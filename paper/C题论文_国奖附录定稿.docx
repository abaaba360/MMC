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AF9C7" w14:textId="77777777" w:rsidR="001C7AC2" w:rsidRDefault="00E859AD">
      <w:pPr>
        <w:spacing w:after="200"/>
        <w:ind w:firstLine="0"/>
        <w:jc w:val="center"/>
        <w:rPr>
          <w:lang w:eastAsia="zh-CN"/>
        </w:rPr>
      </w:pPr>
      <w:r>
        <w:rPr>
          <w:rFonts w:eastAsia="黑体"/>
          <w:b/>
          <w:sz w:val="32"/>
          <w:lang w:eastAsia="zh-CN"/>
        </w:rPr>
        <w:t>基于信息约束与非对称结算的光伏微网储能滚动优化研究</w:t>
      </w:r>
    </w:p>
    <w:p w14:paraId="7C0D0EEC" w14:textId="77777777" w:rsidR="001C7AC2" w:rsidRDefault="00E859AD">
      <w:pPr>
        <w:spacing w:after="120"/>
        <w:ind w:firstLine="0"/>
        <w:jc w:val="center"/>
        <w:outlineLvl w:val="0"/>
        <w:rPr>
          <w:lang w:eastAsia="zh-CN"/>
        </w:rPr>
      </w:pPr>
      <w:r>
        <w:rPr>
          <w:b/>
          <w:sz w:val="32"/>
          <w:lang w:eastAsia="zh-CN"/>
        </w:rPr>
        <w:t>摘要</w:t>
      </w:r>
    </w:p>
    <w:p w14:paraId="1C026674" w14:textId="77777777" w:rsidR="001C7AC2" w:rsidRDefault="00E859AD">
      <w:pPr>
        <w:spacing w:after="80" w:line="300" w:lineRule="auto"/>
        <w:rPr>
          <w:szCs w:val="24"/>
          <w:lang w:eastAsia="zh-CN"/>
        </w:rPr>
      </w:pPr>
      <w:r>
        <w:rPr>
          <w:szCs w:val="24"/>
          <w:lang w:eastAsia="zh-CN"/>
        </w:rPr>
        <w:t>本文针对</w:t>
      </w:r>
      <w:r>
        <w:rPr>
          <w:rFonts w:hint="eastAsia"/>
          <w:szCs w:val="24"/>
          <w:lang w:eastAsia="zh"/>
        </w:rPr>
        <w:t>光伏发电功率</w:t>
      </w:r>
      <w:r>
        <w:rPr>
          <w:szCs w:val="24"/>
          <w:lang w:eastAsia="zh-CN"/>
        </w:rPr>
        <w:t>、居民负荷与购电价格随时间变化条件下的微网经济调度问题，研究储能如何在满足供电平衡、容量与功率边界及充放电效率的前提下跨时段转移电量。四问的差异依次来自信息是否已知、计划能否更新以及偏差如何结算。因此，本文从实际能量流向出发，先建立每个</w:t>
      </w:r>
      <w:r>
        <w:rPr>
          <w:szCs w:val="24"/>
          <w:lang w:eastAsia="zh-CN"/>
        </w:rPr>
        <w:t>10</w:t>
      </w:r>
      <w:r>
        <w:rPr>
          <w:szCs w:val="24"/>
          <w:lang w:eastAsia="zh-CN"/>
        </w:rPr>
        <w:t>分钟时段的电量平衡和储电量递推关系，再按信息到达过程逐层构造可执行的调度模型。</w:t>
      </w:r>
    </w:p>
    <w:p w14:paraId="23212737" w14:textId="77777777" w:rsidR="001C7AC2" w:rsidRDefault="00E859AD">
      <w:pPr>
        <w:spacing w:after="80" w:line="300" w:lineRule="auto"/>
        <w:rPr>
          <w:szCs w:val="24"/>
          <w:lang w:eastAsia="zh-CN"/>
        </w:rPr>
      </w:pPr>
      <w:r>
        <w:rPr>
          <w:b/>
          <w:szCs w:val="24"/>
          <w:lang w:eastAsia="zh-CN"/>
        </w:rPr>
        <w:t>针对问题一：</w:t>
      </w:r>
      <w:r>
        <w:rPr>
          <w:szCs w:val="24"/>
          <w:lang w:eastAsia="zh-CN"/>
        </w:rPr>
        <w:t>全天电价、负荷与光伏曲线均已知，决策只需在</w:t>
      </w:r>
      <w:r>
        <w:rPr>
          <w:szCs w:val="24"/>
          <w:lang w:eastAsia="zh-CN"/>
        </w:rPr>
        <w:t>144</w:t>
      </w:r>
      <w:r>
        <w:rPr>
          <w:szCs w:val="24"/>
          <w:lang w:eastAsia="zh-CN"/>
        </w:rPr>
        <w:t>个时段间安排购电和储能。由母线守恒、储电量递推及容量功率边界建立确定性混合整数线性规划，并以二元状态排除同时充放电。</w:t>
      </w:r>
      <w:r>
        <w:rPr>
          <w:b/>
          <w:szCs w:val="24"/>
          <w:lang w:eastAsia="zh-CN"/>
        </w:rPr>
        <w:t>最优日购电量为</w:t>
      </w:r>
      <w:r>
        <w:rPr>
          <w:b/>
          <w:szCs w:val="24"/>
          <w:lang w:eastAsia="zh-CN"/>
        </w:rPr>
        <w:t>59482.70kWh</w:t>
      </w:r>
      <w:r>
        <w:rPr>
          <w:b/>
          <w:szCs w:val="24"/>
          <w:lang w:eastAsia="zh-CN"/>
        </w:rPr>
        <w:t>，购电费用为</w:t>
      </w:r>
      <w:r>
        <w:rPr>
          <w:b/>
          <w:szCs w:val="24"/>
          <w:lang w:eastAsia="zh-CN"/>
        </w:rPr>
        <w:t>35126.95</w:t>
      </w:r>
      <w:r>
        <w:rPr>
          <w:b/>
          <w:szCs w:val="24"/>
          <w:lang w:eastAsia="zh-CN"/>
        </w:rPr>
        <w:t>元，较无储能基线降低</w:t>
      </w:r>
      <w:r>
        <w:rPr>
          <w:b/>
          <w:szCs w:val="24"/>
          <w:lang w:eastAsia="zh-CN"/>
        </w:rPr>
        <w:t>26.90%</w:t>
      </w:r>
      <w:r>
        <w:rPr>
          <w:szCs w:val="24"/>
          <w:lang w:eastAsia="zh-CN"/>
        </w:rPr>
        <w:t>；连续松弛得到相同目标值，且能量平衡与状态转移残差均低于</w:t>
      </w:r>
      <w:r>
        <w:rPr>
          <w:szCs w:val="24"/>
          <w:lang w:eastAsia="zh-CN"/>
        </w:rPr>
        <w:t>10⁻¹² kWh</w:t>
      </w:r>
      <w:r>
        <w:rPr>
          <w:szCs w:val="24"/>
          <w:lang w:eastAsia="zh-CN"/>
        </w:rPr>
        <w:t>。</w:t>
      </w:r>
    </w:p>
    <w:p w14:paraId="49EA2FDD" w14:textId="77777777" w:rsidR="001C7AC2" w:rsidRDefault="00E859AD">
      <w:pPr>
        <w:spacing w:after="80" w:line="300" w:lineRule="auto"/>
        <w:rPr>
          <w:szCs w:val="24"/>
          <w:lang w:eastAsia="zh-CN"/>
        </w:rPr>
      </w:pPr>
      <w:r>
        <w:rPr>
          <w:b/>
          <w:szCs w:val="24"/>
          <w:lang w:eastAsia="zh-CN"/>
        </w:rPr>
        <w:t>针对问题二：</w:t>
      </w:r>
      <w:r>
        <w:rPr>
          <w:szCs w:val="24"/>
          <w:lang w:eastAsia="zh-CN"/>
        </w:rPr>
        <w:t>每日</w:t>
      </w:r>
      <w:r>
        <w:rPr>
          <w:szCs w:val="24"/>
          <w:lang w:eastAsia="zh-CN"/>
        </w:rPr>
        <w:t>0:00</w:t>
      </w:r>
      <w:r>
        <w:rPr>
          <w:szCs w:val="24"/>
          <w:lang w:eastAsia="zh-CN"/>
        </w:rPr>
        <w:t>只能依据历史数据制定全天计划，实际负荷与光伏在计划冻结后才揭示，由此形成严格的</w:t>
      </w:r>
      <w:r>
        <w:rPr>
          <w:szCs w:val="24"/>
          <w:lang w:eastAsia="zh-CN"/>
        </w:rPr>
        <w:t>“</w:t>
      </w:r>
      <w:r>
        <w:rPr>
          <w:szCs w:val="24"/>
          <w:lang w:eastAsia="zh-CN"/>
        </w:rPr>
        <w:t>先计划、后实现</w:t>
      </w:r>
      <w:r>
        <w:rPr>
          <w:szCs w:val="24"/>
          <w:lang w:eastAsia="zh-CN"/>
        </w:rPr>
        <w:t>”</w:t>
      </w:r>
      <w:r>
        <w:rPr>
          <w:szCs w:val="24"/>
          <w:lang w:eastAsia="zh-CN"/>
        </w:rPr>
        <w:t>两阶段结构。第一阶段确定正常购电与储能动作，第二阶段不再调整储能，仅按</w:t>
      </w:r>
      <w:r>
        <w:rPr>
          <w:szCs w:val="24"/>
          <w:lang w:eastAsia="zh-CN"/>
        </w:rPr>
        <w:t>5</w:t>
      </w:r>
      <w:r>
        <w:rPr>
          <w:szCs w:val="24"/>
          <w:lang w:eastAsia="zh-CN"/>
        </w:rPr>
        <w:t>倍电价紧急购电补足缺口；利用决策日前的整日净负荷残差构造场景，并以</w:t>
      </w:r>
      <w:r>
        <w:rPr>
          <w:szCs w:val="24"/>
          <w:lang w:eastAsia="zh-CN"/>
        </w:rPr>
        <w:t>48</w:t>
      </w:r>
      <w:r>
        <w:rPr>
          <w:szCs w:val="24"/>
          <w:lang w:eastAsia="zh-CN"/>
        </w:rPr>
        <w:t>小时延伸窗传递日末储能价值。</w:t>
      </w:r>
      <w:r>
        <w:rPr>
          <w:b/>
          <w:szCs w:val="24"/>
          <w:lang w:eastAsia="zh-CN"/>
        </w:rPr>
        <w:t>2</w:t>
      </w:r>
      <w:r>
        <w:rPr>
          <w:b/>
          <w:szCs w:val="24"/>
          <w:lang w:eastAsia="zh-CN"/>
        </w:rPr>
        <w:t>月</w:t>
      </w:r>
      <w:r>
        <w:rPr>
          <w:b/>
          <w:szCs w:val="24"/>
          <w:lang w:eastAsia="zh-CN"/>
        </w:rPr>
        <w:t>1</w:t>
      </w:r>
      <w:r>
        <w:rPr>
          <w:b/>
          <w:szCs w:val="24"/>
          <w:lang w:eastAsia="zh-CN"/>
        </w:rPr>
        <w:t>日至</w:t>
      </w:r>
      <w:r>
        <w:rPr>
          <w:b/>
          <w:szCs w:val="24"/>
          <w:lang w:eastAsia="zh-CN"/>
        </w:rPr>
        <w:t>12</w:t>
      </w:r>
      <w:r>
        <w:rPr>
          <w:b/>
          <w:szCs w:val="24"/>
          <w:lang w:eastAsia="zh-CN"/>
        </w:rPr>
        <w:t>月</w:t>
      </w:r>
      <w:r>
        <w:rPr>
          <w:b/>
          <w:szCs w:val="24"/>
          <w:lang w:eastAsia="zh-CN"/>
        </w:rPr>
        <w:t>31</w:t>
      </w:r>
      <w:r>
        <w:rPr>
          <w:b/>
          <w:szCs w:val="24"/>
          <w:lang w:eastAsia="zh-CN"/>
        </w:rPr>
        <w:t>日总费用为</w:t>
      </w:r>
      <w:r>
        <w:rPr>
          <w:b/>
          <w:szCs w:val="24"/>
          <w:lang w:eastAsia="zh-CN"/>
        </w:rPr>
        <w:t>15258022.89</w:t>
      </w:r>
      <w:r>
        <w:rPr>
          <w:b/>
          <w:szCs w:val="24"/>
          <w:lang w:eastAsia="zh-CN"/>
        </w:rPr>
        <w:t>元，紧急购电量为</w:t>
      </w:r>
      <w:r>
        <w:rPr>
          <w:b/>
          <w:szCs w:val="24"/>
          <w:lang w:eastAsia="zh-CN"/>
        </w:rPr>
        <w:t>404258.73kWh</w:t>
      </w:r>
      <w:r>
        <w:rPr>
          <w:szCs w:val="24"/>
          <w:lang w:eastAsia="zh-CN"/>
        </w:rPr>
        <w:t>。</w:t>
      </w:r>
    </w:p>
    <w:p w14:paraId="383B04AE" w14:textId="77777777" w:rsidR="001C7AC2" w:rsidRDefault="00E859AD">
      <w:pPr>
        <w:spacing w:after="80" w:line="300" w:lineRule="auto"/>
        <w:rPr>
          <w:szCs w:val="24"/>
          <w:lang w:eastAsia="zh-CN"/>
        </w:rPr>
      </w:pPr>
      <w:r>
        <w:rPr>
          <w:b/>
          <w:szCs w:val="24"/>
          <w:lang w:eastAsia="zh-CN"/>
        </w:rPr>
        <w:t>针对问题三：</w:t>
      </w:r>
      <w:r>
        <w:rPr>
          <w:szCs w:val="24"/>
          <w:lang w:eastAsia="zh-CN"/>
        </w:rPr>
        <w:t>0:00</w:t>
      </w:r>
      <w:r>
        <w:rPr>
          <w:szCs w:val="24"/>
          <w:lang w:eastAsia="zh-CN"/>
        </w:rPr>
        <w:t>、</w:t>
      </w:r>
      <w:r>
        <w:rPr>
          <w:szCs w:val="24"/>
          <w:lang w:eastAsia="zh-CN"/>
        </w:rPr>
        <w:t>6:00</w:t>
      </w:r>
      <w:r>
        <w:rPr>
          <w:szCs w:val="24"/>
          <w:lang w:eastAsia="zh-CN"/>
        </w:rPr>
        <w:t>、</w:t>
      </w:r>
      <w:r>
        <w:rPr>
          <w:szCs w:val="24"/>
          <w:lang w:eastAsia="zh-CN"/>
        </w:rPr>
        <w:t>12:00</w:t>
      </w:r>
      <w:r>
        <w:rPr>
          <w:szCs w:val="24"/>
          <w:lang w:eastAsia="zh-CN"/>
        </w:rPr>
        <w:t>和</w:t>
      </w:r>
      <w:r>
        <w:rPr>
          <w:szCs w:val="24"/>
          <w:lang w:eastAsia="zh-CN"/>
        </w:rPr>
        <w:t>18:00</w:t>
      </w:r>
      <w:r>
        <w:rPr>
          <w:szCs w:val="24"/>
          <w:lang w:eastAsia="zh-CN"/>
        </w:rPr>
        <w:t>的新光伏预报只改变未执行时段的信息，已发生的购电、充放电和费用不能回写。因此在每个发布时刻固定当前储电量，重算剩余时域并执行至下一次更新，形成滚动混合整数线性规划；增购、减购与最终紧急购电均按题定规则逐次记账。</w:t>
      </w:r>
      <w:r>
        <w:rPr>
          <w:b/>
          <w:szCs w:val="24"/>
          <w:lang w:eastAsia="zh-CN"/>
        </w:rPr>
        <w:t>四次更新的全年总费用为</w:t>
      </w:r>
      <w:r>
        <w:rPr>
          <w:b/>
          <w:szCs w:val="24"/>
          <w:lang w:eastAsia="zh-CN"/>
        </w:rPr>
        <w:t>15731687.04</w:t>
      </w:r>
      <w:r>
        <w:rPr>
          <w:b/>
          <w:szCs w:val="24"/>
          <w:lang w:eastAsia="zh-CN"/>
        </w:rPr>
        <w:t>元，较仅</w:t>
      </w:r>
      <w:r>
        <w:rPr>
          <w:b/>
          <w:szCs w:val="24"/>
          <w:lang w:eastAsia="zh-CN"/>
        </w:rPr>
        <w:t>0:00</w:t>
      </w:r>
      <w:r>
        <w:rPr>
          <w:b/>
          <w:szCs w:val="24"/>
          <w:lang w:eastAsia="zh-CN"/>
        </w:rPr>
        <w:t>计划减少</w:t>
      </w:r>
      <w:r>
        <w:rPr>
          <w:b/>
          <w:szCs w:val="24"/>
          <w:lang w:eastAsia="zh-CN"/>
        </w:rPr>
        <w:t>659704.73</w:t>
      </w:r>
      <w:r>
        <w:rPr>
          <w:b/>
          <w:szCs w:val="24"/>
          <w:lang w:eastAsia="zh-CN"/>
        </w:rPr>
        <w:t>元，紧急购电量下降</w:t>
      </w:r>
      <w:r>
        <w:rPr>
          <w:b/>
          <w:szCs w:val="24"/>
          <w:lang w:eastAsia="zh-CN"/>
        </w:rPr>
        <w:t>28.03%</w:t>
      </w:r>
      <w:r>
        <w:rPr>
          <w:szCs w:val="24"/>
          <w:lang w:eastAsia="zh-CN"/>
        </w:rPr>
        <w:t>。</w:t>
      </w:r>
    </w:p>
    <w:p w14:paraId="4B2F676B" w14:textId="77777777" w:rsidR="001C7AC2" w:rsidRDefault="00E859AD">
      <w:pPr>
        <w:spacing w:after="80" w:line="300" w:lineRule="auto"/>
        <w:rPr>
          <w:szCs w:val="24"/>
          <w:lang w:eastAsia="zh-CN"/>
        </w:rPr>
      </w:pPr>
      <w:r>
        <w:rPr>
          <w:b/>
          <w:szCs w:val="24"/>
          <w:lang w:eastAsia="zh-CN"/>
        </w:rPr>
        <w:t>针对问题四：</w:t>
      </w:r>
      <w:r>
        <w:rPr>
          <w:szCs w:val="24"/>
          <w:lang w:eastAsia="zh-CN"/>
        </w:rPr>
        <w:t>附件中的实时价格是事后实现值，决策时不能预先读取。本文仅用历史价格形成因果预测，分别驱动问题二和问题三，得到全年总费用</w:t>
      </w:r>
      <w:r>
        <w:rPr>
          <w:b/>
          <w:szCs w:val="24"/>
          <w:lang w:eastAsia="zh-CN"/>
        </w:rPr>
        <w:t>16124373.46</w:t>
      </w:r>
      <w:r>
        <w:rPr>
          <w:b/>
          <w:szCs w:val="24"/>
          <w:lang w:eastAsia="zh-CN"/>
        </w:rPr>
        <w:t>元和</w:t>
      </w:r>
      <w:r>
        <w:rPr>
          <w:b/>
          <w:szCs w:val="24"/>
          <w:lang w:eastAsia="zh-CN"/>
        </w:rPr>
        <w:t>16550967.30</w:t>
      </w:r>
      <w:r>
        <w:rPr>
          <w:b/>
          <w:szCs w:val="24"/>
          <w:lang w:eastAsia="zh-CN"/>
        </w:rPr>
        <w:t>元</w:t>
      </w:r>
      <w:r>
        <w:rPr>
          <w:szCs w:val="24"/>
          <w:lang w:eastAsia="zh-CN"/>
        </w:rPr>
        <w:t>。为区分可执行结果与事后评价，另计算完全价格信息反事实基准及同时知道全年价格、负荷和光伏的严格下界</w:t>
      </w:r>
      <w:r>
        <w:rPr>
          <w:szCs w:val="24"/>
          <w:lang w:eastAsia="zh-CN"/>
        </w:rPr>
        <w:t>12780453.36</w:t>
      </w:r>
      <w:r>
        <w:rPr>
          <w:szCs w:val="24"/>
          <w:lang w:eastAsia="zh-CN"/>
        </w:rPr>
        <w:t>元。全部模型均通过跨日储电量、充放电互斥、费用账本和未来信息泄漏检查。</w:t>
      </w:r>
    </w:p>
    <w:p w14:paraId="749F5666" w14:textId="77777777" w:rsidR="001C7AC2" w:rsidRDefault="00E859AD">
      <w:pPr>
        <w:spacing w:after="80" w:line="300" w:lineRule="auto"/>
        <w:ind w:firstLine="0"/>
        <w:rPr>
          <w:szCs w:val="24"/>
          <w:lang w:eastAsia="zh-CN"/>
        </w:rPr>
      </w:pPr>
      <w:r>
        <w:rPr>
          <w:b/>
          <w:szCs w:val="24"/>
          <w:lang w:eastAsia="zh-CN"/>
        </w:rPr>
        <w:t>关键词：</w:t>
      </w:r>
      <w:r>
        <w:rPr>
          <w:szCs w:val="24"/>
          <w:lang w:eastAsia="zh-CN"/>
        </w:rPr>
        <w:t xml:space="preserve"> </w:t>
      </w:r>
      <w:r>
        <w:rPr>
          <w:szCs w:val="24"/>
          <w:lang w:eastAsia="zh-CN"/>
        </w:rPr>
        <w:t>光伏微网；储能调度；两阶段随机规划；模型预测控制；因果预测；混合整数线性规划</w:t>
      </w:r>
    </w:p>
    <w:p w14:paraId="1FC281CA" w14:textId="77777777" w:rsidR="001C7AC2" w:rsidRDefault="001C7AC2">
      <w:pPr>
        <w:spacing w:line="360" w:lineRule="auto"/>
        <w:rPr>
          <w:szCs w:val="24"/>
          <w:lang w:eastAsia="zh-CN"/>
        </w:rPr>
        <w:sectPr w:rsidR="001C7AC2">
          <w:pgSz w:w="11906" w:h="16838"/>
          <w:pgMar w:top="1417" w:right="1417" w:bottom="1417" w:left="1417" w:header="720" w:footer="720" w:gutter="0"/>
          <w:cols w:space="720"/>
          <w:titlePg/>
          <w:docGrid w:linePitch="360"/>
        </w:sectPr>
      </w:pPr>
    </w:p>
    <w:p w14:paraId="03F9EA3E" w14:textId="77777777" w:rsidR="001C7AC2" w:rsidRDefault="00E859AD">
      <w:pPr>
        <w:pStyle w:val="1"/>
        <w:spacing w:before="96" w:after="48"/>
        <w:rPr>
          <w:sz w:val="40"/>
          <w:szCs w:val="36"/>
          <w:lang w:eastAsia="zh-CN"/>
        </w:rPr>
      </w:pPr>
      <w:r>
        <w:rPr>
          <w:rFonts w:ascii="Times New Roman" w:eastAsia="黑体" w:hAnsi="Times New Roman"/>
          <w:szCs w:val="36"/>
          <w:lang w:eastAsia="zh-CN"/>
        </w:rPr>
        <w:lastRenderedPageBreak/>
        <w:t>一、问题重述</w:t>
      </w:r>
    </w:p>
    <w:p w14:paraId="259C076B" w14:textId="77777777" w:rsidR="001C7AC2" w:rsidRDefault="00E859AD">
      <w:pPr>
        <w:pStyle w:val="21"/>
        <w:spacing w:before="48"/>
        <w:rPr>
          <w:lang w:eastAsia="zh-CN"/>
        </w:rPr>
      </w:pPr>
      <w:r>
        <w:rPr>
          <w:rFonts w:ascii="Times New Roman" w:eastAsia="黑体" w:hAnsi="Times New Roman"/>
          <w:lang w:eastAsia="zh-CN"/>
        </w:rPr>
        <w:t>1.1</w:t>
      </w:r>
      <w:r>
        <w:rPr>
          <w:rFonts w:ascii="Times New Roman" w:eastAsia="黑体" w:hAnsi="Times New Roman"/>
          <w:lang w:eastAsia="zh-CN"/>
        </w:rPr>
        <w:t>问题背景</w:t>
      </w:r>
    </w:p>
    <w:p w14:paraId="6DD564DE" w14:textId="77777777" w:rsidR="001C7AC2" w:rsidRDefault="00E859AD">
      <w:pPr>
        <w:rPr>
          <w:lang w:eastAsia="zh"/>
        </w:rPr>
      </w:pPr>
      <w:r>
        <w:rPr>
          <w:rFonts w:hint="eastAsia"/>
          <w:lang w:eastAsia="zh"/>
        </w:rPr>
        <w:t>随着分布式光伏发电技术的推广，光伏电源逐渐应用于居民小区、园区和楼宇等负荷中心。微网能够协调分布式电源、储能设备、用户负荷与外部电网之间的能量交换，从而提高光伏电能的本地消纳能力，降低对外部电网的依赖。由于光伏发电功率具有波动性，居民负荷随时间变化，外部电网电价也可能存在峰谷差异，因此如何合理安排购电与储能充放电，成为影响微网经济性和供电可靠性的关键问题。</w:t>
      </w:r>
    </w:p>
    <w:p w14:paraId="2E8B800D" w14:textId="77777777" w:rsidR="001C7AC2" w:rsidRDefault="00E859AD">
      <w:pPr>
        <w:rPr>
          <w:lang w:eastAsia="zh"/>
        </w:rPr>
      </w:pPr>
      <w:r>
        <w:rPr>
          <w:rFonts w:hint="eastAsia"/>
          <w:lang w:eastAsia="zh"/>
        </w:rPr>
        <w:t>储能设备具有跨时段调节能力：在光伏发电功率富余或电价较低时充电，并在光伏不足或电价较高时放电，从而实现能量的跨时段调节。但储能状态受到容量上下限、最大充放电功率和充放电效率等物理条件的约束，使得当前的调度决策会直接影响后续时段的可行性与运行成本。因此，微网购电策略不能只依据当前时刻的电价和供需关系进行判断，还需综合考虑全天负荷、光伏发电功率、储能状态及未来信息的不确定性，在满足负荷需求的同时降低购电费用。</w:t>
      </w:r>
    </w:p>
    <w:p w14:paraId="38BC3FAD" w14:textId="77777777" w:rsidR="001C7AC2" w:rsidRDefault="00E859AD">
      <w:pPr>
        <w:rPr>
          <w:lang w:eastAsia="zh"/>
        </w:rPr>
      </w:pPr>
      <w:r>
        <w:rPr>
          <w:rFonts w:hint="eastAsia"/>
          <w:lang w:eastAsia="zh"/>
        </w:rPr>
        <w:t>本题以某微网系统为研究对象，给出了外部电网电价、小区负荷、光伏实际功率及光伏发电功率预测功率等数据，并规定储能设备的额定容量为</w:t>
      </w:r>
      <w:r>
        <w:rPr>
          <w:rFonts w:hint="eastAsia"/>
          <w:lang w:eastAsia="zh"/>
        </w:rPr>
        <w:t>12000kWh</w:t>
      </w:r>
      <w:r>
        <w:rPr>
          <w:rFonts w:hint="eastAsia"/>
          <w:lang w:eastAsia="zh"/>
        </w:rPr>
        <w:t>，储电量须保持在</w:t>
      </w:r>
      <w:r>
        <w:rPr>
          <w:rFonts w:hint="eastAsia"/>
          <w:lang w:eastAsia="zh"/>
        </w:rPr>
        <w:t>1200</w:t>
      </w:r>
      <w:r>
        <w:rPr>
          <w:rFonts w:hint="eastAsia"/>
          <w:lang w:eastAsia="zh"/>
        </w:rPr>
        <w:t>～</w:t>
      </w:r>
      <w:r>
        <w:rPr>
          <w:rFonts w:hint="eastAsia"/>
          <w:lang w:eastAsia="zh"/>
        </w:rPr>
        <w:t>10800kWh</w:t>
      </w:r>
      <w:r>
        <w:rPr>
          <w:rFonts w:hint="eastAsia"/>
          <w:lang w:eastAsia="zh"/>
        </w:rPr>
        <w:t>之间，最大充放电功率均为</w:t>
      </w:r>
      <w:r>
        <w:rPr>
          <w:rFonts w:hint="eastAsia"/>
          <w:lang w:eastAsia="zh"/>
        </w:rPr>
        <w:t>5000kW</w:t>
      </w:r>
      <w:r>
        <w:rPr>
          <w:rFonts w:hint="eastAsia"/>
          <w:lang w:eastAsia="zh"/>
        </w:rPr>
        <w:t>，充放电效率为</w:t>
      </w:r>
      <w:r>
        <w:rPr>
          <w:rFonts w:hint="eastAsia"/>
          <w:lang w:eastAsia="zh"/>
        </w:rPr>
        <w:t>90%</w:t>
      </w:r>
      <w:r>
        <w:rPr>
          <w:rFonts w:hint="eastAsia"/>
          <w:lang w:eastAsia="zh"/>
        </w:rPr>
        <w:t>。题目以</w:t>
      </w:r>
      <w:r>
        <w:rPr>
          <w:rFonts w:hint="eastAsia"/>
          <w:lang w:eastAsia="zh"/>
        </w:rPr>
        <w:t>10min</w:t>
      </w:r>
      <w:r>
        <w:rPr>
          <w:rFonts w:hint="eastAsia"/>
          <w:lang w:eastAsia="zh"/>
        </w:rPr>
        <w:t>为一个调度时段，并设置了确定性预测、日内信息更新、滚动调整和波动电价等情形，要求分别制定相应的购电及储能调度策略。</w:t>
      </w:r>
    </w:p>
    <w:p w14:paraId="28E3983B" w14:textId="77777777" w:rsidR="001C7AC2" w:rsidRDefault="00E859AD">
      <w:pPr>
        <w:rPr>
          <w:lang w:eastAsia="zh"/>
        </w:rPr>
      </w:pPr>
      <w:r>
        <w:rPr>
          <w:rFonts w:hint="eastAsia"/>
          <w:lang w:eastAsia="zh"/>
        </w:rPr>
        <w:t>此外，在实际运行中，光伏发电功率、负荷及外部电价均随时间变化，计划与实际之间的偏差可能引发紧急购电或调整购电费用，因此需要根据实时信息动态优化储能调度与购电策略。综上所述，本题的核心是建立能够描述微网能量平衡、储能状态转移、购电结算和信息更新过程的数学模型，在不同预测信息和价格机制下，制定满足供电约束、储能约束且具有较低运行成本的调控方案。</w:t>
      </w:r>
    </w:p>
    <w:p w14:paraId="3E53D4BE" w14:textId="77777777" w:rsidR="001C7AC2" w:rsidRDefault="00E859AD">
      <w:pPr>
        <w:pStyle w:val="21"/>
        <w:spacing w:before="48"/>
        <w:rPr>
          <w:lang w:eastAsia="zh-CN"/>
        </w:rPr>
      </w:pPr>
      <w:r>
        <w:rPr>
          <w:rFonts w:ascii="Times New Roman" w:eastAsia="黑体" w:hAnsi="Times New Roman"/>
          <w:lang w:eastAsia="zh-CN"/>
        </w:rPr>
        <w:t>1.2</w:t>
      </w:r>
      <w:r>
        <w:rPr>
          <w:rFonts w:ascii="Times New Roman" w:eastAsia="黑体" w:hAnsi="Times New Roman"/>
          <w:lang w:eastAsia="zh-CN"/>
        </w:rPr>
        <w:t>基本问题</w:t>
      </w:r>
    </w:p>
    <w:p w14:paraId="3115578A" w14:textId="77777777" w:rsidR="001C7AC2" w:rsidRDefault="00E859AD">
      <w:pPr>
        <w:rPr>
          <w:lang w:eastAsia="zh"/>
        </w:rPr>
      </w:pPr>
      <w:r>
        <w:rPr>
          <w:rFonts w:ascii="宋体" w:hAnsi="宋体" w:cs="宋体"/>
          <w:szCs w:val="24"/>
          <w:lang w:eastAsia="zh-CN"/>
        </w:rPr>
        <w:t>基于上述背景，本文利用题目所给的电价、居民负荷、光伏发电及其预测数据，结合储能设备的运行参数和购电结算规则，逐步建立微网购电与储能调度模型，</w:t>
      </w:r>
      <w:r>
        <w:rPr>
          <w:lang w:eastAsia="zh-CN"/>
        </w:rPr>
        <w:t>依次</w:t>
      </w:r>
      <w:r>
        <w:rPr>
          <w:rFonts w:hint="eastAsia"/>
          <w:lang w:eastAsia="zh"/>
        </w:rPr>
        <w:t>建立数学模型</w:t>
      </w:r>
      <w:r>
        <w:rPr>
          <w:rFonts w:ascii="宋体" w:hAnsi="宋体" w:cs="宋体"/>
          <w:szCs w:val="24"/>
          <w:lang w:eastAsia="zh-CN"/>
        </w:rPr>
        <w:t>解决以下四个相互递进的问题</w:t>
      </w:r>
      <w:r>
        <w:rPr>
          <w:rFonts w:ascii="宋体" w:hAnsi="宋体" w:cs="宋体" w:hint="eastAsia"/>
          <w:szCs w:val="24"/>
          <w:lang w:eastAsia="zh"/>
        </w:rPr>
        <w:t>：</w:t>
      </w:r>
    </w:p>
    <w:p w14:paraId="1ACC0CCC" w14:textId="77777777" w:rsidR="001C7AC2" w:rsidRDefault="00E859AD">
      <w:pPr>
        <w:rPr>
          <w:lang w:eastAsia="zh-CN"/>
        </w:rPr>
      </w:pPr>
      <w:r>
        <w:rPr>
          <w:rStyle w:val="afd"/>
          <w:rFonts w:cs="宋体"/>
          <w:szCs w:val="24"/>
          <w:lang w:eastAsia="zh-CN"/>
        </w:rPr>
        <w:t>问题一：</w:t>
      </w:r>
      <w:r>
        <w:rPr>
          <w:rFonts w:ascii="宋体" w:hAnsi="宋体" w:cs="宋体"/>
          <w:szCs w:val="24"/>
          <w:lang w:eastAsia="zh-CN"/>
        </w:rPr>
        <w:t>在某日</w:t>
      </w:r>
      <w:r>
        <w:rPr>
          <w:rFonts w:ascii="宋体" w:hAnsi="宋体" w:cs="宋体"/>
          <w:b/>
          <w:bCs/>
          <w:szCs w:val="24"/>
          <w:lang w:eastAsia="zh-CN"/>
        </w:rPr>
        <w:t>144</w:t>
      </w:r>
      <w:r>
        <w:rPr>
          <w:rFonts w:ascii="宋体" w:hAnsi="宋体" w:cs="宋体"/>
          <w:szCs w:val="24"/>
          <w:lang w:eastAsia="zh-CN"/>
        </w:rPr>
        <w:t>个时段的电价、居民负荷和光伏发电功率预测数据均已知的条件下，确定外网购电及储能充放电计划，使当日购电费用最小，并对结果进行解释和可行性检验。</w:t>
      </w:r>
    </w:p>
    <w:p w14:paraId="2113A269" w14:textId="77777777" w:rsidR="001C7AC2" w:rsidRDefault="00E859AD">
      <w:pPr>
        <w:rPr>
          <w:lang w:eastAsia="zh-CN"/>
        </w:rPr>
      </w:pPr>
      <w:r>
        <w:rPr>
          <w:rStyle w:val="afd"/>
          <w:rFonts w:cs="宋体"/>
          <w:szCs w:val="24"/>
          <w:lang w:eastAsia="zh-CN"/>
        </w:rPr>
        <w:t>问题二：</w:t>
      </w:r>
      <w:r>
        <w:rPr>
          <w:rFonts w:ascii="宋体" w:hAnsi="宋体" w:cs="宋体"/>
          <w:szCs w:val="24"/>
          <w:lang w:eastAsia="zh-CN"/>
        </w:rPr>
        <w:t>在每天0:00仅利用历史数据制定当日计划，而实际小区负荷和光伏发电功率随后逐步揭示的条件下，确定计划购电及储能充放电方案；若微网提供的电能低于小区负荷，则按交易时刻电价的5倍进行紧急购电，并计算2025年2月1日至12月31日的总费用。</w:t>
      </w:r>
    </w:p>
    <w:p w14:paraId="094A67BF" w14:textId="77777777" w:rsidR="001C7AC2" w:rsidRDefault="00E859AD">
      <w:pPr>
        <w:rPr>
          <w:lang w:eastAsia="zh-CN"/>
        </w:rPr>
      </w:pPr>
      <w:r>
        <w:rPr>
          <w:rStyle w:val="afd"/>
          <w:rFonts w:cs="宋体"/>
          <w:szCs w:val="24"/>
          <w:lang w:eastAsia="zh-CN"/>
        </w:rPr>
        <w:lastRenderedPageBreak/>
        <w:t>问题三：</w:t>
      </w:r>
      <w:r>
        <w:rPr>
          <w:rFonts w:ascii="宋体" w:hAnsi="宋体" w:cs="宋体"/>
          <w:szCs w:val="24"/>
          <w:lang w:eastAsia="zh-CN"/>
        </w:rPr>
        <w:t>在问题二的基础上，利用每天0:00、6:00、12:00和18:00发布的未来24h光伏发电功率预报，对尚未执行时段的购电及储能计划进行调整；按照增购、减购和紧急购电规则结算，并分析是否需要引入其他时刻的预报制定调整购电策略。</w:t>
      </w:r>
    </w:p>
    <w:p w14:paraId="067AB673" w14:textId="77777777" w:rsidR="001C7AC2" w:rsidRDefault="00E859AD">
      <w:pPr>
        <w:rPr>
          <w:lang w:eastAsia="zh-CN"/>
        </w:rPr>
      </w:pPr>
      <w:r>
        <w:rPr>
          <w:rStyle w:val="afd"/>
          <w:rFonts w:cs="宋体"/>
          <w:szCs w:val="24"/>
          <w:lang w:eastAsia="zh-CN"/>
        </w:rPr>
        <w:t>问题四：</w:t>
      </w:r>
      <w:r>
        <w:rPr>
          <w:rFonts w:ascii="宋体" w:hAnsi="宋体" w:cs="宋体"/>
          <w:szCs w:val="24"/>
          <w:lang w:eastAsia="zh-CN"/>
        </w:rPr>
        <w:t>当外网电价变为事前未知的实时波动价格时，分别按照问题二和问题三的信息更新方式制定购电策略，计算相应</w:t>
      </w:r>
      <w:r>
        <w:rPr>
          <w:rFonts w:ascii="宋体" w:hAnsi="宋体" w:cs="宋体" w:hint="eastAsia"/>
          <w:szCs w:val="24"/>
          <w:lang w:eastAsia="zh"/>
        </w:rPr>
        <w:t>的</w:t>
      </w:r>
      <w:r>
        <w:rPr>
          <w:rFonts w:ascii="宋体" w:hAnsi="宋体" w:cs="宋体"/>
          <w:szCs w:val="24"/>
          <w:lang w:eastAsia="zh-CN"/>
        </w:rPr>
        <w:t>费用，并比较不同信息更新机制下的调度效果。</w:t>
      </w:r>
    </w:p>
    <w:p w14:paraId="2CB605C3" w14:textId="77777777" w:rsidR="001C7AC2" w:rsidRDefault="00E859AD">
      <w:pPr>
        <w:pStyle w:val="21"/>
        <w:spacing w:before="48"/>
        <w:rPr>
          <w:rFonts w:ascii="Times New Roman" w:eastAsia="黑体" w:hAnsi="Times New Roman"/>
          <w:lang w:eastAsia="zh-CN"/>
        </w:rPr>
      </w:pPr>
      <w:r>
        <w:rPr>
          <w:rFonts w:ascii="Times New Roman" w:eastAsia="黑体" w:hAnsi="Times New Roman"/>
          <w:lang w:eastAsia="zh-CN"/>
        </w:rPr>
        <w:t>1.3</w:t>
      </w:r>
      <w:r>
        <w:rPr>
          <w:rFonts w:ascii="Times New Roman" w:eastAsia="黑体" w:hAnsi="Times New Roman"/>
          <w:lang w:eastAsia="zh-CN"/>
        </w:rPr>
        <w:t>关键约束与实际意义</w:t>
      </w:r>
    </w:p>
    <w:p w14:paraId="5E07D537" w14:textId="77777777" w:rsidR="001C7AC2" w:rsidRDefault="00E859AD">
      <w:pPr>
        <w:rPr>
          <w:lang w:eastAsia="zh-CN"/>
        </w:rPr>
      </w:pPr>
      <w:r>
        <w:rPr>
          <w:rFonts w:ascii="宋体" w:hAnsi="宋体" w:cs="宋体"/>
          <w:szCs w:val="24"/>
          <w:lang w:eastAsia="zh-CN"/>
        </w:rPr>
        <w:t>微网调度并非简单地确定光伏发电功率、储能与外部电网的供电顺序，而是需要受三重约束的共同作用</w:t>
      </w:r>
      <w:r>
        <w:rPr>
          <w:lang w:eastAsia="zh-CN"/>
        </w:rPr>
        <w:t>：一是</w:t>
      </w:r>
      <w:r>
        <w:rPr>
          <w:b/>
          <w:bCs/>
          <w:lang w:eastAsia="zh-CN"/>
        </w:rPr>
        <w:t>物理约束</w:t>
      </w:r>
      <w:r>
        <w:rPr>
          <w:lang w:eastAsia="zh-CN"/>
        </w:rPr>
        <w:t>，</w:t>
      </w:r>
      <w:r>
        <w:rPr>
          <w:rFonts w:ascii="宋体" w:hAnsi="宋体" w:cs="宋体"/>
          <w:szCs w:val="24"/>
          <w:lang w:eastAsia="zh-CN"/>
        </w:rPr>
        <w:t>各时段的供电量应满足小区负荷需求，储能设备还受到储电量上下限、充放电功率上限及充放电效率的约束</w:t>
      </w:r>
      <w:r>
        <w:rPr>
          <w:lang w:eastAsia="zh-CN"/>
        </w:rPr>
        <w:t>；二是</w:t>
      </w:r>
      <w:r>
        <w:rPr>
          <w:b/>
          <w:bCs/>
          <w:lang w:eastAsia="zh-CN"/>
        </w:rPr>
        <w:t>信息约束</w:t>
      </w:r>
      <w:r>
        <w:rPr>
          <w:lang w:eastAsia="zh-CN"/>
        </w:rPr>
        <w:t>，</w:t>
      </w:r>
      <w:r>
        <w:rPr>
          <w:rFonts w:ascii="宋体" w:hAnsi="宋体" w:cs="宋体"/>
          <w:szCs w:val="24"/>
          <w:lang w:eastAsia="zh-CN"/>
        </w:rPr>
        <w:t>不同问题中负荷、光伏发电功率和电价的可知范围不同，决策时刻能够使用的信息集也相应变化</w:t>
      </w:r>
      <w:r>
        <w:rPr>
          <w:lang w:eastAsia="zh-CN"/>
        </w:rPr>
        <w:t>；三是</w:t>
      </w:r>
      <w:r>
        <w:rPr>
          <w:b/>
          <w:bCs/>
          <w:lang w:eastAsia="zh-CN"/>
        </w:rPr>
        <w:t>结算约束</w:t>
      </w:r>
      <w:r>
        <w:rPr>
          <w:lang w:eastAsia="zh-CN"/>
        </w:rPr>
        <w:t>，</w:t>
      </w:r>
      <w:r>
        <w:rPr>
          <w:rFonts w:ascii="宋体" w:hAnsi="宋体" w:cs="宋体"/>
          <w:szCs w:val="24"/>
          <w:lang w:eastAsia="zh-CN"/>
        </w:rPr>
        <w:t>计划购电量与实际需求之间的差额，需按照题目规定的价格规则进行结算</w:t>
      </w:r>
      <w:r>
        <w:rPr>
          <w:lang w:eastAsia="zh-CN"/>
        </w:rPr>
        <w:t>。三重约束中任一变化都会</w:t>
      </w:r>
      <w:r>
        <w:rPr>
          <w:rFonts w:ascii="宋体" w:hAnsi="宋体" w:cs="宋体"/>
          <w:szCs w:val="24"/>
          <w:lang w:eastAsia="zh-CN"/>
        </w:rPr>
        <w:t>影响调度模型的目标函数或约束形式</w:t>
      </w:r>
      <w:r>
        <w:rPr>
          <w:rFonts w:ascii="宋体" w:hAnsi="宋体" w:cs="宋体" w:hint="eastAsia"/>
          <w:szCs w:val="24"/>
          <w:lang w:eastAsia="zh"/>
        </w:rPr>
        <w:t>，</w:t>
      </w:r>
      <w:r>
        <w:rPr>
          <w:lang w:eastAsia="zh-CN"/>
        </w:rPr>
        <w:t>改变模型结构，因此本文</w:t>
      </w:r>
      <w:r>
        <w:rPr>
          <w:rFonts w:ascii="宋体" w:hAnsi="宋体" w:cs="宋体"/>
          <w:szCs w:val="24"/>
          <w:lang w:eastAsia="zh-CN"/>
        </w:rPr>
        <w:t>将四个问题视为同一微网调度模型在不同信息条件和结算规则下的逐步扩展，而非彼此独立的四个问题。</w:t>
      </w:r>
    </w:p>
    <w:p w14:paraId="6D8B94D7" w14:textId="77777777" w:rsidR="001C7AC2" w:rsidRDefault="00E859AD">
      <w:pPr>
        <w:pStyle w:val="1"/>
        <w:spacing w:before="96" w:after="48"/>
        <w:rPr>
          <w:sz w:val="40"/>
          <w:szCs w:val="36"/>
          <w:lang w:eastAsia="zh-CN"/>
        </w:rPr>
      </w:pPr>
      <w:r>
        <w:rPr>
          <w:rFonts w:ascii="Times New Roman" w:eastAsia="黑体" w:hAnsi="Times New Roman"/>
          <w:szCs w:val="36"/>
          <w:lang w:eastAsia="zh-CN"/>
        </w:rPr>
        <w:t>二、问题分析</w:t>
      </w:r>
    </w:p>
    <w:p w14:paraId="1ED9F198" w14:textId="77777777" w:rsidR="001C7AC2" w:rsidRDefault="00E859AD">
      <w:pPr>
        <w:spacing w:beforeAutospacing="1"/>
        <w:rPr>
          <w:rFonts w:cs="Times New Roman"/>
          <w:szCs w:val="24"/>
          <w:lang w:eastAsia="zh-CN"/>
        </w:rPr>
      </w:pPr>
      <w:r>
        <w:rPr>
          <w:rFonts w:ascii="宋体" w:hAnsi="宋体" w:cs="宋体" w:hint="eastAsia"/>
          <w:szCs w:val="24"/>
          <w:lang w:eastAsia="zh-CN" w:bidi="ar"/>
        </w:rPr>
        <w:t>本文研究由光伏、储能、外网和居民负荷构成的微网调度问题。</w:t>
      </w:r>
      <w:r>
        <w:rPr>
          <w:rFonts w:ascii="宋体" w:hAnsi="宋体" w:cs="宋体" w:hint="eastAsia"/>
          <w:szCs w:val="24"/>
          <w:lang w:eastAsia="zh" w:bidi="ar"/>
        </w:rPr>
        <w:t>采用相同的母线能量平衡关系</w:t>
      </w:r>
      <w:r>
        <w:rPr>
          <w:rFonts w:ascii="宋体" w:hAnsi="宋体" w:cs="宋体" w:hint="eastAsia"/>
          <w:szCs w:val="24"/>
          <w:lang w:eastAsia="zh-CN" w:bidi="ar"/>
        </w:rPr>
        <w:t>、储能状态转移以及容量、功率和充放电互斥边界；真正逐问变化的是决策时刻能够获得的信息、计划是否允许更新以及偏差如何结算。因此，本文不把四问处理为彼此独立的算法，而是在统一物理骨架上依次加入不确定性、滚动信息和实时价格，并按</w:t>
      </w:r>
      <w:r>
        <w:rPr>
          <w:rFonts w:cs="Times New Roman"/>
          <w:szCs w:val="24"/>
          <w:lang w:eastAsia="zh-CN" w:bidi="ar"/>
        </w:rPr>
        <w:t>“</w:t>
      </w:r>
      <w:r>
        <w:rPr>
          <w:rFonts w:ascii="宋体" w:hAnsi="宋体" w:cs="宋体" w:hint="eastAsia"/>
          <w:szCs w:val="24"/>
          <w:lang w:eastAsia="zh-CN" w:bidi="ar"/>
        </w:rPr>
        <w:t>信息集</w:t>
      </w:r>
      <w:r>
        <w:rPr>
          <w:rFonts w:cs="Times New Roman"/>
          <w:szCs w:val="24"/>
          <w:lang w:eastAsia="zh-CN" w:bidi="ar"/>
        </w:rPr>
        <w:t>—</w:t>
      </w:r>
      <w:r>
        <w:rPr>
          <w:rFonts w:ascii="宋体" w:hAnsi="宋体" w:cs="宋体" w:hint="eastAsia"/>
          <w:szCs w:val="24"/>
          <w:lang w:eastAsia="zh-CN" w:bidi="ar"/>
        </w:rPr>
        <w:t>决策</w:t>
      </w:r>
      <w:r>
        <w:rPr>
          <w:rFonts w:cs="Times New Roman"/>
          <w:szCs w:val="24"/>
          <w:lang w:eastAsia="zh-CN" w:bidi="ar"/>
        </w:rPr>
        <w:t>—</w:t>
      </w:r>
      <w:r>
        <w:rPr>
          <w:rFonts w:ascii="宋体" w:hAnsi="宋体" w:cs="宋体" w:hint="eastAsia"/>
          <w:szCs w:val="24"/>
          <w:lang w:eastAsia="zh-CN" w:bidi="ar"/>
        </w:rPr>
        <w:t>状态实现</w:t>
      </w:r>
      <w:r>
        <w:rPr>
          <w:rFonts w:cs="Times New Roman"/>
          <w:szCs w:val="24"/>
          <w:lang w:eastAsia="zh-CN" w:bidi="ar"/>
        </w:rPr>
        <w:t>—</w:t>
      </w:r>
      <w:r>
        <w:rPr>
          <w:rFonts w:ascii="宋体" w:hAnsi="宋体" w:cs="宋体" w:hint="eastAsia"/>
          <w:szCs w:val="24"/>
          <w:lang w:eastAsia="zh-CN" w:bidi="ar"/>
        </w:rPr>
        <w:t>费用结算</w:t>
      </w:r>
      <w:r>
        <w:rPr>
          <w:rFonts w:cs="Times New Roman"/>
          <w:szCs w:val="24"/>
          <w:lang w:eastAsia="zh-CN" w:bidi="ar"/>
        </w:rPr>
        <w:t>—</w:t>
      </w:r>
      <w:r>
        <w:rPr>
          <w:rFonts w:ascii="宋体" w:hAnsi="宋体" w:cs="宋体" w:hint="eastAsia"/>
          <w:szCs w:val="24"/>
          <w:lang w:eastAsia="zh-CN" w:bidi="ar"/>
        </w:rPr>
        <w:t>结果检验</w:t>
      </w:r>
      <w:r>
        <w:rPr>
          <w:rFonts w:cs="Times New Roman"/>
          <w:szCs w:val="24"/>
          <w:lang w:eastAsia="zh-CN" w:bidi="ar"/>
        </w:rPr>
        <w:t>”</w:t>
      </w:r>
      <w:r>
        <w:rPr>
          <w:rFonts w:ascii="宋体" w:hAnsi="宋体" w:cs="宋体" w:hint="eastAsia"/>
          <w:szCs w:val="24"/>
          <w:lang w:eastAsia="zh-CN" w:bidi="ar"/>
        </w:rPr>
        <w:t>的闭环展开。</w:t>
      </w:r>
    </w:p>
    <w:p w14:paraId="2A1626DE" w14:textId="77777777" w:rsidR="001C7AC2" w:rsidRDefault="00E859AD">
      <w:pPr>
        <w:pStyle w:val="21"/>
        <w:rPr>
          <w:rFonts w:ascii="Calibri" w:eastAsia="MS Gothic" w:hAnsi="Calibri" w:cs="Times New Roman"/>
          <w:szCs w:val="28"/>
          <w:lang w:eastAsia="zh-CN"/>
        </w:rPr>
      </w:pPr>
      <w:r>
        <w:rPr>
          <w:rFonts w:ascii="Times New Roman" w:eastAsia="宋体" w:hAnsi="Times New Roman" w:cs="Times New Roman"/>
          <w:szCs w:val="28"/>
          <w:lang w:eastAsia="zh-CN"/>
        </w:rPr>
        <w:t>2.1</w:t>
      </w:r>
      <w:r>
        <w:rPr>
          <w:rFonts w:ascii="宋体" w:eastAsia="宋体" w:hAnsi="宋体" w:cs="宋体" w:hint="eastAsia"/>
          <w:szCs w:val="28"/>
          <w:lang w:eastAsia="zh-CN"/>
        </w:rPr>
        <w:t>问题一</w:t>
      </w:r>
    </w:p>
    <w:p w14:paraId="2EDDD38A" w14:textId="77777777" w:rsidR="001C7AC2" w:rsidRDefault="00E859AD">
      <w:pPr>
        <w:rPr>
          <w:lang w:eastAsia="zh-CN"/>
        </w:rPr>
      </w:pPr>
      <w:r>
        <w:rPr>
          <w:rFonts w:ascii="宋体" w:hAnsi="宋体" w:cs="宋体" w:hint="eastAsia"/>
          <w:szCs w:val="24"/>
          <w:lang w:eastAsia="zh-CN" w:bidi="ar"/>
        </w:rPr>
        <w:t>问题一给出同一典型日内</w:t>
      </w:r>
      <w:r>
        <w:rPr>
          <w:rFonts w:cs="Times New Roman"/>
          <w:szCs w:val="24"/>
          <w:lang w:eastAsia="zh-CN" w:bidi="ar"/>
        </w:rPr>
        <w:t>144</w:t>
      </w:r>
      <w:r>
        <w:rPr>
          <w:rFonts w:ascii="宋体" w:hAnsi="宋体" w:cs="宋体" w:hint="eastAsia"/>
          <w:szCs w:val="24"/>
          <w:lang w:eastAsia="zh-CN" w:bidi="ar"/>
        </w:rPr>
        <w:t>个时段的电价、居民负荷和</w:t>
      </w:r>
      <w:r>
        <w:rPr>
          <w:rFonts w:ascii="宋体" w:hAnsi="宋体" w:cs="宋体" w:hint="eastAsia"/>
          <w:szCs w:val="24"/>
          <w:lang w:eastAsia="zh" w:bidi="ar"/>
        </w:rPr>
        <w:t>光伏发电功率</w:t>
      </w:r>
      <w:r>
        <w:rPr>
          <w:rFonts w:ascii="宋体" w:hAnsi="宋体" w:cs="宋体" w:hint="eastAsia"/>
          <w:szCs w:val="24"/>
          <w:lang w:eastAsia="zh-CN" w:bidi="ar"/>
        </w:rPr>
        <w:t>，要求安排外网购电及储能充放电，使全天购电费用最低。功率以</w:t>
      </w:r>
      <w:r>
        <w:rPr>
          <w:rFonts w:cs="Times New Roman"/>
          <w:szCs w:val="24"/>
          <w:lang w:eastAsia="zh-CN" w:bidi="ar"/>
        </w:rPr>
        <w:t>kW</w:t>
      </w:r>
      <w:r>
        <w:rPr>
          <w:rFonts w:ascii="宋体" w:hAnsi="宋体" w:cs="宋体" w:hint="eastAsia"/>
          <w:szCs w:val="24"/>
          <w:lang w:eastAsia="zh-CN" w:bidi="ar"/>
        </w:rPr>
        <w:t>给出，而购电量、储电量和</w:t>
      </w:r>
      <w:r>
        <w:rPr>
          <w:rFonts w:hint="eastAsia"/>
          <w:lang w:eastAsia="zh-CN"/>
        </w:rPr>
        <w:t>费用均按</w:t>
      </w:r>
      <w:r>
        <w:rPr>
          <w:lang w:eastAsia="zh-CN"/>
        </w:rPr>
        <w:t>kWh</w:t>
      </w:r>
      <w:r>
        <w:rPr>
          <w:rFonts w:hint="eastAsia"/>
          <w:lang w:eastAsia="zh-CN"/>
        </w:rPr>
        <w:t>计算，故首先将每个</w:t>
      </w:r>
      <w:r>
        <w:rPr>
          <w:lang w:eastAsia="zh-CN"/>
        </w:rPr>
        <w:t>10min</w:t>
      </w:r>
      <w:r>
        <w:rPr>
          <w:rFonts w:hint="eastAsia"/>
          <w:lang w:eastAsia="zh-CN"/>
        </w:rPr>
        <w:t>时段的功率乘以</w:t>
      </w:r>
      <w:r>
        <w:rPr>
          <w:rFonts w:hint="eastAsia"/>
          <w:lang w:eastAsia="zh"/>
        </w:rPr>
        <w:t>1/6</w:t>
      </w:r>
      <w:r>
        <w:rPr>
          <w:lang w:eastAsia="zh-CN"/>
        </w:rPr>
        <w:t>h</w:t>
      </w:r>
      <w:r>
        <w:rPr>
          <w:rFonts w:hint="eastAsia"/>
          <w:lang w:eastAsia="zh-CN"/>
        </w:rPr>
        <w:t>，统一时间标签、功率和电量的对应关系。</w:t>
      </w:r>
    </w:p>
    <w:p w14:paraId="0F091427" w14:textId="77777777" w:rsidR="001C7AC2" w:rsidRDefault="00E859AD">
      <w:pPr>
        <w:rPr>
          <w:rFonts w:cs="Times New Roman"/>
          <w:szCs w:val="24"/>
          <w:lang w:eastAsia="zh-CN"/>
        </w:rPr>
      </w:pPr>
      <w:r>
        <w:rPr>
          <w:rFonts w:hint="eastAsia"/>
          <w:lang w:eastAsia="zh-CN"/>
        </w:rPr>
        <w:t>从能量流</w:t>
      </w:r>
      <w:r>
        <w:rPr>
          <w:rFonts w:ascii="宋体" w:hAnsi="宋体" w:cs="宋体" w:hint="eastAsia"/>
          <w:szCs w:val="24"/>
          <w:lang w:eastAsia="zh-CN" w:bidi="ar"/>
        </w:rPr>
        <w:t>看，外网购电、光伏和储能放电构成母线输入，居民负荷、储能充电和弃电构成母线输出；相邻时段由储电量递推连接。题目中的费用、功率边界和状态转移均为线性关系，只有充放电互斥需要二元变量，因此建立确定性混合整数线性规划。问题一的日内曲线在决策前完全已知，且题目明确要求首尾储电量相等，故可一次求得</w:t>
      </w:r>
      <w:r>
        <w:rPr>
          <w:rFonts w:cs="Times New Roman"/>
          <w:szCs w:val="24"/>
          <w:lang w:eastAsia="zh-CN" w:bidi="ar"/>
        </w:rPr>
        <w:t>144</w:t>
      </w:r>
      <w:r>
        <w:rPr>
          <w:rFonts w:ascii="宋体" w:hAnsi="宋体" w:cs="宋体" w:hint="eastAsia"/>
          <w:szCs w:val="24"/>
          <w:lang w:eastAsia="zh-CN" w:bidi="ar"/>
        </w:rPr>
        <w:t>个时段的全日方案。求解后以无储能基线衡量经济收益，以连续松弛给出目标下界，并逐项复算能量平衡、</w:t>
      </w:r>
      <w:r>
        <w:rPr>
          <w:rFonts w:cs="Times New Roman"/>
          <w:szCs w:val="24"/>
          <w:lang w:eastAsia="zh-CN" w:bidi="ar"/>
        </w:rPr>
        <w:t>SOC</w:t>
      </w:r>
      <w:r>
        <w:rPr>
          <w:rFonts w:ascii="宋体" w:hAnsi="宋体" w:cs="宋体" w:hint="eastAsia"/>
          <w:szCs w:val="24"/>
          <w:lang w:eastAsia="zh-CN" w:bidi="ar"/>
        </w:rPr>
        <w:t>边界和费用台账。</w:t>
      </w:r>
    </w:p>
    <w:p w14:paraId="6A56C66D" w14:textId="77777777" w:rsidR="001C7AC2" w:rsidRDefault="00E859AD">
      <w:pPr>
        <w:pStyle w:val="21"/>
        <w:rPr>
          <w:rFonts w:ascii="Calibri" w:eastAsia="MS Gothic" w:hAnsi="Calibri" w:cs="Times New Roman"/>
          <w:szCs w:val="28"/>
          <w:lang w:eastAsia="zh-CN"/>
        </w:rPr>
      </w:pPr>
      <w:r>
        <w:rPr>
          <w:rFonts w:ascii="Times New Roman" w:eastAsia="宋体" w:hAnsi="Times New Roman" w:cs="Times New Roman"/>
          <w:szCs w:val="28"/>
          <w:lang w:eastAsia="zh-CN"/>
        </w:rPr>
        <w:t>2.2</w:t>
      </w:r>
      <w:r>
        <w:rPr>
          <w:rFonts w:ascii="宋体" w:eastAsia="宋体" w:hAnsi="宋体" w:cs="宋体" w:hint="eastAsia"/>
          <w:szCs w:val="28"/>
          <w:lang w:eastAsia="zh-CN"/>
        </w:rPr>
        <w:t>问题二</w:t>
      </w:r>
    </w:p>
    <w:p w14:paraId="1E072E86" w14:textId="77777777" w:rsidR="001C7AC2" w:rsidRDefault="00E859AD">
      <w:pPr>
        <w:rPr>
          <w:lang w:eastAsia="zh-CN"/>
        </w:rPr>
      </w:pPr>
      <w:r>
        <w:rPr>
          <w:rFonts w:ascii="宋体" w:hAnsi="宋体" w:cs="宋体" w:hint="eastAsia"/>
          <w:szCs w:val="24"/>
          <w:lang w:eastAsia="zh-CN" w:bidi="ar"/>
        </w:rPr>
        <w:t>问题二沿用问题一的设备结构，但信息边界发生改变：每天</w:t>
      </w:r>
      <w:r>
        <w:rPr>
          <w:rFonts w:cs="Times New Roman"/>
          <w:szCs w:val="24"/>
          <w:lang w:eastAsia="zh-CN" w:bidi="ar"/>
        </w:rPr>
        <w:t>0:00</w:t>
      </w:r>
      <w:r>
        <w:rPr>
          <w:rFonts w:ascii="宋体" w:hAnsi="宋体" w:cs="宋体" w:hint="eastAsia"/>
          <w:szCs w:val="24"/>
          <w:lang w:eastAsia="zh-CN" w:bidi="ar"/>
        </w:rPr>
        <w:t>制定全天计划时，当日真实负荷和光伏尚未实现，计划冻结后出现的供电缺口只能按正常电价的</w:t>
      </w:r>
      <w:r>
        <w:rPr>
          <w:rFonts w:cs="Times New Roman"/>
          <w:szCs w:val="24"/>
          <w:lang w:eastAsia="zh-CN" w:bidi="ar"/>
        </w:rPr>
        <w:t>5</w:t>
      </w:r>
      <w:r>
        <w:rPr>
          <w:rFonts w:ascii="宋体" w:hAnsi="宋体" w:cs="宋体" w:hint="eastAsia"/>
          <w:szCs w:val="24"/>
          <w:lang w:eastAsia="zh-CN" w:bidi="ar"/>
        </w:rPr>
        <w:t>倍紧</w:t>
      </w:r>
      <w:r>
        <w:rPr>
          <w:rFonts w:hint="eastAsia"/>
          <w:lang w:eastAsia="zh-CN"/>
        </w:rPr>
        <w:lastRenderedPageBreak/>
        <w:t>急购电。因此，附件中的当日真实曲线只能用于事后实现和评价，不能直接进入</w:t>
      </w:r>
      <w:r>
        <w:rPr>
          <w:lang w:eastAsia="zh-CN"/>
        </w:rPr>
        <w:t>0:00</w:t>
      </w:r>
      <w:r>
        <w:rPr>
          <w:rFonts w:hint="eastAsia"/>
          <w:lang w:eastAsia="zh-CN"/>
        </w:rPr>
        <w:t>的计划模型。</w:t>
      </w:r>
    </w:p>
    <w:p w14:paraId="149085E0" w14:textId="77777777" w:rsidR="001C7AC2" w:rsidRDefault="00E859AD">
      <w:pPr>
        <w:rPr>
          <w:rFonts w:cs="Times New Roman"/>
          <w:szCs w:val="24"/>
          <w:lang w:eastAsia="zh-CN"/>
        </w:rPr>
      </w:pPr>
      <w:r>
        <w:rPr>
          <w:rFonts w:hint="eastAsia"/>
          <w:lang w:eastAsia="zh-CN"/>
        </w:rPr>
        <w:t>为描述全天计划面对的联合不确定性，先仅利用决策日前数据预测当日净负荷，再从历史整日预测残差中抽</w:t>
      </w:r>
      <w:r>
        <w:rPr>
          <w:rFonts w:ascii="宋体" w:hAnsi="宋体" w:cs="宋体" w:hint="eastAsia"/>
          <w:szCs w:val="24"/>
          <w:lang w:eastAsia="zh-CN" w:bidi="ar"/>
        </w:rPr>
        <w:t>取场景，以保留</w:t>
      </w:r>
      <w:r>
        <w:rPr>
          <w:rFonts w:cs="Times New Roman"/>
          <w:szCs w:val="24"/>
          <w:lang w:eastAsia="zh-CN" w:bidi="ar"/>
        </w:rPr>
        <w:t>144</w:t>
      </w:r>
      <w:r>
        <w:rPr>
          <w:rFonts w:ascii="宋体" w:hAnsi="宋体" w:cs="宋体" w:hint="eastAsia"/>
          <w:szCs w:val="24"/>
          <w:lang w:eastAsia="zh-CN" w:bidi="ar"/>
        </w:rPr>
        <w:t>个时段间的共同偏移、峰谷变化和时序相关性。第一阶段的正常购电及储能充放电计划对所有场景相同；实际场景实现后，第二阶段仅允许紧急购电和弃电随场景变化，由题目的先后顺序形成严格两阶段随机</w:t>
      </w:r>
      <w:r>
        <w:rPr>
          <w:rFonts w:cs="Times New Roman"/>
          <w:szCs w:val="24"/>
          <w:lang w:eastAsia="zh-CN" w:bidi="ar"/>
        </w:rPr>
        <w:t>MILP</w:t>
      </w:r>
      <w:r>
        <w:rPr>
          <w:rFonts w:ascii="宋体" w:hAnsi="宋体" w:cs="宋体" w:hint="eastAsia"/>
          <w:szCs w:val="24"/>
          <w:lang w:eastAsia="zh-CN" w:bidi="ar"/>
        </w:rPr>
        <w:t>。全年求解时按自然日期传递</w:t>
      </w:r>
      <w:r>
        <w:rPr>
          <w:rFonts w:cs="Times New Roman"/>
          <w:szCs w:val="24"/>
          <w:lang w:eastAsia="zh-CN" w:bidi="ar"/>
        </w:rPr>
        <w:t>SOC</w:t>
      </w:r>
      <w:r>
        <w:rPr>
          <w:rFonts w:ascii="宋体" w:hAnsi="宋体" w:cs="宋体" w:hint="eastAsia"/>
          <w:szCs w:val="24"/>
          <w:lang w:eastAsia="zh-CN" w:bidi="ar"/>
        </w:rPr>
        <w:t>，并采用</w:t>
      </w:r>
      <w:r>
        <w:rPr>
          <w:rFonts w:cs="Times New Roman"/>
          <w:szCs w:val="24"/>
          <w:lang w:eastAsia="zh-CN" w:bidi="ar"/>
        </w:rPr>
        <w:t>48h</w:t>
      </w:r>
      <w:r>
        <w:rPr>
          <w:rFonts w:ascii="宋体" w:hAnsi="宋体" w:cs="宋体" w:hint="eastAsia"/>
          <w:szCs w:val="24"/>
          <w:lang w:eastAsia="zh-CN" w:bidi="ar"/>
        </w:rPr>
        <w:t>延伸优化、只执行前</w:t>
      </w:r>
      <w:r>
        <w:rPr>
          <w:rFonts w:cs="Times New Roman"/>
          <w:szCs w:val="24"/>
          <w:lang w:eastAsia="zh-CN" w:bidi="ar"/>
        </w:rPr>
        <w:t>24h</w:t>
      </w:r>
      <w:r>
        <w:rPr>
          <w:rFonts w:ascii="宋体" w:hAnsi="宋体" w:cs="宋体" w:hint="eastAsia"/>
          <w:szCs w:val="24"/>
          <w:lang w:eastAsia="zh-CN" w:bidi="ar"/>
        </w:rPr>
        <w:t>的方式估计日末储能价值，避免把储能在每天</w:t>
      </w:r>
      <w:r>
        <w:rPr>
          <w:rFonts w:cs="Times New Roman"/>
          <w:szCs w:val="24"/>
          <w:lang w:eastAsia="zh-CN" w:bidi="ar"/>
        </w:rPr>
        <w:t>24:00</w:t>
      </w:r>
      <w:r>
        <w:rPr>
          <w:rFonts w:ascii="宋体" w:hAnsi="宋体" w:cs="宋体" w:hint="eastAsia"/>
          <w:szCs w:val="24"/>
          <w:lang w:eastAsia="zh-CN" w:bidi="ar"/>
        </w:rPr>
        <w:t>无代价耗空。正式结果用样本外预测误差、紧急购电量、跨日</w:t>
      </w:r>
      <w:r>
        <w:rPr>
          <w:rFonts w:cs="Times New Roman"/>
          <w:szCs w:val="24"/>
          <w:lang w:eastAsia="zh-CN" w:bidi="ar"/>
        </w:rPr>
        <w:t>SOC</w:t>
      </w:r>
      <w:r>
        <w:rPr>
          <w:rFonts w:ascii="宋体" w:hAnsi="宋体" w:cs="宋体" w:hint="eastAsia"/>
          <w:szCs w:val="24"/>
          <w:lang w:eastAsia="zh-CN" w:bidi="ar"/>
        </w:rPr>
        <w:t>连续性和费用重算共同检验。</w:t>
      </w:r>
    </w:p>
    <w:p w14:paraId="076CA8E3" w14:textId="77777777" w:rsidR="001C7AC2" w:rsidRDefault="00E859AD">
      <w:pPr>
        <w:pStyle w:val="21"/>
        <w:rPr>
          <w:rFonts w:ascii="Calibri" w:eastAsia="MS Gothic" w:hAnsi="Calibri" w:cs="Times New Roman"/>
          <w:szCs w:val="28"/>
          <w:lang w:eastAsia="zh-CN"/>
        </w:rPr>
      </w:pPr>
      <w:r>
        <w:rPr>
          <w:rFonts w:ascii="Times New Roman" w:eastAsia="宋体" w:hAnsi="Times New Roman" w:cs="Times New Roman"/>
          <w:szCs w:val="28"/>
          <w:lang w:eastAsia="zh-CN"/>
        </w:rPr>
        <w:t>2.3</w:t>
      </w:r>
      <w:r>
        <w:rPr>
          <w:rFonts w:ascii="宋体" w:eastAsia="宋体" w:hAnsi="宋体" w:cs="宋体" w:hint="eastAsia"/>
          <w:szCs w:val="28"/>
          <w:lang w:eastAsia="zh-CN"/>
        </w:rPr>
        <w:t>问题三</w:t>
      </w:r>
    </w:p>
    <w:p w14:paraId="6E97BD04" w14:textId="77777777" w:rsidR="001C7AC2" w:rsidRDefault="00E859AD">
      <w:pPr>
        <w:rPr>
          <w:lang w:eastAsia="zh-CN"/>
        </w:rPr>
      </w:pPr>
      <w:r>
        <w:rPr>
          <w:rFonts w:ascii="宋体" w:hAnsi="宋体" w:cs="宋体" w:hint="eastAsia"/>
          <w:szCs w:val="24"/>
          <w:lang w:eastAsia="zh-CN" w:bidi="ar"/>
        </w:rPr>
        <w:t>问题三在问题二基础上，于每日</w:t>
      </w:r>
      <w:r>
        <w:rPr>
          <w:rFonts w:cs="Times New Roman"/>
          <w:szCs w:val="24"/>
          <w:lang w:eastAsia="zh-CN" w:bidi="ar"/>
        </w:rPr>
        <w:t>0:00</w:t>
      </w:r>
      <w:r>
        <w:rPr>
          <w:rFonts w:ascii="宋体" w:hAnsi="宋体" w:cs="宋体" w:hint="eastAsia"/>
          <w:szCs w:val="24"/>
          <w:lang w:eastAsia="zh-CN" w:bidi="ar"/>
        </w:rPr>
        <w:t>、</w:t>
      </w:r>
      <w:r>
        <w:rPr>
          <w:rFonts w:cs="Times New Roman"/>
          <w:szCs w:val="24"/>
          <w:lang w:eastAsia="zh-CN" w:bidi="ar"/>
        </w:rPr>
        <w:t>6:00</w:t>
      </w:r>
      <w:r>
        <w:rPr>
          <w:rFonts w:ascii="宋体" w:hAnsi="宋体" w:cs="宋体" w:hint="eastAsia"/>
          <w:szCs w:val="24"/>
          <w:lang w:eastAsia="zh-CN" w:bidi="ar"/>
        </w:rPr>
        <w:t>、</w:t>
      </w:r>
      <w:r>
        <w:rPr>
          <w:rFonts w:cs="Times New Roman"/>
          <w:szCs w:val="24"/>
          <w:lang w:eastAsia="zh-CN" w:bidi="ar"/>
        </w:rPr>
        <w:t>12:00</w:t>
      </w:r>
      <w:r>
        <w:rPr>
          <w:rFonts w:ascii="宋体" w:hAnsi="宋体" w:cs="宋体" w:hint="eastAsia"/>
          <w:szCs w:val="24"/>
          <w:lang w:eastAsia="zh-CN" w:bidi="ar"/>
        </w:rPr>
        <w:t>和</w:t>
      </w:r>
      <w:r>
        <w:rPr>
          <w:rFonts w:cs="Times New Roman"/>
          <w:szCs w:val="24"/>
          <w:lang w:eastAsia="zh-CN" w:bidi="ar"/>
        </w:rPr>
        <w:t>18:00</w:t>
      </w:r>
      <w:r>
        <w:rPr>
          <w:rFonts w:ascii="宋体" w:hAnsi="宋体" w:cs="宋体" w:hint="eastAsia"/>
          <w:szCs w:val="24"/>
          <w:lang w:eastAsia="zh-CN" w:bidi="ar"/>
        </w:rPr>
        <w:t>依次发布新的光伏预测。每次信息更新时，过去时段的购电、充放电、费用和由此形成的当前</w:t>
      </w:r>
      <w:r>
        <w:rPr>
          <w:rFonts w:cs="Times New Roman"/>
          <w:szCs w:val="24"/>
          <w:lang w:eastAsia="zh-CN" w:bidi="ar"/>
        </w:rPr>
        <w:t>SOC</w:t>
      </w:r>
      <w:r>
        <w:rPr>
          <w:rFonts w:ascii="宋体" w:hAnsi="宋体" w:cs="宋体" w:hint="eastAsia"/>
          <w:szCs w:val="24"/>
          <w:lang w:eastAsia="zh-CN" w:bidi="ar"/>
        </w:rPr>
        <w:t>均已成为</w:t>
      </w:r>
      <w:r>
        <w:rPr>
          <w:rFonts w:hint="eastAsia"/>
          <w:lang w:eastAsia="zh-CN"/>
        </w:rPr>
        <w:t>事实，不能回写；只有尚未执行时段可以调整。因此，模型必须显式保存当前</w:t>
      </w:r>
      <w:r>
        <w:rPr>
          <w:lang w:eastAsia="zh-CN"/>
        </w:rPr>
        <w:t>SOC</w:t>
      </w:r>
      <w:r>
        <w:rPr>
          <w:rFonts w:hint="eastAsia"/>
          <w:lang w:eastAsia="zh-CN"/>
        </w:rPr>
        <w:t>、已执行决策和上一版仍有效的未来计划。</w:t>
      </w:r>
    </w:p>
    <w:p w14:paraId="4E3B3744" w14:textId="77777777" w:rsidR="001C7AC2" w:rsidRDefault="00E859AD">
      <w:pPr>
        <w:rPr>
          <w:rFonts w:cs="Times New Roman"/>
          <w:szCs w:val="24"/>
          <w:lang w:eastAsia="zh-CN"/>
        </w:rPr>
      </w:pPr>
      <w:r>
        <w:rPr>
          <w:rFonts w:hint="eastAsia"/>
          <w:lang w:eastAsia="zh-CN"/>
        </w:rPr>
        <w:t>在每个更新</w:t>
      </w:r>
      <w:r>
        <w:rPr>
          <w:rFonts w:ascii="宋体" w:hAnsi="宋体" w:cs="宋体" w:hint="eastAsia"/>
          <w:szCs w:val="24"/>
          <w:lang w:eastAsia="zh-CN" w:bidi="ar"/>
        </w:rPr>
        <w:t>时点，模型以当前</w:t>
      </w:r>
      <w:r>
        <w:rPr>
          <w:rFonts w:cs="Times New Roman"/>
          <w:szCs w:val="24"/>
          <w:lang w:eastAsia="zh-CN" w:bidi="ar"/>
        </w:rPr>
        <w:t>SOC</w:t>
      </w:r>
      <w:r>
        <w:rPr>
          <w:rFonts w:ascii="宋体" w:hAnsi="宋体" w:cs="宋体" w:hint="eastAsia"/>
          <w:szCs w:val="24"/>
          <w:lang w:eastAsia="zh-CN" w:bidi="ar"/>
        </w:rPr>
        <w:t>为新初值，用最新光伏预测替换剩余时域预测；负荷则只根据该时点之前已经观测到的负荷前缀进行因果偏差校正。随后重新优化未执行部分，仅执行到下一预报时点，再重复</w:t>
      </w:r>
      <w:r>
        <w:rPr>
          <w:rFonts w:cs="Times New Roman"/>
          <w:szCs w:val="24"/>
          <w:lang w:eastAsia="zh-CN" w:bidi="ar"/>
        </w:rPr>
        <w:t>“</w:t>
      </w:r>
      <w:r>
        <w:rPr>
          <w:rFonts w:ascii="宋体" w:hAnsi="宋体" w:cs="宋体" w:hint="eastAsia"/>
          <w:szCs w:val="24"/>
          <w:lang w:eastAsia="zh-CN" w:bidi="ar"/>
        </w:rPr>
        <w:t>观测</w:t>
      </w:r>
      <w:r>
        <w:rPr>
          <w:rFonts w:cs="Times New Roman"/>
          <w:szCs w:val="24"/>
          <w:lang w:eastAsia="zh-CN" w:bidi="ar"/>
        </w:rPr>
        <w:t>—</w:t>
      </w:r>
      <w:r>
        <w:rPr>
          <w:rFonts w:ascii="宋体" w:hAnsi="宋体" w:cs="宋体" w:hint="eastAsia"/>
          <w:szCs w:val="24"/>
          <w:lang w:eastAsia="zh-CN" w:bidi="ar"/>
        </w:rPr>
        <w:t>更新</w:t>
      </w:r>
      <w:r>
        <w:rPr>
          <w:rFonts w:cs="Times New Roman"/>
          <w:szCs w:val="24"/>
          <w:lang w:eastAsia="zh-CN" w:bidi="ar"/>
        </w:rPr>
        <w:t>—</w:t>
      </w:r>
      <w:r>
        <w:rPr>
          <w:rFonts w:ascii="宋体" w:hAnsi="宋体" w:cs="宋体" w:hint="eastAsia"/>
          <w:szCs w:val="24"/>
          <w:lang w:eastAsia="zh-CN" w:bidi="ar"/>
        </w:rPr>
        <w:t>优化</w:t>
      </w:r>
      <w:r>
        <w:rPr>
          <w:rFonts w:cs="Times New Roman"/>
          <w:szCs w:val="24"/>
          <w:lang w:eastAsia="zh-CN" w:bidi="ar"/>
        </w:rPr>
        <w:t>—</w:t>
      </w:r>
      <w:r>
        <w:rPr>
          <w:rFonts w:ascii="宋体" w:hAnsi="宋体" w:cs="宋体" w:hint="eastAsia"/>
          <w:szCs w:val="24"/>
          <w:lang w:eastAsia="zh-CN" w:bidi="ar"/>
        </w:rPr>
        <w:t>执行</w:t>
      </w:r>
      <w:r>
        <w:rPr>
          <w:rFonts w:cs="Times New Roman"/>
          <w:szCs w:val="24"/>
          <w:lang w:eastAsia="zh-CN" w:bidi="ar"/>
        </w:rPr>
        <w:t>”</w:t>
      </w:r>
      <w:r>
        <w:rPr>
          <w:rFonts w:ascii="宋体" w:hAnsi="宋体" w:cs="宋体" w:hint="eastAsia"/>
          <w:szCs w:val="24"/>
          <w:lang w:eastAsia="zh-CN" w:bidi="ar"/>
        </w:rPr>
        <w:t>。这一过程构成确定性滚动</w:t>
      </w:r>
      <w:r>
        <w:rPr>
          <w:rFonts w:cs="Times New Roman"/>
          <w:szCs w:val="24"/>
          <w:lang w:eastAsia="zh-CN" w:bidi="ar"/>
        </w:rPr>
        <w:t>MILP-MPC</w:t>
      </w:r>
      <w:r>
        <w:rPr>
          <w:rFonts w:ascii="宋体" w:hAnsi="宋体" w:cs="宋体" w:hint="eastAsia"/>
          <w:szCs w:val="24"/>
          <w:lang w:eastAsia="zh-CN" w:bidi="ar"/>
        </w:rPr>
        <w:t>。费用账本不按最终计划一次性重算，而是将每一版新计划与更新前的有效计划比较，分别记录增购费用、减购退款，并在实际供电不足时计入紧急购电费用，从而保证计划变更与题目结算规则逐笔对应。最后通过</w:t>
      </w:r>
      <w:r>
        <w:rPr>
          <w:rFonts w:cs="Times New Roman"/>
          <w:szCs w:val="24"/>
          <w:lang w:eastAsia="zh-CN" w:bidi="ar"/>
        </w:rPr>
        <w:t>0</w:t>
      </w:r>
      <w:r>
        <w:rPr>
          <w:rFonts w:ascii="宋体" w:hAnsi="宋体" w:cs="宋体" w:hint="eastAsia"/>
          <w:szCs w:val="24"/>
          <w:lang w:eastAsia="zh-CN" w:bidi="ar"/>
        </w:rPr>
        <w:t>时、</w:t>
      </w:r>
      <w:r>
        <w:rPr>
          <w:rFonts w:cs="Times New Roman"/>
          <w:szCs w:val="24"/>
          <w:lang w:eastAsia="zh-CN" w:bidi="ar"/>
        </w:rPr>
        <w:t>0/6</w:t>
      </w:r>
      <w:r>
        <w:rPr>
          <w:rFonts w:ascii="宋体" w:hAnsi="宋体" w:cs="宋体" w:hint="eastAsia"/>
          <w:szCs w:val="24"/>
          <w:lang w:eastAsia="zh-CN" w:bidi="ar"/>
        </w:rPr>
        <w:t>时、</w:t>
      </w:r>
      <w:r>
        <w:rPr>
          <w:rFonts w:cs="Times New Roman"/>
          <w:szCs w:val="24"/>
          <w:lang w:eastAsia="zh-CN" w:bidi="ar"/>
        </w:rPr>
        <w:t>0/6/12</w:t>
      </w:r>
      <w:r>
        <w:rPr>
          <w:rFonts w:ascii="宋体" w:hAnsi="宋体" w:cs="宋体" w:hint="eastAsia"/>
          <w:szCs w:val="24"/>
          <w:lang w:eastAsia="zh-CN" w:bidi="ar"/>
        </w:rPr>
        <w:t>时和四次更新四组消融实验，评价新增预报的边际经济价值。</w:t>
      </w:r>
    </w:p>
    <w:p w14:paraId="50C40C6F" w14:textId="77777777" w:rsidR="001C7AC2" w:rsidRDefault="00E859AD">
      <w:pPr>
        <w:pStyle w:val="21"/>
        <w:rPr>
          <w:rFonts w:ascii="Calibri" w:eastAsia="MS Gothic" w:hAnsi="Calibri" w:cs="Times New Roman"/>
          <w:szCs w:val="28"/>
          <w:lang w:eastAsia="zh-CN"/>
        </w:rPr>
      </w:pPr>
      <w:r>
        <w:rPr>
          <w:rFonts w:ascii="Times New Roman" w:eastAsia="宋体" w:hAnsi="Times New Roman" w:cs="Times New Roman"/>
          <w:szCs w:val="28"/>
          <w:lang w:eastAsia="zh-CN"/>
        </w:rPr>
        <w:t>2.4</w:t>
      </w:r>
      <w:r>
        <w:rPr>
          <w:rFonts w:ascii="宋体" w:eastAsia="宋体" w:hAnsi="宋体" w:cs="宋体" w:hint="eastAsia"/>
          <w:szCs w:val="28"/>
          <w:lang w:eastAsia="zh-CN"/>
        </w:rPr>
        <w:t>问题四</w:t>
      </w:r>
    </w:p>
    <w:p w14:paraId="0C1DEB46" w14:textId="77777777" w:rsidR="001C7AC2" w:rsidRDefault="00E859AD">
      <w:pPr>
        <w:rPr>
          <w:lang w:eastAsia="zh-CN"/>
        </w:rPr>
      </w:pPr>
      <w:r>
        <w:rPr>
          <w:rFonts w:hint="eastAsia"/>
          <w:lang w:eastAsia="zh-CN"/>
        </w:rPr>
        <w:t>问题四进一步把事前已知的分时电价改为实时价格。附件</w:t>
      </w:r>
      <w:r>
        <w:rPr>
          <w:lang w:eastAsia="zh-CN"/>
        </w:rPr>
        <w:t>4</w:t>
      </w:r>
      <w:r>
        <w:rPr>
          <w:rFonts w:hint="eastAsia"/>
          <w:lang w:eastAsia="zh-CN"/>
        </w:rPr>
        <w:t>给出的是全年最终实现路径，但在正式决策时，未来价格与未来负荷、光伏一样不可见。若直接使用当天未来真实价格优化，将产生未来信息泄漏。因此，每个</w:t>
      </w:r>
      <w:r>
        <w:rPr>
          <w:lang w:eastAsia="zh-CN"/>
        </w:rPr>
        <w:t>0:00</w:t>
      </w:r>
      <w:r>
        <w:rPr>
          <w:rFonts w:hint="eastAsia"/>
          <w:lang w:eastAsia="zh-CN"/>
        </w:rPr>
        <w:t>计划和日内更新时点都设置历史数据截断，只允许用该时点以前的价格训练、选择并更新预测模型。</w:t>
      </w:r>
    </w:p>
    <w:p w14:paraId="72D793F3" w14:textId="77777777" w:rsidR="001C7AC2" w:rsidRDefault="00E859AD" w:rsidP="00FA1288">
      <w:pPr>
        <w:rPr>
          <w:lang w:eastAsia="zh-CN"/>
        </w:rPr>
      </w:pPr>
      <w:r>
        <w:rPr>
          <w:rFonts w:hint="eastAsia"/>
          <w:lang w:eastAsia="zh-CN"/>
        </w:rPr>
        <w:t>得到因果价格预测后，将其分别嵌入问题二的日前两阶段模型和问题三的日内滚动模型，形成</w:t>
      </w:r>
      <w:r>
        <w:rPr>
          <w:lang w:eastAsia="zh-CN"/>
        </w:rPr>
        <w:t>Q4-2</w:t>
      </w:r>
      <w:r>
        <w:rPr>
          <w:rFonts w:hint="eastAsia"/>
          <w:lang w:eastAsia="zh-CN"/>
        </w:rPr>
        <w:t>与</w:t>
      </w:r>
      <w:r>
        <w:rPr>
          <w:lang w:eastAsia="zh-CN"/>
        </w:rPr>
        <w:t>Q4-3</w:t>
      </w:r>
      <w:r>
        <w:rPr>
          <w:rFonts w:hint="eastAsia"/>
          <w:lang w:eastAsia="zh-CN"/>
        </w:rPr>
        <w:t>两种可执行策略：计划按决策时可获得的预测价格制定，最终费用按实际实时价格结算。为分离不同不确定性的影响，另设两个评价基准：完全价格信息基准只放宽未来价格信息，用于度量价格预测损失；全外生信息</w:t>
      </w:r>
      <w:r>
        <w:rPr>
          <w:lang w:eastAsia="zh-CN"/>
        </w:rPr>
        <w:t>oracle</w:t>
      </w:r>
      <w:r>
        <w:rPr>
          <w:rFonts w:hint="eastAsia"/>
          <w:lang w:eastAsia="zh-CN"/>
        </w:rPr>
        <w:t>同时给出价格、负荷和光伏的真实路径并放宽整数约束，只用于构造不可执行的成本下界。由此可以区分</w:t>
      </w:r>
      <w:r>
        <w:rPr>
          <w:lang w:eastAsia="zh-CN"/>
        </w:rPr>
        <w:t>“</w:t>
      </w:r>
      <w:r>
        <w:rPr>
          <w:rFonts w:hint="eastAsia"/>
          <w:lang w:eastAsia="zh-CN"/>
        </w:rPr>
        <w:t>现实策略成本</w:t>
      </w:r>
      <w:r>
        <w:rPr>
          <w:lang w:eastAsia="zh-CN"/>
        </w:rPr>
        <w:t>”“</w:t>
      </w:r>
      <w:r>
        <w:rPr>
          <w:rFonts w:hint="eastAsia"/>
          <w:lang w:eastAsia="zh-CN"/>
        </w:rPr>
        <w:t>价格未知的代价</w:t>
      </w:r>
      <w:r>
        <w:rPr>
          <w:lang w:eastAsia="zh-CN"/>
        </w:rPr>
        <w:t>”</w:t>
      </w:r>
      <w:r>
        <w:rPr>
          <w:rFonts w:hint="eastAsia"/>
          <w:lang w:eastAsia="zh-CN"/>
        </w:rPr>
        <w:t>和</w:t>
      </w:r>
      <w:r>
        <w:rPr>
          <w:lang w:eastAsia="zh-CN"/>
        </w:rPr>
        <w:t>“</w:t>
      </w:r>
      <w:r>
        <w:rPr>
          <w:rFonts w:hint="eastAsia"/>
          <w:lang w:eastAsia="zh-CN"/>
        </w:rPr>
        <w:t>全部未来信息的潜在价值</w:t>
      </w:r>
      <w:r>
        <w:rPr>
          <w:lang w:eastAsia="zh-CN"/>
        </w:rPr>
        <w:t>”</w:t>
      </w:r>
      <w:r>
        <w:rPr>
          <w:rFonts w:hint="eastAsia"/>
          <w:lang w:eastAsia="zh-CN"/>
        </w:rPr>
        <w:t>。</w:t>
      </w:r>
    </w:p>
    <w:p w14:paraId="5353C1F8" w14:textId="77777777" w:rsidR="001C7AC2" w:rsidRPr="00A97D57" w:rsidRDefault="00E859AD" w:rsidP="00A97D57">
      <w:pPr>
        <w:pStyle w:val="21"/>
        <w:rPr>
          <w:rFonts w:ascii="Times New Roman" w:eastAsia="宋体" w:hAnsi="Times New Roman" w:cs="Times New Roman"/>
          <w:szCs w:val="28"/>
          <w:lang w:eastAsia="zh-CN"/>
        </w:rPr>
      </w:pPr>
      <w:r w:rsidRPr="00A97D57">
        <w:rPr>
          <w:rFonts w:ascii="Times New Roman" w:eastAsia="宋体" w:hAnsi="Times New Roman" w:cs="Times New Roman"/>
          <w:szCs w:val="28"/>
          <w:lang w:eastAsia="zh-CN"/>
        </w:rPr>
        <w:t>2.5</w:t>
      </w:r>
      <w:r w:rsidRPr="00A97D57">
        <w:rPr>
          <w:rFonts w:ascii="Times New Roman" w:eastAsia="宋体" w:hAnsi="Times New Roman" w:cs="Times New Roman" w:hint="eastAsia"/>
          <w:szCs w:val="28"/>
          <w:lang w:eastAsia="zh-CN"/>
        </w:rPr>
        <w:t>四问的递进关系与闭环</w:t>
      </w:r>
    </w:p>
    <w:tbl>
      <w:tblPr>
        <w:tblW w:w="0" w:type="auto"/>
        <w:jc w:val="center"/>
        <w:tblLayout w:type="fixed"/>
        <w:tblLook w:val="04A0" w:firstRow="1" w:lastRow="0" w:firstColumn="1" w:lastColumn="0" w:noHBand="0" w:noVBand="1"/>
      </w:tblPr>
      <w:tblGrid>
        <w:gridCol w:w="545"/>
        <w:gridCol w:w="2082"/>
        <w:gridCol w:w="1716"/>
        <w:gridCol w:w="1640"/>
        <w:gridCol w:w="1330"/>
        <w:gridCol w:w="1834"/>
      </w:tblGrid>
      <w:tr w:rsidR="001C7AC2" w14:paraId="4C4B5E49" w14:textId="77777777">
        <w:trPr>
          <w:cantSplit/>
          <w:jc w:val="center"/>
        </w:trPr>
        <w:tc>
          <w:tcPr>
            <w:tcW w:w="545" w:type="dxa"/>
            <w:tcBorders>
              <w:top w:val="single" w:sz="12" w:space="0" w:color="000000"/>
              <w:left w:val="nil"/>
              <w:bottom w:val="single" w:sz="6" w:space="0" w:color="000000"/>
              <w:right w:val="nil"/>
            </w:tcBorders>
            <w:tcMar>
              <w:top w:w="60" w:type="dxa"/>
              <w:left w:w="70" w:type="dxa"/>
              <w:bottom w:w="60" w:type="dxa"/>
              <w:right w:w="70" w:type="dxa"/>
            </w:tcMar>
            <w:vAlign w:val="center"/>
          </w:tcPr>
          <w:p w14:paraId="4F452820" w14:textId="77777777" w:rsidR="001C7AC2" w:rsidRDefault="00E859AD">
            <w:pPr>
              <w:spacing w:line="200" w:lineRule="auto"/>
              <w:ind w:firstLine="0"/>
              <w:jc w:val="center"/>
              <w:rPr>
                <w:color w:val="auto"/>
                <w:sz w:val="16"/>
                <w:szCs w:val="21"/>
              </w:rPr>
            </w:pPr>
            <w:r>
              <w:rPr>
                <w:rFonts w:hint="eastAsia"/>
                <w:sz w:val="16"/>
                <w:szCs w:val="21"/>
                <w:lang w:eastAsia="zh-CN"/>
              </w:rPr>
              <w:t>问题</w:t>
            </w:r>
          </w:p>
        </w:tc>
        <w:tc>
          <w:tcPr>
            <w:tcW w:w="2082" w:type="dxa"/>
            <w:tcBorders>
              <w:top w:val="single" w:sz="12" w:space="0" w:color="000000"/>
              <w:left w:val="nil"/>
              <w:bottom w:val="single" w:sz="6" w:space="0" w:color="000000"/>
              <w:right w:val="nil"/>
            </w:tcBorders>
            <w:tcMar>
              <w:top w:w="60" w:type="dxa"/>
              <w:left w:w="70" w:type="dxa"/>
              <w:bottom w:w="60" w:type="dxa"/>
              <w:right w:w="70" w:type="dxa"/>
            </w:tcMar>
            <w:vAlign w:val="center"/>
          </w:tcPr>
          <w:p w14:paraId="2B213615" w14:textId="77777777" w:rsidR="001C7AC2" w:rsidRDefault="00E859AD">
            <w:pPr>
              <w:spacing w:line="200" w:lineRule="auto"/>
              <w:ind w:firstLine="0"/>
              <w:jc w:val="center"/>
              <w:rPr>
                <w:color w:val="auto"/>
                <w:sz w:val="16"/>
                <w:szCs w:val="21"/>
              </w:rPr>
            </w:pPr>
            <w:r>
              <w:rPr>
                <w:rFonts w:hint="eastAsia"/>
                <w:sz w:val="16"/>
                <w:szCs w:val="21"/>
                <w:lang w:eastAsia="zh-CN"/>
              </w:rPr>
              <w:t>决策时可用信息</w:t>
            </w:r>
          </w:p>
        </w:tc>
        <w:tc>
          <w:tcPr>
            <w:tcW w:w="1716" w:type="dxa"/>
            <w:tcBorders>
              <w:top w:val="single" w:sz="12" w:space="0" w:color="000000"/>
              <w:left w:val="nil"/>
              <w:bottom w:val="single" w:sz="6" w:space="0" w:color="000000"/>
              <w:right w:val="nil"/>
            </w:tcBorders>
            <w:tcMar>
              <w:top w:w="60" w:type="dxa"/>
              <w:left w:w="70" w:type="dxa"/>
              <w:bottom w:w="60" w:type="dxa"/>
              <w:right w:w="70" w:type="dxa"/>
            </w:tcMar>
            <w:vAlign w:val="center"/>
          </w:tcPr>
          <w:p w14:paraId="34249108" w14:textId="77777777" w:rsidR="001C7AC2" w:rsidRDefault="00E859AD">
            <w:pPr>
              <w:spacing w:line="200" w:lineRule="auto"/>
              <w:ind w:firstLine="0"/>
              <w:jc w:val="center"/>
              <w:rPr>
                <w:color w:val="auto"/>
                <w:sz w:val="16"/>
                <w:szCs w:val="21"/>
              </w:rPr>
            </w:pPr>
            <w:r>
              <w:rPr>
                <w:rFonts w:hint="eastAsia"/>
                <w:sz w:val="16"/>
                <w:szCs w:val="21"/>
                <w:lang w:eastAsia="zh-CN"/>
              </w:rPr>
              <w:t>允许调整范围</w:t>
            </w:r>
          </w:p>
        </w:tc>
        <w:tc>
          <w:tcPr>
            <w:tcW w:w="1640" w:type="dxa"/>
            <w:tcBorders>
              <w:top w:val="single" w:sz="12" w:space="0" w:color="000000"/>
              <w:left w:val="nil"/>
              <w:bottom w:val="single" w:sz="6" w:space="0" w:color="000000"/>
              <w:right w:val="nil"/>
            </w:tcBorders>
            <w:tcMar>
              <w:top w:w="60" w:type="dxa"/>
              <w:left w:w="70" w:type="dxa"/>
              <w:bottom w:w="60" w:type="dxa"/>
              <w:right w:w="70" w:type="dxa"/>
            </w:tcMar>
            <w:vAlign w:val="center"/>
          </w:tcPr>
          <w:p w14:paraId="79DCABBB" w14:textId="77777777" w:rsidR="001C7AC2" w:rsidRDefault="00E859AD">
            <w:pPr>
              <w:spacing w:line="200" w:lineRule="auto"/>
              <w:ind w:firstLine="0"/>
              <w:jc w:val="center"/>
              <w:rPr>
                <w:color w:val="auto"/>
                <w:sz w:val="16"/>
                <w:szCs w:val="21"/>
              </w:rPr>
            </w:pPr>
            <w:r>
              <w:rPr>
                <w:rFonts w:hint="eastAsia"/>
                <w:sz w:val="16"/>
                <w:szCs w:val="21"/>
                <w:lang w:eastAsia="zh-CN"/>
              </w:rPr>
              <w:t>结算规则</w:t>
            </w:r>
          </w:p>
        </w:tc>
        <w:tc>
          <w:tcPr>
            <w:tcW w:w="1330" w:type="dxa"/>
            <w:tcBorders>
              <w:top w:val="single" w:sz="12" w:space="0" w:color="000000"/>
              <w:left w:val="nil"/>
              <w:bottom w:val="single" w:sz="6" w:space="0" w:color="000000"/>
              <w:right w:val="nil"/>
            </w:tcBorders>
            <w:tcMar>
              <w:top w:w="60" w:type="dxa"/>
              <w:left w:w="70" w:type="dxa"/>
              <w:bottom w:w="60" w:type="dxa"/>
              <w:right w:w="70" w:type="dxa"/>
            </w:tcMar>
            <w:vAlign w:val="center"/>
          </w:tcPr>
          <w:p w14:paraId="21B51E3F" w14:textId="77777777" w:rsidR="001C7AC2" w:rsidRDefault="00E859AD">
            <w:pPr>
              <w:spacing w:line="200" w:lineRule="auto"/>
              <w:ind w:firstLine="0"/>
              <w:jc w:val="center"/>
              <w:rPr>
                <w:color w:val="auto"/>
                <w:sz w:val="16"/>
                <w:szCs w:val="21"/>
              </w:rPr>
            </w:pPr>
            <w:r>
              <w:rPr>
                <w:rFonts w:hint="eastAsia"/>
                <w:sz w:val="16"/>
                <w:szCs w:val="21"/>
                <w:lang w:eastAsia="zh-CN"/>
              </w:rPr>
              <w:t>主模型</w:t>
            </w:r>
          </w:p>
        </w:tc>
        <w:tc>
          <w:tcPr>
            <w:tcW w:w="1834" w:type="dxa"/>
            <w:tcBorders>
              <w:top w:val="single" w:sz="12" w:space="0" w:color="000000"/>
              <w:left w:val="nil"/>
              <w:bottom w:val="single" w:sz="6" w:space="0" w:color="000000"/>
              <w:right w:val="nil"/>
            </w:tcBorders>
            <w:tcMar>
              <w:top w:w="60" w:type="dxa"/>
              <w:left w:w="70" w:type="dxa"/>
              <w:bottom w:w="60" w:type="dxa"/>
              <w:right w:w="70" w:type="dxa"/>
            </w:tcMar>
            <w:vAlign w:val="center"/>
          </w:tcPr>
          <w:p w14:paraId="3C560D5C" w14:textId="77777777" w:rsidR="001C7AC2" w:rsidRDefault="00E859AD">
            <w:pPr>
              <w:spacing w:line="200" w:lineRule="auto"/>
              <w:ind w:firstLine="0"/>
              <w:jc w:val="center"/>
              <w:rPr>
                <w:color w:val="auto"/>
                <w:sz w:val="16"/>
                <w:szCs w:val="21"/>
              </w:rPr>
            </w:pPr>
            <w:r>
              <w:rPr>
                <w:rFonts w:hint="eastAsia"/>
                <w:sz w:val="16"/>
                <w:szCs w:val="21"/>
                <w:lang w:eastAsia="zh-CN"/>
              </w:rPr>
              <w:t>核心检验</w:t>
            </w:r>
          </w:p>
        </w:tc>
      </w:tr>
      <w:tr w:rsidR="001C7AC2" w14:paraId="1942D714" w14:textId="77777777">
        <w:trPr>
          <w:cantSplit/>
          <w:trHeight w:val="720"/>
          <w:jc w:val="center"/>
        </w:trPr>
        <w:tc>
          <w:tcPr>
            <w:tcW w:w="545" w:type="dxa"/>
            <w:tcBorders>
              <w:top w:val="nil"/>
              <w:left w:val="nil"/>
              <w:bottom w:val="nil"/>
              <w:right w:val="nil"/>
            </w:tcBorders>
            <w:tcMar>
              <w:top w:w="60" w:type="dxa"/>
              <w:left w:w="70" w:type="dxa"/>
              <w:bottom w:w="60" w:type="dxa"/>
              <w:right w:w="70" w:type="dxa"/>
            </w:tcMar>
            <w:vAlign w:val="center"/>
          </w:tcPr>
          <w:p w14:paraId="026CE486" w14:textId="77777777" w:rsidR="001C7AC2" w:rsidRDefault="00E859AD">
            <w:pPr>
              <w:spacing w:line="200" w:lineRule="auto"/>
              <w:ind w:firstLine="0"/>
              <w:jc w:val="center"/>
              <w:rPr>
                <w:color w:val="auto"/>
                <w:sz w:val="16"/>
                <w:szCs w:val="21"/>
              </w:rPr>
            </w:pPr>
            <w:r>
              <w:rPr>
                <w:sz w:val="16"/>
                <w:szCs w:val="21"/>
                <w:lang w:eastAsia="zh-CN"/>
              </w:rPr>
              <w:t>Q1</w:t>
            </w:r>
          </w:p>
        </w:tc>
        <w:tc>
          <w:tcPr>
            <w:tcW w:w="2082" w:type="dxa"/>
            <w:tcBorders>
              <w:top w:val="nil"/>
              <w:left w:val="nil"/>
              <w:bottom w:val="nil"/>
              <w:right w:val="nil"/>
            </w:tcBorders>
            <w:tcMar>
              <w:top w:w="60" w:type="dxa"/>
              <w:left w:w="70" w:type="dxa"/>
              <w:bottom w:w="60" w:type="dxa"/>
              <w:right w:w="70" w:type="dxa"/>
            </w:tcMar>
            <w:vAlign w:val="center"/>
          </w:tcPr>
          <w:p w14:paraId="26879F87" w14:textId="77777777" w:rsidR="001C7AC2" w:rsidRDefault="00E859AD">
            <w:pPr>
              <w:spacing w:line="200" w:lineRule="auto"/>
              <w:ind w:firstLine="0"/>
              <w:jc w:val="center"/>
              <w:rPr>
                <w:color w:val="auto"/>
                <w:sz w:val="16"/>
                <w:szCs w:val="21"/>
                <w:lang w:eastAsia="zh-CN"/>
              </w:rPr>
            </w:pPr>
            <w:r>
              <w:rPr>
                <w:rFonts w:hint="eastAsia"/>
                <w:sz w:val="16"/>
                <w:szCs w:val="21"/>
                <w:lang w:eastAsia="zh-CN"/>
              </w:rPr>
              <w:t>典型日价格、负荷、光伏全部已知</w:t>
            </w:r>
          </w:p>
        </w:tc>
        <w:tc>
          <w:tcPr>
            <w:tcW w:w="1716" w:type="dxa"/>
            <w:tcBorders>
              <w:top w:val="nil"/>
              <w:left w:val="nil"/>
              <w:bottom w:val="nil"/>
              <w:right w:val="nil"/>
            </w:tcBorders>
            <w:tcMar>
              <w:top w:w="60" w:type="dxa"/>
              <w:left w:w="70" w:type="dxa"/>
              <w:bottom w:w="60" w:type="dxa"/>
              <w:right w:w="70" w:type="dxa"/>
            </w:tcMar>
            <w:vAlign w:val="center"/>
          </w:tcPr>
          <w:p w14:paraId="3BFFD663" w14:textId="77777777" w:rsidR="001C7AC2" w:rsidRDefault="00E859AD">
            <w:pPr>
              <w:spacing w:line="200" w:lineRule="auto"/>
              <w:ind w:firstLine="0"/>
              <w:jc w:val="center"/>
              <w:rPr>
                <w:color w:val="auto"/>
                <w:sz w:val="16"/>
                <w:szCs w:val="21"/>
              </w:rPr>
            </w:pPr>
            <w:r>
              <w:rPr>
                <w:rFonts w:hint="eastAsia"/>
                <w:sz w:val="16"/>
                <w:szCs w:val="21"/>
                <w:lang w:eastAsia="zh-CN"/>
              </w:rPr>
              <w:t>一次确定全日方案</w:t>
            </w:r>
          </w:p>
        </w:tc>
        <w:tc>
          <w:tcPr>
            <w:tcW w:w="1640" w:type="dxa"/>
            <w:tcBorders>
              <w:top w:val="nil"/>
              <w:left w:val="nil"/>
              <w:bottom w:val="nil"/>
              <w:right w:val="nil"/>
            </w:tcBorders>
            <w:tcMar>
              <w:top w:w="60" w:type="dxa"/>
              <w:left w:w="70" w:type="dxa"/>
              <w:bottom w:w="60" w:type="dxa"/>
              <w:right w:w="70" w:type="dxa"/>
            </w:tcMar>
            <w:vAlign w:val="center"/>
          </w:tcPr>
          <w:p w14:paraId="60D0645C" w14:textId="77777777" w:rsidR="001C7AC2" w:rsidRDefault="00E859AD">
            <w:pPr>
              <w:spacing w:line="200" w:lineRule="auto"/>
              <w:ind w:firstLine="0"/>
              <w:jc w:val="center"/>
              <w:rPr>
                <w:color w:val="auto"/>
                <w:sz w:val="16"/>
                <w:szCs w:val="21"/>
              </w:rPr>
            </w:pPr>
            <w:r>
              <w:rPr>
                <w:rFonts w:hint="eastAsia"/>
                <w:sz w:val="16"/>
                <w:szCs w:val="21"/>
                <w:lang w:eastAsia="zh-CN"/>
              </w:rPr>
              <w:t>正常购电价</w:t>
            </w:r>
          </w:p>
        </w:tc>
        <w:tc>
          <w:tcPr>
            <w:tcW w:w="1330" w:type="dxa"/>
            <w:tcBorders>
              <w:top w:val="nil"/>
              <w:left w:val="nil"/>
              <w:bottom w:val="nil"/>
              <w:right w:val="nil"/>
            </w:tcBorders>
            <w:tcMar>
              <w:top w:w="60" w:type="dxa"/>
              <w:left w:w="70" w:type="dxa"/>
              <w:bottom w:w="60" w:type="dxa"/>
              <w:right w:w="70" w:type="dxa"/>
            </w:tcMar>
            <w:vAlign w:val="center"/>
          </w:tcPr>
          <w:p w14:paraId="35A719CE" w14:textId="77777777" w:rsidR="001C7AC2" w:rsidRDefault="00E859AD">
            <w:pPr>
              <w:spacing w:line="200" w:lineRule="auto"/>
              <w:ind w:firstLine="0"/>
              <w:jc w:val="center"/>
              <w:rPr>
                <w:color w:val="auto"/>
                <w:sz w:val="16"/>
                <w:szCs w:val="21"/>
              </w:rPr>
            </w:pPr>
            <w:r>
              <w:rPr>
                <w:rFonts w:hint="eastAsia"/>
                <w:sz w:val="16"/>
                <w:szCs w:val="21"/>
                <w:lang w:eastAsia="zh-CN"/>
              </w:rPr>
              <w:t>确定性</w:t>
            </w:r>
            <w:r>
              <w:rPr>
                <w:sz w:val="16"/>
                <w:szCs w:val="21"/>
                <w:lang w:eastAsia="zh-CN"/>
              </w:rPr>
              <w:t>MILP</w:t>
            </w:r>
          </w:p>
        </w:tc>
        <w:tc>
          <w:tcPr>
            <w:tcW w:w="1834" w:type="dxa"/>
            <w:tcBorders>
              <w:top w:val="nil"/>
              <w:left w:val="nil"/>
              <w:bottom w:val="nil"/>
              <w:right w:val="nil"/>
            </w:tcBorders>
            <w:tcMar>
              <w:top w:w="60" w:type="dxa"/>
              <w:left w:w="70" w:type="dxa"/>
              <w:bottom w:w="60" w:type="dxa"/>
              <w:right w:w="70" w:type="dxa"/>
            </w:tcMar>
            <w:vAlign w:val="center"/>
          </w:tcPr>
          <w:p w14:paraId="6695BB64" w14:textId="77777777" w:rsidR="001C7AC2" w:rsidRDefault="00E859AD">
            <w:pPr>
              <w:spacing w:line="200" w:lineRule="auto"/>
              <w:ind w:firstLine="0"/>
              <w:jc w:val="center"/>
              <w:rPr>
                <w:color w:val="auto"/>
                <w:sz w:val="16"/>
                <w:szCs w:val="21"/>
                <w:lang w:eastAsia="zh-CN"/>
              </w:rPr>
            </w:pPr>
            <w:r>
              <w:rPr>
                <w:rFonts w:hint="eastAsia"/>
                <w:sz w:val="16"/>
                <w:szCs w:val="21"/>
                <w:lang w:eastAsia="zh-CN"/>
              </w:rPr>
              <w:t>无储能基线、</w:t>
            </w:r>
            <w:r>
              <w:rPr>
                <w:sz w:val="16"/>
                <w:szCs w:val="21"/>
                <w:lang w:eastAsia="zh-CN"/>
              </w:rPr>
              <w:t>LP</w:t>
            </w:r>
            <w:r>
              <w:rPr>
                <w:rFonts w:hint="eastAsia"/>
                <w:sz w:val="16"/>
                <w:szCs w:val="21"/>
                <w:lang w:eastAsia="zh-CN"/>
              </w:rPr>
              <w:t>下界、约束残差</w:t>
            </w:r>
          </w:p>
        </w:tc>
      </w:tr>
      <w:tr w:rsidR="001C7AC2" w14:paraId="13650F8F" w14:textId="77777777">
        <w:trPr>
          <w:cantSplit/>
          <w:jc w:val="center"/>
        </w:trPr>
        <w:tc>
          <w:tcPr>
            <w:tcW w:w="545" w:type="dxa"/>
            <w:tcBorders>
              <w:top w:val="nil"/>
              <w:left w:val="nil"/>
              <w:bottom w:val="nil"/>
              <w:right w:val="nil"/>
            </w:tcBorders>
            <w:tcMar>
              <w:top w:w="60" w:type="dxa"/>
              <w:left w:w="70" w:type="dxa"/>
              <w:bottom w:w="60" w:type="dxa"/>
              <w:right w:w="70" w:type="dxa"/>
            </w:tcMar>
            <w:vAlign w:val="center"/>
          </w:tcPr>
          <w:p w14:paraId="3441D563" w14:textId="77777777" w:rsidR="001C7AC2" w:rsidRDefault="00E859AD">
            <w:pPr>
              <w:spacing w:line="200" w:lineRule="auto"/>
              <w:ind w:firstLine="0"/>
              <w:jc w:val="center"/>
              <w:rPr>
                <w:color w:val="auto"/>
                <w:sz w:val="16"/>
                <w:szCs w:val="21"/>
              </w:rPr>
            </w:pPr>
            <w:r>
              <w:rPr>
                <w:sz w:val="16"/>
                <w:szCs w:val="21"/>
                <w:lang w:eastAsia="zh-CN"/>
              </w:rPr>
              <w:lastRenderedPageBreak/>
              <w:t>Q2</w:t>
            </w:r>
          </w:p>
        </w:tc>
        <w:tc>
          <w:tcPr>
            <w:tcW w:w="2082" w:type="dxa"/>
            <w:tcBorders>
              <w:top w:val="nil"/>
              <w:left w:val="nil"/>
              <w:bottom w:val="nil"/>
              <w:right w:val="nil"/>
            </w:tcBorders>
            <w:tcMar>
              <w:top w:w="60" w:type="dxa"/>
              <w:left w:w="70" w:type="dxa"/>
              <w:bottom w:w="60" w:type="dxa"/>
              <w:right w:w="70" w:type="dxa"/>
            </w:tcMar>
            <w:vAlign w:val="center"/>
          </w:tcPr>
          <w:p w14:paraId="5CA3F681" w14:textId="77777777" w:rsidR="001C7AC2" w:rsidRDefault="00E859AD">
            <w:pPr>
              <w:spacing w:line="200" w:lineRule="auto"/>
              <w:ind w:firstLine="0"/>
              <w:jc w:val="center"/>
              <w:rPr>
                <w:color w:val="auto"/>
                <w:sz w:val="16"/>
                <w:szCs w:val="21"/>
                <w:lang w:eastAsia="zh-CN"/>
              </w:rPr>
            </w:pPr>
            <w:r>
              <w:rPr>
                <w:sz w:val="16"/>
                <w:szCs w:val="21"/>
                <w:lang w:eastAsia="zh-CN"/>
              </w:rPr>
              <w:t>0:00</w:t>
            </w:r>
            <w:r>
              <w:rPr>
                <w:rFonts w:hint="eastAsia"/>
                <w:sz w:val="16"/>
                <w:szCs w:val="21"/>
                <w:lang w:eastAsia="zh-CN"/>
              </w:rPr>
              <w:t>以前历史与当日预测场景</w:t>
            </w:r>
          </w:p>
        </w:tc>
        <w:tc>
          <w:tcPr>
            <w:tcW w:w="1716" w:type="dxa"/>
            <w:tcBorders>
              <w:top w:val="nil"/>
              <w:left w:val="nil"/>
              <w:bottom w:val="nil"/>
              <w:right w:val="nil"/>
            </w:tcBorders>
            <w:tcMar>
              <w:top w:w="60" w:type="dxa"/>
              <w:left w:w="70" w:type="dxa"/>
              <w:bottom w:w="60" w:type="dxa"/>
              <w:right w:w="70" w:type="dxa"/>
            </w:tcMar>
            <w:vAlign w:val="center"/>
          </w:tcPr>
          <w:p w14:paraId="19348DE7" w14:textId="77777777" w:rsidR="001C7AC2" w:rsidRDefault="00E859AD">
            <w:pPr>
              <w:spacing w:line="200" w:lineRule="auto"/>
              <w:ind w:firstLine="0"/>
              <w:jc w:val="center"/>
              <w:rPr>
                <w:color w:val="auto"/>
                <w:sz w:val="16"/>
                <w:szCs w:val="21"/>
              </w:rPr>
            </w:pPr>
            <w:r>
              <w:rPr>
                <w:rFonts w:hint="eastAsia"/>
                <w:sz w:val="16"/>
                <w:szCs w:val="21"/>
                <w:lang w:eastAsia="zh-CN"/>
              </w:rPr>
              <w:t>全天计划冻结</w:t>
            </w:r>
          </w:p>
        </w:tc>
        <w:tc>
          <w:tcPr>
            <w:tcW w:w="1640" w:type="dxa"/>
            <w:tcBorders>
              <w:top w:val="nil"/>
              <w:left w:val="nil"/>
              <w:bottom w:val="nil"/>
              <w:right w:val="nil"/>
            </w:tcBorders>
            <w:tcMar>
              <w:top w:w="60" w:type="dxa"/>
              <w:left w:w="70" w:type="dxa"/>
              <w:bottom w:w="60" w:type="dxa"/>
              <w:right w:w="70" w:type="dxa"/>
            </w:tcMar>
            <w:vAlign w:val="center"/>
          </w:tcPr>
          <w:p w14:paraId="1034A4FF" w14:textId="77777777" w:rsidR="001C7AC2" w:rsidRDefault="00E859AD">
            <w:pPr>
              <w:spacing w:line="200" w:lineRule="auto"/>
              <w:ind w:firstLine="0"/>
              <w:jc w:val="center"/>
              <w:rPr>
                <w:color w:val="auto"/>
                <w:sz w:val="16"/>
                <w:szCs w:val="21"/>
                <w:lang w:eastAsia="zh-CN"/>
              </w:rPr>
            </w:pPr>
            <w:r>
              <w:rPr>
                <w:rFonts w:hint="eastAsia"/>
                <w:sz w:val="16"/>
                <w:szCs w:val="21"/>
                <w:lang w:eastAsia="zh-CN"/>
              </w:rPr>
              <w:t>正常购电与</w:t>
            </w:r>
            <w:r>
              <w:rPr>
                <w:sz w:val="16"/>
                <w:szCs w:val="21"/>
                <w:lang w:eastAsia="zh-CN"/>
              </w:rPr>
              <w:t>5</w:t>
            </w:r>
            <w:r>
              <w:rPr>
                <w:rFonts w:hint="eastAsia"/>
                <w:sz w:val="16"/>
                <w:szCs w:val="21"/>
                <w:lang w:eastAsia="zh-CN"/>
              </w:rPr>
              <w:t>倍紧急购电</w:t>
            </w:r>
          </w:p>
        </w:tc>
        <w:tc>
          <w:tcPr>
            <w:tcW w:w="1330" w:type="dxa"/>
            <w:tcBorders>
              <w:top w:val="nil"/>
              <w:left w:val="nil"/>
              <w:bottom w:val="nil"/>
              <w:right w:val="nil"/>
            </w:tcBorders>
            <w:tcMar>
              <w:top w:w="60" w:type="dxa"/>
              <w:left w:w="70" w:type="dxa"/>
              <w:bottom w:w="60" w:type="dxa"/>
              <w:right w:w="70" w:type="dxa"/>
            </w:tcMar>
            <w:vAlign w:val="center"/>
          </w:tcPr>
          <w:p w14:paraId="4EAA8874" w14:textId="77777777" w:rsidR="001C7AC2" w:rsidRDefault="00E859AD">
            <w:pPr>
              <w:spacing w:line="200" w:lineRule="auto"/>
              <w:ind w:firstLine="0"/>
              <w:jc w:val="center"/>
              <w:rPr>
                <w:color w:val="auto"/>
                <w:sz w:val="16"/>
                <w:szCs w:val="21"/>
              </w:rPr>
            </w:pPr>
            <w:r>
              <w:rPr>
                <w:rFonts w:hint="eastAsia"/>
                <w:sz w:val="16"/>
                <w:szCs w:val="21"/>
                <w:lang w:eastAsia="zh-CN"/>
              </w:rPr>
              <w:t>两阶段随机</w:t>
            </w:r>
            <w:r>
              <w:rPr>
                <w:sz w:val="16"/>
                <w:szCs w:val="21"/>
                <w:lang w:eastAsia="zh-CN"/>
              </w:rPr>
              <w:t>MILP</w:t>
            </w:r>
          </w:p>
        </w:tc>
        <w:tc>
          <w:tcPr>
            <w:tcW w:w="1834" w:type="dxa"/>
            <w:tcBorders>
              <w:top w:val="nil"/>
              <w:left w:val="nil"/>
              <w:bottom w:val="nil"/>
              <w:right w:val="nil"/>
            </w:tcBorders>
            <w:tcMar>
              <w:top w:w="60" w:type="dxa"/>
              <w:left w:w="70" w:type="dxa"/>
              <w:bottom w:w="60" w:type="dxa"/>
              <w:right w:w="70" w:type="dxa"/>
            </w:tcMar>
            <w:vAlign w:val="center"/>
          </w:tcPr>
          <w:p w14:paraId="7F419E5B" w14:textId="77777777" w:rsidR="001C7AC2" w:rsidRDefault="00E859AD">
            <w:pPr>
              <w:spacing w:line="200" w:lineRule="auto"/>
              <w:ind w:firstLine="0"/>
              <w:jc w:val="center"/>
              <w:rPr>
                <w:color w:val="auto"/>
                <w:sz w:val="16"/>
                <w:szCs w:val="21"/>
                <w:lang w:eastAsia="zh-CN"/>
              </w:rPr>
            </w:pPr>
            <w:r>
              <w:rPr>
                <w:rFonts w:hint="eastAsia"/>
                <w:sz w:val="16"/>
                <w:szCs w:val="21"/>
                <w:lang w:eastAsia="zh-CN"/>
              </w:rPr>
              <w:t>样本外误差、跨日</w:t>
            </w:r>
            <w:r>
              <w:rPr>
                <w:sz w:val="16"/>
                <w:szCs w:val="21"/>
                <w:lang w:eastAsia="zh-CN"/>
              </w:rPr>
              <w:t>SOC</w:t>
            </w:r>
            <w:r>
              <w:rPr>
                <w:rFonts w:hint="eastAsia"/>
                <w:sz w:val="16"/>
                <w:szCs w:val="21"/>
                <w:lang w:eastAsia="zh-CN"/>
              </w:rPr>
              <w:t>、追索费用</w:t>
            </w:r>
          </w:p>
        </w:tc>
      </w:tr>
      <w:tr w:rsidR="001C7AC2" w14:paraId="17CF1A9A" w14:textId="77777777">
        <w:trPr>
          <w:cantSplit/>
          <w:jc w:val="center"/>
        </w:trPr>
        <w:tc>
          <w:tcPr>
            <w:tcW w:w="545" w:type="dxa"/>
            <w:tcBorders>
              <w:top w:val="nil"/>
              <w:left w:val="nil"/>
              <w:bottom w:val="nil"/>
              <w:right w:val="nil"/>
            </w:tcBorders>
            <w:tcMar>
              <w:top w:w="60" w:type="dxa"/>
              <w:left w:w="70" w:type="dxa"/>
              <w:bottom w:w="60" w:type="dxa"/>
              <w:right w:w="70" w:type="dxa"/>
            </w:tcMar>
            <w:vAlign w:val="center"/>
          </w:tcPr>
          <w:p w14:paraId="2712963A" w14:textId="77777777" w:rsidR="001C7AC2" w:rsidRDefault="00E859AD">
            <w:pPr>
              <w:spacing w:line="200" w:lineRule="auto"/>
              <w:ind w:firstLine="0"/>
              <w:jc w:val="center"/>
              <w:rPr>
                <w:color w:val="auto"/>
                <w:sz w:val="16"/>
                <w:szCs w:val="21"/>
              </w:rPr>
            </w:pPr>
            <w:r>
              <w:rPr>
                <w:sz w:val="16"/>
                <w:szCs w:val="21"/>
                <w:lang w:eastAsia="zh-CN"/>
              </w:rPr>
              <w:t>Q3</w:t>
            </w:r>
          </w:p>
        </w:tc>
        <w:tc>
          <w:tcPr>
            <w:tcW w:w="2082" w:type="dxa"/>
            <w:tcBorders>
              <w:top w:val="nil"/>
              <w:left w:val="nil"/>
              <w:bottom w:val="nil"/>
              <w:right w:val="nil"/>
            </w:tcBorders>
            <w:tcMar>
              <w:top w:w="60" w:type="dxa"/>
              <w:left w:w="70" w:type="dxa"/>
              <w:bottom w:w="60" w:type="dxa"/>
              <w:right w:w="70" w:type="dxa"/>
            </w:tcMar>
            <w:vAlign w:val="center"/>
          </w:tcPr>
          <w:p w14:paraId="0F19E82B" w14:textId="77777777" w:rsidR="001C7AC2" w:rsidRDefault="00E859AD">
            <w:pPr>
              <w:spacing w:line="200" w:lineRule="auto"/>
              <w:ind w:firstLine="0"/>
              <w:jc w:val="center"/>
              <w:rPr>
                <w:color w:val="auto"/>
                <w:sz w:val="16"/>
                <w:szCs w:val="21"/>
                <w:lang w:eastAsia="zh-CN"/>
              </w:rPr>
            </w:pPr>
            <w:r>
              <w:rPr>
                <w:rFonts w:hint="eastAsia"/>
                <w:sz w:val="16"/>
                <w:szCs w:val="21"/>
                <w:lang w:eastAsia="zh-CN"/>
              </w:rPr>
              <w:t>历史信息、已实现前缀及最新光伏预报</w:t>
            </w:r>
          </w:p>
        </w:tc>
        <w:tc>
          <w:tcPr>
            <w:tcW w:w="1716" w:type="dxa"/>
            <w:tcBorders>
              <w:top w:val="nil"/>
              <w:left w:val="nil"/>
              <w:bottom w:val="nil"/>
              <w:right w:val="nil"/>
            </w:tcBorders>
            <w:tcMar>
              <w:top w:w="60" w:type="dxa"/>
              <w:left w:w="70" w:type="dxa"/>
              <w:bottom w:w="60" w:type="dxa"/>
              <w:right w:w="70" w:type="dxa"/>
            </w:tcMar>
            <w:vAlign w:val="center"/>
          </w:tcPr>
          <w:p w14:paraId="6FEC7CD4" w14:textId="77777777" w:rsidR="001C7AC2" w:rsidRDefault="00E859AD">
            <w:pPr>
              <w:spacing w:line="200" w:lineRule="auto"/>
              <w:ind w:firstLine="0"/>
              <w:jc w:val="center"/>
              <w:rPr>
                <w:color w:val="auto"/>
                <w:sz w:val="16"/>
                <w:szCs w:val="21"/>
              </w:rPr>
            </w:pPr>
            <w:r>
              <w:rPr>
                <w:rFonts w:hint="eastAsia"/>
                <w:sz w:val="16"/>
                <w:szCs w:val="21"/>
                <w:lang w:eastAsia="zh-CN"/>
              </w:rPr>
              <w:t>仅调整未执行时段</w:t>
            </w:r>
          </w:p>
        </w:tc>
        <w:tc>
          <w:tcPr>
            <w:tcW w:w="1640" w:type="dxa"/>
            <w:tcBorders>
              <w:top w:val="nil"/>
              <w:left w:val="nil"/>
              <w:bottom w:val="nil"/>
              <w:right w:val="nil"/>
            </w:tcBorders>
            <w:tcMar>
              <w:top w:w="60" w:type="dxa"/>
              <w:left w:w="70" w:type="dxa"/>
              <w:bottom w:w="60" w:type="dxa"/>
              <w:right w:w="70" w:type="dxa"/>
            </w:tcMar>
            <w:vAlign w:val="center"/>
          </w:tcPr>
          <w:p w14:paraId="5E7DCE98" w14:textId="77777777" w:rsidR="001C7AC2" w:rsidRDefault="00E859AD">
            <w:pPr>
              <w:spacing w:line="200" w:lineRule="auto"/>
              <w:ind w:firstLine="0"/>
              <w:jc w:val="center"/>
              <w:rPr>
                <w:color w:val="auto"/>
                <w:sz w:val="16"/>
                <w:szCs w:val="21"/>
                <w:lang w:eastAsia="zh-CN"/>
              </w:rPr>
            </w:pPr>
            <w:r>
              <w:rPr>
                <w:rFonts w:hint="eastAsia"/>
                <w:sz w:val="16"/>
                <w:szCs w:val="21"/>
                <w:lang w:eastAsia="zh-CN"/>
              </w:rPr>
              <w:t>增购、减购退款与紧急购电</w:t>
            </w:r>
          </w:p>
        </w:tc>
        <w:tc>
          <w:tcPr>
            <w:tcW w:w="1330" w:type="dxa"/>
            <w:tcBorders>
              <w:top w:val="nil"/>
              <w:left w:val="nil"/>
              <w:bottom w:val="nil"/>
              <w:right w:val="nil"/>
            </w:tcBorders>
            <w:tcMar>
              <w:top w:w="60" w:type="dxa"/>
              <w:left w:w="70" w:type="dxa"/>
              <w:bottom w:w="60" w:type="dxa"/>
              <w:right w:w="70" w:type="dxa"/>
            </w:tcMar>
            <w:vAlign w:val="center"/>
          </w:tcPr>
          <w:p w14:paraId="1B6B878B" w14:textId="77777777" w:rsidR="001C7AC2" w:rsidRDefault="00E859AD">
            <w:pPr>
              <w:spacing w:line="200" w:lineRule="auto"/>
              <w:ind w:firstLine="0"/>
              <w:jc w:val="center"/>
              <w:rPr>
                <w:color w:val="auto"/>
                <w:sz w:val="16"/>
                <w:szCs w:val="21"/>
              </w:rPr>
            </w:pPr>
            <w:r>
              <w:rPr>
                <w:rFonts w:hint="eastAsia"/>
                <w:sz w:val="16"/>
                <w:szCs w:val="21"/>
                <w:lang w:eastAsia="zh-CN"/>
              </w:rPr>
              <w:t>滚动</w:t>
            </w:r>
            <w:r>
              <w:rPr>
                <w:sz w:val="16"/>
                <w:szCs w:val="21"/>
                <w:lang w:eastAsia="zh-CN"/>
              </w:rPr>
              <w:t>MILP-MPC</w:t>
            </w:r>
          </w:p>
        </w:tc>
        <w:tc>
          <w:tcPr>
            <w:tcW w:w="1834" w:type="dxa"/>
            <w:tcBorders>
              <w:top w:val="nil"/>
              <w:left w:val="nil"/>
              <w:bottom w:val="nil"/>
              <w:right w:val="nil"/>
            </w:tcBorders>
            <w:tcMar>
              <w:top w:w="60" w:type="dxa"/>
              <w:left w:w="70" w:type="dxa"/>
              <w:bottom w:w="60" w:type="dxa"/>
              <w:right w:w="70" w:type="dxa"/>
            </w:tcMar>
            <w:vAlign w:val="center"/>
          </w:tcPr>
          <w:p w14:paraId="073BAFAC" w14:textId="77777777" w:rsidR="001C7AC2" w:rsidRDefault="00E859AD">
            <w:pPr>
              <w:spacing w:line="200" w:lineRule="auto"/>
              <w:ind w:firstLine="0"/>
              <w:jc w:val="center"/>
              <w:rPr>
                <w:color w:val="auto"/>
                <w:sz w:val="16"/>
                <w:szCs w:val="21"/>
                <w:lang w:eastAsia="zh-CN"/>
              </w:rPr>
            </w:pPr>
            <w:r>
              <w:rPr>
                <w:rFonts w:hint="eastAsia"/>
                <w:sz w:val="16"/>
                <w:szCs w:val="21"/>
                <w:lang w:eastAsia="zh-CN"/>
              </w:rPr>
              <w:t>更新频率消融、逐版费用账本</w:t>
            </w:r>
          </w:p>
        </w:tc>
      </w:tr>
      <w:tr w:rsidR="001C7AC2" w14:paraId="77B1EEF5" w14:textId="77777777">
        <w:trPr>
          <w:cantSplit/>
          <w:jc w:val="center"/>
        </w:trPr>
        <w:tc>
          <w:tcPr>
            <w:tcW w:w="545" w:type="dxa"/>
            <w:tcBorders>
              <w:top w:val="nil"/>
              <w:left w:val="nil"/>
              <w:bottom w:val="single" w:sz="12" w:space="0" w:color="000000"/>
              <w:right w:val="nil"/>
            </w:tcBorders>
            <w:tcMar>
              <w:top w:w="60" w:type="dxa"/>
              <w:left w:w="70" w:type="dxa"/>
              <w:bottom w:w="60" w:type="dxa"/>
              <w:right w:w="70" w:type="dxa"/>
            </w:tcMar>
            <w:vAlign w:val="center"/>
          </w:tcPr>
          <w:p w14:paraId="7F3C3380" w14:textId="77777777" w:rsidR="001C7AC2" w:rsidRDefault="00E859AD">
            <w:pPr>
              <w:spacing w:line="200" w:lineRule="auto"/>
              <w:ind w:firstLine="0"/>
              <w:jc w:val="center"/>
              <w:rPr>
                <w:color w:val="auto"/>
                <w:sz w:val="16"/>
                <w:szCs w:val="21"/>
              </w:rPr>
            </w:pPr>
            <w:r>
              <w:rPr>
                <w:sz w:val="16"/>
                <w:szCs w:val="21"/>
                <w:lang w:eastAsia="zh-CN"/>
              </w:rPr>
              <w:t>Q4</w:t>
            </w:r>
          </w:p>
        </w:tc>
        <w:tc>
          <w:tcPr>
            <w:tcW w:w="2082" w:type="dxa"/>
            <w:tcBorders>
              <w:top w:val="nil"/>
              <w:left w:val="nil"/>
              <w:bottom w:val="single" w:sz="12" w:space="0" w:color="000000"/>
              <w:right w:val="nil"/>
            </w:tcBorders>
            <w:tcMar>
              <w:top w:w="60" w:type="dxa"/>
              <w:left w:w="70" w:type="dxa"/>
              <w:bottom w:w="60" w:type="dxa"/>
              <w:right w:w="70" w:type="dxa"/>
            </w:tcMar>
            <w:vAlign w:val="center"/>
          </w:tcPr>
          <w:p w14:paraId="4390A020" w14:textId="77777777" w:rsidR="001C7AC2" w:rsidRDefault="00E859AD">
            <w:pPr>
              <w:spacing w:line="200" w:lineRule="auto"/>
              <w:ind w:firstLine="0"/>
              <w:jc w:val="center"/>
              <w:rPr>
                <w:color w:val="auto"/>
                <w:sz w:val="16"/>
                <w:szCs w:val="21"/>
                <w:lang w:eastAsia="zh-CN"/>
              </w:rPr>
            </w:pPr>
            <w:r>
              <w:rPr>
                <w:rFonts w:hint="eastAsia"/>
                <w:sz w:val="16"/>
                <w:szCs w:val="21"/>
                <w:lang w:eastAsia="zh-CN"/>
              </w:rPr>
              <w:t>上述信息及当前以前的实时价格</w:t>
            </w:r>
          </w:p>
        </w:tc>
        <w:tc>
          <w:tcPr>
            <w:tcW w:w="1716" w:type="dxa"/>
            <w:tcBorders>
              <w:top w:val="nil"/>
              <w:left w:val="nil"/>
              <w:bottom w:val="single" w:sz="12" w:space="0" w:color="000000"/>
              <w:right w:val="nil"/>
            </w:tcBorders>
            <w:tcMar>
              <w:top w:w="60" w:type="dxa"/>
              <w:left w:w="70" w:type="dxa"/>
              <w:bottom w:w="60" w:type="dxa"/>
              <w:right w:w="70" w:type="dxa"/>
            </w:tcMar>
            <w:vAlign w:val="center"/>
          </w:tcPr>
          <w:p w14:paraId="1E5BB163" w14:textId="77777777" w:rsidR="001C7AC2" w:rsidRDefault="00E859AD">
            <w:pPr>
              <w:spacing w:line="200" w:lineRule="auto"/>
              <w:ind w:firstLine="0"/>
              <w:jc w:val="center"/>
              <w:rPr>
                <w:color w:val="auto"/>
                <w:sz w:val="16"/>
                <w:szCs w:val="21"/>
              </w:rPr>
            </w:pPr>
            <w:r>
              <w:rPr>
                <w:rFonts w:hint="eastAsia"/>
                <w:sz w:val="16"/>
                <w:szCs w:val="21"/>
                <w:lang w:eastAsia="zh-CN"/>
              </w:rPr>
              <w:t>分别继承</w:t>
            </w:r>
            <w:r>
              <w:rPr>
                <w:sz w:val="16"/>
                <w:szCs w:val="21"/>
                <w:lang w:eastAsia="zh-CN"/>
              </w:rPr>
              <w:t>Q2</w:t>
            </w:r>
            <w:r>
              <w:rPr>
                <w:rFonts w:hint="eastAsia"/>
                <w:sz w:val="16"/>
                <w:szCs w:val="21"/>
                <w:lang w:eastAsia="zh-CN"/>
              </w:rPr>
              <w:t>、</w:t>
            </w:r>
            <w:r>
              <w:rPr>
                <w:sz w:val="16"/>
                <w:szCs w:val="21"/>
                <w:lang w:eastAsia="zh-CN"/>
              </w:rPr>
              <w:t>Q3</w:t>
            </w:r>
            <w:r>
              <w:rPr>
                <w:rFonts w:hint="eastAsia"/>
                <w:sz w:val="16"/>
                <w:szCs w:val="21"/>
                <w:lang w:eastAsia="zh-CN"/>
              </w:rPr>
              <w:t>规则</w:t>
            </w:r>
          </w:p>
        </w:tc>
        <w:tc>
          <w:tcPr>
            <w:tcW w:w="1640" w:type="dxa"/>
            <w:tcBorders>
              <w:top w:val="nil"/>
              <w:left w:val="nil"/>
              <w:bottom w:val="single" w:sz="12" w:space="0" w:color="000000"/>
              <w:right w:val="nil"/>
            </w:tcBorders>
            <w:tcMar>
              <w:top w:w="60" w:type="dxa"/>
              <w:left w:w="70" w:type="dxa"/>
              <w:bottom w:w="60" w:type="dxa"/>
              <w:right w:w="70" w:type="dxa"/>
            </w:tcMar>
            <w:vAlign w:val="center"/>
          </w:tcPr>
          <w:p w14:paraId="3EB0DA90" w14:textId="77777777" w:rsidR="001C7AC2" w:rsidRDefault="00E859AD">
            <w:pPr>
              <w:spacing w:line="200" w:lineRule="auto"/>
              <w:ind w:firstLine="0"/>
              <w:jc w:val="center"/>
              <w:rPr>
                <w:color w:val="auto"/>
                <w:sz w:val="16"/>
                <w:szCs w:val="21"/>
              </w:rPr>
            </w:pPr>
            <w:r>
              <w:rPr>
                <w:rFonts w:hint="eastAsia"/>
                <w:sz w:val="16"/>
                <w:szCs w:val="21"/>
                <w:lang w:eastAsia="zh-CN"/>
              </w:rPr>
              <w:t>按实际实时价格结算</w:t>
            </w:r>
          </w:p>
        </w:tc>
        <w:tc>
          <w:tcPr>
            <w:tcW w:w="1330" w:type="dxa"/>
            <w:tcBorders>
              <w:top w:val="nil"/>
              <w:left w:val="nil"/>
              <w:bottom w:val="single" w:sz="12" w:space="0" w:color="000000"/>
              <w:right w:val="nil"/>
            </w:tcBorders>
            <w:tcMar>
              <w:top w:w="60" w:type="dxa"/>
              <w:left w:w="70" w:type="dxa"/>
              <w:bottom w:w="60" w:type="dxa"/>
              <w:right w:w="70" w:type="dxa"/>
            </w:tcMar>
            <w:vAlign w:val="center"/>
          </w:tcPr>
          <w:p w14:paraId="21BD979D" w14:textId="77777777" w:rsidR="001C7AC2" w:rsidRDefault="00E859AD">
            <w:pPr>
              <w:spacing w:line="200" w:lineRule="auto"/>
              <w:ind w:firstLine="0"/>
              <w:jc w:val="center"/>
              <w:rPr>
                <w:color w:val="auto"/>
                <w:sz w:val="16"/>
                <w:szCs w:val="21"/>
              </w:rPr>
            </w:pPr>
            <w:r>
              <w:rPr>
                <w:rFonts w:hint="eastAsia"/>
                <w:sz w:val="16"/>
                <w:szCs w:val="21"/>
                <w:lang w:eastAsia="zh-CN"/>
              </w:rPr>
              <w:t>因果价格预测</w:t>
            </w:r>
            <w:r>
              <w:rPr>
                <w:sz w:val="16"/>
                <w:szCs w:val="21"/>
                <w:lang w:eastAsia="zh-CN"/>
              </w:rPr>
              <w:t xml:space="preserve"> + Q2/Q3</w:t>
            </w:r>
          </w:p>
        </w:tc>
        <w:tc>
          <w:tcPr>
            <w:tcW w:w="1834" w:type="dxa"/>
            <w:tcBorders>
              <w:top w:val="nil"/>
              <w:left w:val="nil"/>
              <w:bottom w:val="single" w:sz="12" w:space="0" w:color="000000"/>
              <w:right w:val="nil"/>
            </w:tcBorders>
            <w:tcMar>
              <w:top w:w="60" w:type="dxa"/>
              <w:left w:w="70" w:type="dxa"/>
              <w:bottom w:w="60" w:type="dxa"/>
              <w:right w:w="70" w:type="dxa"/>
            </w:tcMar>
            <w:vAlign w:val="center"/>
          </w:tcPr>
          <w:p w14:paraId="016E1896" w14:textId="77777777" w:rsidR="001C7AC2" w:rsidRDefault="00E859AD">
            <w:pPr>
              <w:spacing w:line="200" w:lineRule="auto"/>
              <w:ind w:firstLine="0"/>
              <w:jc w:val="center"/>
              <w:rPr>
                <w:color w:val="auto"/>
                <w:sz w:val="16"/>
                <w:szCs w:val="21"/>
              </w:rPr>
            </w:pPr>
            <w:r>
              <w:rPr>
                <w:rFonts w:hint="eastAsia"/>
                <w:sz w:val="16"/>
                <w:szCs w:val="21"/>
                <w:lang w:eastAsia="zh-CN"/>
              </w:rPr>
              <w:t>完全价格信息基准、全信息下界</w:t>
            </w:r>
          </w:p>
        </w:tc>
      </w:tr>
    </w:tbl>
    <w:p w14:paraId="00291D40" w14:textId="77777777" w:rsidR="001C7AC2" w:rsidRDefault="001C7AC2">
      <w:pPr>
        <w:spacing w:line="200" w:lineRule="auto"/>
        <w:ind w:firstLine="0"/>
        <w:jc w:val="center"/>
        <w:rPr>
          <w:rFonts w:ascii="宋体" w:hAnsi="宋体" w:cs="宋体" w:hint="eastAsia"/>
          <w:szCs w:val="24"/>
          <w:lang w:eastAsia="zh-CN" w:bidi="ar"/>
        </w:rPr>
      </w:pPr>
    </w:p>
    <w:p w14:paraId="4453E303" w14:textId="77777777" w:rsidR="001C7AC2" w:rsidRDefault="00E859AD">
      <w:pPr>
        <w:rPr>
          <w:lang w:eastAsia="zh-CN"/>
        </w:rPr>
      </w:pPr>
      <w:r>
        <w:rPr>
          <w:rFonts w:hint="eastAsia"/>
          <w:lang w:eastAsia="zh-CN"/>
        </w:rPr>
        <w:t>四问由</w:t>
      </w:r>
      <w:r>
        <w:rPr>
          <w:lang w:eastAsia="zh-CN"/>
        </w:rPr>
        <w:t>“</w:t>
      </w:r>
      <w:r>
        <w:rPr>
          <w:rFonts w:hint="eastAsia"/>
          <w:lang w:eastAsia="zh-CN"/>
        </w:rPr>
        <w:t>完全信息</w:t>
      </w:r>
      <w:r>
        <w:rPr>
          <w:lang w:eastAsia="zh-CN"/>
        </w:rPr>
        <w:t>—</w:t>
      </w:r>
      <w:r>
        <w:rPr>
          <w:rFonts w:hint="eastAsia"/>
          <w:lang w:eastAsia="zh-CN"/>
        </w:rPr>
        <w:t>日前不确定</w:t>
      </w:r>
      <w:r>
        <w:rPr>
          <w:lang w:eastAsia="zh-CN"/>
        </w:rPr>
        <w:t>—</w:t>
      </w:r>
      <w:r>
        <w:rPr>
          <w:rFonts w:hint="eastAsia"/>
          <w:lang w:eastAsia="zh-CN"/>
        </w:rPr>
        <w:t>日内信息滚动</w:t>
      </w:r>
      <w:r>
        <w:rPr>
          <w:lang w:eastAsia="zh-CN"/>
        </w:rPr>
        <w:t>—</w:t>
      </w:r>
      <w:r>
        <w:rPr>
          <w:rFonts w:hint="eastAsia"/>
          <w:lang w:eastAsia="zh-CN"/>
        </w:rPr>
        <w:t>价格亦未知</w:t>
      </w:r>
      <w:r>
        <w:rPr>
          <w:lang w:eastAsia="zh-CN"/>
        </w:rPr>
        <w:t>”</w:t>
      </w:r>
      <w:r>
        <w:rPr>
          <w:rFonts w:hint="eastAsia"/>
          <w:lang w:eastAsia="zh-CN"/>
        </w:rPr>
        <w:t>逐层推进。上一问的物理模型和状态传递在下一问中保留，新增题目条件只改变信息集、允许调整的决策和费用函数。每次求解后，实际负荷、光伏和价格进入结算，并将期末</w:t>
      </w:r>
      <w:r>
        <w:rPr>
          <w:lang w:eastAsia="zh-CN"/>
        </w:rPr>
        <w:t>SOC</w:t>
      </w:r>
      <w:r>
        <w:rPr>
          <w:rFonts w:hint="eastAsia"/>
          <w:lang w:eastAsia="zh-CN"/>
        </w:rPr>
        <w:t>传给下一决策时点，从而形成闭合的动态决策链。总体过程如图</w:t>
      </w:r>
      <w:r>
        <w:rPr>
          <w:lang w:eastAsia="zh-CN"/>
        </w:rPr>
        <w:t>2-1</w:t>
      </w:r>
      <w:r>
        <w:rPr>
          <w:rFonts w:hint="eastAsia"/>
          <w:lang w:eastAsia="zh-CN"/>
        </w:rPr>
        <w:t>所示。综合以上分析，本文的总体求解过程如图</w:t>
      </w:r>
      <w:r>
        <w:rPr>
          <w:rFonts w:hint="eastAsia"/>
          <w:lang w:eastAsia="zh-CN"/>
        </w:rPr>
        <w:t>2-1</w:t>
      </w:r>
      <w:r>
        <w:rPr>
          <w:rFonts w:hint="eastAsia"/>
          <w:lang w:eastAsia="zh-CN"/>
        </w:rPr>
        <w:t>所示。</w:t>
      </w:r>
    </w:p>
    <w:p w14:paraId="6138BDDC" w14:textId="77777777" w:rsidR="001C7AC2" w:rsidRDefault="00E859AD">
      <w:pPr>
        <w:rPr>
          <w:lang w:eastAsia="zh-CN"/>
        </w:rPr>
      </w:pPr>
      <w:r>
        <w:rPr>
          <w:rFonts w:hint="eastAsia"/>
          <w:noProof/>
          <w:lang w:eastAsia="zh"/>
        </w:rPr>
        <w:drawing>
          <wp:inline distT="0" distB="0" distL="114300" distR="114300" wp14:anchorId="602B1F3E" wp14:editId="715A790B">
            <wp:extent cx="3975608" cy="5963920"/>
            <wp:effectExtent l="0" t="0" r="2540" b="1270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9"/>
                    <a:stretch>
                      <a:fillRect/>
                    </a:stretch>
                  </pic:blipFill>
                  <pic:spPr>
                    <a:xfrm>
                      <a:off x="0" y="0"/>
                      <a:ext cx="3975608" cy="5963920"/>
                    </a:xfrm>
                    <a:prstGeom prst="rect">
                      <a:avLst/>
                    </a:prstGeom>
                  </pic:spPr>
                </pic:pic>
              </a:graphicData>
            </a:graphic>
          </wp:inline>
        </w:drawing>
      </w:r>
    </w:p>
    <w:p w14:paraId="58D88BFE" w14:textId="77777777" w:rsidR="001C7AC2" w:rsidRDefault="00E859AD">
      <w:pPr>
        <w:spacing w:beforeAutospacing="1"/>
        <w:ind w:firstLine="0"/>
        <w:jc w:val="center"/>
        <w:rPr>
          <w:sz w:val="21"/>
          <w:lang w:eastAsia="zh-CN"/>
        </w:rPr>
      </w:pPr>
      <w:r>
        <w:rPr>
          <w:sz w:val="21"/>
          <w:lang w:eastAsia="zh-CN"/>
        </w:rPr>
        <w:t>图</w:t>
      </w:r>
      <w:r>
        <w:rPr>
          <w:sz w:val="21"/>
          <w:lang w:eastAsia="zh-CN"/>
        </w:rPr>
        <w:t>2-1</w:t>
      </w:r>
      <w:r>
        <w:rPr>
          <w:sz w:val="21"/>
          <w:lang w:eastAsia="zh-CN"/>
        </w:rPr>
        <w:t>文章总体思路图</w:t>
      </w:r>
    </w:p>
    <w:p w14:paraId="067F7EC5" w14:textId="77777777" w:rsidR="001C7AC2" w:rsidRDefault="00E859AD">
      <w:pPr>
        <w:pStyle w:val="1"/>
        <w:spacing w:before="96" w:after="48"/>
        <w:rPr>
          <w:sz w:val="40"/>
          <w:szCs w:val="36"/>
          <w:lang w:eastAsia="zh-CN"/>
        </w:rPr>
      </w:pPr>
      <w:r>
        <w:rPr>
          <w:rFonts w:ascii="Times New Roman" w:eastAsia="黑体" w:hAnsi="Times New Roman"/>
          <w:szCs w:val="36"/>
          <w:lang w:eastAsia="zh-CN"/>
        </w:rPr>
        <w:lastRenderedPageBreak/>
        <w:t>三、模型假设</w:t>
      </w:r>
    </w:p>
    <w:p w14:paraId="642F09D4" w14:textId="77777777" w:rsidR="001C7AC2" w:rsidRDefault="00E859AD">
      <w:pPr>
        <w:pStyle w:val="21"/>
        <w:spacing w:before="48"/>
        <w:rPr>
          <w:lang w:eastAsia="zh-CN"/>
        </w:rPr>
      </w:pPr>
      <w:r>
        <w:rPr>
          <w:rFonts w:ascii="Times New Roman" w:eastAsia="黑体" w:hAnsi="Times New Roman"/>
          <w:lang w:eastAsia="zh-CN"/>
        </w:rPr>
        <w:t>3.1</w:t>
      </w:r>
      <w:r>
        <w:rPr>
          <w:rFonts w:ascii="Times New Roman" w:eastAsia="黑体" w:hAnsi="Times New Roman"/>
          <w:lang w:eastAsia="zh-CN"/>
        </w:rPr>
        <w:t>基本假设</w:t>
      </w:r>
    </w:p>
    <w:p w14:paraId="7B99080B" w14:textId="77777777" w:rsidR="001C7AC2" w:rsidRDefault="00E859AD">
      <w:pPr>
        <w:rPr>
          <w:lang w:eastAsia="zh-CN"/>
        </w:rPr>
      </w:pPr>
      <w:r>
        <w:rPr>
          <w:rFonts w:hint="eastAsia"/>
          <w:b/>
          <w:bCs/>
          <w:lang w:eastAsia="zh-CN"/>
        </w:rPr>
        <w:t xml:space="preserve">1. </w:t>
      </w:r>
      <w:r>
        <w:rPr>
          <w:rFonts w:hint="eastAsia"/>
          <w:b/>
          <w:bCs/>
          <w:lang w:eastAsia="zh-CN"/>
        </w:rPr>
        <w:t>时段平稳性假设：</w:t>
      </w:r>
      <w:r>
        <w:rPr>
          <w:rFonts w:hint="eastAsia"/>
          <w:lang w:eastAsia="zh-CN"/>
        </w:rPr>
        <w:t>假设附件给出的负荷、光伏与电价数值代表其所属</w:t>
      </w:r>
      <w:r>
        <w:rPr>
          <w:rFonts w:hint="eastAsia"/>
          <w:lang w:eastAsia="zh-CN"/>
        </w:rPr>
        <w:t>10</w:t>
      </w:r>
      <w:r>
        <w:rPr>
          <w:rFonts w:hint="eastAsia"/>
          <w:lang w:eastAsia="zh-CN"/>
        </w:rPr>
        <w:t>分钟时段内的平均水平，即时段内功率取常值。附件的时间分辨率即为</w:t>
      </w:r>
      <w:r>
        <w:rPr>
          <w:rFonts w:hint="eastAsia"/>
          <w:lang w:eastAsia="zh-CN"/>
        </w:rPr>
        <w:t>10</w:t>
      </w:r>
      <w:r>
        <w:rPr>
          <w:rFonts w:hint="eastAsia"/>
          <w:lang w:eastAsia="zh-CN"/>
        </w:rPr>
        <w:t>分钟，在该尺度内采用分段常值既与数据口径一致，也能直接完成功率与电量的换算，从而把全天统一为</w:t>
      </w:r>
      <w:r>
        <w:rPr>
          <w:rFonts w:hint="eastAsia"/>
          <w:lang w:eastAsia="zh-CN"/>
        </w:rPr>
        <w:t>144</w:t>
      </w:r>
      <w:r>
        <w:rPr>
          <w:rFonts w:hint="eastAsia"/>
          <w:lang w:eastAsia="zh-CN"/>
        </w:rPr>
        <w:t>个可直接相加、相减的电量序列。</w:t>
      </w:r>
    </w:p>
    <w:p w14:paraId="38D67BC4" w14:textId="77777777" w:rsidR="001C7AC2" w:rsidRDefault="00E859AD">
      <w:pPr>
        <w:rPr>
          <w:lang w:eastAsia="zh-CN"/>
        </w:rPr>
      </w:pPr>
      <w:r>
        <w:rPr>
          <w:rFonts w:hint="eastAsia"/>
          <w:b/>
          <w:bCs/>
          <w:lang w:eastAsia="zh-CN"/>
        </w:rPr>
        <w:t xml:space="preserve">2. </w:t>
      </w:r>
      <w:r>
        <w:rPr>
          <w:rFonts w:hint="eastAsia"/>
          <w:b/>
          <w:bCs/>
          <w:lang w:eastAsia="zh-CN"/>
        </w:rPr>
        <w:t>能量流完整性假设：</w:t>
      </w:r>
      <w:r>
        <w:rPr>
          <w:rFonts w:hint="eastAsia"/>
          <w:lang w:eastAsia="zh-CN"/>
        </w:rPr>
        <w:t>假设光伏既可直接供给负荷，也可用于储能充电，且不人为规定光伏、储能与外网的固定供电次序。实际调度取决于当期供需、储能状态与未来电价，固定优先级会割裂跨时段决策，因此模型只以母线功率平衡约束全部能量去向，供电次序由全时域费用最小化内生决定。</w:t>
      </w:r>
    </w:p>
    <w:p w14:paraId="1756EC17" w14:textId="77777777" w:rsidR="001C7AC2" w:rsidRDefault="00E859AD">
      <w:pPr>
        <w:rPr>
          <w:lang w:eastAsia="zh-CN"/>
        </w:rPr>
      </w:pPr>
      <w:r>
        <w:rPr>
          <w:rFonts w:hint="eastAsia"/>
          <w:b/>
          <w:bCs/>
          <w:lang w:eastAsia="zh-CN"/>
        </w:rPr>
        <w:t xml:space="preserve">3. </w:t>
      </w:r>
      <w:r>
        <w:rPr>
          <w:rFonts w:hint="eastAsia"/>
          <w:b/>
          <w:bCs/>
          <w:lang w:eastAsia="zh-CN"/>
        </w:rPr>
        <w:t>交易边界封闭性假设：</w:t>
      </w:r>
      <w:r>
        <w:rPr>
          <w:rFonts w:hint="eastAsia"/>
          <w:lang w:eastAsia="zh-CN"/>
        </w:rPr>
        <w:t>假设微网不具备反向上网通道与售电收益，富余光伏只能用于充电或弃置，弃光收益记为</w:t>
      </w:r>
      <w:r>
        <w:rPr>
          <w:rFonts w:hint="eastAsia"/>
          <w:lang w:eastAsia="zh-CN"/>
        </w:rPr>
        <w:t>0</w:t>
      </w:r>
      <w:r>
        <w:rPr>
          <w:rFonts w:hint="eastAsia"/>
          <w:lang w:eastAsia="zh-CN"/>
        </w:rPr>
        <w:t>。题目未给出反向交易机制，该处理可避免将题目之外的收益来源计入目标函数，使优化结果只反映真实的购电支出。</w:t>
      </w:r>
    </w:p>
    <w:p w14:paraId="7CABF8AE" w14:textId="77777777" w:rsidR="001C7AC2" w:rsidRDefault="00E859AD">
      <w:pPr>
        <w:rPr>
          <w:lang w:eastAsia="zh-CN"/>
        </w:rPr>
      </w:pPr>
      <w:r>
        <w:rPr>
          <w:rFonts w:hint="eastAsia"/>
          <w:b/>
          <w:bCs/>
          <w:lang w:eastAsia="zh-CN"/>
        </w:rPr>
        <w:t xml:space="preserve">4. </w:t>
      </w:r>
      <w:r>
        <w:rPr>
          <w:rFonts w:hint="eastAsia"/>
          <w:b/>
          <w:bCs/>
          <w:lang w:eastAsia="zh-CN"/>
        </w:rPr>
        <w:t>效率计量一致性假设：</w:t>
      </w:r>
      <w:r>
        <w:rPr>
          <w:rFonts w:hint="eastAsia"/>
          <w:lang w:eastAsia="zh-CN"/>
        </w:rPr>
        <w:t>假设充电量与放电量均定义在交流母线侧，充、放电效率分别取题目给定的</w:t>
      </w:r>
      <w:r>
        <w:rPr>
          <w:rFonts w:hint="eastAsia"/>
          <w:lang w:eastAsia="zh-CN"/>
        </w:rPr>
        <w:t>90%</w:t>
      </w:r>
      <w:r>
        <w:rPr>
          <w:rFonts w:hint="eastAsia"/>
          <w:lang w:eastAsia="zh-CN"/>
        </w:rPr>
        <w:t>。统一计量位置后，母线平衡与储电量递推之间不会重复计算损耗，设备损耗得以显式归集到储能状态转移关系之中。</w:t>
      </w:r>
    </w:p>
    <w:p w14:paraId="6C70329B" w14:textId="77777777" w:rsidR="001C7AC2" w:rsidRDefault="00E859AD">
      <w:pPr>
        <w:rPr>
          <w:lang w:eastAsia="zh-CN"/>
        </w:rPr>
      </w:pPr>
      <w:r>
        <w:rPr>
          <w:rFonts w:hint="eastAsia"/>
          <w:b/>
          <w:bCs/>
          <w:lang w:eastAsia="zh-CN"/>
        </w:rPr>
        <w:t xml:space="preserve">5. </w:t>
      </w:r>
      <w:r>
        <w:rPr>
          <w:rFonts w:hint="eastAsia"/>
          <w:b/>
          <w:bCs/>
          <w:lang w:eastAsia="zh-CN"/>
        </w:rPr>
        <w:t>跨日状态连续性假设：</w:t>
      </w:r>
      <w:r>
        <w:rPr>
          <w:rFonts w:hint="eastAsia"/>
          <w:lang w:eastAsia="zh-CN"/>
        </w:rPr>
        <w:t>假设储能是连续运行的设备，除题目另有规定外不在每日零时人为复位。这具体表现为：（</w:t>
      </w:r>
      <w:r>
        <w:rPr>
          <w:rFonts w:hint="eastAsia"/>
          <w:lang w:eastAsia="zh-CN"/>
        </w:rPr>
        <w:t>1</w:t>
      </w:r>
      <w:r>
        <w:rPr>
          <w:rFonts w:hint="eastAsia"/>
          <w:lang w:eastAsia="zh-CN"/>
        </w:rPr>
        <w:t>）问题二至问题四的日末储电量直接作为次日初值；（</w:t>
      </w:r>
      <w:r>
        <w:rPr>
          <w:rFonts w:hint="eastAsia"/>
          <w:lang w:eastAsia="zh-CN"/>
        </w:rPr>
        <w:t>2</w:t>
      </w:r>
      <w:r>
        <w:rPr>
          <w:rFonts w:hint="eastAsia"/>
          <w:lang w:eastAsia="zh-CN"/>
        </w:rPr>
        <w:t>）问题一仅采用题目明确给出的日初与日末储电量相等条件。该假设使全年多日问题不能被错误地拆分为彼此独立的单日优化。</w:t>
      </w:r>
    </w:p>
    <w:p w14:paraId="275246D7" w14:textId="77777777" w:rsidR="001C7AC2" w:rsidRDefault="00E859AD">
      <w:pPr>
        <w:rPr>
          <w:lang w:eastAsia="zh-CN"/>
        </w:rPr>
      </w:pPr>
      <w:r>
        <w:rPr>
          <w:rFonts w:hint="eastAsia"/>
          <w:b/>
          <w:bCs/>
          <w:lang w:eastAsia="zh-CN"/>
        </w:rPr>
        <w:t xml:space="preserve">6. </w:t>
      </w:r>
      <w:r>
        <w:rPr>
          <w:rFonts w:hint="eastAsia"/>
          <w:b/>
          <w:bCs/>
          <w:lang w:eastAsia="zh-CN"/>
        </w:rPr>
        <w:t>信息因果性假设：</w:t>
      </w:r>
      <w:r>
        <w:rPr>
          <w:rFonts w:hint="eastAsia"/>
          <w:lang w:eastAsia="zh-CN"/>
        </w:rPr>
        <w:t>假设预测模型、标准化参数、情景残差及模型选择只使用决策时刻以前的数据，未来实际值仅在计划冻结后进入结算与评价环节。该假设界定了各问中决策者实际可获得的信息集，是日前策略与滚动策略在现实中能够执行的前提，也是问题二至问题四区别于完全信息情形的根本依据。</w:t>
      </w:r>
    </w:p>
    <w:p w14:paraId="1A747A8D" w14:textId="77777777" w:rsidR="00D014B1" w:rsidRDefault="00D014B1" w:rsidP="00D014B1">
      <w:pPr>
        <w:pStyle w:val="1"/>
        <w:spacing w:before="96" w:after="48"/>
        <w:rPr>
          <w:sz w:val="40"/>
          <w:szCs w:val="36"/>
          <w:lang w:eastAsia="zh-CN"/>
        </w:rPr>
      </w:pPr>
      <w:r>
        <w:rPr>
          <w:rFonts w:ascii="Times New Roman" w:eastAsia="黑体" w:hAnsi="Times New Roman"/>
          <w:szCs w:val="36"/>
          <w:lang w:eastAsia="zh-CN"/>
        </w:rPr>
        <w:t>四、符号说明</w:t>
      </w:r>
    </w:p>
    <w:p w14:paraId="018E41E7" w14:textId="77777777" w:rsidR="00D014B1" w:rsidRDefault="00D014B1" w:rsidP="00D014B1">
      <w:pPr>
        <w:keepNext/>
        <w:spacing w:before="24" w:after="16" w:line="200" w:lineRule="auto"/>
        <w:ind w:firstLine="0"/>
        <w:jc w:val="center"/>
        <w:rPr>
          <w:b/>
          <w:color w:val="auto"/>
          <w:sz w:val="21"/>
          <w:lang w:eastAsia="zh-CN"/>
        </w:rPr>
      </w:pPr>
      <w:r>
        <w:rPr>
          <w:sz w:val="21"/>
          <w:lang w:eastAsia="zh-CN"/>
        </w:rPr>
        <w:t>表</w:t>
      </w:r>
      <w:r>
        <w:rPr>
          <w:sz w:val="21"/>
          <w:lang w:eastAsia="zh-CN"/>
        </w:rPr>
        <w:t xml:space="preserve"> 4-</w:t>
      </w:r>
      <w:proofErr w:type="gramStart"/>
      <w:r>
        <w:rPr>
          <w:sz w:val="21"/>
          <w:lang w:eastAsia="zh-CN"/>
        </w:rPr>
        <w:t xml:space="preserve">1  </w:t>
      </w:r>
      <w:r>
        <w:rPr>
          <w:sz w:val="21"/>
          <w:lang w:eastAsia="zh-CN"/>
        </w:rPr>
        <w:t>主要符号及其说明</w:t>
      </w:r>
      <w:proofErr w:type="gramEnd"/>
    </w:p>
    <w:tbl>
      <w:tblPr>
        <w:tblW w:w="0" w:type="auto"/>
        <w:jc w:val="center"/>
        <w:tblLayout w:type="fixed"/>
        <w:tblLook w:val="04A0" w:firstRow="1" w:lastRow="0" w:firstColumn="1" w:lastColumn="0" w:noHBand="0" w:noVBand="1"/>
      </w:tblPr>
      <w:tblGrid>
        <w:gridCol w:w="1700"/>
        <w:gridCol w:w="7145"/>
      </w:tblGrid>
      <w:tr w:rsidR="00D014B1" w14:paraId="62EE9A2A" w14:textId="77777777" w:rsidTr="00314C9F">
        <w:trPr>
          <w:cantSplit/>
          <w:trHeight w:val="520"/>
          <w:tblHeader/>
          <w:jc w:val="center"/>
        </w:trPr>
        <w:tc>
          <w:tcPr>
            <w:tcW w:w="1700" w:type="dxa"/>
            <w:tcBorders>
              <w:top w:val="single" w:sz="8" w:space="0" w:color="auto"/>
              <w:left w:val="nil"/>
              <w:bottom w:val="single" w:sz="4" w:space="0" w:color="auto"/>
              <w:right w:val="nil"/>
            </w:tcBorders>
            <w:vAlign w:val="center"/>
          </w:tcPr>
          <w:p w14:paraId="4982E3C1" w14:textId="77777777" w:rsidR="00D014B1" w:rsidRDefault="00D014B1" w:rsidP="00314C9F">
            <w:pPr>
              <w:spacing w:line="200" w:lineRule="auto"/>
              <w:ind w:firstLine="0"/>
              <w:jc w:val="center"/>
              <w:rPr>
                <w:color w:val="auto"/>
                <w:sz w:val="32"/>
                <w:szCs w:val="28"/>
              </w:rPr>
            </w:pPr>
            <w:r>
              <w:rPr>
                <w:b/>
                <w:color w:val="auto"/>
                <w:sz w:val="19"/>
                <w:szCs w:val="28"/>
              </w:rPr>
              <w:t>符号</w:t>
            </w:r>
          </w:p>
        </w:tc>
        <w:tc>
          <w:tcPr>
            <w:tcW w:w="7145" w:type="dxa"/>
            <w:tcBorders>
              <w:top w:val="single" w:sz="8" w:space="0" w:color="auto"/>
              <w:left w:val="nil"/>
              <w:bottom w:val="single" w:sz="4" w:space="0" w:color="auto"/>
              <w:right w:val="nil"/>
            </w:tcBorders>
            <w:vAlign w:val="center"/>
          </w:tcPr>
          <w:p w14:paraId="3D683CBB" w14:textId="77777777" w:rsidR="00D014B1" w:rsidRDefault="00D014B1" w:rsidP="00314C9F">
            <w:pPr>
              <w:spacing w:line="200" w:lineRule="auto"/>
              <w:ind w:firstLine="0"/>
              <w:jc w:val="left"/>
              <w:rPr>
                <w:color w:val="auto"/>
                <w:sz w:val="32"/>
                <w:szCs w:val="28"/>
              </w:rPr>
            </w:pPr>
            <w:r>
              <w:rPr>
                <w:b/>
                <w:color w:val="auto"/>
                <w:sz w:val="19"/>
                <w:szCs w:val="28"/>
              </w:rPr>
              <w:t>说明</w:t>
            </w:r>
          </w:p>
        </w:tc>
      </w:tr>
      <w:tr w:rsidR="00D014B1" w14:paraId="04216508" w14:textId="77777777" w:rsidTr="00314C9F">
        <w:trPr>
          <w:cantSplit/>
          <w:trHeight w:val="500"/>
          <w:jc w:val="center"/>
        </w:trPr>
        <w:tc>
          <w:tcPr>
            <w:tcW w:w="8845" w:type="dxa"/>
            <w:gridSpan w:val="2"/>
            <w:tcBorders>
              <w:top w:val="nil"/>
              <w:left w:val="nil"/>
              <w:bottom w:val="nil"/>
              <w:right w:val="nil"/>
            </w:tcBorders>
            <w:vAlign w:val="center"/>
          </w:tcPr>
          <w:p w14:paraId="769D1AFD" w14:textId="77777777" w:rsidR="00D014B1" w:rsidRDefault="00D014B1" w:rsidP="00314C9F">
            <w:pPr>
              <w:spacing w:line="200" w:lineRule="auto"/>
              <w:jc w:val="left"/>
            </w:pPr>
            <w:r>
              <w:rPr>
                <w:b/>
                <w:sz w:val="19"/>
                <w:szCs w:val="19"/>
              </w:rPr>
              <w:t>时间与情景标号</w:t>
            </w:r>
          </w:p>
        </w:tc>
      </w:tr>
      <w:tr w:rsidR="00D014B1" w14:paraId="27B7CC14" w14:textId="77777777" w:rsidTr="00314C9F">
        <w:trPr>
          <w:cantSplit/>
          <w:trHeight w:val="420"/>
          <w:jc w:val="center"/>
        </w:trPr>
        <w:tc>
          <w:tcPr>
            <w:tcW w:w="1700" w:type="dxa"/>
            <w:tcBorders>
              <w:top w:val="nil"/>
              <w:left w:val="nil"/>
              <w:bottom w:val="nil"/>
              <w:right w:val="nil"/>
            </w:tcBorders>
            <w:vAlign w:val="center"/>
          </w:tcPr>
          <w:p w14:paraId="102DA6F8" w14:textId="77777777" w:rsidR="00D014B1" w:rsidRDefault="00D014B1" w:rsidP="00314C9F">
            <w:pPr>
              <w:spacing w:line="200" w:lineRule="auto"/>
              <w:ind w:firstLine="0"/>
              <w:jc w:val="center"/>
              <w:rPr>
                <w:color w:val="auto"/>
                <w:position w:val="1"/>
                <w:sz w:val="28"/>
                <w:szCs w:val="40"/>
              </w:rPr>
            </w:pPr>
            <m:oMathPara>
              <m:oMath>
                <m:r>
                  <m:rPr>
                    <m:sty m:val="p"/>
                  </m:rPr>
                  <w:rPr>
                    <w:rFonts w:ascii="Cambria Math" w:hAnsi="Cambria Math"/>
                    <w:color w:val="auto"/>
                    <w:position w:val="1"/>
                    <w:sz w:val="28"/>
                    <w:szCs w:val="40"/>
                  </w:rPr>
                  <m:t>d</m:t>
                </m:r>
              </m:oMath>
            </m:oMathPara>
          </w:p>
        </w:tc>
        <w:tc>
          <w:tcPr>
            <w:tcW w:w="7145" w:type="dxa"/>
            <w:tcBorders>
              <w:top w:val="nil"/>
              <w:left w:val="nil"/>
              <w:bottom w:val="nil"/>
              <w:right w:val="nil"/>
            </w:tcBorders>
            <w:vAlign w:val="center"/>
          </w:tcPr>
          <w:p w14:paraId="426B4160" w14:textId="77777777" w:rsidR="00D014B1" w:rsidRDefault="00D014B1" w:rsidP="00314C9F">
            <w:pPr>
              <w:spacing w:line="200" w:lineRule="auto"/>
              <w:ind w:firstLine="0"/>
              <w:jc w:val="left"/>
              <w:rPr>
                <w:color w:val="auto"/>
                <w:sz w:val="21"/>
                <w:szCs w:val="28"/>
              </w:rPr>
            </w:pPr>
            <w:r>
              <w:rPr>
                <w:color w:val="auto"/>
                <w:sz w:val="19"/>
                <w:szCs w:val="28"/>
              </w:rPr>
              <w:t>日期序号</w:t>
            </w:r>
          </w:p>
        </w:tc>
      </w:tr>
      <w:tr w:rsidR="00D014B1" w14:paraId="6C6F6F45" w14:textId="77777777" w:rsidTr="00314C9F">
        <w:trPr>
          <w:cantSplit/>
          <w:trHeight w:val="420"/>
          <w:jc w:val="center"/>
        </w:trPr>
        <w:tc>
          <w:tcPr>
            <w:tcW w:w="1700" w:type="dxa"/>
            <w:tcBorders>
              <w:top w:val="nil"/>
              <w:left w:val="nil"/>
              <w:bottom w:val="nil"/>
              <w:right w:val="nil"/>
            </w:tcBorders>
            <w:vAlign w:val="center"/>
          </w:tcPr>
          <w:p w14:paraId="511CEAB0" w14:textId="77777777" w:rsidR="00D014B1" w:rsidRDefault="00D014B1" w:rsidP="00314C9F">
            <w:pPr>
              <w:spacing w:line="200" w:lineRule="auto"/>
              <w:ind w:firstLine="0"/>
              <w:jc w:val="center"/>
              <w:rPr>
                <w:color w:val="auto"/>
                <w:position w:val="1"/>
                <w:sz w:val="28"/>
                <w:szCs w:val="40"/>
              </w:rPr>
            </w:pPr>
            <m:oMathPara>
              <m:oMath>
                <m:r>
                  <m:rPr>
                    <m:sty m:val="p"/>
                  </m:rPr>
                  <w:rPr>
                    <w:rFonts w:ascii="Cambria Math" w:hAnsi="Cambria Math"/>
                    <w:color w:val="auto"/>
                    <w:position w:val="1"/>
                    <w:sz w:val="28"/>
                    <w:szCs w:val="40"/>
                  </w:rPr>
                  <m:t>t</m:t>
                </m:r>
              </m:oMath>
            </m:oMathPara>
          </w:p>
        </w:tc>
        <w:tc>
          <w:tcPr>
            <w:tcW w:w="7145" w:type="dxa"/>
            <w:tcBorders>
              <w:top w:val="nil"/>
              <w:left w:val="nil"/>
              <w:bottom w:val="nil"/>
              <w:right w:val="nil"/>
            </w:tcBorders>
            <w:vAlign w:val="center"/>
          </w:tcPr>
          <w:p w14:paraId="5D645075" w14:textId="77777777" w:rsidR="00D014B1" w:rsidRDefault="00D014B1" w:rsidP="00314C9F">
            <w:pPr>
              <w:spacing w:line="200" w:lineRule="auto"/>
              <w:ind w:firstLine="0"/>
              <w:jc w:val="left"/>
              <w:rPr>
                <w:color w:val="auto"/>
                <w:sz w:val="21"/>
                <w:szCs w:val="28"/>
              </w:rPr>
            </w:pPr>
            <w:r>
              <w:rPr>
                <w:color w:val="auto"/>
                <w:sz w:val="19"/>
                <w:szCs w:val="28"/>
              </w:rPr>
              <w:t>时段序号，</w:t>
            </w:r>
            <m:oMath>
              <m:r>
                <m:rPr>
                  <m:sty m:val="p"/>
                </m:rPr>
                <w:rPr>
                  <w:rFonts w:ascii="Cambria Math" w:hAnsi="Cambria Math"/>
                  <w:color w:val="auto"/>
                  <w:sz w:val="21"/>
                  <w:szCs w:val="28"/>
                </w:rPr>
                <m:t>t=1,2,…,144</m:t>
              </m:r>
            </m:oMath>
          </w:p>
        </w:tc>
      </w:tr>
      <w:tr w:rsidR="00D014B1" w14:paraId="5D013EE0" w14:textId="77777777" w:rsidTr="00314C9F">
        <w:trPr>
          <w:cantSplit/>
          <w:trHeight w:val="420"/>
          <w:jc w:val="center"/>
        </w:trPr>
        <w:tc>
          <w:tcPr>
            <w:tcW w:w="1700" w:type="dxa"/>
            <w:tcBorders>
              <w:top w:val="nil"/>
              <w:left w:val="nil"/>
              <w:bottom w:val="nil"/>
              <w:right w:val="nil"/>
            </w:tcBorders>
            <w:vAlign w:val="center"/>
          </w:tcPr>
          <w:p w14:paraId="0A0C90F2" w14:textId="77777777" w:rsidR="00D014B1" w:rsidRDefault="00D014B1" w:rsidP="00314C9F">
            <w:pPr>
              <w:spacing w:line="200" w:lineRule="auto"/>
              <w:ind w:firstLine="0"/>
              <w:jc w:val="center"/>
              <w:rPr>
                <w:color w:val="auto"/>
                <w:position w:val="1"/>
                <w:sz w:val="28"/>
                <w:szCs w:val="40"/>
              </w:rPr>
            </w:pPr>
            <m:oMathPara>
              <m:oMath>
                <m:r>
                  <m:rPr>
                    <m:sty m:val="p"/>
                  </m:rPr>
                  <w:rPr>
                    <w:rFonts w:ascii="Cambria Math" w:hAnsi="Cambria Math"/>
                    <w:color w:val="auto"/>
                    <w:position w:val="1"/>
                    <w:sz w:val="28"/>
                    <w:szCs w:val="40"/>
                  </w:rPr>
                  <m:t>Δt</m:t>
                </m:r>
              </m:oMath>
            </m:oMathPara>
          </w:p>
        </w:tc>
        <w:tc>
          <w:tcPr>
            <w:tcW w:w="7145" w:type="dxa"/>
            <w:tcBorders>
              <w:top w:val="nil"/>
              <w:left w:val="nil"/>
              <w:bottom w:val="nil"/>
              <w:right w:val="nil"/>
            </w:tcBorders>
            <w:vAlign w:val="center"/>
          </w:tcPr>
          <w:p w14:paraId="1F215687"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时段长度，</w:t>
            </w:r>
            <m:oMath>
              <m:r>
                <m:rPr>
                  <m:sty m:val="p"/>
                </m:rPr>
                <w:rPr>
                  <w:rFonts w:ascii="Cambria Math" w:hAnsi="Cambria Math"/>
                  <w:color w:val="auto"/>
                  <w:sz w:val="21"/>
                  <w:szCs w:val="28"/>
                </w:rPr>
                <m:t>Δ</m:t>
              </m:r>
              <m:r>
                <m:rPr>
                  <m:sty m:val="p"/>
                </m:rPr>
                <w:rPr>
                  <w:rFonts w:ascii="Cambria Math" w:hAnsi="Cambria Math"/>
                  <w:color w:val="auto"/>
                  <w:sz w:val="21"/>
                  <w:szCs w:val="28"/>
                  <w:lang w:eastAsia="zh-CN"/>
                </w:rPr>
                <m:t>t=1/6</m:t>
              </m:r>
            </m:oMath>
            <w:r>
              <w:rPr>
                <w:sz w:val="19"/>
                <w:szCs w:val="19"/>
                <w:lang w:eastAsia="zh-CN"/>
              </w:rPr>
              <w:t>（单位：</w:t>
            </w:r>
            <w:r>
              <w:rPr>
                <w:sz w:val="19"/>
                <w:szCs w:val="19"/>
                <w:lang w:eastAsia="zh-CN"/>
              </w:rPr>
              <w:t>h</w:t>
            </w:r>
            <w:r>
              <w:rPr>
                <w:sz w:val="19"/>
                <w:szCs w:val="19"/>
                <w:lang w:eastAsia="zh-CN"/>
              </w:rPr>
              <w:t>）</w:t>
            </w:r>
          </w:p>
        </w:tc>
      </w:tr>
      <w:tr w:rsidR="00D014B1" w14:paraId="27A2C3E1" w14:textId="77777777" w:rsidTr="00314C9F">
        <w:trPr>
          <w:cantSplit/>
          <w:trHeight w:val="420"/>
          <w:jc w:val="center"/>
        </w:trPr>
        <w:tc>
          <w:tcPr>
            <w:tcW w:w="1700" w:type="dxa"/>
            <w:tcBorders>
              <w:top w:val="nil"/>
              <w:left w:val="nil"/>
              <w:bottom w:val="nil"/>
              <w:right w:val="nil"/>
            </w:tcBorders>
            <w:vAlign w:val="center"/>
          </w:tcPr>
          <w:p w14:paraId="13D5FC4E" w14:textId="77777777" w:rsidR="00D014B1" w:rsidRDefault="00D014B1" w:rsidP="00314C9F">
            <w:pPr>
              <w:spacing w:line="200" w:lineRule="auto"/>
              <w:ind w:firstLine="0"/>
              <w:jc w:val="center"/>
              <w:rPr>
                <w:color w:val="auto"/>
                <w:position w:val="1"/>
                <w:sz w:val="28"/>
                <w:szCs w:val="40"/>
              </w:rPr>
            </w:pPr>
            <m:oMathPara>
              <m:oMath>
                <m:r>
                  <m:rPr>
                    <m:sty m:val="p"/>
                  </m:rPr>
                  <w:rPr>
                    <w:rFonts w:ascii="Cambria Math" w:hAnsi="Cambria Math"/>
                    <w:color w:val="auto"/>
                    <w:position w:val="1"/>
                    <w:sz w:val="28"/>
                    <w:szCs w:val="40"/>
                  </w:rPr>
                  <m:t>ω</m:t>
                </m:r>
              </m:oMath>
            </m:oMathPara>
          </w:p>
        </w:tc>
        <w:tc>
          <w:tcPr>
            <w:tcW w:w="7145" w:type="dxa"/>
            <w:tcBorders>
              <w:top w:val="nil"/>
              <w:left w:val="nil"/>
              <w:bottom w:val="nil"/>
              <w:right w:val="nil"/>
            </w:tcBorders>
            <w:vAlign w:val="center"/>
          </w:tcPr>
          <w:p w14:paraId="133D0984" w14:textId="77777777" w:rsidR="00D014B1" w:rsidRDefault="00D014B1" w:rsidP="00314C9F">
            <w:pPr>
              <w:spacing w:line="200" w:lineRule="auto"/>
              <w:ind w:firstLine="0"/>
              <w:jc w:val="left"/>
              <w:rPr>
                <w:color w:val="auto"/>
                <w:sz w:val="21"/>
                <w:szCs w:val="28"/>
              </w:rPr>
            </w:pPr>
            <w:r>
              <w:rPr>
                <w:color w:val="auto"/>
                <w:sz w:val="19"/>
                <w:szCs w:val="28"/>
              </w:rPr>
              <w:t>情景编号</w:t>
            </w:r>
          </w:p>
        </w:tc>
      </w:tr>
      <w:tr w:rsidR="00D014B1" w14:paraId="1D115714" w14:textId="77777777" w:rsidTr="00314C9F">
        <w:trPr>
          <w:cantSplit/>
          <w:trHeight w:val="420"/>
          <w:jc w:val="center"/>
        </w:trPr>
        <w:tc>
          <w:tcPr>
            <w:tcW w:w="1700" w:type="dxa"/>
            <w:tcBorders>
              <w:top w:val="nil"/>
              <w:left w:val="nil"/>
              <w:bottom w:val="nil"/>
              <w:right w:val="nil"/>
            </w:tcBorders>
            <w:vAlign w:val="center"/>
          </w:tcPr>
          <w:p w14:paraId="2A4147AF" w14:textId="77777777" w:rsidR="00D014B1" w:rsidRDefault="00000000" w:rsidP="00314C9F">
            <w:pPr>
              <w:spacing w:line="200" w:lineRule="auto"/>
              <w:ind w:firstLine="0"/>
              <w:jc w:val="center"/>
              <w:rPr>
                <w:color w:val="auto"/>
                <w:position w:val="1"/>
                <w:sz w:val="28"/>
                <w:szCs w:val="40"/>
              </w:rPr>
            </w:pPr>
            <m:oMathPara>
              <m:oMath>
                <m:sSub>
                  <m:sSubPr>
                    <m:ctrlPr>
                      <w:rPr>
                        <w:rFonts w:ascii="Cambria Math" w:hAnsi="Cambria Math"/>
                        <w:color w:val="auto"/>
                        <w:position w:val="1"/>
                        <w:sz w:val="28"/>
                        <w:szCs w:val="40"/>
                      </w:rPr>
                    </m:ctrlPr>
                  </m:sSubPr>
                  <m:e>
                    <m:r>
                      <m:rPr>
                        <m:sty m:val="p"/>
                      </m:rPr>
                      <w:rPr>
                        <w:rFonts w:ascii="Cambria Math" w:hAnsi="Cambria Math"/>
                        <w:color w:val="auto"/>
                        <w:position w:val="1"/>
                        <w:sz w:val="28"/>
                        <w:szCs w:val="40"/>
                      </w:rPr>
                      <m:t>q</m:t>
                    </m:r>
                  </m:e>
                  <m:sub>
                    <m:r>
                      <m:rPr>
                        <m:sty m:val="p"/>
                      </m:rPr>
                      <w:rPr>
                        <w:rFonts w:ascii="Cambria Math" w:hAnsi="Cambria Math"/>
                        <w:color w:val="auto"/>
                        <w:position w:val="1"/>
                        <w:sz w:val="28"/>
                        <w:szCs w:val="40"/>
                      </w:rPr>
                      <m:t>ω</m:t>
                    </m:r>
                  </m:sub>
                </m:sSub>
              </m:oMath>
            </m:oMathPara>
          </w:p>
        </w:tc>
        <w:tc>
          <w:tcPr>
            <w:tcW w:w="7145" w:type="dxa"/>
            <w:tcBorders>
              <w:top w:val="nil"/>
              <w:left w:val="nil"/>
              <w:bottom w:val="nil"/>
              <w:right w:val="nil"/>
            </w:tcBorders>
            <w:vAlign w:val="center"/>
          </w:tcPr>
          <w:p w14:paraId="2567E037" w14:textId="77777777" w:rsidR="00D014B1" w:rsidRDefault="00D014B1" w:rsidP="00314C9F">
            <w:pPr>
              <w:spacing w:line="200" w:lineRule="auto"/>
              <w:ind w:firstLine="0"/>
              <w:jc w:val="left"/>
              <w:rPr>
                <w:color w:val="auto"/>
                <w:sz w:val="21"/>
                <w:szCs w:val="28"/>
              </w:rPr>
            </w:pPr>
            <w:r>
              <w:rPr>
                <w:color w:val="auto"/>
                <w:sz w:val="19"/>
                <w:szCs w:val="28"/>
              </w:rPr>
              <w:t>情景概率</w:t>
            </w:r>
          </w:p>
        </w:tc>
      </w:tr>
      <w:tr w:rsidR="00D014B1" w14:paraId="4F7CE889" w14:textId="77777777" w:rsidTr="00314C9F">
        <w:trPr>
          <w:cantSplit/>
          <w:trHeight w:val="500"/>
          <w:jc w:val="center"/>
        </w:trPr>
        <w:tc>
          <w:tcPr>
            <w:tcW w:w="8845" w:type="dxa"/>
            <w:gridSpan w:val="2"/>
            <w:tcBorders>
              <w:top w:val="single" w:sz="4" w:space="0" w:color="auto"/>
              <w:left w:val="nil"/>
              <w:bottom w:val="nil"/>
              <w:right w:val="nil"/>
            </w:tcBorders>
            <w:vAlign w:val="center"/>
          </w:tcPr>
          <w:p w14:paraId="3D465D7A" w14:textId="77777777" w:rsidR="00D014B1" w:rsidRDefault="00D014B1" w:rsidP="00314C9F">
            <w:pPr>
              <w:spacing w:line="200" w:lineRule="auto"/>
              <w:jc w:val="left"/>
            </w:pPr>
            <w:r>
              <w:rPr>
                <w:b/>
                <w:sz w:val="19"/>
                <w:szCs w:val="19"/>
              </w:rPr>
              <w:t>输入数据与派生电量</w:t>
            </w:r>
          </w:p>
        </w:tc>
      </w:tr>
      <w:tr w:rsidR="00D014B1" w14:paraId="46B1E44E" w14:textId="77777777" w:rsidTr="00314C9F">
        <w:trPr>
          <w:cantSplit/>
          <w:trHeight w:val="420"/>
          <w:jc w:val="center"/>
        </w:trPr>
        <w:tc>
          <w:tcPr>
            <w:tcW w:w="1700" w:type="dxa"/>
            <w:tcBorders>
              <w:top w:val="nil"/>
              <w:left w:val="nil"/>
              <w:bottom w:val="nil"/>
              <w:right w:val="nil"/>
            </w:tcBorders>
            <w:vAlign w:val="center"/>
          </w:tcPr>
          <w:p w14:paraId="05F1BA19" w14:textId="77777777" w:rsidR="00D014B1" w:rsidRDefault="00000000" w:rsidP="00314C9F">
            <w:pPr>
              <w:spacing w:line="200" w:lineRule="auto"/>
              <w:ind w:firstLine="0"/>
              <w:jc w:val="center"/>
              <w:rPr>
                <w:color w:val="auto"/>
                <w:position w:val="1"/>
                <w:sz w:val="28"/>
                <w:szCs w:val="40"/>
              </w:rPr>
            </w:pPr>
            <m:oMathPara>
              <m:oMath>
                <m:sSub>
                  <m:sSubPr>
                    <m:ctrlPr>
                      <w:rPr>
                        <w:rFonts w:ascii="Cambria Math" w:hAnsi="Cambria Math"/>
                        <w:color w:val="auto"/>
                        <w:position w:val="1"/>
                        <w:sz w:val="28"/>
                        <w:szCs w:val="40"/>
                      </w:rPr>
                    </m:ctrlPr>
                  </m:sSubPr>
                  <m:e>
                    <m:r>
                      <m:rPr>
                        <m:sty m:val="p"/>
                      </m:rPr>
                      <w:rPr>
                        <w:rFonts w:ascii="Cambria Math" w:hAnsi="Cambria Math"/>
                        <w:color w:val="auto"/>
                        <w:position w:val="1"/>
                        <w:sz w:val="28"/>
                        <w:szCs w:val="40"/>
                      </w:rPr>
                      <m:t>L</m:t>
                    </m:r>
                  </m:e>
                  <m:sub>
                    <m:r>
                      <m:rPr>
                        <m:sty m:val="p"/>
                      </m:rPr>
                      <w:rPr>
                        <w:rFonts w:ascii="Cambria Math" w:hAnsi="Cambria Math"/>
                        <w:color w:val="auto"/>
                        <w:position w:val="1"/>
                        <w:sz w:val="28"/>
                        <w:szCs w:val="40"/>
                      </w:rPr>
                      <m:t>d,t</m:t>
                    </m:r>
                  </m:sub>
                </m:sSub>
              </m:oMath>
            </m:oMathPara>
          </w:p>
        </w:tc>
        <w:tc>
          <w:tcPr>
            <w:tcW w:w="7145" w:type="dxa"/>
            <w:tcBorders>
              <w:top w:val="nil"/>
              <w:left w:val="nil"/>
              <w:bottom w:val="nil"/>
              <w:right w:val="nil"/>
            </w:tcBorders>
            <w:vAlign w:val="center"/>
          </w:tcPr>
          <w:p w14:paraId="257CFAE5"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小区负荷功率（单位：</w:t>
            </w:r>
            <w:r>
              <w:rPr>
                <w:color w:val="auto"/>
                <w:sz w:val="19"/>
                <w:szCs w:val="28"/>
                <w:lang w:eastAsia="zh-CN"/>
              </w:rPr>
              <w:t>kW</w:t>
            </w:r>
            <w:r>
              <w:rPr>
                <w:color w:val="auto"/>
                <w:sz w:val="19"/>
                <w:szCs w:val="28"/>
                <w:lang w:eastAsia="zh-CN"/>
              </w:rPr>
              <w:t>）</w:t>
            </w:r>
          </w:p>
        </w:tc>
      </w:tr>
      <w:tr w:rsidR="00D014B1" w14:paraId="728E09D7" w14:textId="77777777" w:rsidTr="00314C9F">
        <w:trPr>
          <w:cantSplit/>
          <w:trHeight w:val="420"/>
          <w:jc w:val="center"/>
        </w:trPr>
        <w:tc>
          <w:tcPr>
            <w:tcW w:w="1700" w:type="dxa"/>
            <w:tcBorders>
              <w:top w:val="nil"/>
              <w:left w:val="nil"/>
              <w:bottom w:val="nil"/>
              <w:right w:val="nil"/>
            </w:tcBorders>
            <w:vAlign w:val="center"/>
          </w:tcPr>
          <w:p w14:paraId="31905842" w14:textId="77777777" w:rsidR="00D014B1" w:rsidRDefault="00000000" w:rsidP="00314C9F">
            <w:pPr>
              <w:spacing w:line="200" w:lineRule="auto"/>
              <w:ind w:firstLine="0"/>
              <w:jc w:val="center"/>
              <w:rPr>
                <w:color w:val="auto"/>
                <w:position w:val="1"/>
                <w:sz w:val="28"/>
                <w:szCs w:val="40"/>
              </w:rPr>
            </w:pPr>
            <m:oMathPara>
              <m:oMath>
                <m:sSubSup>
                  <m:sSubSupPr>
                    <m:ctrlPr>
                      <w:rPr>
                        <w:rFonts w:ascii="Cambria Math" w:hAnsi="Cambria Math"/>
                        <w:color w:val="auto"/>
                        <w:position w:val="1"/>
                        <w:sz w:val="28"/>
                        <w:szCs w:val="40"/>
                      </w:rPr>
                    </m:ctrlPr>
                  </m:sSubSupPr>
                  <m:e>
                    <m:r>
                      <m:rPr>
                        <m:sty m:val="p"/>
                      </m:rPr>
                      <w:rPr>
                        <w:rFonts w:ascii="Cambria Math" w:hAnsi="Cambria Math"/>
                        <w:color w:val="auto"/>
                        <w:position w:val="1"/>
                        <w:sz w:val="28"/>
                        <w:szCs w:val="40"/>
                      </w:rPr>
                      <m:t>P</m:t>
                    </m:r>
                  </m:e>
                  <m:sub>
                    <m:r>
                      <m:rPr>
                        <m:sty m:val="p"/>
                      </m:rPr>
                      <w:rPr>
                        <w:rFonts w:ascii="Cambria Math" w:hAnsi="Cambria Math"/>
                        <w:color w:val="auto"/>
                        <w:position w:val="1"/>
                        <w:sz w:val="28"/>
                        <w:szCs w:val="40"/>
                      </w:rPr>
                      <m:t>d,t</m:t>
                    </m:r>
                  </m:sub>
                  <m:sup>
                    <m:r>
                      <m:rPr>
                        <m:sty m:val="p"/>
                      </m:rPr>
                      <w:rPr>
                        <w:rFonts w:ascii="Cambria Math" w:hAnsi="Cambria Math"/>
                        <w:color w:val="auto"/>
                        <w:position w:val="1"/>
                        <w:sz w:val="28"/>
                        <w:szCs w:val="40"/>
                      </w:rPr>
                      <m:t>pv</m:t>
                    </m:r>
                  </m:sup>
                </m:sSubSup>
              </m:oMath>
            </m:oMathPara>
          </w:p>
        </w:tc>
        <w:tc>
          <w:tcPr>
            <w:tcW w:w="7145" w:type="dxa"/>
            <w:tcBorders>
              <w:top w:val="nil"/>
              <w:left w:val="nil"/>
              <w:bottom w:val="nil"/>
              <w:right w:val="nil"/>
            </w:tcBorders>
            <w:vAlign w:val="center"/>
          </w:tcPr>
          <w:p w14:paraId="0996A03D"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光伏发电功率（单位：</w:t>
            </w:r>
            <w:r>
              <w:rPr>
                <w:color w:val="auto"/>
                <w:sz w:val="19"/>
                <w:szCs w:val="28"/>
                <w:lang w:eastAsia="zh-CN"/>
              </w:rPr>
              <w:t>kW</w:t>
            </w:r>
            <w:r>
              <w:rPr>
                <w:color w:val="auto"/>
                <w:sz w:val="19"/>
                <w:szCs w:val="28"/>
                <w:lang w:eastAsia="zh-CN"/>
              </w:rPr>
              <w:t>）</w:t>
            </w:r>
          </w:p>
        </w:tc>
      </w:tr>
      <w:tr w:rsidR="00D014B1" w14:paraId="5D366AED" w14:textId="77777777" w:rsidTr="00314C9F">
        <w:trPr>
          <w:cantSplit/>
          <w:trHeight w:val="420"/>
          <w:jc w:val="center"/>
        </w:trPr>
        <w:tc>
          <w:tcPr>
            <w:tcW w:w="1700" w:type="dxa"/>
            <w:tcBorders>
              <w:top w:val="nil"/>
              <w:left w:val="nil"/>
              <w:bottom w:val="nil"/>
              <w:right w:val="nil"/>
            </w:tcBorders>
            <w:vAlign w:val="center"/>
          </w:tcPr>
          <w:p w14:paraId="4E1C7A76" w14:textId="77777777" w:rsidR="00D014B1" w:rsidRDefault="00000000" w:rsidP="00314C9F">
            <w:pPr>
              <w:spacing w:line="200" w:lineRule="auto"/>
              <w:ind w:firstLine="0"/>
              <w:jc w:val="center"/>
              <w:rPr>
                <w:color w:val="auto"/>
                <w:position w:val="1"/>
                <w:sz w:val="28"/>
                <w:szCs w:val="40"/>
              </w:rPr>
            </w:pPr>
            <m:oMathPara>
              <m:oMath>
                <m:sSub>
                  <m:sSubPr>
                    <m:ctrlPr>
                      <w:rPr>
                        <w:rFonts w:ascii="Cambria Math" w:hAnsi="Cambria Math"/>
                        <w:color w:val="auto"/>
                        <w:position w:val="1"/>
                        <w:sz w:val="28"/>
                        <w:szCs w:val="40"/>
                      </w:rPr>
                    </m:ctrlPr>
                  </m:sSubPr>
                  <m:e>
                    <m:r>
                      <m:rPr>
                        <m:sty m:val="p"/>
                      </m:rPr>
                      <w:rPr>
                        <w:rFonts w:ascii="Cambria Math" w:hAnsi="Cambria Math"/>
                        <w:color w:val="auto"/>
                        <w:position w:val="1"/>
                        <w:sz w:val="28"/>
                        <w:szCs w:val="40"/>
                      </w:rPr>
                      <m:t>p</m:t>
                    </m:r>
                  </m:e>
                  <m:sub>
                    <m:r>
                      <m:rPr>
                        <m:sty m:val="p"/>
                      </m:rPr>
                      <w:rPr>
                        <w:rFonts w:ascii="Cambria Math" w:hAnsi="Cambria Math"/>
                        <w:color w:val="auto"/>
                        <w:position w:val="1"/>
                        <w:sz w:val="28"/>
                        <w:szCs w:val="40"/>
                      </w:rPr>
                      <m:t>d,t</m:t>
                    </m:r>
                  </m:sub>
                </m:sSub>
              </m:oMath>
            </m:oMathPara>
          </w:p>
        </w:tc>
        <w:tc>
          <w:tcPr>
            <w:tcW w:w="7145" w:type="dxa"/>
            <w:tcBorders>
              <w:top w:val="nil"/>
              <w:left w:val="nil"/>
              <w:bottom w:val="nil"/>
              <w:right w:val="nil"/>
            </w:tcBorders>
            <w:vAlign w:val="center"/>
          </w:tcPr>
          <w:p w14:paraId="3592D65D"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外网购电单价（单位：元</w:t>
            </w:r>
            <w:r>
              <w:rPr>
                <w:color w:val="auto"/>
                <w:sz w:val="19"/>
                <w:szCs w:val="28"/>
                <w:lang w:eastAsia="zh-CN"/>
              </w:rPr>
              <w:t>/kWh</w:t>
            </w:r>
            <w:r>
              <w:rPr>
                <w:color w:val="auto"/>
                <w:sz w:val="19"/>
                <w:szCs w:val="28"/>
                <w:lang w:eastAsia="zh-CN"/>
              </w:rPr>
              <w:t>）</w:t>
            </w:r>
          </w:p>
        </w:tc>
      </w:tr>
      <w:tr w:rsidR="00D014B1" w14:paraId="1BE6E411" w14:textId="77777777" w:rsidTr="00314C9F">
        <w:trPr>
          <w:cantSplit/>
          <w:trHeight w:val="420"/>
          <w:jc w:val="center"/>
        </w:trPr>
        <w:tc>
          <w:tcPr>
            <w:tcW w:w="1700" w:type="dxa"/>
            <w:tcBorders>
              <w:top w:val="nil"/>
              <w:left w:val="nil"/>
              <w:bottom w:val="nil"/>
              <w:right w:val="nil"/>
            </w:tcBorders>
            <w:vAlign w:val="center"/>
          </w:tcPr>
          <w:p w14:paraId="0BB0E855" w14:textId="77777777" w:rsidR="00D014B1" w:rsidRDefault="00000000" w:rsidP="00314C9F">
            <w:pPr>
              <w:spacing w:line="200" w:lineRule="auto"/>
              <w:ind w:firstLine="0"/>
              <w:jc w:val="center"/>
              <w:rPr>
                <w:color w:val="auto"/>
                <w:position w:val="1"/>
                <w:sz w:val="28"/>
                <w:szCs w:val="40"/>
              </w:rPr>
            </w:pPr>
            <m:oMathPara>
              <m:oMath>
                <m:sSub>
                  <m:sSubPr>
                    <m:ctrlPr>
                      <w:rPr>
                        <w:rFonts w:ascii="Cambria Math" w:hAnsi="Cambria Math"/>
                        <w:color w:val="auto"/>
                        <w:position w:val="1"/>
                        <w:sz w:val="28"/>
                        <w:szCs w:val="40"/>
                      </w:rPr>
                    </m:ctrlPr>
                  </m:sSubPr>
                  <m:e>
                    <m:r>
                      <m:rPr>
                        <m:scr m:val="script"/>
                        <m:sty m:val="p"/>
                      </m:rPr>
                      <w:rPr>
                        <w:rFonts w:ascii="Cambria Math" w:hAnsi="Cambria Math"/>
                        <w:color w:val="auto"/>
                        <w:position w:val="1"/>
                        <w:sz w:val="28"/>
                        <w:szCs w:val="40"/>
                      </w:rPr>
                      <m:t>l</m:t>
                    </m:r>
                  </m:e>
                  <m:sub>
                    <m:r>
                      <m:rPr>
                        <m:sty m:val="p"/>
                      </m:rPr>
                      <w:rPr>
                        <w:rFonts w:ascii="Cambria Math" w:hAnsi="Cambria Math"/>
                        <w:color w:val="auto"/>
                        <w:position w:val="1"/>
                        <w:sz w:val="28"/>
                        <w:szCs w:val="40"/>
                      </w:rPr>
                      <m:t>d,t</m:t>
                    </m:r>
                  </m:sub>
                </m:sSub>
              </m:oMath>
            </m:oMathPara>
          </w:p>
        </w:tc>
        <w:tc>
          <w:tcPr>
            <w:tcW w:w="7145" w:type="dxa"/>
            <w:tcBorders>
              <w:top w:val="nil"/>
              <w:left w:val="nil"/>
              <w:bottom w:val="nil"/>
              <w:right w:val="nil"/>
            </w:tcBorders>
            <w:vAlign w:val="center"/>
          </w:tcPr>
          <w:p w14:paraId="1CCDBD61"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时段负荷电量，</w:t>
            </w:r>
            <m:oMath>
              <m:sSub>
                <m:sSubPr>
                  <m:ctrlPr>
                    <w:rPr>
                      <w:rFonts w:ascii="Cambria Math" w:hAnsi="Cambria Math"/>
                      <w:color w:val="auto"/>
                      <w:sz w:val="21"/>
                      <w:szCs w:val="28"/>
                    </w:rPr>
                  </m:ctrlPr>
                </m:sSubPr>
                <m:e>
                  <m:r>
                    <m:rPr>
                      <m:scr m:val="script"/>
                      <m:sty m:val="p"/>
                    </m:rPr>
                    <w:rPr>
                      <w:rFonts w:ascii="Cambria Math" w:hAnsi="Cambria Math"/>
                      <w:color w:val="auto"/>
                      <w:sz w:val="21"/>
                      <w:szCs w:val="28"/>
                      <w:lang w:eastAsia="zh-CN"/>
                    </w:rPr>
                    <m:t>l</m:t>
                  </m:r>
                </m:e>
                <m:sub>
                  <m:r>
                    <m:rPr>
                      <m:sty m:val="p"/>
                    </m:rPr>
                    <w:rPr>
                      <w:rFonts w:ascii="Cambria Math" w:hAnsi="Cambria Math"/>
                      <w:color w:val="auto"/>
                      <w:sz w:val="21"/>
                      <w:szCs w:val="28"/>
                      <w:lang w:eastAsia="zh-CN"/>
                    </w:rPr>
                    <m:t>d,t</m:t>
                  </m:r>
                </m:sub>
              </m:sSub>
              <m:r>
                <m:rPr>
                  <m:sty m:val="p"/>
                </m:rPr>
                <w:rPr>
                  <w:rFonts w:ascii="Cambria Math" w:hAnsi="Cambria Math"/>
                  <w:color w:val="auto"/>
                  <w:sz w:val="21"/>
                  <w:szCs w:val="28"/>
                  <w:lang w:eastAsia="zh-CN"/>
                </w:rPr>
                <m:t>=</m:t>
              </m:r>
              <m:sSub>
                <m:sSubPr>
                  <m:ctrlPr>
                    <w:rPr>
                      <w:rFonts w:ascii="Cambria Math" w:hAnsi="Cambria Math"/>
                      <w:color w:val="auto"/>
                      <w:sz w:val="21"/>
                      <w:szCs w:val="28"/>
                    </w:rPr>
                  </m:ctrlPr>
                </m:sSubPr>
                <m:e>
                  <m:r>
                    <m:rPr>
                      <m:sty m:val="p"/>
                    </m:rPr>
                    <w:rPr>
                      <w:rFonts w:ascii="Cambria Math" w:hAnsi="Cambria Math"/>
                      <w:color w:val="auto"/>
                      <w:sz w:val="21"/>
                      <w:szCs w:val="28"/>
                      <w:lang w:eastAsia="zh-CN"/>
                    </w:rPr>
                    <m:t>L</m:t>
                  </m:r>
                </m:e>
                <m:sub>
                  <m:r>
                    <m:rPr>
                      <m:sty m:val="p"/>
                    </m:rPr>
                    <w:rPr>
                      <w:rFonts w:ascii="Cambria Math" w:hAnsi="Cambria Math"/>
                      <w:color w:val="auto"/>
                      <w:sz w:val="21"/>
                      <w:szCs w:val="28"/>
                      <w:lang w:eastAsia="zh-CN"/>
                    </w:rPr>
                    <m:t>d,t</m:t>
                  </m:r>
                </m:sub>
              </m:sSub>
              <m:r>
                <m:rPr>
                  <m:sty m:val="p"/>
                </m:rPr>
                <w:rPr>
                  <w:rFonts w:ascii="Cambria Math" w:hAnsi="Cambria Math"/>
                  <w:color w:val="auto"/>
                  <w:sz w:val="21"/>
                  <w:szCs w:val="28"/>
                </w:rPr>
                <m:t>Δ</m:t>
              </m:r>
              <m:r>
                <m:rPr>
                  <m:sty m:val="p"/>
                </m:rPr>
                <w:rPr>
                  <w:rFonts w:ascii="Cambria Math" w:hAnsi="Cambria Math"/>
                  <w:color w:val="auto"/>
                  <w:sz w:val="21"/>
                  <w:szCs w:val="28"/>
                  <w:lang w:eastAsia="zh-CN"/>
                </w:rPr>
                <m:t>t</m:t>
              </m:r>
            </m:oMath>
            <w:r>
              <w:rPr>
                <w:sz w:val="19"/>
                <w:szCs w:val="19"/>
                <w:lang w:eastAsia="zh-CN"/>
              </w:rPr>
              <w:t>（单位：</w:t>
            </w:r>
            <w:r>
              <w:rPr>
                <w:sz w:val="19"/>
                <w:szCs w:val="19"/>
                <w:lang w:eastAsia="zh-CN"/>
              </w:rPr>
              <w:t>kWh</w:t>
            </w:r>
            <w:r>
              <w:rPr>
                <w:sz w:val="19"/>
                <w:szCs w:val="19"/>
                <w:lang w:eastAsia="zh-CN"/>
              </w:rPr>
              <w:t>）</w:t>
            </w:r>
          </w:p>
        </w:tc>
      </w:tr>
      <w:tr w:rsidR="00D014B1" w14:paraId="666CCBB6" w14:textId="77777777" w:rsidTr="00314C9F">
        <w:trPr>
          <w:cantSplit/>
          <w:trHeight w:val="420"/>
          <w:jc w:val="center"/>
        </w:trPr>
        <w:tc>
          <w:tcPr>
            <w:tcW w:w="1700" w:type="dxa"/>
            <w:tcBorders>
              <w:top w:val="nil"/>
              <w:left w:val="nil"/>
              <w:bottom w:val="nil"/>
              <w:right w:val="nil"/>
            </w:tcBorders>
            <w:vAlign w:val="center"/>
          </w:tcPr>
          <w:p w14:paraId="03C83200" w14:textId="77777777" w:rsidR="00D014B1" w:rsidRDefault="00000000" w:rsidP="00314C9F">
            <w:pPr>
              <w:spacing w:line="200" w:lineRule="auto"/>
              <w:ind w:firstLine="0"/>
              <w:jc w:val="center"/>
              <w:rPr>
                <w:color w:val="auto"/>
                <w:position w:val="1"/>
                <w:sz w:val="28"/>
                <w:szCs w:val="40"/>
              </w:rPr>
            </w:pPr>
            <m:oMathPara>
              <m:oMath>
                <m:sSub>
                  <m:sSubPr>
                    <m:ctrlPr>
                      <w:rPr>
                        <w:rFonts w:ascii="Cambria Math" w:hAnsi="Cambria Math"/>
                        <w:color w:val="auto"/>
                        <w:position w:val="1"/>
                        <w:sz w:val="28"/>
                        <w:szCs w:val="40"/>
                      </w:rPr>
                    </m:ctrlPr>
                  </m:sSubPr>
                  <m:e>
                    <m:r>
                      <m:rPr>
                        <m:sty m:val="p"/>
                      </m:rPr>
                      <w:rPr>
                        <w:rFonts w:ascii="Cambria Math" w:hAnsi="Cambria Math"/>
                        <w:color w:val="auto"/>
                        <w:position w:val="1"/>
                        <w:sz w:val="28"/>
                        <w:szCs w:val="40"/>
                      </w:rPr>
                      <m:t>s</m:t>
                    </m:r>
                  </m:e>
                  <m:sub>
                    <m:r>
                      <m:rPr>
                        <m:sty m:val="p"/>
                      </m:rPr>
                      <w:rPr>
                        <w:rFonts w:ascii="Cambria Math" w:hAnsi="Cambria Math"/>
                        <w:color w:val="auto"/>
                        <w:position w:val="1"/>
                        <w:sz w:val="28"/>
                        <w:szCs w:val="40"/>
                      </w:rPr>
                      <m:t>d,t</m:t>
                    </m:r>
                  </m:sub>
                </m:sSub>
              </m:oMath>
            </m:oMathPara>
          </w:p>
        </w:tc>
        <w:tc>
          <w:tcPr>
            <w:tcW w:w="7145" w:type="dxa"/>
            <w:tcBorders>
              <w:top w:val="nil"/>
              <w:left w:val="nil"/>
              <w:bottom w:val="nil"/>
              <w:right w:val="nil"/>
            </w:tcBorders>
            <w:vAlign w:val="center"/>
          </w:tcPr>
          <w:p w14:paraId="3232EAF7"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时段光伏发电量，</w:t>
            </w:r>
            <m:oMath>
              <m:sSub>
                <m:sSubPr>
                  <m:ctrlPr>
                    <w:rPr>
                      <w:rFonts w:ascii="Cambria Math" w:hAnsi="Cambria Math"/>
                      <w:color w:val="auto"/>
                      <w:sz w:val="21"/>
                      <w:szCs w:val="28"/>
                    </w:rPr>
                  </m:ctrlPr>
                </m:sSubPr>
                <m:e>
                  <m:r>
                    <m:rPr>
                      <m:sty m:val="p"/>
                    </m:rPr>
                    <w:rPr>
                      <w:rFonts w:ascii="Cambria Math" w:hAnsi="Cambria Math"/>
                      <w:color w:val="auto"/>
                      <w:sz w:val="21"/>
                      <w:szCs w:val="28"/>
                      <w:lang w:eastAsia="zh-CN"/>
                    </w:rPr>
                    <m:t>s</m:t>
                  </m:r>
                </m:e>
                <m:sub>
                  <m:r>
                    <m:rPr>
                      <m:sty m:val="p"/>
                    </m:rPr>
                    <w:rPr>
                      <w:rFonts w:ascii="Cambria Math" w:hAnsi="Cambria Math"/>
                      <w:color w:val="auto"/>
                      <w:sz w:val="21"/>
                      <w:szCs w:val="28"/>
                      <w:lang w:eastAsia="zh-CN"/>
                    </w:rPr>
                    <m:t>d,t</m:t>
                  </m:r>
                </m:sub>
              </m:sSub>
              <m:r>
                <m:rPr>
                  <m:sty m:val="p"/>
                </m:rPr>
                <w:rPr>
                  <w:rFonts w:ascii="Cambria Math" w:hAnsi="Cambria Math"/>
                  <w:color w:val="auto"/>
                  <w:sz w:val="21"/>
                  <w:szCs w:val="28"/>
                  <w:lang w:eastAsia="zh-CN"/>
                </w:rPr>
                <m:t>=</m:t>
              </m:r>
              <m:sSubSup>
                <m:sSubSupPr>
                  <m:ctrlPr>
                    <w:rPr>
                      <w:rFonts w:ascii="Cambria Math" w:hAnsi="Cambria Math"/>
                      <w:color w:val="auto"/>
                      <w:sz w:val="21"/>
                      <w:szCs w:val="28"/>
                    </w:rPr>
                  </m:ctrlPr>
                </m:sSubSupPr>
                <m:e>
                  <m:r>
                    <m:rPr>
                      <m:sty m:val="p"/>
                    </m:rPr>
                    <w:rPr>
                      <w:rFonts w:ascii="Cambria Math" w:hAnsi="Cambria Math"/>
                      <w:color w:val="auto"/>
                      <w:sz w:val="21"/>
                      <w:szCs w:val="28"/>
                      <w:lang w:eastAsia="zh-CN"/>
                    </w:rPr>
                    <m:t>P</m:t>
                  </m:r>
                </m:e>
                <m:sub>
                  <m:r>
                    <m:rPr>
                      <m:sty m:val="p"/>
                    </m:rPr>
                    <w:rPr>
                      <w:rFonts w:ascii="Cambria Math" w:hAnsi="Cambria Math"/>
                      <w:color w:val="auto"/>
                      <w:sz w:val="21"/>
                      <w:szCs w:val="28"/>
                      <w:lang w:eastAsia="zh-CN"/>
                    </w:rPr>
                    <m:t>d,t</m:t>
                  </m:r>
                </m:sub>
                <m:sup>
                  <m:r>
                    <m:rPr>
                      <m:sty m:val="p"/>
                    </m:rPr>
                    <w:rPr>
                      <w:rFonts w:ascii="Cambria Math" w:hAnsi="Cambria Math"/>
                      <w:color w:val="auto"/>
                      <w:sz w:val="21"/>
                      <w:szCs w:val="28"/>
                      <w:lang w:eastAsia="zh-CN"/>
                    </w:rPr>
                    <m:t>pv</m:t>
                  </m:r>
                </m:sup>
              </m:sSubSup>
              <m:r>
                <m:rPr>
                  <m:sty m:val="p"/>
                </m:rPr>
                <w:rPr>
                  <w:rFonts w:ascii="Cambria Math" w:hAnsi="Cambria Math"/>
                  <w:color w:val="auto"/>
                  <w:sz w:val="21"/>
                  <w:szCs w:val="28"/>
                </w:rPr>
                <m:t>Δ</m:t>
              </m:r>
              <m:r>
                <m:rPr>
                  <m:sty m:val="p"/>
                </m:rPr>
                <w:rPr>
                  <w:rFonts w:ascii="Cambria Math" w:hAnsi="Cambria Math"/>
                  <w:color w:val="auto"/>
                  <w:sz w:val="21"/>
                  <w:szCs w:val="28"/>
                  <w:lang w:eastAsia="zh-CN"/>
                </w:rPr>
                <m:t>t</m:t>
              </m:r>
            </m:oMath>
            <w:r>
              <w:rPr>
                <w:sz w:val="19"/>
                <w:szCs w:val="19"/>
                <w:lang w:eastAsia="zh-CN"/>
              </w:rPr>
              <w:t>（单位：</w:t>
            </w:r>
            <w:r>
              <w:rPr>
                <w:sz w:val="19"/>
                <w:szCs w:val="19"/>
                <w:lang w:eastAsia="zh-CN"/>
              </w:rPr>
              <w:t>kWh</w:t>
            </w:r>
            <w:r>
              <w:rPr>
                <w:sz w:val="19"/>
                <w:szCs w:val="19"/>
                <w:lang w:eastAsia="zh-CN"/>
              </w:rPr>
              <w:t>）</w:t>
            </w:r>
          </w:p>
        </w:tc>
      </w:tr>
      <w:tr w:rsidR="00D014B1" w14:paraId="184EA3B9" w14:textId="77777777" w:rsidTr="00314C9F">
        <w:trPr>
          <w:cantSplit/>
          <w:trHeight w:val="420"/>
          <w:jc w:val="center"/>
        </w:trPr>
        <w:tc>
          <w:tcPr>
            <w:tcW w:w="1700" w:type="dxa"/>
            <w:tcBorders>
              <w:top w:val="nil"/>
              <w:left w:val="nil"/>
              <w:bottom w:val="nil"/>
              <w:right w:val="nil"/>
            </w:tcBorders>
            <w:vAlign w:val="center"/>
          </w:tcPr>
          <w:p w14:paraId="76CFF7FB" w14:textId="77777777" w:rsidR="00D014B1" w:rsidRDefault="00000000" w:rsidP="00314C9F">
            <w:pPr>
              <w:spacing w:line="200" w:lineRule="auto"/>
              <w:ind w:firstLine="0"/>
              <w:jc w:val="center"/>
              <w:rPr>
                <w:color w:val="auto"/>
                <w:position w:val="1"/>
                <w:sz w:val="28"/>
                <w:szCs w:val="40"/>
              </w:rPr>
            </w:pPr>
            <m:oMathPara>
              <m:oMath>
                <m:sSub>
                  <m:sSubPr>
                    <m:ctrlPr>
                      <w:rPr>
                        <w:rFonts w:ascii="Cambria Math" w:hAnsi="Cambria Math"/>
                        <w:color w:val="auto"/>
                        <w:position w:val="1"/>
                        <w:sz w:val="28"/>
                        <w:szCs w:val="40"/>
                      </w:rPr>
                    </m:ctrlPr>
                  </m:sSubPr>
                  <m:e>
                    <m:r>
                      <m:rPr>
                        <m:sty m:val="p"/>
                      </m:rPr>
                      <w:rPr>
                        <w:rFonts w:ascii="Cambria Math" w:hAnsi="Cambria Math"/>
                        <w:color w:val="auto"/>
                        <w:position w:val="1"/>
                        <w:sz w:val="28"/>
                        <w:szCs w:val="40"/>
                      </w:rPr>
                      <m:t>n</m:t>
                    </m:r>
                  </m:e>
                  <m:sub>
                    <m:r>
                      <m:rPr>
                        <m:sty m:val="p"/>
                      </m:rPr>
                      <w:rPr>
                        <w:rFonts w:ascii="Cambria Math" w:hAnsi="Cambria Math"/>
                        <w:color w:val="auto"/>
                        <w:position w:val="1"/>
                        <w:sz w:val="28"/>
                        <w:szCs w:val="40"/>
                      </w:rPr>
                      <m:t>d,t</m:t>
                    </m:r>
                  </m:sub>
                </m:sSub>
              </m:oMath>
            </m:oMathPara>
          </w:p>
        </w:tc>
        <w:tc>
          <w:tcPr>
            <w:tcW w:w="7145" w:type="dxa"/>
            <w:tcBorders>
              <w:top w:val="nil"/>
              <w:left w:val="nil"/>
              <w:bottom w:val="nil"/>
              <w:right w:val="nil"/>
            </w:tcBorders>
            <w:vAlign w:val="center"/>
          </w:tcPr>
          <w:p w14:paraId="2369437C"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净负荷电量，由时段负荷电量减去光伏发电量得到（单位：</w:t>
            </w:r>
            <w:r>
              <w:rPr>
                <w:color w:val="auto"/>
                <w:sz w:val="19"/>
                <w:szCs w:val="28"/>
                <w:lang w:eastAsia="zh-CN"/>
              </w:rPr>
              <w:t>kWh</w:t>
            </w:r>
            <w:r>
              <w:rPr>
                <w:color w:val="auto"/>
                <w:sz w:val="19"/>
                <w:szCs w:val="28"/>
                <w:lang w:eastAsia="zh-CN"/>
              </w:rPr>
              <w:t>）</w:t>
            </w:r>
          </w:p>
        </w:tc>
      </w:tr>
      <w:tr w:rsidR="00D014B1" w14:paraId="387A9493" w14:textId="77777777" w:rsidTr="00314C9F">
        <w:trPr>
          <w:cantSplit/>
          <w:trHeight w:val="420"/>
          <w:jc w:val="center"/>
        </w:trPr>
        <w:tc>
          <w:tcPr>
            <w:tcW w:w="1700" w:type="dxa"/>
            <w:tcBorders>
              <w:top w:val="nil"/>
              <w:left w:val="nil"/>
              <w:bottom w:val="nil"/>
              <w:right w:val="nil"/>
            </w:tcBorders>
            <w:vAlign w:val="center"/>
          </w:tcPr>
          <w:p w14:paraId="1BEBA21D" w14:textId="77777777" w:rsidR="00D014B1" w:rsidRDefault="00000000" w:rsidP="00314C9F">
            <w:pPr>
              <w:spacing w:line="200" w:lineRule="auto"/>
              <w:ind w:firstLine="0"/>
              <w:jc w:val="center"/>
              <w:rPr>
                <w:color w:val="auto"/>
                <w:position w:val="1"/>
                <w:sz w:val="28"/>
                <w:szCs w:val="40"/>
              </w:rPr>
            </w:pPr>
            <m:oMath>
              <m:sSub>
                <m:sSubPr>
                  <m:ctrlPr>
                    <w:rPr>
                      <w:rFonts w:ascii="Cambria Math" w:hAnsi="Cambria Math"/>
                      <w:color w:val="auto"/>
                      <w:position w:val="1"/>
                      <w:sz w:val="28"/>
                      <w:szCs w:val="40"/>
                    </w:rPr>
                  </m:ctrlPr>
                </m:sSubPr>
                <m:e>
                  <m:r>
                    <m:rPr>
                      <m:sty m:val="p"/>
                    </m:rPr>
                    <w:rPr>
                      <w:rFonts w:ascii="Cambria Math" w:hAnsi="Cambria Math"/>
                      <w:color w:val="auto"/>
                      <w:position w:val="1"/>
                      <w:sz w:val="28"/>
                      <w:szCs w:val="40"/>
                    </w:rPr>
                    <m:t>η</m:t>
                  </m:r>
                </m:e>
                <m:sub>
                  <m:r>
                    <m:rPr>
                      <m:sty m:val="p"/>
                    </m:rPr>
                    <w:rPr>
                      <w:rFonts w:ascii="Cambria Math" w:hAnsi="Cambria Math"/>
                      <w:color w:val="auto"/>
                      <w:position w:val="1"/>
                      <w:sz w:val="28"/>
                      <w:szCs w:val="40"/>
                    </w:rPr>
                    <m:t>c</m:t>
                  </m:r>
                </m:sub>
              </m:sSub>
            </m:oMath>
            <w:r w:rsidR="00D014B1">
              <w:rPr>
                <w:position w:val="1"/>
                <w:sz w:val="28"/>
              </w:rPr>
              <w:t>、</w:t>
            </w:r>
            <m:oMath>
              <m:sSub>
                <m:sSubPr>
                  <m:ctrlPr>
                    <w:rPr>
                      <w:rFonts w:ascii="Cambria Math" w:hAnsi="Cambria Math"/>
                      <w:color w:val="auto"/>
                      <w:position w:val="1"/>
                      <w:sz w:val="28"/>
                      <w:szCs w:val="40"/>
                    </w:rPr>
                  </m:ctrlPr>
                </m:sSubPr>
                <m:e>
                  <m:r>
                    <m:rPr>
                      <m:sty m:val="p"/>
                    </m:rPr>
                    <w:rPr>
                      <w:rFonts w:ascii="Cambria Math" w:hAnsi="Cambria Math"/>
                      <w:color w:val="auto"/>
                      <w:position w:val="1"/>
                      <w:sz w:val="28"/>
                      <w:szCs w:val="40"/>
                    </w:rPr>
                    <m:t>η</m:t>
                  </m:r>
                </m:e>
                <m:sub>
                  <m:r>
                    <m:rPr>
                      <m:sty m:val="p"/>
                    </m:rPr>
                    <w:rPr>
                      <w:rFonts w:ascii="Cambria Math" w:hAnsi="Cambria Math"/>
                      <w:color w:val="auto"/>
                      <w:position w:val="1"/>
                      <w:sz w:val="28"/>
                      <w:szCs w:val="40"/>
                    </w:rPr>
                    <m:t>d</m:t>
                  </m:r>
                </m:sub>
              </m:sSub>
            </m:oMath>
          </w:p>
        </w:tc>
        <w:tc>
          <w:tcPr>
            <w:tcW w:w="7145" w:type="dxa"/>
            <w:tcBorders>
              <w:top w:val="nil"/>
              <w:left w:val="nil"/>
              <w:bottom w:val="nil"/>
              <w:right w:val="nil"/>
            </w:tcBorders>
            <w:vAlign w:val="center"/>
          </w:tcPr>
          <w:p w14:paraId="39B6E4F6"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储能充、放电效率，均取</w:t>
            </w:r>
            <w:r>
              <w:rPr>
                <w:color w:val="auto"/>
                <w:sz w:val="19"/>
                <w:szCs w:val="28"/>
                <w:lang w:eastAsia="zh-CN"/>
              </w:rPr>
              <w:t xml:space="preserve"> 0.9</w:t>
            </w:r>
          </w:p>
        </w:tc>
      </w:tr>
      <w:tr w:rsidR="00D014B1" w14:paraId="64BEAED1" w14:textId="77777777" w:rsidTr="00314C9F">
        <w:trPr>
          <w:cantSplit/>
          <w:trHeight w:val="500"/>
          <w:jc w:val="center"/>
        </w:trPr>
        <w:tc>
          <w:tcPr>
            <w:tcW w:w="8845" w:type="dxa"/>
            <w:gridSpan w:val="2"/>
            <w:tcBorders>
              <w:top w:val="single" w:sz="4" w:space="0" w:color="auto"/>
              <w:left w:val="nil"/>
              <w:bottom w:val="nil"/>
              <w:right w:val="nil"/>
            </w:tcBorders>
            <w:vAlign w:val="center"/>
          </w:tcPr>
          <w:p w14:paraId="51A291C2" w14:textId="77777777" w:rsidR="00D014B1" w:rsidRDefault="00D014B1" w:rsidP="00314C9F">
            <w:pPr>
              <w:spacing w:line="200" w:lineRule="auto"/>
              <w:jc w:val="left"/>
            </w:pPr>
            <w:r>
              <w:rPr>
                <w:b/>
                <w:sz w:val="19"/>
                <w:szCs w:val="19"/>
              </w:rPr>
              <w:t>决策变量与储能状态</w:t>
            </w:r>
          </w:p>
        </w:tc>
      </w:tr>
      <w:tr w:rsidR="00D014B1" w14:paraId="11FE6C62" w14:textId="77777777" w:rsidTr="00314C9F">
        <w:trPr>
          <w:cantSplit/>
          <w:trHeight w:val="420"/>
          <w:jc w:val="center"/>
        </w:trPr>
        <w:tc>
          <w:tcPr>
            <w:tcW w:w="1700" w:type="dxa"/>
            <w:tcBorders>
              <w:top w:val="nil"/>
              <w:left w:val="nil"/>
              <w:bottom w:val="nil"/>
              <w:right w:val="nil"/>
            </w:tcBorders>
            <w:vAlign w:val="center"/>
          </w:tcPr>
          <w:p w14:paraId="024584FC" w14:textId="77777777" w:rsidR="00D014B1" w:rsidRDefault="00000000" w:rsidP="00314C9F">
            <w:pPr>
              <w:spacing w:line="200" w:lineRule="auto"/>
              <w:ind w:firstLine="0"/>
              <w:jc w:val="center"/>
              <w:rPr>
                <w:color w:val="auto"/>
                <w:position w:val="1"/>
                <w:sz w:val="28"/>
                <w:szCs w:val="40"/>
              </w:rPr>
            </w:pPr>
            <m:oMathPara>
              <m:oMath>
                <m:sSub>
                  <m:sSubPr>
                    <m:ctrlPr>
                      <w:rPr>
                        <w:rFonts w:ascii="Cambria Math" w:hAnsi="Cambria Math"/>
                        <w:color w:val="auto"/>
                        <w:position w:val="1"/>
                        <w:sz w:val="28"/>
                        <w:szCs w:val="40"/>
                      </w:rPr>
                    </m:ctrlPr>
                  </m:sSubPr>
                  <m:e>
                    <m:r>
                      <m:rPr>
                        <m:sty m:val="p"/>
                      </m:rPr>
                      <w:rPr>
                        <w:rFonts w:ascii="Cambria Math" w:hAnsi="Cambria Math"/>
                        <w:color w:val="auto"/>
                        <w:position w:val="1"/>
                        <w:sz w:val="28"/>
                        <w:szCs w:val="40"/>
                      </w:rPr>
                      <m:t>G</m:t>
                    </m:r>
                  </m:e>
                  <m:sub>
                    <m:r>
                      <m:rPr>
                        <m:sty m:val="p"/>
                      </m:rPr>
                      <w:rPr>
                        <w:rFonts w:ascii="Cambria Math" w:hAnsi="Cambria Math"/>
                        <w:color w:val="auto"/>
                        <w:position w:val="1"/>
                        <w:sz w:val="28"/>
                        <w:szCs w:val="40"/>
                      </w:rPr>
                      <m:t>d,t</m:t>
                    </m:r>
                  </m:sub>
                </m:sSub>
              </m:oMath>
            </m:oMathPara>
          </w:p>
        </w:tc>
        <w:tc>
          <w:tcPr>
            <w:tcW w:w="7145" w:type="dxa"/>
            <w:tcBorders>
              <w:top w:val="nil"/>
              <w:left w:val="nil"/>
              <w:bottom w:val="nil"/>
              <w:right w:val="nil"/>
            </w:tcBorders>
            <w:vAlign w:val="center"/>
          </w:tcPr>
          <w:p w14:paraId="400B7118"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计划外网购电量（单位：</w:t>
            </w:r>
            <w:r>
              <w:rPr>
                <w:color w:val="auto"/>
                <w:sz w:val="19"/>
                <w:szCs w:val="28"/>
                <w:lang w:eastAsia="zh-CN"/>
              </w:rPr>
              <w:t>kWh</w:t>
            </w:r>
            <w:r>
              <w:rPr>
                <w:color w:val="auto"/>
                <w:sz w:val="19"/>
                <w:szCs w:val="28"/>
                <w:lang w:eastAsia="zh-CN"/>
              </w:rPr>
              <w:t>）</w:t>
            </w:r>
          </w:p>
        </w:tc>
      </w:tr>
      <w:tr w:rsidR="00D014B1" w14:paraId="4CCB39EB" w14:textId="77777777" w:rsidTr="00314C9F">
        <w:trPr>
          <w:cantSplit/>
          <w:trHeight w:val="420"/>
          <w:jc w:val="center"/>
        </w:trPr>
        <w:tc>
          <w:tcPr>
            <w:tcW w:w="1700" w:type="dxa"/>
            <w:tcBorders>
              <w:top w:val="nil"/>
              <w:left w:val="nil"/>
              <w:bottom w:val="nil"/>
              <w:right w:val="nil"/>
            </w:tcBorders>
            <w:vAlign w:val="center"/>
          </w:tcPr>
          <w:p w14:paraId="68909ABB" w14:textId="77777777" w:rsidR="00D014B1" w:rsidRDefault="00000000" w:rsidP="00314C9F">
            <w:pPr>
              <w:spacing w:line="200" w:lineRule="auto"/>
              <w:ind w:firstLine="0"/>
              <w:jc w:val="center"/>
              <w:rPr>
                <w:color w:val="auto"/>
                <w:position w:val="1"/>
                <w:sz w:val="28"/>
                <w:szCs w:val="40"/>
              </w:rPr>
            </w:pPr>
            <m:oMathPara>
              <m:oMath>
                <m:sSub>
                  <m:sSubPr>
                    <m:ctrlPr>
                      <w:rPr>
                        <w:rFonts w:ascii="Cambria Math" w:hAnsi="Cambria Math"/>
                        <w:color w:val="auto"/>
                        <w:position w:val="1"/>
                        <w:sz w:val="28"/>
                        <w:szCs w:val="40"/>
                      </w:rPr>
                    </m:ctrlPr>
                  </m:sSubPr>
                  <m:e>
                    <m:r>
                      <m:rPr>
                        <m:sty m:val="p"/>
                      </m:rPr>
                      <w:rPr>
                        <w:rFonts w:ascii="Cambria Math" w:hAnsi="Cambria Math"/>
                        <w:color w:val="auto"/>
                        <w:position w:val="1"/>
                        <w:sz w:val="28"/>
                        <w:szCs w:val="40"/>
                      </w:rPr>
                      <m:t>C</m:t>
                    </m:r>
                  </m:e>
                  <m:sub>
                    <m:r>
                      <m:rPr>
                        <m:sty m:val="p"/>
                      </m:rPr>
                      <w:rPr>
                        <w:rFonts w:ascii="Cambria Math" w:hAnsi="Cambria Math"/>
                        <w:color w:val="auto"/>
                        <w:position w:val="1"/>
                        <w:sz w:val="28"/>
                        <w:szCs w:val="40"/>
                      </w:rPr>
                      <m:t>d,t</m:t>
                    </m:r>
                  </m:sub>
                </m:sSub>
              </m:oMath>
            </m:oMathPara>
          </w:p>
        </w:tc>
        <w:tc>
          <w:tcPr>
            <w:tcW w:w="7145" w:type="dxa"/>
            <w:tcBorders>
              <w:top w:val="nil"/>
              <w:left w:val="nil"/>
              <w:bottom w:val="nil"/>
              <w:right w:val="nil"/>
            </w:tcBorders>
            <w:vAlign w:val="center"/>
          </w:tcPr>
          <w:p w14:paraId="0E8CDB71"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储能充电量（单位：</w:t>
            </w:r>
            <w:r>
              <w:rPr>
                <w:color w:val="auto"/>
                <w:sz w:val="19"/>
                <w:szCs w:val="28"/>
                <w:lang w:eastAsia="zh-CN"/>
              </w:rPr>
              <w:t>kWh</w:t>
            </w:r>
            <w:r>
              <w:rPr>
                <w:color w:val="auto"/>
                <w:sz w:val="19"/>
                <w:szCs w:val="28"/>
                <w:lang w:eastAsia="zh-CN"/>
              </w:rPr>
              <w:t>）</w:t>
            </w:r>
          </w:p>
        </w:tc>
      </w:tr>
      <w:tr w:rsidR="00D014B1" w14:paraId="2C7EC1F3" w14:textId="77777777" w:rsidTr="00314C9F">
        <w:trPr>
          <w:cantSplit/>
          <w:trHeight w:val="420"/>
          <w:jc w:val="center"/>
        </w:trPr>
        <w:tc>
          <w:tcPr>
            <w:tcW w:w="1700" w:type="dxa"/>
            <w:tcBorders>
              <w:top w:val="nil"/>
              <w:left w:val="nil"/>
              <w:bottom w:val="nil"/>
              <w:right w:val="nil"/>
            </w:tcBorders>
            <w:vAlign w:val="center"/>
          </w:tcPr>
          <w:p w14:paraId="2B79CB3B" w14:textId="77777777" w:rsidR="00D014B1" w:rsidRDefault="00000000" w:rsidP="00314C9F">
            <w:pPr>
              <w:spacing w:line="200" w:lineRule="auto"/>
              <w:ind w:firstLine="0"/>
              <w:jc w:val="center"/>
              <w:rPr>
                <w:color w:val="auto"/>
                <w:position w:val="1"/>
                <w:sz w:val="28"/>
                <w:szCs w:val="40"/>
              </w:rPr>
            </w:pPr>
            <m:oMathPara>
              <m:oMath>
                <m:sSub>
                  <m:sSubPr>
                    <m:ctrlPr>
                      <w:rPr>
                        <w:rFonts w:ascii="Cambria Math" w:hAnsi="Cambria Math"/>
                        <w:color w:val="auto"/>
                        <w:position w:val="1"/>
                        <w:sz w:val="28"/>
                        <w:szCs w:val="40"/>
                      </w:rPr>
                    </m:ctrlPr>
                  </m:sSubPr>
                  <m:e>
                    <m:r>
                      <m:rPr>
                        <m:sty m:val="p"/>
                      </m:rPr>
                      <w:rPr>
                        <w:rFonts w:ascii="Cambria Math" w:hAnsi="Cambria Math"/>
                        <w:color w:val="auto"/>
                        <w:position w:val="1"/>
                        <w:sz w:val="28"/>
                        <w:szCs w:val="40"/>
                      </w:rPr>
                      <m:t>D</m:t>
                    </m:r>
                  </m:e>
                  <m:sub>
                    <m:r>
                      <m:rPr>
                        <m:sty m:val="p"/>
                      </m:rPr>
                      <w:rPr>
                        <w:rFonts w:ascii="Cambria Math" w:hAnsi="Cambria Math"/>
                        <w:color w:val="auto"/>
                        <w:position w:val="1"/>
                        <w:sz w:val="28"/>
                        <w:szCs w:val="40"/>
                      </w:rPr>
                      <m:t>d,t</m:t>
                    </m:r>
                  </m:sub>
                </m:sSub>
              </m:oMath>
            </m:oMathPara>
          </w:p>
        </w:tc>
        <w:tc>
          <w:tcPr>
            <w:tcW w:w="7145" w:type="dxa"/>
            <w:tcBorders>
              <w:top w:val="nil"/>
              <w:left w:val="nil"/>
              <w:bottom w:val="nil"/>
              <w:right w:val="nil"/>
            </w:tcBorders>
            <w:vAlign w:val="center"/>
          </w:tcPr>
          <w:p w14:paraId="7A766E9F"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储能放电量（单位：</w:t>
            </w:r>
            <w:r>
              <w:rPr>
                <w:color w:val="auto"/>
                <w:sz w:val="19"/>
                <w:szCs w:val="28"/>
                <w:lang w:eastAsia="zh-CN"/>
              </w:rPr>
              <w:t>kWh</w:t>
            </w:r>
            <w:r>
              <w:rPr>
                <w:color w:val="auto"/>
                <w:sz w:val="19"/>
                <w:szCs w:val="28"/>
                <w:lang w:eastAsia="zh-CN"/>
              </w:rPr>
              <w:t>）</w:t>
            </w:r>
          </w:p>
        </w:tc>
      </w:tr>
      <w:tr w:rsidR="00D014B1" w14:paraId="6C1F9FBA" w14:textId="77777777" w:rsidTr="00314C9F">
        <w:trPr>
          <w:cantSplit/>
          <w:trHeight w:val="420"/>
          <w:jc w:val="center"/>
        </w:trPr>
        <w:tc>
          <w:tcPr>
            <w:tcW w:w="1700" w:type="dxa"/>
            <w:tcBorders>
              <w:top w:val="nil"/>
              <w:left w:val="nil"/>
              <w:bottom w:val="nil"/>
              <w:right w:val="nil"/>
            </w:tcBorders>
            <w:vAlign w:val="center"/>
          </w:tcPr>
          <w:p w14:paraId="15E3483E" w14:textId="77777777" w:rsidR="00D014B1" w:rsidRDefault="00000000" w:rsidP="00314C9F">
            <w:pPr>
              <w:spacing w:line="200" w:lineRule="auto"/>
              <w:ind w:firstLine="0"/>
              <w:jc w:val="center"/>
              <w:rPr>
                <w:color w:val="auto"/>
                <w:position w:val="1"/>
                <w:sz w:val="28"/>
                <w:szCs w:val="40"/>
              </w:rPr>
            </w:pPr>
            <m:oMathPara>
              <m:oMath>
                <m:sSub>
                  <m:sSubPr>
                    <m:ctrlPr>
                      <w:rPr>
                        <w:rFonts w:ascii="Cambria Math" w:hAnsi="Cambria Math"/>
                        <w:color w:val="auto"/>
                        <w:position w:val="1"/>
                        <w:sz w:val="28"/>
                        <w:szCs w:val="40"/>
                      </w:rPr>
                    </m:ctrlPr>
                  </m:sSubPr>
                  <m:e>
                    <m:r>
                      <m:rPr>
                        <m:sty m:val="p"/>
                      </m:rPr>
                      <w:rPr>
                        <w:rFonts w:ascii="Cambria Math" w:hAnsi="Cambria Math"/>
                        <w:color w:val="auto"/>
                        <w:position w:val="1"/>
                        <w:sz w:val="28"/>
                        <w:szCs w:val="40"/>
                      </w:rPr>
                      <m:t>R</m:t>
                    </m:r>
                  </m:e>
                  <m:sub>
                    <m:r>
                      <m:rPr>
                        <m:sty m:val="p"/>
                      </m:rPr>
                      <w:rPr>
                        <w:rFonts w:ascii="Cambria Math" w:hAnsi="Cambria Math"/>
                        <w:color w:val="auto"/>
                        <w:position w:val="1"/>
                        <w:sz w:val="28"/>
                        <w:szCs w:val="40"/>
                      </w:rPr>
                      <m:t>d,t</m:t>
                    </m:r>
                  </m:sub>
                </m:sSub>
              </m:oMath>
            </m:oMathPara>
          </w:p>
        </w:tc>
        <w:tc>
          <w:tcPr>
            <w:tcW w:w="7145" w:type="dxa"/>
            <w:tcBorders>
              <w:top w:val="nil"/>
              <w:left w:val="nil"/>
              <w:bottom w:val="nil"/>
              <w:right w:val="nil"/>
            </w:tcBorders>
            <w:vAlign w:val="center"/>
          </w:tcPr>
          <w:p w14:paraId="4B573882"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紧急购电量（单位：</w:t>
            </w:r>
            <w:r>
              <w:rPr>
                <w:color w:val="auto"/>
                <w:sz w:val="19"/>
                <w:szCs w:val="28"/>
                <w:lang w:eastAsia="zh-CN"/>
              </w:rPr>
              <w:t>kWh</w:t>
            </w:r>
            <w:r>
              <w:rPr>
                <w:color w:val="auto"/>
                <w:sz w:val="19"/>
                <w:szCs w:val="28"/>
                <w:lang w:eastAsia="zh-CN"/>
              </w:rPr>
              <w:t>）</w:t>
            </w:r>
          </w:p>
        </w:tc>
      </w:tr>
      <w:tr w:rsidR="00D014B1" w14:paraId="57F420D7" w14:textId="77777777" w:rsidTr="00314C9F">
        <w:trPr>
          <w:cantSplit/>
          <w:trHeight w:val="420"/>
          <w:jc w:val="center"/>
        </w:trPr>
        <w:tc>
          <w:tcPr>
            <w:tcW w:w="1700" w:type="dxa"/>
            <w:tcBorders>
              <w:top w:val="nil"/>
              <w:left w:val="nil"/>
              <w:bottom w:val="nil"/>
              <w:right w:val="nil"/>
            </w:tcBorders>
            <w:vAlign w:val="center"/>
          </w:tcPr>
          <w:p w14:paraId="143F8DDF" w14:textId="77777777" w:rsidR="00D014B1" w:rsidRDefault="00000000" w:rsidP="00314C9F">
            <w:pPr>
              <w:spacing w:line="200" w:lineRule="auto"/>
              <w:ind w:firstLine="0"/>
              <w:jc w:val="center"/>
              <w:rPr>
                <w:color w:val="auto"/>
                <w:position w:val="1"/>
                <w:sz w:val="28"/>
                <w:szCs w:val="40"/>
              </w:rPr>
            </w:pPr>
            <m:oMathPara>
              <m:oMath>
                <m:sSub>
                  <m:sSubPr>
                    <m:ctrlPr>
                      <w:rPr>
                        <w:rFonts w:ascii="Cambria Math" w:hAnsi="Cambria Math"/>
                        <w:color w:val="auto"/>
                        <w:position w:val="1"/>
                        <w:sz w:val="28"/>
                        <w:szCs w:val="40"/>
                      </w:rPr>
                    </m:ctrlPr>
                  </m:sSubPr>
                  <m:e>
                    <m:r>
                      <m:rPr>
                        <m:sty m:val="p"/>
                      </m:rPr>
                      <w:rPr>
                        <w:rFonts w:ascii="Cambria Math" w:hAnsi="Cambria Math"/>
                        <w:color w:val="auto"/>
                        <w:position w:val="1"/>
                        <w:sz w:val="28"/>
                        <w:szCs w:val="40"/>
                      </w:rPr>
                      <m:t>W</m:t>
                    </m:r>
                  </m:e>
                  <m:sub>
                    <m:r>
                      <m:rPr>
                        <m:sty m:val="p"/>
                      </m:rPr>
                      <w:rPr>
                        <w:rFonts w:ascii="Cambria Math" w:hAnsi="Cambria Math"/>
                        <w:color w:val="auto"/>
                        <w:position w:val="1"/>
                        <w:sz w:val="28"/>
                        <w:szCs w:val="40"/>
                      </w:rPr>
                      <m:t>d,t</m:t>
                    </m:r>
                  </m:sub>
                </m:sSub>
              </m:oMath>
            </m:oMathPara>
          </w:p>
        </w:tc>
        <w:tc>
          <w:tcPr>
            <w:tcW w:w="7145" w:type="dxa"/>
            <w:tcBorders>
              <w:top w:val="nil"/>
              <w:left w:val="nil"/>
              <w:bottom w:val="nil"/>
              <w:right w:val="nil"/>
            </w:tcBorders>
            <w:vAlign w:val="center"/>
          </w:tcPr>
          <w:p w14:paraId="65325BAE"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弃电量（单位：</w:t>
            </w:r>
            <w:r>
              <w:rPr>
                <w:color w:val="auto"/>
                <w:sz w:val="19"/>
                <w:szCs w:val="28"/>
                <w:lang w:eastAsia="zh-CN"/>
              </w:rPr>
              <w:t>kWh</w:t>
            </w:r>
            <w:r>
              <w:rPr>
                <w:color w:val="auto"/>
                <w:sz w:val="19"/>
                <w:szCs w:val="28"/>
                <w:lang w:eastAsia="zh-CN"/>
              </w:rPr>
              <w:t>）</w:t>
            </w:r>
          </w:p>
        </w:tc>
      </w:tr>
      <w:tr w:rsidR="00D014B1" w14:paraId="58F02369" w14:textId="77777777" w:rsidTr="00314C9F">
        <w:trPr>
          <w:cantSplit/>
          <w:trHeight w:val="420"/>
          <w:jc w:val="center"/>
        </w:trPr>
        <w:tc>
          <w:tcPr>
            <w:tcW w:w="1700" w:type="dxa"/>
            <w:tcBorders>
              <w:top w:val="nil"/>
              <w:left w:val="nil"/>
              <w:bottom w:val="nil"/>
              <w:right w:val="nil"/>
            </w:tcBorders>
            <w:vAlign w:val="center"/>
          </w:tcPr>
          <w:p w14:paraId="4B9CB0E5" w14:textId="77777777" w:rsidR="00D014B1" w:rsidRDefault="00000000" w:rsidP="00314C9F">
            <w:pPr>
              <w:spacing w:line="200" w:lineRule="auto"/>
              <w:ind w:firstLine="0"/>
              <w:jc w:val="center"/>
              <w:rPr>
                <w:color w:val="auto"/>
                <w:position w:val="1"/>
                <w:sz w:val="28"/>
                <w:szCs w:val="40"/>
              </w:rPr>
            </w:pPr>
            <m:oMathPara>
              <m:oMath>
                <m:sSub>
                  <m:sSubPr>
                    <m:ctrlPr>
                      <w:rPr>
                        <w:rFonts w:ascii="Cambria Math" w:hAnsi="Cambria Math"/>
                        <w:color w:val="auto"/>
                        <w:position w:val="1"/>
                        <w:sz w:val="28"/>
                        <w:szCs w:val="40"/>
                      </w:rPr>
                    </m:ctrlPr>
                  </m:sSubPr>
                  <m:e>
                    <m:r>
                      <m:rPr>
                        <m:sty m:val="p"/>
                      </m:rPr>
                      <w:rPr>
                        <w:rFonts w:ascii="Cambria Math" w:hAnsi="Cambria Math"/>
                        <w:color w:val="auto"/>
                        <w:position w:val="1"/>
                        <w:sz w:val="28"/>
                        <w:szCs w:val="40"/>
                      </w:rPr>
                      <m:t>E</m:t>
                    </m:r>
                  </m:e>
                  <m:sub>
                    <m:r>
                      <m:rPr>
                        <m:sty m:val="p"/>
                      </m:rPr>
                      <w:rPr>
                        <w:rFonts w:ascii="Cambria Math" w:hAnsi="Cambria Math"/>
                        <w:color w:val="auto"/>
                        <w:position w:val="1"/>
                        <w:sz w:val="28"/>
                        <w:szCs w:val="40"/>
                      </w:rPr>
                      <m:t>d,t</m:t>
                    </m:r>
                  </m:sub>
                </m:sSub>
              </m:oMath>
            </m:oMathPara>
          </w:p>
        </w:tc>
        <w:tc>
          <w:tcPr>
            <w:tcW w:w="7145" w:type="dxa"/>
            <w:tcBorders>
              <w:top w:val="nil"/>
              <w:left w:val="nil"/>
              <w:bottom w:val="nil"/>
              <w:right w:val="nil"/>
            </w:tcBorders>
            <w:vAlign w:val="center"/>
          </w:tcPr>
          <w:p w14:paraId="553B2465"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时段</w:t>
            </w:r>
            <w:r>
              <w:rPr>
                <w:color w:val="auto"/>
                <w:sz w:val="19"/>
                <w:szCs w:val="28"/>
                <w:lang w:eastAsia="zh-CN"/>
              </w:rPr>
              <w:t xml:space="preserve"> </w:t>
            </w:r>
            <m:oMath>
              <m:r>
                <m:rPr>
                  <m:sty m:val="p"/>
                </m:rPr>
                <w:rPr>
                  <w:rFonts w:ascii="Cambria Math" w:hAnsi="Cambria Math"/>
                  <w:color w:val="auto"/>
                  <w:sz w:val="21"/>
                  <w:szCs w:val="28"/>
                  <w:lang w:eastAsia="zh-CN"/>
                </w:rPr>
                <m:t>t</m:t>
              </m:r>
            </m:oMath>
            <w:r>
              <w:rPr>
                <w:color w:val="auto"/>
                <w:sz w:val="19"/>
                <w:szCs w:val="28"/>
                <w:lang w:eastAsia="zh-CN"/>
              </w:rPr>
              <w:t xml:space="preserve"> </w:t>
            </w:r>
            <w:r>
              <w:rPr>
                <w:color w:val="auto"/>
                <w:sz w:val="19"/>
                <w:szCs w:val="28"/>
                <w:lang w:eastAsia="zh-CN"/>
              </w:rPr>
              <w:t>起始时刻的储电量</w:t>
            </w:r>
            <w:r>
              <w:rPr>
                <w:sz w:val="19"/>
                <w:szCs w:val="19"/>
                <w:lang w:eastAsia="zh-CN"/>
              </w:rPr>
              <w:t>（单位：</w:t>
            </w:r>
            <w:r>
              <w:rPr>
                <w:sz w:val="19"/>
                <w:szCs w:val="19"/>
                <w:lang w:eastAsia="zh-CN"/>
              </w:rPr>
              <w:t>kWh</w:t>
            </w:r>
            <w:r>
              <w:rPr>
                <w:sz w:val="19"/>
                <w:szCs w:val="19"/>
                <w:lang w:eastAsia="zh-CN"/>
              </w:rPr>
              <w:t>）</w:t>
            </w:r>
          </w:p>
        </w:tc>
      </w:tr>
      <w:tr w:rsidR="00D014B1" w14:paraId="5EFEC15A" w14:textId="77777777" w:rsidTr="00314C9F">
        <w:trPr>
          <w:cantSplit/>
          <w:trHeight w:val="420"/>
          <w:jc w:val="center"/>
        </w:trPr>
        <w:tc>
          <w:tcPr>
            <w:tcW w:w="1700" w:type="dxa"/>
            <w:tcBorders>
              <w:top w:val="nil"/>
              <w:left w:val="nil"/>
              <w:bottom w:val="nil"/>
              <w:right w:val="nil"/>
            </w:tcBorders>
            <w:vAlign w:val="center"/>
          </w:tcPr>
          <w:p w14:paraId="0F8B627E" w14:textId="77777777" w:rsidR="00D014B1" w:rsidRDefault="00000000" w:rsidP="00314C9F">
            <w:pPr>
              <w:spacing w:line="200" w:lineRule="auto"/>
              <w:ind w:firstLine="0"/>
              <w:jc w:val="center"/>
              <w:rPr>
                <w:color w:val="auto"/>
                <w:position w:val="1"/>
                <w:sz w:val="28"/>
                <w:szCs w:val="40"/>
              </w:rPr>
            </w:pPr>
            <m:oMathPara>
              <m:oMath>
                <m:sSub>
                  <m:sSubPr>
                    <m:ctrlPr>
                      <w:rPr>
                        <w:rFonts w:ascii="Cambria Math" w:hAnsi="Cambria Math"/>
                        <w:color w:val="auto"/>
                        <w:position w:val="1"/>
                        <w:sz w:val="28"/>
                        <w:szCs w:val="40"/>
                      </w:rPr>
                    </m:ctrlPr>
                  </m:sSubPr>
                  <m:e>
                    <m:r>
                      <m:rPr>
                        <m:sty m:val="p"/>
                      </m:rPr>
                      <w:rPr>
                        <w:rFonts w:ascii="Cambria Math" w:hAnsi="Cambria Math"/>
                        <w:color w:val="auto"/>
                        <w:position w:val="1"/>
                        <w:sz w:val="28"/>
                        <w:szCs w:val="40"/>
                      </w:rPr>
                      <m:t>z</m:t>
                    </m:r>
                  </m:e>
                  <m:sub>
                    <m:r>
                      <m:rPr>
                        <m:sty m:val="p"/>
                      </m:rPr>
                      <w:rPr>
                        <w:rFonts w:ascii="Cambria Math" w:hAnsi="Cambria Math"/>
                        <w:color w:val="auto"/>
                        <w:position w:val="1"/>
                        <w:sz w:val="28"/>
                        <w:szCs w:val="40"/>
                      </w:rPr>
                      <m:t>d,t</m:t>
                    </m:r>
                  </m:sub>
                </m:sSub>
              </m:oMath>
            </m:oMathPara>
          </w:p>
        </w:tc>
        <w:tc>
          <w:tcPr>
            <w:tcW w:w="7145" w:type="dxa"/>
            <w:tcBorders>
              <w:top w:val="nil"/>
              <w:left w:val="nil"/>
              <w:bottom w:val="nil"/>
              <w:right w:val="nil"/>
            </w:tcBorders>
            <w:vAlign w:val="center"/>
          </w:tcPr>
          <w:p w14:paraId="714E2C19"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充放电互斥状态变量</w:t>
            </w:r>
            <w:r>
              <w:rPr>
                <w:sz w:val="19"/>
                <w:szCs w:val="19"/>
                <w:lang w:eastAsia="zh-CN"/>
              </w:rPr>
              <w:t>，</w:t>
            </w:r>
            <w:r>
              <w:rPr>
                <w:sz w:val="19"/>
                <w:szCs w:val="19"/>
                <w:lang w:eastAsia="zh-CN"/>
              </w:rPr>
              <w:t xml:space="preserve">z = 1 </w:t>
            </w:r>
            <w:r>
              <w:rPr>
                <w:sz w:val="19"/>
                <w:szCs w:val="19"/>
                <w:lang w:eastAsia="zh-CN"/>
              </w:rPr>
              <w:t>表示充电、</w:t>
            </w:r>
            <w:r>
              <w:rPr>
                <w:sz w:val="19"/>
                <w:szCs w:val="19"/>
                <w:lang w:eastAsia="zh-CN"/>
              </w:rPr>
              <w:t xml:space="preserve">z = 0 </w:t>
            </w:r>
            <w:r>
              <w:rPr>
                <w:sz w:val="19"/>
                <w:szCs w:val="19"/>
                <w:lang w:eastAsia="zh-CN"/>
              </w:rPr>
              <w:t>表示放电</w:t>
            </w:r>
          </w:p>
        </w:tc>
      </w:tr>
      <w:tr w:rsidR="00D014B1" w14:paraId="07C84C9B" w14:textId="77777777" w:rsidTr="00314C9F">
        <w:trPr>
          <w:cantSplit/>
          <w:trHeight w:val="420"/>
          <w:jc w:val="center"/>
        </w:trPr>
        <w:tc>
          <w:tcPr>
            <w:tcW w:w="1700" w:type="dxa"/>
            <w:tcBorders>
              <w:top w:val="nil"/>
              <w:left w:val="nil"/>
              <w:bottom w:val="nil"/>
              <w:right w:val="nil"/>
            </w:tcBorders>
            <w:vAlign w:val="center"/>
          </w:tcPr>
          <w:p w14:paraId="6E4C86B7" w14:textId="77777777" w:rsidR="00D014B1" w:rsidRDefault="00000000" w:rsidP="00314C9F">
            <w:pPr>
              <w:spacing w:line="200" w:lineRule="auto"/>
              <w:ind w:firstLine="0"/>
              <w:jc w:val="center"/>
              <w:rPr>
                <w:color w:val="auto"/>
                <w:position w:val="1"/>
                <w:sz w:val="28"/>
                <w:szCs w:val="40"/>
                <w:lang w:eastAsia="zh-CN"/>
              </w:rPr>
            </w:pPr>
            <m:oMathPara>
              <m:oMath>
                <m:sSubSup>
                  <m:sSubSupPr>
                    <m:ctrlPr>
                      <w:rPr>
                        <w:rFonts w:ascii="Cambria Math" w:hAnsi="Cambria Math"/>
                        <w:color w:val="auto"/>
                        <w:position w:val="1"/>
                        <w:sz w:val="28"/>
                        <w:szCs w:val="40"/>
                      </w:rPr>
                    </m:ctrlPr>
                  </m:sSubSupPr>
                  <m:e>
                    <m:r>
                      <m:rPr>
                        <m:sty m:val="p"/>
                      </m:rPr>
                      <w:rPr>
                        <w:rFonts w:ascii="Cambria Math" w:hAnsi="Cambria Math"/>
                        <w:color w:val="auto"/>
                        <w:position w:val="1"/>
                        <w:sz w:val="28"/>
                        <w:szCs w:val="40"/>
                      </w:rPr>
                      <m:t>Δ</m:t>
                    </m:r>
                  </m:e>
                  <m:sub>
                    <m:r>
                      <m:rPr>
                        <m:sty m:val="p"/>
                      </m:rPr>
                      <w:rPr>
                        <w:rFonts w:ascii="Cambria Math" w:hAnsi="Cambria Math"/>
                        <w:color w:val="auto"/>
                        <w:position w:val="1"/>
                        <w:sz w:val="28"/>
                        <w:szCs w:val="40"/>
                      </w:rPr>
                      <m:t>d,t</m:t>
                    </m:r>
                  </m:sub>
                  <m:sup>
                    <m:r>
                      <m:rPr>
                        <m:sty m:val="p"/>
                      </m:rPr>
                      <w:rPr>
                        <w:rFonts w:ascii="Cambria Math" w:hAnsi="Cambria Math"/>
                        <w:color w:val="auto"/>
                        <w:position w:val="1"/>
                        <w:sz w:val="28"/>
                        <w:szCs w:val="40"/>
                      </w:rPr>
                      <m:t>+</m:t>
                    </m:r>
                  </m:sup>
                </m:sSubSup>
                <m:r>
                  <m:rPr>
                    <m:sty m:val="p"/>
                  </m:rPr>
                  <w:rPr>
                    <w:rFonts w:ascii="Cambria Math" w:hAnsi="Cambria Math"/>
                    <w:color w:val="auto"/>
                    <w:position w:val="1"/>
                    <w:sz w:val="28"/>
                    <w:szCs w:val="40"/>
                  </w:rPr>
                  <m:t>,</m:t>
                </m:r>
                <m:sSubSup>
                  <m:sSubSupPr>
                    <m:ctrlPr>
                      <w:rPr>
                        <w:rFonts w:ascii="Cambria Math" w:hAnsi="Cambria Math"/>
                        <w:color w:val="auto"/>
                        <w:position w:val="1"/>
                        <w:sz w:val="28"/>
                        <w:szCs w:val="40"/>
                      </w:rPr>
                    </m:ctrlPr>
                  </m:sSubSupPr>
                  <m:e>
                    <m:r>
                      <m:rPr>
                        <m:sty m:val="p"/>
                      </m:rPr>
                      <w:rPr>
                        <w:rFonts w:ascii="Cambria Math" w:hAnsi="Cambria Math"/>
                        <w:color w:val="auto"/>
                        <w:position w:val="1"/>
                        <w:sz w:val="28"/>
                        <w:szCs w:val="40"/>
                      </w:rPr>
                      <m:t>Δ</m:t>
                    </m:r>
                  </m:e>
                  <m:sub>
                    <m:r>
                      <m:rPr>
                        <m:sty m:val="p"/>
                      </m:rPr>
                      <w:rPr>
                        <w:rFonts w:ascii="Cambria Math" w:hAnsi="Cambria Math"/>
                        <w:color w:val="auto"/>
                        <w:position w:val="1"/>
                        <w:sz w:val="28"/>
                        <w:szCs w:val="40"/>
                      </w:rPr>
                      <m:t>d,t</m:t>
                    </m:r>
                  </m:sub>
                  <m:sup>
                    <m:r>
                      <m:rPr>
                        <m:sty m:val="p"/>
                      </m:rPr>
                      <w:rPr>
                        <w:rFonts w:ascii="Cambria Math" w:hAnsi="Cambria Math"/>
                        <w:color w:val="auto"/>
                        <w:position w:val="1"/>
                        <w:sz w:val="28"/>
                        <w:szCs w:val="40"/>
                      </w:rPr>
                      <m:t>-</m:t>
                    </m:r>
                  </m:sup>
                </m:sSubSup>
              </m:oMath>
            </m:oMathPara>
          </w:p>
        </w:tc>
        <w:tc>
          <w:tcPr>
            <w:tcW w:w="7145" w:type="dxa"/>
            <w:tcBorders>
              <w:top w:val="nil"/>
              <w:left w:val="nil"/>
              <w:bottom w:val="nil"/>
              <w:right w:val="nil"/>
            </w:tcBorders>
            <w:vAlign w:val="center"/>
          </w:tcPr>
          <w:p w14:paraId="08D8FF56"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购电计划的上调量与下调量（单位：</w:t>
            </w:r>
            <w:r>
              <w:rPr>
                <w:color w:val="auto"/>
                <w:sz w:val="19"/>
                <w:szCs w:val="28"/>
                <w:lang w:eastAsia="zh-CN"/>
              </w:rPr>
              <w:t>kWh</w:t>
            </w:r>
            <w:r>
              <w:rPr>
                <w:color w:val="auto"/>
                <w:sz w:val="19"/>
                <w:szCs w:val="28"/>
                <w:lang w:eastAsia="zh-CN"/>
              </w:rPr>
              <w:t>）</w:t>
            </w:r>
          </w:p>
        </w:tc>
      </w:tr>
      <w:tr w:rsidR="00D014B1" w14:paraId="7A3EF2C9" w14:textId="77777777" w:rsidTr="00314C9F">
        <w:trPr>
          <w:cantSplit/>
          <w:trHeight w:val="500"/>
          <w:jc w:val="center"/>
        </w:trPr>
        <w:tc>
          <w:tcPr>
            <w:tcW w:w="8845" w:type="dxa"/>
            <w:gridSpan w:val="2"/>
            <w:tcBorders>
              <w:top w:val="single" w:sz="4" w:space="0" w:color="auto"/>
              <w:left w:val="nil"/>
              <w:bottom w:val="nil"/>
              <w:right w:val="nil"/>
            </w:tcBorders>
            <w:vAlign w:val="center"/>
          </w:tcPr>
          <w:p w14:paraId="2A2F78ED" w14:textId="77777777" w:rsidR="00D014B1" w:rsidRDefault="00D014B1" w:rsidP="00314C9F">
            <w:pPr>
              <w:spacing w:line="200" w:lineRule="auto"/>
              <w:jc w:val="left"/>
            </w:pPr>
            <w:r>
              <w:rPr>
                <w:b/>
                <w:sz w:val="19"/>
                <w:szCs w:val="19"/>
              </w:rPr>
              <w:t>目标函数与费用指标</w:t>
            </w:r>
          </w:p>
        </w:tc>
      </w:tr>
      <w:tr w:rsidR="00D014B1" w14:paraId="53D660C5" w14:textId="77777777" w:rsidTr="00314C9F">
        <w:trPr>
          <w:cantSplit/>
          <w:trHeight w:val="420"/>
          <w:jc w:val="center"/>
        </w:trPr>
        <w:tc>
          <w:tcPr>
            <w:tcW w:w="1700" w:type="dxa"/>
            <w:tcBorders>
              <w:top w:val="nil"/>
              <w:left w:val="nil"/>
              <w:bottom w:val="nil"/>
              <w:right w:val="nil"/>
            </w:tcBorders>
            <w:vAlign w:val="center"/>
          </w:tcPr>
          <w:p w14:paraId="5BF50F4A" w14:textId="77777777" w:rsidR="00D014B1" w:rsidRDefault="00000000" w:rsidP="00314C9F">
            <w:pPr>
              <w:spacing w:line="200" w:lineRule="auto"/>
              <w:ind w:firstLine="0"/>
              <w:jc w:val="center"/>
              <w:rPr>
                <w:color w:val="auto"/>
                <w:position w:val="1"/>
                <w:sz w:val="28"/>
                <w:szCs w:val="40"/>
              </w:rPr>
            </w:pPr>
            <m:oMathPara>
              <m:oMath>
                <m:sSub>
                  <m:sSubPr>
                    <m:ctrlPr>
                      <w:rPr>
                        <w:rFonts w:ascii="Cambria Math" w:hAnsi="Cambria Math"/>
                        <w:color w:val="auto"/>
                        <w:position w:val="1"/>
                        <w:sz w:val="28"/>
                        <w:szCs w:val="40"/>
                      </w:rPr>
                    </m:ctrlPr>
                  </m:sSubPr>
                  <m:e>
                    <m:r>
                      <m:rPr>
                        <m:sty m:val="p"/>
                      </m:rPr>
                      <w:rPr>
                        <w:rFonts w:ascii="Cambria Math" w:hAnsi="Cambria Math"/>
                        <w:color w:val="auto"/>
                        <w:position w:val="1"/>
                        <w:sz w:val="28"/>
                        <w:szCs w:val="40"/>
                      </w:rPr>
                      <m:t>C</m:t>
                    </m:r>
                  </m:e>
                  <m:sub>
                    <m:r>
                      <m:rPr>
                        <m:sty m:val="p"/>
                      </m:rPr>
                      <w:rPr>
                        <w:rFonts w:ascii="Cambria Math" w:hAnsi="Cambria Math"/>
                        <w:color w:val="auto"/>
                        <w:position w:val="1"/>
                        <w:sz w:val="28"/>
                        <w:szCs w:val="40"/>
                      </w:rPr>
                      <m:t>1</m:t>
                    </m:r>
                  </m:sub>
                </m:sSub>
              </m:oMath>
            </m:oMathPara>
          </w:p>
        </w:tc>
        <w:tc>
          <w:tcPr>
            <w:tcW w:w="7145" w:type="dxa"/>
            <w:tcBorders>
              <w:top w:val="nil"/>
              <w:left w:val="nil"/>
              <w:bottom w:val="nil"/>
              <w:right w:val="nil"/>
            </w:tcBorders>
            <w:vAlign w:val="center"/>
          </w:tcPr>
          <w:p w14:paraId="635876E7"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问题一中全天的购电总费用（单位：元）</w:t>
            </w:r>
          </w:p>
        </w:tc>
      </w:tr>
      <w:tr w:rsidR="00D014B1" w14:paraId="18148633" w14:textId="77777777" w:rsidTr="00314C9F">
        <w:trPr>
          <w:cantSplit/>
          <w:trHeight w:val="420"/>
          <w:jc w:val="center"/>
        </w:trPr>
        <w:tc>
          <w:tcPr>
            <w:tcW w:w="1700" w:type="dxa"/>
            <w:tcBorders>
              <w:top w:val="nil"/>
              <w:left w:val="nil"/>
              <w:bottom w:val="nil"/>
              <w:right w:val="nil"/>
            </w:tcBorders>
            <w:vAlign w:val="center"/>
          </w:tcPr>
          <w:p w14:paraId="624B5223" w14:textId="77777777" w:rsidR="00D014B1" w:rsidRDefault="00000000" w:rsidP="00314C9F">
            <w:pPr>
              <w:spacing w:line="200" w:lineRule="auto"/>
              <w:ind w:firstLine="0"/>
              <w:jc w:val="center"/>
              <w:rPr>
                <w:color w:val="auto"/>
                <w:position w:val="1"/>
                <w:sz w:val="28"/>
                <w:szCs w:val="40"/>
              </w:rPr>
            </w:pPr>
            <m:oMathPara>
              <m:oMath>
                <m:sSubSup>
                  <m:sSubSupPr>
                    <m:ctrlPr>
                      <w:rPr>
                        <w:rFonts w:ascii="Cambria Math" w:hAnsi="Cambria Math"/>
                        <w:color w:val="auto"/>
                        <w:position w:val="1"/>
                        <w:sz w:val="28"/>
                        <w:szCs w:val="40"/>
                      </w:rPr>
                    </m:ctrlPr>
                  </m:sSubSupPr>
                  <m:e>
                    <m:r>
                      <m:rPr>
                        <m:sty m:val="p"/>
                      </m:rPr>
                      <w:rPr>
                        <w:rFonts w:ascii="Cambria Math" w:hAnsi="Cambria Math"/>
                        <w:color w:val="auto"/>
                        <w:position w:val="1"/>
                        <w:sz w:val="28"/>
                        <w:szCs w:val="40"/>
                      </w:rPr>
                      <m:t>C</m:t>
                    </m:r>
                  </m:e>
                  <m:sub>
                    <m:r>
                      <m:rPr>
                        <m:sty m:val="p"/>
                      </m:rPr>
                      <w:rPr>
                        <w:rFonts w:ascii="Cambria Math" w:hAnsi="Cambria Math"/>
                        <w:color w:val="auto"/>
                        <w:position w:val="1"/>
                        <w:sz w:val="28"/>
                        <w:szCs w:val="40"/>
                      </w:rPr>
                      <m:t>d</m:t>
                    </m:r>
                  </m:sub>
                  <m:sup>
                    <m:r>
                      <m:rPr>
                        <m:sty m:val="p"/>
                      </m:rPr>
                      <w:rPr>
                        <w:rFonts w:ascii="Cambria Math" w:hAnsi="Cambria Math"/>
                        <w:color w:val="auto"/>
                        <w:position w:val="1"/>
                        <w:sz w:val="28"/>
                        <w:szCs w:val="40"/>
                      </w:rPr>
                      <m:t>2</m:t>
                    </m:r>
                  </m:sup>
                </m:sSubSup>
              </m:oMath>
            </m:oMathPara>
          </w:p>
        </w:tc>
        <w:tc>
          <w:tcPr>
            <w:tcW w:w="7145" w:type="dxa"/>
            <w:tcBorders>
              <w:top w:val="nil"/>
              <w:left w:val="nil"/>
              <w:bottom w:val="nil"/>
              <w:right w:val="nil"/>
            </w:tcBorders>
            <w:vAlign w:val="center"/>
          </w:tcPr>
          <w:p w14:paraId="7E9AEA1E"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问题二中日前计划的目标费用期望（单位：元）</w:t>
            </w:r>
          </w:p>
        </w:tc>
      </w:tr>
      <w:tr w:rsidR="00D014B1" w14:paraId="4269C8C9" w14:textId="77777777" w:rsidTr="00314C9F">
        <w:trPr>
          <w:cantSplit/>
          <w:trHeight w:val="420"/>
          <w:jc w:val="center"/>
        </w:trPr>
        <w:tc>
          <w:tcPr>
            <w:tcW w:w="1700" w:type="dxa"/>
            <w:tcBorders>
              <w:top w:val="nil"/>
              <w:left w:val="nil"/>
              <w:bottom w:val="single" w:sz="8" w:space="0" w:color="auto"/>
              <w:right w:val="nil"/>
            </w:tcBorders>
            <w:vAlign w:val="center"/>
          </w:tcPr>
          <w:p w14:paraId="666D0B65" w14:textId="77777777" w:rsidR="00D014B1" w:rsidRDefault="00000000" w:rsidP="00314C9F">
            <w:pPr>
              <w:spacing w:line="200" w:lineRule="auto"/>
              <w:ind w:firstLine="0"/>
              <w:jc w:val="center"/>
              <w:rPr>
                <w:color w:val="auto"/>
                <w:position w:val="1"/>
                <w:sz w:val="28"/>
                <w:szCs w:val="40"/>
              </w:rPr>
            </w:pPr>
            <m:oMathPara>
              <m:oMath>
                <m:sSubSup>
                  <m:sSubSupPr>
                    <m:ctrlPr>
                      <w:rPr>
                        <w:rFonts w:ascii="Cambria Math" w:hAnsi="Cambria Math"/>
                        <w:color w:val="auto"/>
                        <w:position w:val="1"/>
                        <w:sz w:val="28"/>
                        <w:szCs w:val="40"/>
                      </w:rPr>
                    </m:ctrlPr>
                  </m:sSubSupPr>
                  <m:e>
                    <m:r>
                      <m:rPr>
                        <m:sty m:val="p"/>
                      </m:rPr>
                      <w:rPr>
                        <w:rFonts w:ascii="Cambria Math" w:hAnsi="Cambria Math"/>
                        <w:color w:val="auto"/>
                        <w:position w:val="1"/>
                        <w:sz w:val="28"/>
                        <w:szCs w:val="40"/>
                      </w:rPr>
                      <m:t>C</m:t>
                    </m:r>
                  </m:e>
                  <m:sub>
                    <m:r>
                      <m:rPr>
                        <m:sty m:val="p"/>
                      </m:rPr>
                      <w:rPr>
                        <w:rFonts w:ascii="Cambria Math" w:hAnsi="Cambria Math"/>
                        <w:color w:val="auto"/>
                        <w:position w:val="1"/>
                        <w:sz w:val="28"/>
                        <w:szCs w:val="40"/>
                      </w:rPr>
                      <m:t>d</m:t>
                    </m:r>
                  </m:sub>
                  <m:sup>
                    <m:r>
                      <m:rPr>
                        <m:sty m:val="p"/>
                      </m:rPr>
                      <w:rPr>
                        <w:rFonts w:ascii="Cambria Math" w:hAnsi="Cambria Math"/>
                        <w:color w:val="auto"/>
                        <w:position w:val="1"/>
                        <w:sz w:val="28"/>
                        <w:szCs w:val="40"/>
                      </w:rPr>
                      <m:t>3</m:t>
                    </m:r>
                  </m:sup>
                </m:sSubSup>
              </m:oMath>
            </m:oMathPara>
          </w:p>
        </w:tc>
        <w:tc>
          <w:tcPr>
            <w:tcW w:w="7145" w:type="dxa"/>
            <w:tcBorders>
              <w:top w:val="nil"/>
              <w:left w:val="nil"/>
              <w:bottom w:val="single" w:sz="8" w:space="0" w:color="auto"/>
              <w:right w:val="nil"/>
            </w:tcBorders>
            <w:vAlign w:val="center"/>
          </w:tcPr>
          <w:p w14:paraId="005B1CBA" w14:textId="77777777" w:rsidR="00D014B1" w:rsidRDefault="00D014B1" w:rsidP="00314C9F">
            <w:pPr>
              <w:spacing w:line="200" w:lineRule="auto"/>
              <w:ind w:firstLine="0"/>
              <w:jc w:val="left"/>
              <w:rPr>
                <w:color w:val="auto"/>
                <w:sz w:val="21"/>
                <w:szCs w:val="28"/>
                <w:lang w:eastAsia="zh-CN"/>
              </w:rPr>
            </w:pPr>
            <w:r>
              <w:rPr>
                <w:color w:val="auto"/>
                <w:sz w:val="19"/>
                <w:szCs w:val="28"/>
                <w:lang w:eastAsia="zh-CN"/>
              </w:rPr>
              <w:t>问题三中滚动调整后的日总费用（单位：元）</w:t>
            </w:r>
          </w:p>
        </w:tc>
      </w:tr>
    </w:tbl>
    <w:p w14:paraId="6F48B038" w14:textId="77777777" w:rsidR="00D014B1" w:rsidRDefault="00D014B1" w:rsidP="00D014B1">
      <w:pPr>
        <w:rPr>
          <w:lang w:eastAsia="zh-CN"/>
        </w:rPr>
      </w:pPr>
    </w:p>
    <w:p w14:paraId="529D3D78" w14:textId="77777777" w:rsidR="00216FD9" w:rsidRDefault="00216FD9">
      <w:pPr>
        <w:pStyle w:val="1"/>
        <w:spacing w:before="96" w:after="48"/>
        <w:rPr>
          <w:sz w:val="40"/>
          <w:szCs w:val="36"/>
          <w:lang w:eastAsia="zh-CN"/>
        </w:rPr>
      </w:pPr>
      <w:r>
        <w:rPr>
          <w:rFonts w:ascii="Times New Roman" w:eastAsia="黑体" w:hAnsi="Times New Roman"/>
          <w:szCs w:val="36"/>
          <w:lang w:eastAsia="zh-CN"/>
        </w:rPr>
        <w:t>五、数据预处理与探索性分析</w:t>
      </w:r>
    </w:p>
    <w:p w14:paraId="754BF870" w14:textId="77777777" w:rsidR="00216FD9" w:rsidRDefault="00216FD9">
      <w:pPr>
        <w:pStyle w:val="21"/>
        <w:spacing w:before="48"/>
        <w:rPr>
          <w:lang w:eastAsia="zh-CN"/>
        </w:rPr>
      </w:pPr>
      <w:r>
        <w:rPr>
          <w:rFonts w:ascii="Times New Roman" w:eastAsia="黑体" w:hAnsi="Times New Roman"/>
          <w:lang w:eastAsia="zh-CN"/>
        </w:rPr>
        <w:t>5.1</w:t>
      </w:r>
      <w:r>
        <w:rPr>
          <w:rFonts w:ascii="Times New Roman" w:eastAsia="黑体" w:hAnsi="Times New Roman"/>
          <w:lang w:eastAsia="zh-CN"/>
        </w:rPr>
        <w:t>数据预处理</w:t>
      </w:r>
    </w:p>
    <w:p w14:paraId="7E86C457" w14:textId="77777777" w:rsidR="00216FD9" w:rsidRDefault="00216FD9" w:rsidP="006A2A60">
      <w:pPr>
        <w:ind w:firstLineChars="200"/>
        <w:rPr>
          <w:lang w:eastAsia="zh-CN"/>
        </w:rPr>
      </w:pPr>
      <w:r>
        <w:rPr>
          <w:szCs w:val="24"/>
          <w:lang w:eastAsia="zh-CN"/>
        </w:rPr>
        <w:t>为确保后续建模的准确性与可靠性，并满足前述基本假设，需要对原始数据完成时段对齐、单位换算、缺失值识别与取值范围核查。各附件在时间标签方式、数据粒度与缺失形态上并不一致，因此预处理按以下步骤逐项执行：</w:t>
      </w:r>
    </w:p>
    <w:p w14:paraId="13272DED" w14:textId="77777777" w:rsidR="00216FD9" w:rsidRPr="006A2A60" w:rsidRDefault="00216FD9" w:rsidP="006A2A60">
      <w:pPr>
        <w:ind w:firstLineChars="200" w:firstLine="482"/>
        <w:rPr>
          <w:szCs w:val="24"/>
          <w:lang w:eastAsia="zh-CN"/>
        </w:rPr>
      </w:pPr>
      <w:r w:rsidRPr="00FA1288">
        <w:rPr>
          <w:rFonts w:ascii="宋体" w:hAnsi="宋体" w:cstheme="majorBidi"/>
          <w:b/>
          <w:bCs/>
          <w:lang w:eastAsia="zh-CN"/>
        </w:rPr>
        <w:t>• 时段划分与时间标签对齐：</w:t>
      </w:r>
      <w:r w:rsidRPr="006A2A60">
        <w:rPr>
          <w:szCs w:val="24"/>
          <w:lang w:eastAsia="zh-CN"/>
        </w:rPr>
        <w:t>记每日时段集合为</w:t>
      </w:r>
      <m:oMath>
        <m:r>
          <m:rPr>
            <m:scr m:val="script"/>
            <m:sty m:val="p"/>
          </m:rPr>
          <w:rPr>
            <w:rFonts w:ascii="Cambria Math" w:hAnsi="Cambria Math"/>
            <w:szCs w:val="24"/>
            <w:lang w:eastAsia="zh-CN"/>
          </w:rPr>
          <m:t>T</m:t>
        </m:r>
        <m:r>
          <m:rPr>
            <m:sty m:val="p"/>
          </m:rPr>
          <w:rPr>
            <w:rFonts w:ascii="Cambria Math" w:hAnsi="Cambria Math"/>
            <w:szCs w:val="24"/>
            <w:lang w:eastAsia="zh-CN"/>
          </w:rPr>
          <m:t>={1,2,…,144},</m:t>
        </m:r>
        <m:r>
          <w:rPr>
            <w:rFonts w:ascii="Cambria Math" w:hAnsi="Cambria Math"/>
            <w:szCs w:val="24"/>
            <w:lang w:eastAsia="zh-CN"/>
          </w:rPr>
          <m:t>Δt</m:t>
        </m:r>
        <m:r>
          <m:rPr>
            <m:sty m:val="p"/>
          </m:rPr>
          <w:rPr>
            <w:rFonts w:ascii="Cambria Math" w:hAnsi="Cambria Math"/>
            <w:szCs w:val="24"/>
            <w:lang w:eastAsia="zh-CN"/>
          </w:rPr>
          <m:t>=</m:t>
        </m:r>
        <m:f>
          <m:fPr>
            <m:ctrlPr>
              <w:rPr>
                <w:rFonts w:ascii="Cambria Math" w:hAnsi="Cambria Math"/>
                <w:szCs w:val="24"/>
                <w:lang w:eastAsia="zh-CN"/>
              </w:rPr>
            </m:ctrlPr>
          </m:fPr>
          <m:num>
            <m:r>
              <m:rPr>
                <m:sty m:val="p"/>
              </m:rPr>
              <w:rPr>
                <w:rFonts w:ascii="Cambria Math" w:hAnsi="Cambria Math"/>
                <w:szCs w:val="24"/>
                <w:lang w:eastAsia="zh-CN"/>
              </w:rPr>
              <m:t>1</m:t>
            </m:r>
          </m:num>
          <m:den>
            <m:r>
              <m:rPr>
                <m:sty m:val="p"/>
              </m:rPr>
              <w:rPr>
                <w:rFonts w:ascii="Cambria Math" w:hAnsi="Cambria Math"/>
                <w:szCs w:val="24"/>
                <w:lang w:eastAsia="zh-CN"/>
              </w:rPr>
              <m:t>6</m:t>
            </m:r>
          </m:den>
        </m:f>
        <m:r>
          <m:rPr>
            <m:sty m:val="p"/>
          </m:rPr>
          <w:rPr>
            <w:rFonts w:ascii="Cambria Math" w:hAnsi="Cambria Math"/>
            <w:szCs w:val="24"/>
            <w:lang w:eastAsia="zh-CN"/>
          </w:rPr>
          <m:t>h.</m:t>
        </m:r>
      </m:oMath>
    </w:p>
    <w:p w14:paraId="61199B5D" w14:textId="77777777" w:rsidR="00216FD9" w:rsidRPr="006A2A60" w:rsidRDefault="00216FD9" w:rsidP="006A2A60">
      <w:pPr>
        <w:ind w:firstLineChars="200"/>
        <w:rPr>
          <w:szCs w:val="24"/>
          <w:lang w:eastAsia="zh-CN"/>
        </w:rPr>
      </w:pPr>
      <w:r w:rsidRPr="006A2A60">
        <w:rPr>
          <w:szCs w:val="24"/>
          <w:lang w:eastAsia="zh-CN"/>
        </w:rPr>
        <w:t>原始附件依次给出</w:t>
      </w:r>
      <w:r w:rsidRPr="006A2A60">
        <w:rPr>
          <w:szCs w:val="24"/>
          <w:lang w:eastAsia="zh-CN"/>
        </w:rPr>
        <w:t>“0:10</w:t>
      </w:r>
      <w:r w:rsidRPr="006A2A60">
        <w:rPr>
          <w:szCs w:val="24"/>
          <w:lang w:eastAsia="zh-CN"/>
        </w:rPr>
        <w:t>，</w:t>
      </w:r>
      <w:r w:rsidRPr="006A2A60">
        <w:rPr>
          <w:szCs w:val="24"/>
          <w:lang w:eastAsia="zh-CN"/>
        </w:rPr>
        <w:t>0:20</w:t>
      </w:r>
      <w:r w:rsidRPr="006A2A60">
        <w:rPr>
          <w:szCs w:val="24"/>
          <w:lang w:eastAsia="zh-CN"/>
        </w:rPr>
        <w:t>，</w:t>
      </w:r>
      <w:r w:rsidRPr="006A2A60">
        <w:rPr>
          <w:szCs w:val="24"/>
          <w:lang w:eastAsia="zh-CN"/>
        </w:rPr>
        <w:t>…</w:t>
      </w:r>
      <w:r w:rsidRPr="006A2A60">
        <w:rPr>
          <w:szCs w:val="24"/>
          <w:lang w:eastAsia="zh-CN"/>
        </w:rPr>
        <w:t>，</w:t>
      </w:r>
      <w:r w:rsidRPr="006A2A60">
        <w:rPr>
          <w:szCs w:val="24"/>
          <w:lang w:eastAsia="zh-CN"/>
        </w:rPr>
        <w:t>0:00+1”</w:t>
      </w:r>
      <w:r w:rsidRPr="006A2A60">
        <w:rPr>
          <w:szCs w:val="24"/>
          <w:lang w:eastAsia="zh-CN"/>
        </w:rPr>
        <w:t>共</w:t>
      </w:r>
      <w:r w:rsidRPr="006A2A60">
        <w:rPr>
          <w:szCs w:val="24"/>
          <w:lang w:eastAsia="zh-CN"/>
        </w:rPr>
        <w:t>144</w:t>
      </w:r>
      <w:r w:rsidRPr="006A2A60">
        <w:rPr>
          <w:szCs w:val="24"/>
          <w:lang w:eastAsia="zh-CN"/>
        </w:rPr>
        <w:t>项，附件</w:t>
      </w:r>
      <w:r w:rsidRPr="006A2A60">
        <w:rPr>
          <w:szCs w:val="24"/>
          <w:lang w:eastAsia="zh-CN"/>
        </w:rPr>
        <w:t>5</w:t>
      </w:r>
      <w:r w:rsidRPr="006A2A60">
        <w:rPr>
          <w:szCs w:val="24"/>
          <w:lang w:eastAsia="zh-CN"/>
        </w:rPr>
        <w:t>又把首项明确写为</w:t>
      </w:r>
      <w:r w:rsidRPr="006A2A60">
        <w:rPr>
          <w:szCs w:val="24"/>
          <w:lang w:eastAsia="zh-CN"/>
        </w:rPr>
        <w:t>“0:10—0:20”</w:t>
      </w:r>
      <w:r w:rsidRPr="006A2A60">
        <w:rPr>
          <w:szCs w:val="24"/>
          <w:lang w:eastAsia="zh-CN"/>
        </w:rPr>
        <w:t>。因此本文把源数据中的</w:t>
      </w:r>
      <w:r w:rsidRPr="006A2A60">
        <w:rPr>
          <w:szCs w:val="24"/>
          <w:lang w:eastAsia="zh-CN"/>
        </w:rPr>
        <w:t>0:10</w:t>
      </w:r>
      <w:r w:rsidRPr="006A2A60">
        <w:rPr>
          <w:szCs w:val="24"/>
          <w:lang w:eastAsia="zh-CN"/>
        </w:rPr>
        <w:t>解释为区间起点，对应</w:t>
      </w:r>
      <w:r w:rsidRPr="006A2A60">
        <w:rPr>
          <w:szCs w:val="24"/>
          <w:lang w:eastAsia="zh-CN"/>
        </w:rPr>
        <w:t>0:10</w:t>
      </w:r>
      <w:r w:rsidRPr="006A2A60">
        <w:rPr>
          <w:rFonts w:hint="eastAsia"/>
          <w:szCs w:val="24"/>
          <w:lang w:eastAsia="zh-CN"/>
        </w:rPr>
        <w:t>-</w:t>
      </w:r>
      <w:r w:rsidRPr="006A2A60">
        <w:rPr>
          <w:szCs w:val="24"/>
          <w:lang w:eastAsia="zh-CN"/>
        </w:rPr>
        <w:t>0:20</w:t>
      </w:r>
      <w:r w:rsidRPr="006A2A60">
        <w:rPr>
          <w:szCs w:val="24"/>
          <w:lang w:eastAsia="zh-CN"/>
        </w:rPr>
        <w:t>；其余各项按同一规则顺延，末项对应次日</w:t>
      </w:r>
      <w:r w:rsidRPr="006A2A60">
        <w:rPr>
          <w:szCs w:val="24"/>
          <w:lang w:eastAsia="zh-CN"/>
        </w:rPr>
        <w:t>0:00</w:t>
      </w:r>
      <w:r w:rsidRPr="006A2A60">
        <w:rPr>
          <w:rFonts w:hint="eastAsia"/>
          <w:szCs w:val="24"/>
          <w:lang w:eastAsia="zh-CN"/>
        </w:rPr>
        <w:t>-</w:t>
      </w:r>
      <w:r w:rsidRPr="006A2A60">
        <w:rPr>
          <w:szCs w:val="24"/>
          <w:lang w:eastAsia="zh-CN"/>
        </w:rPr>
        <w:t>0:10</w:t>
      </w:r>
      <w:r w:rsidRPr="006A2A60">
        <w:rPr>
          <w:szCs w:val="24"/>
          <w:lang w:eastAsia="zh-CN"/>
        </w:rPr>
        <w:t>。计算和结果回填始终采用同序号对应，不把序列循环平移。</w:t>
      </w:r>
    </w:p>
    <w:p w14:paraId="2E6A1674" w14:textId="77777777" w:rsidR="00216FD9" w:rsidRPr="006A2A60" w:rsidRDefault="00216FD9" w:rsidP="006A2A60">
      <w:pPr>
        <w:ind w:firstLineChars="200" w:firstLine="482"/>
        <w:rPr>
          <w:szCs w:val="24"/>
          <w:lang w:eastAsia="zh-CN"/>
        </w:rPr>
      </w:pPr>
      <w:r w:rsidRPr="00FA1288">
        <w:rPr>
          <w:rFonts w:ascii="宋体" w:hAnsi="宋体" w:cstheme="majorBidi"/>
          <w:b/>
          <w:bCs/>
          <w:lang w:eastAsia="zh-CN"/>
        </w:rPr>
        <w:lastRenderedPageBreak/>
        <w:t>• 功率与电量的单位换算：</w:t>
      </w:r>
      <w:r w:rsidRPr="006A2A60">
        <w:rPr>
          <w:szCs w:val="24"/>
          <w:lang w:eastAsia="zh-CN"/>
        </w:rPr>
        <w:t>负荷与光伏功率分别记为</w:t>
      </w:r>
      <m:oMath>
        <m:sSub>
          <m:sSubPr>
            <m:ctrlPr>
              <w:rPr>
                <w:rFonts w:ascii="Cambria Math" w:hAnsi="Cambria Math"/>
                <w:szCs w:val="24"/>
                <w:lang w:eastAsia="zh-CN"/>
              </w:rPr>
            </m:ctrlPr>
          </m:sSubPr>
          <m:e>
            <m:r>
              <w:rPr>
                <w:rFonts w:ascii="Cambria Math" w:hAnsi="Cambria Math"/>
                <w:szCs w:val="24"/>
                <w:lang w:eastAsia="zh-CN"/>
              </w:rPr>
              <m:t>L</m:t>
            </m:r>
          </m:e>
          <m:sub>
            <m:r>
              <w:rPr>
                <w:rFonts w:ascii="Cambria Math" w:hAnsi="Cambria Math"/>
                <w:szCs w:val="24"/>
                <w:lang w:eastAsia="zh-CN"/>
              </w:rPr>
              <m:t>d</m:t>
            </m:r>
            <m:r>
              <m:rPr>
                <m:sty m:val="p"/>
              </m:rPr>
              <w:rPr>
                <w:rFonts w:ascii="Cambria Math" w:hAnsi="Cambria Math"/>
                <w:szCs w:val="24"/>
                <w:lang w:eastAsia="zh-CN"/>
              </w:rPr>
              <m:t>,</m:t>
            </m:r>
            <m:r>
              <w:rPr>
                <w:rFonts w:ascii="Cambria Math" w:hAnsi="Cambria Math"/>
                <w:szCs w:val="24"/>
                <w:lang w:eastAsia="zh-CN"/>
              </w:rPr>
              <m:t>t</m:t>
            </m:r>
          </m:sub>
        </m:sSub>
      </m:oMath>
      <w:r w:rsidRPr="006A2A60">
        <w:rPr>
          <w:szCs w:val="24"/>
          <w:lang w:eastAsia="zh-CN"/>
        </w:rPr>
        <w:t>、</w:t>
      </w:r>
      <m:oMath>
        <m:sSubSup>
          <m:sSubSupPr>
            <m:ctrlPr>
              <w:rPr>
                <w:rFonts w:ascii="Cambria Math" w:hAnsi="Cambria Math"/>
                <w:szCs w:val="24"/>
                <w:lang w:eastAsia="zh-CN"/>
              </w:rPr>
            </m:ctrlPr>
          </m:sSubSupPr>
          <m:e>
            <m:r>
              <w:rPr>
                <w:rFonts w:ascii="Cambria Math" w:hAnsi="Cambria Math"/>
                <w:szCs w:val="24"/>
                <w:lang w:eastAsia="zh-CN"/>
              </w:rPr>
              <m:t>P</m:t>
            </m:r>
          </m:e>
          <m:sub>
            <m:r>
              <w:rPr>
                <w:rFonts w:ascii="Cambria Math" w:hAnsi="Cambria Math"/>
                <w:szCs w:val="24"/>
                <w:lang w:eastAsia="zh-CN"/>
              </w:rPr>
              <m:t>d</m:t>
            </m:r>
            <m:r>
              <m:rPr>
                <m:sty m:val="p"/>
              </m:rPr>
              <w:rPr>
                <w:rFonts w:ascii="Cambria Math" w:hAnsi="Cambria Math"/>
                <w:szCs w:val="24"/>
                <w:lang w:eastAsia="zh-CN"/>
              </w:rPr>
              <m:t>,</m:t>
            </m:r>
            <m:r>
              <w:rPr>
                <w:rFonts w:ascii="Cambria Math" w:hAnsi="Cambria Math"/>
                <w:szCs w:val="24"/>
                <w:lang w:eastAsia="zh-CN"/>
              </w:rPr>
              <m:t>t</m:t>
            </m:r>
          </m:sub>
          <m:sup>
            <m:r>
              <m:rPr>
                <m:sty m:val="p"/>
              </m:rPr>
              <w:rPr>
                <w:rFonts w:ascii="Cambria Math" w:hAnsi="Cambria Math"/>
                <w:szCs w:val="24"/>
                <w:lang w:eastAsia="zh-CN"/>
              </w:rPr>
              <m:t>pv</m:t>
            </m:r>
          </m:sup>
        </m:sSubSup>
      </m:oMath>
      <w:r w:rsidRPr="006A2A60">
        <w:rPr>
          <w:szCs w:val="24"/>
          <w:lang w:eastAsia="zh-CN"/>
        </w:rPr>
        <w:t>，对应的十分钟电量为</w:t>
      </w:r>
      <m:oMath>
        <m:sSub>
          <m:sSubPr>
            <m:ctrlPr>
              <w:rPr>
                <w:rFonts w:ascii="Cambria Math" w:hAnsi="Cambria Math"/>
                <w:szCs w:val="24"/>
                <w:lang w:eastAsia="zh-CN"/>
              </w:rPr>
            </m:ctrlPr>
          </m:sSubPr>
          <m:e>
            <m:r>
              <m:rPr>
                <m:scr m:val="script"/>
                <m:sty m:val="p"/>
              </m:rPr>
              <w:rPr>
                <w:rFonts w:ascii="Cambria Math" w:hAnsi="Cambria Math"/>
                <w:szCs w:val="24"/>
                <w:lang w:eastAsia="zh-CN"/>
              </w:rPr>
              <m:t>l</m:t>
            </m:r>
          </m:e>
          <m:sub>
            <m:r>
              <w:rPr>
                <w:rFonts w:ascii="Cambria Math" w:hAnsi="Cambria Math"/>
                <w:szCs w:val="24"/>
                <w:lang w:eastAsia="zh-CN"/>
              </w:rPr>
              <m:t>d</m:t>
            </m:r>
            <m:r>
              <m:rPr>
                <m:sty m:val="p"/>
              </m:rPr>
              <w:rPr>
                <w:rFonts w:ascii="Cambria Math" w:hAnsi="Cambria Math"/>
                <w:szCs w:val="24"/>
                <w:lang w:eastAsia="zh-CN"/>
              </w:rPr>
              <m:t>,</m:t>
            </m:r>
            <m:r>
              <w:rPr>
                <w:rFonts w:ascii="Cambria Math" w:hAnsi="Cambria Math"/>
                <w:szCs w:val="24"/>
                <w:lang w:eastAsia="zh-CN"/>
              </w:rPr>
              <m:t>t</m:t>
            </m:r>
          </m:sub>
        </m:sSub>
        <m:r>
          <m:rPr>
            <m:sty m:val="p"/>
          </m:rPr>
          <w:rPr>
            <w:rFonts w:ascii="Cambria Math" w:hAnsi="Cambria Math"/>
            <w:szCs w:val="24"/>
            <w:lang w:eastAsia="zh-CN"/>
          </w:rPr>
          <m:t>=</m:t>
        </m:r>
        <m:sSub>
          <m:sSubPr>
            <m:ctrlPr>
              <w:rPr>
                <w:rFonts w:ascii="Cambria Math" w:hAnsi="Cambria Math"/>
                <w:szCs w:val="24"/>
                <w:lang w:eastAsia="zh-CN"/>
              </w:rPr>
            </m:ctrlPr>
          </m:sSubPr>
          <m:e>
            <m:r>
              <w:rPr>
                <w:rFonts w:ascii="Cambria Math" w:hAnsi="Cambria Math"/>
                <w:szCs w:val="24"/>
                <w:lang w:eastAsia="zh-CN"/>
              </w:rPr>
              <m:t>L</m:t>
            </m:r>
          </m:e>
          <m:sub>
            <m:r>
              <w:rPr>
                <w:rFonts w:ascii="Cambria Math" w:hAnsi="Cambria Math"/>
                <w:szCs w:val="24"/>
                <w:lang w:eastAsia="zh-CN"/>
              </w:rPr>
              <m:t>d</m:t>
            </m:r>
            <m:r>
              <m:rPr>
                <m:sty m:val="p"/>
              </m:rPr>
              <w:rPr>
                <w:rFonts w:ascii="Cambria Math" w:hAnsi="Cambria Math"/>
                <w:szCs w:val="24"/>
                <w:lang w:eastAsia="zh-CN"/>
              </w:rPr>
              <m:t>,</m:t>
            </m:r>
            <m:r>
              <w:rPr>
                <w:rFonts w:ascii="Cambria Math" w:hAnsi="Cambria Math"/>
                <w:szCs w:val="24"/>
                <w:lang w:eastAsia="zh-CN"/>
              </w:rPr>
              <m:t>t</m:t>
            </m:r>
          </m:sub>
        </m:sSub>
        <m:r>
          <w:rPr>
            <w:rFonts w:ascii="Cambria Math" w:hAnsi="Cambria Math"/>
            <w:szCs w:val="24"/>
            <w:lang w:eastAsia="zh-CN"/>
          </w:rPr>
          <m:t>Δt</m:t>
        </m:r>
        <m:r>
          <m:rPr>
            <m:sty m:val="p"/>
          </m:rPr>
          <w:rPr>
            <w:rFonts w:ascii="Cambria Math" w:hAnsi="Cambria Math"/>
            <w:szCs w:val="24"/>
            <w:lang w:eastAsia="zh-CN"/>
          </w:rPr>
          <m:t>,</m:t>
        </m:r>
        <m:sSub>
          <m:sSubPr>
            <m:ctrlPr>
              <w:rPr>
                <w:rFonts w:ascii="Cambria Math" w:hAnsi="Cambria Math"/>
                <w:szCs w:val="24"/>
                <w:lang w:eastAsia="zh-CN"/>
              </w:rPr>
            </m:ctrlPr>
          </m:sSubPr>
          <m:e>
            <m:r>
              <w:rPr>
                <w:rFonts w:ascii="Cambria Math" w:hAnsi="Cambria Math"/>
                <w:szCs w:val="24"/>
                <w:lang w:eastAsia="zh-CN"/>
              </w:rPr>
              <m:t>s</m:t>
            </m:r>
          </m:e>
          <m:sub>
            <m:r>
              <w:rPr>
                <w:rFonts w:ascii="Cambria Math" w:hAnsi="Cambria Math"/>
                <w:szCs w:val="24"/>
                <w:lang w:eastAsia="zh-CN"/>
              </w:rPr>
              <m:t>d</m:t>
            </m:r>
            <m:r>
              <m:rPr>
                <m:sty m:val="p"/>
              </m:rPr>
              <w:rPr>
                <w:rFonts w:ascii="Cambria Math" w:hAnsi="Cambria Math"/>
                <w:szCs w:val="24"/>
                <w:lang w:eastAsia="zh-CN"/>
              </w:rPr>
              <m:t>,</m:t>
            </m:r>
            <m:r>
              <w:rPr>
                <w:rFonts w:ascii="Cambria Math" w:hAnsi="Cambria Math"/>
                <w:szCs w:val="24"/>
                <w:lang w:eastAsia="zh-CN"/>
              </w:rPr>
              <m:t>t</m:t>
            </m:r>
          </m:sub>
        </m:sSub>
        <m:r>
          <m:rPr>
            <m:sty m:val="p"/>
          </m:rPr>
          <w:rPr>
            <w:rFonts w:ascii="Cambria Math" w:hAnsi="Cambria Math"/>
            <w:szCs w:val="24"/>
            <w:lang w:eastAsia="zh-CN"/>
          </w:rPr>
          <m:t>=</m:t>
        </m:r>
        <m:sSubSup>
          <m:sSubSupPr>
            <m:ctrlPr>
              <w:rPr>
                <w:rFonts w:ascii="Cambria Math" w:hAnsi="Cambria Math"/>
                <w:szCs w:val="24"/>
                <w:lang w:eastAsia="zh-CN"/>
              </w:rPr>
            </m:ctrlPr>
          </m:sSubSupPr>
          <m:e>
            <m:r>
              <w:rPr>
                <w:rFonts w:ascii="Cambria Math" w:hAnsi="Cambria Math"/>
                <w:szCs w:val="24"/>
                <w:lang w:eastAsia="zh-CN"/>
              </w:rPr>
              <m:t>P</m:t>
            </m:r>
          </m:e>
          <m:sub>
            <m:r>
              <w:rPr>
                <w:rFonts w:ascii="Cambria Math" w:hAnsi="Cambria Math"/>
                <w:szCs w:val="24"/>
                <w:lang w:eastAsia="zh-CN"/>
              </w:rPr>
              <m:t>d</m:t>
            </m:r>
            <m:r>
              <m:rPr>
                <m:sty m:val="p"/>
              </m:rPr>
              <w:rPr>
                <w:rFonts w:ascii="Cambria Math" w:hAnsi="Cambria Math"/>
                <w:szCs w:val="24"/>
                <w:lang w:eastAsia="zh-CN"/>
              </w:rPr>
              <m:t>,</m:t>
            </m:r>
            <m:r>
              <w:rPr>
                <w:rFonts w:ascii="Cambria Math" w:hAnsi="Cambria Math"/>
                <w:szCs w:val="24"/>
                <w:lang w:eastAsia="zh-CN"/>
              </w:rPr>
              <m:t>t</m:t>
            </m:r>
          </m:sub>
          <m:sup>
            <m:r>
              <m:rPr>
                <m:sty m:val="p"/>
              </m:rPr>
              <w:rPr>
                <w:rFonts w:ascii="Cambria Math" w:hAnsi="Cambria Math"/>
                <w:szCs w:val="24"/>
                <w:lang w:eastAsia="zh-CN"/>
              </w:rPr>
              <m:t>pv</m:t>
            </m:r>
          </m:sup>
        </m:sSubSup>
        <m:r>
          <w:rPr>
            <w:rFonts w:ascii="Cambria Math" w:hAnsi="Cambria Math"/>
            <w:szCs w:val="24"/>
            <w:lang w:eastAsia="zh-CN"/>
          </w:rPr>
          <m:t>Δt</m:t>
        </m:r>
        <m:r>
          <m:rPr>
            <m:sty m:val="p"/>
          </m:rPr>
          <w:rPr>
            <w:rFonts w:ascii="Cambria Math" w:hAnsi="Cambria Math"/>
            <w:szCs w:val="24"/>
            <w:lang w:eastAsia="zh-CN"/>
          </w:rPr>
          <m:t>.</m:t>
        </m:r>
      </m:oMath>
      <w:r>
        <w:rPr>
          <w:szCs w:val="24"/>
          <w:lang w:eastAsia="zh-CN"/>
        </w:rPr>
        <w:t>。统一换算为电量后，母线能量平衡与储电量递推可在同一量纲下直接相加、相减。</w:t>
      </w:r>
    </w:p>
    <w:p w14:paraId="36EC278C" w14:textId="77777777" w:rsidR="00216FD9" w:rsidRPr="006A2A60" w:rsidRDefault="00216FD9" w:rsidP="006A2A60">
      <w:pPr>
        <w:ind w:firstLineChars="200" w:firstLine="482"/>
        <w:rPr>
          <w:szCs w:val="24"/>
          <w:lang w:eastAsia="zh-CN"/>
        </w:rPr>
      </w:pPr>
      <w:r w:rsidRPr="00FA1288">
        <w:rPr>
          <w:rFonts w:ascii="宋体" w:hAnsi="宋体" w:cstheme="majorBidi"/>
          <w:b/>
          <w:bCs/>
          <w:lang w:eastAsia="zh-CN"/>
        </w:rPr>
        <w:t>• 缺失值识别与取值范围核查：</w:t>
      </w:r>
      <w:r w:rsidRPr="006A2A60">
        <w:rPr>
          <w:szCs w:val="24"/>
          <w:lang w:eastAsia="zh-CN"/>
        </w:rPr>
        <w:t>对附件</w:t>
      </w:r>
      <w:r w:rsidRPr="006A2A60">
        <w:rPr>
          <w:szCs w:val="24"/>
          <w:lang w:eastAsia="zh-CN"/>
        </w:rPr>
        <w:t>1</w:t>
      </w:r>
      <w:r w:rsidRPr="006A2A60">
        <w:rPr>
          <w:rFonts w:hint="eastAsia"/>
          <w:szCs w:val="24"/>
          <w:lang w:eastAsia="zh-CN"/>
        </w:rPr>
        <w:t>-</w:t>
      </w:r>
      <w:r w:rsidRPr="006A2A60">
        <w:rPr>
          <w:szCs w:val="24"/>
          <w:lang w:eastAsia="zh-CN"/>
        </w:rPr>
        <w:t>4</w:t>
      </w:r>
      <w:r w:rsidRPr="006A2A60">
        <w:rPr>
          <w:szCs w:val="24"/>
          <w:lang w:eastAsia="zh-CN"/>
        </w:rPr>
        <w:t>逐表检查日期、时段、缺失值和取值范围。附件</w:t>
      </w:r>
      <w:r w:rsidRPr="006A2A60">
        <w:rPr>
          <w:szCs w:val="24"/>
          <w:lang w:eastAsia="zh-CN"/>
        </w:rPr>
        <w:t>1</w:t>
      </w:r>
      <w:r w:rsidRPr="006A2A60">
        <w:rPr>
          <w:szCs w:val="24"/>
          <w:lang w:eastAsia="zh-CN"/>
        </w:rPr>
        <w:t>、附件</w:t>
      </w:r>
      <w:r w:rsidRPr="006A2A60">
        <w:rPr>
          <w:szCs w:val="24"/>
          <w:lang w:eastAsia="zh-CN"/>
        </w:rPr>
        <w:t>2</w:t>
      </w:r>
      <w:r w:rsidRPr="006A2A60">
        <w:rPr>
          <w:szCs w:val="24"/>
          <w:lang w:eastAsia="zh-CN"/>
        </w:rPr>
        <w:t>及附件</w:t>
      </w:r>
      <w:r w:rsidRPr="006A2A60">
        <w:rPr>
          <w:szCs w:val="24"/>
          <w:lang w:eastAsia="zh-CN"/>
        </w:rPr>
        <w:t>4</w:t>
      </w:r>
      <w:r w:rsidRPr="006A2A60">
        <w:rPr>
          <w:szCs w:val="24"/>
          <w:lang w:eastAsia="zh-CN"/>
        </w:rPr>
        <w:t>均无缺失值和负值；附件</w:t>
      </w:r>
      <w:r w:rsidRPr="006A2A60">
        <w:rPr>
          <w:szCs w:val="24"/>
          <w:lang w:eastAsia="zh-CN"/>
        </w:rPr>
        <w:t>3</w:t>
      </w:r>
      <w:r w:rsidRPr="006A2A60">
        <w:rPr>
          <w:szCs w:val="24"/>
          <w:lang w:eastAsia="zh-CN"/>
        </w:rPr>
        <w:t>有</w:t>
      </w:r>
      <w:r w:rsidRPr="006A2A60">
        <w:rPr>
          <w:szCs w:val="24"/>
          <w:lang w:eastAsia="zh-CN"/>
        </w:rPr>
        <w:t>1095</w:t>
      </w:r>
      <w:r w:rsidRPr="006A2A60">
        <w:rPr>
          <w:szCs w:val="24"/>
          <w:lang w:eastAsia="zh-CN"/>
        </w:rPr>
        <w:t>个日期空白，均来自同一日期四个预报时刻只在首行填写日期的版式设计，故在组内向下填充，而不作为观测缺失插补。原始功率观测经范围核查后不作主观删改，统一乘以</w:t>
      </w:r>
      <w:r w:rsidRPr="006A2A60">
        <w:rPr>
          <w:szCs w:val="24"/>
          <w:lang w:eastAsia="zh-CN"/>
        </w:rPr>
        <w:t>1/6</w:t>
      </w:r>
      <w:r w:rsidRPr="006A2A60">
        <w:rPr>
          <w:szCs w:val="24"/>
          <w:lang w:eastAsia="zh-CN"/>
        </w:rPr>
        <w:t>小时转换为每个</w:t>
      </w:r>
      <w:r w:rsidRPr="006A2A60">
        <w:rPr>
          <w:szCs w:val="24"/>
          <w:lang w:eastAsia="zh-CN"/>
        </w:rPr>
        <w:t>10</w:t>
      </w:r>
      <w:r w:rsidRPr="006A2A60">
        <w:rPr>
          <w:szCs w:val="24"/>
          <w:lang w:eastAsia="zh-CN"/>
        </w:rPr>
        <w:t>分钟时段的电量；附件</w:t>
      </w:r>
      <w:r w:rsidRPr="006A2A60">
        <w:rPr>
          <w:szCs w:val="24"/>
          <w:lang w:eastAsia="zh-CN"/>
        </w:rPr>
        <w:t>3</w:t>
      </w:r>
      <w:r w:rsidRPr="006A2A60">
        <w:rPr>
          <w:szCs w:val="24"/>
          <w:lang w:eastAsia="zh-CN"/>
        </w:rPr>
        <w:t>整点预测插值到</w:t>
      </w:r>
      <w:r w:rsidRPr="006A2A60">
        <w:rPr>
          <w:szCs w:val="24"/>
          <w:lang w:eastAsia="zh-CN"/>
        </w:rPr>
        <w:t>10</w:t>
      </w:r>
      <w:r w:rsidRPr="006A2A60">
        <w:rPr>
          <w:szCs w:val="24"/>
          <w:lang w:eastAsia="zh-CN"/>
        </w:rPr>
        <w:t>分钟网格后仅作非负裁剪。</w:t>
      </w:r>
    </w:p>
    <w:p w14:paraId="1CB603AC" w14:textId="77777777" w:rsidR="00216FD9" w:rsidRDefault="00216FD9">
      <w:pPr>
        <w:pStyle w:val="21"/>
        <w:spacing w:before="48"/>
        <w:rPr>
          <w:lang w:eastAsia="zh-CN"/>
        </w:rPr>
      </w:pPr>
      <w:r>
        <w:rPr>
          <w:rFonts w:ascii="Times New Roman" w:eastAsia="黑体" w:hAnsi="Times New Roman"/>
          <w:lang w:eastAsia="zh-CN"/>
        </w:rPr>
        <w:t>5.2</w:t>
      </w:r>
      <w:r>
        <w:rPr>
          <w:rFonts w:ascii="Times New Roman" w:eastAsia="黑体" w:hAnsi="Times New Roman"/>
          <w:lang w:eastAsia="zh-CN"/>
        </w:rPr>
        <w:t>数据探索性分析</w:t>
      </w:r>
    </w:p>
    <w:p w14:paraId="0DB7A0D9" w14:textId="77777777" w:rsidR="00216FD9" w:rsidRDefault="00216FD9">
      <w:pPr>
        <w:rPr>
          <w:lang w:eastAsia="zh-CN"/>
        </w:rPr>
      </w:pPr>
      <w:r>
        <w:rPr>
          <w:szCs w:val="24"/>
          <w:lang w:eastAsia="zh-CN"/>
        </w:rPr>
        <w:t>本小节对负荷、光伏、净负荷与电价等关键量的量级、分布与相互关系进行探索性分析，所得结论为后续模型的数据使用方式、时间口径与滚动策略提供依据。</w:t>
      </w:r>
    </w:p>
    <w:p w14:paraId="58A2639F" w14:textId="77777777" w:rsidR="00216FD9" w:rsidRPr="00FA1288" w:rsidRDefault="00FA1288" w:rsidP="00FA1288">
      <w:pPr>
        <w:pStyle w:val="31"/>
        <w:spacing w:before="24"/>
        <w:rPr>
          <w:rFonts w:ascii="Times New Roman" w:eastAsia="黑体" w:hAnsi="Times New Roman"/>
          <w:lang w:eastAsia="zh-CN"/>
        </w:rPr>
      </w:pPr>
      <w:r w:rsidRPr="00FA1288">
        <w:rPr>
          <w:rFonts w:ascii="Times New Roman" w:eastAsia="黑体" w:hAnsi="Times New Roman" w:hint="eastAsia"/>
          <w:lang w:eastAsia="zh-CN"/>
        </w:rPr>
        <w:t>5.2.1</w:t>
      </w:r>
      <w:r w:rsidR="00216FD9" w:rsidRPr="00FA1288">
        <w:rPr>
          <w:rFonts w:ascii="Times New Roman" w:eastAsia="黑体" w:hAnsi="Times New Roman"/>
          <w:lang w:eastAsia="zh-CN"/>
        </w:rPr>
        <w:t>负荷与光伏的量级特征</w:t>
      </w:r>
    </w:p>
    <w:p w14:paraId="68D4ACD7" w14:textId="77777777" w:rsidR="00216FD9" w:rsidRDefault="00216FD9">
      <w:pPr>
        <w:rPr>
          <w:lang w:eastAsia="zh-CN"/>
        </w:rPr>
      </w:pPr>
      <w:r>
        <w:rPr>
          <w:szCs w:val="24"/>
          <w:lang w:eastAsia="zh-CN"/>
        </w:rPr>
        <w:t>统计表明，附件</w:t>
      </w:r>
      <w:r>
        <w:rPr>
          <w:szCs w:val="24"/>
          <w:lang w:eastAsia="zh-CN"/>
        </w:rPr>
        <w:t>1</w:t>
      </w:r>
      <w:r>
        <w:rPr>
          <w:szCs w:val="24"/>
          <w:lang w:eastAsia="zh-CN"/>
        </w:rPr>
        <w:t>的负荷位于</w:t>
      </w:r>
      <w:r>
        <w:rPr>
          <w:szCs w:val="24"/>
          <w:lang w:eastAsia="zh-CN"/>
        </w:rPr>
        <w:t>3309.39—5958.97kW</w:t>
      </w:r>
      <w:r>
        <w:rPr>
          <w:szCs w:val="24"/>
          <w:lang w:eastAsia="zh-CN"/>
        </w:rPr>
        <w:t>之间，而光伏最高可达</w:t>
      </w:r>
      <w:r>
        <w:rPr>
          <w:szCs w:val="24"/>
          <w:lang w:eastAsia="zh-CN"/>
        </w:rPr>
        <w:t>7612.32kW</w:t>
      </w:r>
      <w:r>
        <w:rPr>
          <w:szCs w:val="24"/>
          <w:lang w:eastAsia="zh-CN"/>
        </w:rPr>
        <w:t>，且日间由零出力开始爬升，两者在时序上并不同步。负荷波动区间相对集中，属于必须被持续满足的刚性需求；光伏出力则在全量程内变化，只能作为间歇性来源参与供给。这一差异决定了微网的供电能力不能只依赖光伏，必须由外购电与储能放电共同兜底，因此模型不预先规定光伏、储能与外网的固定使用次序，而由全时域费用最小化决定。</w:t>
      </w:r>
    </w:p>
    <w:p w14:paraId="41F7AB64" w14:textId="77777777" w:rsidR="00216FD9" w:rsidRPr="00FA1288" w:rsidRDefault="00FA1288" w:rsidP="00FA1288">
      <w:pPr>
        <w:pStyle w:val="31"/>
        <w:spacing w:before="24"/>
        <w:rPr>
          <w:rFonts w:ascii="Times New Roman" w:eastAsia="黑体" w:hAnsi="Times New Roman"/>
          <w:lang w:eastAsia="zh-CN"/>
        </w:rPr>
      </w:pPr>
      <w:r w:rsidRPr="00FA1288">
        <w:rPr>
          <w:rFonts w:ascii="Times New Roman" w:eastAsia="黑体" w:hAnsi="Times New Roman"/>
          <w:lang w:eastAsia="zh-CN"/>
        </w:rPr>
        <w:t>5.2.</w:t>
      </w:r>
      <w:r w:rsidRPr="00FA1288">
        <w:rPr>
          <w:rFonts w:ascii="Times New Roman" w:eastAsia="黑体" w:hAnsi="Times New Roman" w:hint="eastAsia"/>
          <w:lang w:eastAsia="zh-CN"/>
        </w:rPr>
        <w:t>2</w:t>
      </w:r>
      <w:r w:rsidR="00216FD9" w:rsidRPr="00FA1288">
        <w:rPr>
          <w:rFonts w:ascii="Times New Roman" w:eastAsia="黑体" w:hAnsi="Times New Roman"/>
          <w:lang w:eastAsia="zh-CN"/>
        </w:rPr>
        <w:t>净负荷的符号特征</w:t>
      </w:r>
    </w:p>
    <w:p w14:paraId="5576FBC3" w14:textId="77777777" w:rsidR="00216FD9" w:rsidRDefault="00216FD9">
      <w:pPr>
        <w:rPr>
          <w:lang w:eastAsia="zh-CN"/>
        </w:rPr>
      </w:pPr>
      <w:r>
        <w:rPr>
          <w:szCs w:val="24"/>
          <w:lang w:eastAsia="zh-CN"/>
        </w:rPr>
        <w:t>净负荷由时段负荷电量减去同时段光伏电量得到，全年中有</w:t>
      </w:r>
      <w:r>
        <w:rPr>
          <w:szCs w:val="24"/>
          <w:lang w:eastAsia="zh-CN"/>
        </w:rPr>
        <w:t>30</w:t>
      </w:r>
      <w:r>
        <w:rPr>
          <w:szCs w:val="24"/>
          <w:lang w:eastAsia="zh-CN"/>
        </w:rPr>
        <w:t>个时段出现负值，说明部分日间时段存在可用于充电的光伏富余。该特征具有两重含义：其一，储能在这些时段拥有不依赖外购电的充电来源，跨时段转移电量具备现实可行性；其二，光伏出力仍可能超过负荷与充电功率上限之和，因此弃光量必须作为独立决策变量保留，而不能假定光伏总能被完全消纳。</w:t>
      </w:r>
    </w:p>
    <w:p w14:paraId="50A538E9" w14:textId="77777777" w:rsidR="00216FD9" w:rsidRPr="00FA1288" w:rsidRDefault="00FA1288" w:rsidP="00FA1288">
      <w:pPr>
        <w:pStyle w:val="31"/>
        <w:spacing w:before="24"/>
        <w:rPr>
          <w:rFonts w:ascii="Times New Roman" w:eastAsia="黑体" w:hAnsi="Times New Roman"/>
          <w:lang w:eastAsia="zh-CN"/>
        </w:rPr>
      </w:pPr>
      <w:r w:rsidRPr="00FA1288">
        <w:rPr>
          <w:rFonts w:ascii="Times New Roman" w:eastAsia="黑体" w:hAnsi="Times New Roman"/>
          <w:lang w:eastAsia="zh-CN"/>
        </w:rPr>
        <w:t>5.2.</w:t>
      </w:r>
      <w:r w:rsidRPr="00FA1288">
        <w:rPr>
          <w:rFonts w:ascii="Times New Roman" w:eastAsia="黑体" w:hAnsi="Times New Roman" w:hint="eastAsia"/>
          <w:lang w:eastAsia="zh-CN"/>
        </w:rPr>
        <w:t>3</w:t>
      </w:r>
      <w:r w:rsidR="00216FD9" w:rsidRPr="00FA1288">
        <w:rPr>
          <w:rFonts w:ascii="Times New Roman" w:eastAsia="黑体" w:hAnsi="Times New Roman"/>
          <w:lang w:eastAsia="zh-CN"/>
        </w:rPr>
        <w:t>电价的峰谷结构</w:t>
      </w:r>
    </w:p>
    <w:p w14:paraId="6D853103" w14:textId="77777777" w:rsidR="00216FD9" w:rsidRDefault="00216FD9">
      <w:pPr>
        <w:rPr>
          <w:lang w:eastAsia="zh-CN"/>
        </w:rPr>
      </w:pPr>
      <w:r>
        <w:rPr>
          <w:szCs w:val="24"/>
          <w:lang w:eastAsia="zh-CN"/>
        </w:rPr>
        <w:t>分时电价为</w:t>
      </w:r>
      <w:r>
        <w:rPr>
          <w:szCs w:val="24"/>
          <w:lang w:eastAsia="zh-CN"/>
        </w:rPr>
        <w:t>0.3713—1.3952</w:t>
      </w:r>
      <w:r>
        <w:rPr>
          <w:szCs w:val="24"/>
          <w:lang w:eastAsia="zh-CN"/>
        </w:rPr>
        <w:t>元</w:t>
      </w:r>
      <w:r>
        <w:rPr>
          <w:szCs w:val="24"/>
          <w:lang w:eastAsia="zh-CN"/>
        </w:rPr>
        <w:t>/kWh</w:t>
      </w:r>
      <w:r>
        <w:rPr>
          <w:szCs w:val="24"/>
          <w:lang w:eastAsia="zh-CN"/>
        </w:rPr>
        <w:t>，日内存在明确的峰谷台阶，峰谷差使储能具有跨时段转移价值：低价时段充电、高价时段放电可以降低全天购电费用。这正是问题一至问题三中储能收益的来源，也说明目标函数须按各时段购电量与对应电价的乘积求和，而不能用平均电价近似。</w:t>
      </w:r>
    </w:p>
    <w:p w14:paraId="29B62F49" w14:textId="77777777" w:rsidR="00216FD9" w:rsidRPr="00FA1288" w:rsidRDefault="00FA1288" w:rsidP="00FA1288">
      <w:pPr>
        <w:pStyle w:val="31"/>
        <w:spacing w:before="24"/>
        <w:rPr>
          <w:rFonts w:ascii="Times New Roman" w:eastAsia="黑体" w:hAnsi="Times New Roman"/>
          <w:lang w:eastAsia="zh-CN"/>
        </w:rPr>
      </w:pPr>
      <w:r w:rsidRPr="00FA1288">
        <w:rPr>
          <w:rFonts w:ascii="Times New Roman" w:eastAsia="黑体" w:hAnsi="Times New Roman"/>
          <w:lang w:eastAsia="zh-CN"/>
        </w:rPr>
        <w:t>5.2.</w:t>
      </w:r>
      <w:r w:rsidRPr="00FA1288">
        <w:rPr>
          <w:rFonts w:ascii="Times New Roman" w:eastAsia="黑体" w:hAnsi="Times New Roman" w:hint="eastAsia"/>
          <w:lang w:eastAsia="zh-CN"/>
        </w:rPr>
        <w:t>4</w:t>
      </w:r>
      <w:r w:rsidR="00216FD9" w:rsidRPr="00FA1288">
        <w:rPr>
          <w:rFonts w:ascii="Times New Roman" w:eastAsia="黑体" w:hAnsi="Times New Roman"/>
          <w:lang w:eastAsia="zh-CN"/>
        </w:rPr>
        <w:t>典型日与全年数据的一致性</w:t>
      </w:r>
    </w:p>
    <w:p w14:paraId="4D40CC46" w14:textId="77777777" w:rsidR="00216FD9" w:rsidRDefault="00216FD9">
      <w:pPr>
        <w:rPr>
          <w:lang w:eastAsia="zh-CN"/>
        </w:rPr>
      </w:pPr>
      <w:r>
        <w:rPr>
          <w:szCs w:val="24"/>
          <w:lang w:eastAsia="zh-CN"/>
        </w:rPr>
        <w:t>附件</w:t>
      </w:r>
      <w:r>
        <w:rPr>
          <w:szCs w:val="24"/>
          <w:lang w:eastAsia="zh-CN"/>
        </w:rPr>
        <w:t>2</w:t>
      </w:r>
      <w:r>
        <w:rPr>
          <w:szCs w:val="24"/>
          <w:lang w:eastAsia="zh-CN"/>
        </w:rPr>
        <w:t>覆盖</w:t>
      </w:r>
      <w:r>
        <w:rPr>
          <w:szCs w:val="24"/>
          <w:lang w:eastAsia="zh-CN"/>
        </w:rPr>
        <w:t>365</w:t>
      </w:r>
      <w:r>
        <w:rPr>
          <w:szCs w:val="24"/>
          <w:lang w:eastAsia="zh-CN"/>
        </w:rPr>
        <w:t>个连续日期，附件</w:t>
      </w:r>
      <w:r>
        <w:rPr>
          <w:szCs w:val="24"/>
          <w:lang w:eastAsia="zh-CN"/>
        </w:rPr>
        <w:t>1</w:t>
      </w:r>
      <w:r>
        <w:rPr>
          <w:szCs w:val="24"/>
          <w:lang w:eastAsia="zh-CN"/>
        </w:rPr>
        <w:t>的负荷和光伏曲线分别与附件</w:t>
      </w:r>
      <w:r>
        <w:rPr>
          <w:szCs w:val="24"/>
          <w:lang w:eastAsia="zh-CN"/>
        </w:rPr>
        <w:t>2</w:t>
      </w:r>
      <w:r>
        <w:rPr>
          <w:szCs w:val="24"/>
          <w:lang w:eastAsia="zh-CN"/>
        </w:rPr>
        <w:t>逐时刻的全年均值高度一致，因此附件</w:t>
      </w:r>
      <w:r>
        <w:rPr>
          <w:szCs w:val="24"/>
          <w:lang w:eastAsia="zh-CN"/>
        </w:rPr>
        <w:t>1</w:t>
      </w:r>
      <w:r>
        <w:rPr>
          <w:szCs w:val="24"/>
          <w:lang w:eastAsia="zh-CN"/>
        </w:rPr>
        <w:t>可作为全年典型日均值的代表。据此，问题一按单日</w:t>
      </w:r>
      <w:r>
        <w:rPr>
          <w:szCs w:val="24"/>
          <w:lang w:eastAsia="zh-CN"/>
        </w:rPr>
        <w:t>144</w:t>
      </w:r>
      <w:r>
        <w:rPr>
          <w:szCs w:val="24"/>
          <w:lang w:eastAsia="zh-CN"/>
        </w:rPr>
        <w:t>个时段一次性求解；问题二至问题四按自然日顺序滚动计算，并在相邻日之间连续传递储电量，而不把全年问题拆分为彼此独立的单日优化。</w:t>
      </w:r>
    </w:p>
    <w:p w14:paraId="49E98194" w14:textId="77777777" w:rsidR="001C7AC2" w:rsidRDefault="00E859AD">
      <w:pPr>
        <w:pStyle w:val="1"/>
        <w:spacing w:before="96" w:after="48"/>
        <w:rPr>
          <w:sz w:val="40"/>
          <w:szCs w:val="36"/>
          <w:lang w:eastAsia="zh-CN"/>
        </w:rPr>
      </w:pPr>
      <w:r>
        <w:rPr>
          <w:rFonts w:ascii="Times New Roman" w:eastAsia="黑体" w:hAnsi="Times New Roman"/>
          <w:szCs w:val="36"/>
          <w:lang w:eastAsia="zh-CN"/>
        </w:rPr>
        <w:lastRenderedPageBreak/>
        <w:t>六、问题一的模型建立与求解</w:t>
      </w:r>
    </w:p>
    <w:p w14:paraId="1E1CF70A" w14:textId="77777777" w:rsidR="001C7AC2" w:rsidRDefault="00E859AD">
      <w:pPr>
        <w:pStyle w:val="21"/>
        <w:spacing w:before="48"/>
        <w:rPr>
          <w:rFonts w:ascii="Times New Roman" w:eastAsia="黑体" w:hAnsi="Times New Roman"/>
          <w:lang w:eastAsia="zh-CN"/>
        </w:rPr>
      </w:pPr>
      <w:r>
        <w:rPr>
          <w:rFonts w:ascii="Times New Roman" w:eastAsia="黑体" w:hAnsi="Times New Roman"/>
          <w:lang w:eastAsia="zh-CN"/>
        </w:rPr>
        <w:t>6.1</w:t>
      </w:r>
      <w:r>
        <w:rPr>
          <w:rFonts w:ascii="Times New Roman" w:eastAsia="黑体" w:hAnsi="Times New Roman"/>
          <w:lang w:eastAsia="zh-CN"/>
        </w:rPr>
        <w:t>数据处理与参数设置</w:t>
      </w:r>
    </w:p>
    <w:p w14:paraId="583E002A" w14:textId="77777777" w:rsidR="001C7AC2" w:rsidRDefault="00E859AD">
      <w:pPr>
        <w:rPr>
          <w:lang w:eastAsia="zh-CN"/>
        </w:rPr>
      </w:pPr>
      <w:r>
        <w:rPr>
          <w:lang w:eastAsia="zh-CN"/>
        </w:rPr>
        <w:t>问题一采用附件</w:t>
      </w:r>
      <w:r>
        <w:rPr>
          <w:lang w:eastAsia="zh-CN"/>
        </w:rPr>
        <w:t>1</w:t>
      </w:r>
      <w:r>
        <w:rPr>
          <w:lang w:eastAsia="zh-CN"/>
        </w:rPr>
        <w:t>提供的单日电价、小区负荷和光伏发电功率预测数据，并按照</w:t>
      </w:r>
      <w:r>
        <w:rPr>
          <w:lang w:eastAsia="zh-CN"/>
        </w:rPr>
        <w:t>10min</w:t>
      </w:r>
      <w:r>
        <w:rPr>
          <w:lang w:eastAsia="zh-CN"/>
        </w:rPr>
        <w:t>的调度间隔进行统一。附件中的功率数据单位为</w:t>
      </w:r>
      <w:r>
        <w:rPr>
          <w:lang w:eastAsia="zh-CN"/>
        </w:rPr>
        <w:t>kW</w:t>
      </w:r>
      <w:r>
        <w:rPr>
          <w:lang w:eastAsia="zh-CN"/>
        </w:rPr>
        <w:t>，购电量和储能充放电量单位为</w:t>
      </w:r>
      <w:r>
        <w:rPr>
          <w:lang w:eastAsia="zh-CN"/>
        </w:rPr>
        <w:t>kWh</w:t>
      </w:r>
      <w:r>
        <w:rPr>
          <w:lang w:eastAsia="zh-CN"/>
        </w:rPr>
        <w:t>，因此将各时段功率乘以时间间隔</w:t>
      </w:r>
      <m:oMath>
        <m:r>
          <m:rPr>
            <m:sty m:val="p"/>
          </m:rPr>
          <w:rPr>
            <w:rFonts w:ascii="Cambria Math" w:hAnsi="Cambria Math"/>
            <w:lang w:eastAsia="zh-CN"/>
          </w:rPr>
          <m:t>Δ</m:t>
        </m:r>
        <m:r>
          <w:rPr>
            <w:rFonts w:ascii="Cambria Math" w:hAnsi="Cambria Math"/>
            <w:lang w:eastAsia="zh-CN"/>
          </w:rPr>
          <m:t>t=</m:t>
        </m:r>
        <m:f>
          <m:fPr>
            <m:ctrlPr>
              <w:rPr>
                <w:rFonts w:ascii="Cambria Math" w:hAnsi="Cambria Math"/>
                <w:i/>
                <w:lang w:eastAsia="zh-CN"/>
              </w:rPr>
            </m:ctrlPr>
          </m:fPr>
          <m:num>
            <m:r>
              <w:rPr>
                <w:rFonts w:ascii="Cambria Math" w:hAnsi="Cambria Math"/>
                <w:lang w:eastAsia="zh-CN"/>
              </w:rPr>
              <m:t>1</m:t>
            </m:r>
          </m:num>
          <m:den>
            <m:r>
              <w:rPr>
                <w:rFonts w:ascii="Cambria Math" w:hAnsi="Cambria Math"/>
                <w:lang w:eastAsia="zh-CN"/>
              </w:rPr>
              <m:t>6</m:t>
            </m:r>
          </m:den>
        </m:f>
        <m:r>
          <w:rPr>
            <w:rFonts w:ascii="Cambria Math" w:hAnsi="Cambria Math"/>
            <w:lang w:eastAsia="zh-CN"/>
          </w:rPr>
          <m:t xml:space="preserve"> </m:t>
        </m:r>
      </m:oMath>
      <w:r>
        <w:rPr>
          <w:lang w:eastAsia="zh-CN"/>
        </w:rPr>
        <w:t>h</w:t>
      </w:r>
      <w:r>
        <w:rPr>
          <w:lang w:eastAsia="zh-CN"/>
        </w:rPr>
        <w:t>，得到对应时段的电量。数据处理过程中检查时间序列是否完整、是否存在重复或缺失记录，并将</w:t>
      </w:r>
      <w:r>
        <w:rPr>
          <w:lang w:eastAsia="zh-CN"/>
        </w:rPr>
        <w:t>“0:00+1”</w:t>
      </w:r>
      <w:r>
        <w:rPr>
          <w:lang w:eastAsia="zh-CN"/>
        </w:rPr>
        <w:t>统一视为当天</w:t>
      </w:r>
      <w:r>
        <w:rPr>
          <w:lang w:eastAsia="zh-CN"/>
        </w:rPr>
        <w:t>24:00</w:t>
      </w:r>
      <w:r>
        <w:rPr>
          <w:lang w:eastAsia="zh-CN"/>
        </w:rPr>
        <w:t>。储能设备的额定容量、储电量上下限、最大充放电功率及充放电效率均按照附录</w:t>
      </w:r>
      <w:r>
        <w:rPr>
          <w:lang w:eastAsia="zh-CN"/>
        </w:rPr>
        <w:t>1</w:t>
      </w:r>
      <w:r>
        <w:rPr>
          <w:lang w:eastAsia="zh-CN"/>
        </w:rPr>
        <w:t>给定参数设置，初始储电量按照题目规定取值。经处理后的数据作为问题一确定性日内调度模型的输入。</w:t>
      </w:r>
    </w:p>
    <w:p w14:paraId="5D993AAD" w14:textId="77777777" w:rsidR="001C7AC2" w:rsidRDefault="00E859AD">
      <w:pPr>
        <w:pStyle w:val="21"/>
        <w:spacing w:before="48"/>
        <w:rPr>
          <w:lang w:eastAsia="zh-CN"/>
        </w:rPr>
      </w:pPr>
      <w:r>
        <w:rPr>
          <w:rFonts w:ascii="Times New Roman" w:eastAsia="黑体" w:hAnsi="Times New Roman"/>
          <w:lang w:eastAsia="zh-CN"/>
        </w:rPr>
        <w:t>6.</w:t>
      </w:r>
      <w:r>
        <w:rPr>
          <w:rFonts w:ascii="Times New Roman" w:eastAsia="黑体" w:hAnsi="Times New Roman" w:hint="eastAsia"/>
          <w:lang w:eastAsia="zh"/>
        </w:rPr>
        <w:t>2</w:t>
      </w:r>
      <w:r>
        <w:rPr>
          <w:rFonts w:ascii="Times New Roman" w:eastAsia="黑体" w:hAnsi="Times New Roman"/>
          <w:lang w:eastAsia="zh-CN"/>
        </w:rPr>
        <w:t>模型建立</w:t>
      </w:r>
    </w:p>
    <w:p w14:paraId="5A6CDC82" w14:textId="77777777" w:rsidR="001C7AC2" w:rsidRDefault="00E859AD">
      <w:pPr>
        <w:pStyle w:val="31"/>
        <w:spacing w:before="24"/>
        <w:rPr>
          <w:lang w:eastAsia="zh-CN"/>
        </w:rPr>
      </w:pPr>
      <w:r>
        <w:rPr>
          <w:rFonts w:ascii="Times New Roman" w:eastAsia="黑体" w:hAnsi="Times New Roman"/>
          <w:lang w:eastAsia="zh-CN"/>
        </w:rPr>
        <w:t>6.</w:t>
      </w:r>
      <w:r>
        <w:rPr>
          <w:rFonts w:ascii="Times New Roman" w:eastAsia="黑体" w:hAnsi="Times New Roman" w:hint="eastAsia"/>
          <w:lang w:eastAsia="zh"/>
        </w:rPr>
        <w:t>2</w:t>
      </w:r>
      <w:r>
        <w:rPr>
          <w:rFonts w:ascii="Times New Roman" w:eastAsia="黑体" w:hAnsi="Times New Roman"/>
          <w:lang w:eastAsia="zh-CN"/>
        </w:rPr>
        <w:t>.1</w:t>
      </w:r>
      <w:r>
        <w:rPr>
          <w:rFonts w:ascii="Times New Roman" w:eastAsia="黑体" w:hAnsi="Times New Roman"/>
          <w:lang w:eastAsia="zh-CN"/>
        </w:rPr>
        <w:t>时段电量平衡</w:t>
      </w:r>
    </w:p>
    <w:p w14:paraId="1D544304" w14:textId="77777777" w:rsidR="001C7AC2" w:rsidRDefault="00E859AD">
      <w:pPr>
        <w:rPr>
          <w:lang w:eastAsia="zh-CN"/>
        </w:rPr>
      </w:pPr>
      <w:r>
        <w:rPr>
          <w:lang w:eastAsia="zh-CN"/>
        </w:rPr>
        <w:t>在时段</w:t>
      </w:r>
      <w:r>
        <w:rPr>
          <w:lang w:eastAsia="zh-CN"/>
        </w:rPr>
        <w:t>t</w:t>
      </w:r>
      <w:r>
        <w:rPr>
          <w:lang w:eastAsia="zh-CN"/>
        </w:rPr>
        <w:t>开始时，储电量已由上一时段的运行状态确定。该时段的光伏发电量、计划购电量和储能放电量共同向交流母线供电，居民负荷用电量和储能充电量从交流母线取电；当光伏发电量超过负荷需求及储能可执行充电量时，剩余部分计为弃光量。因此，各时段均满足以下电量平衡关系：</w:t>
      </w:r>
    </w:p>
    <w:p w14:paraId="449BB77C" w14:textId="77777777" w:rsidR="001C7AC2" w:rsidRDefault="00E859AD">
      <w:pPr>
        <w:tabs>
          <w:tab w:val="center" w:pos="4680"/>
          <w:tab w:val="right" w:pos="9072"/>
        </w:tabs>
        <w:jc w:val="left"/>
        <w:rPr>
          <w:lang w:eastAsia="zh-CN"/>
        </w:rPr>
      </w:pPr>
      <w:r>
        <w:rPr>
          <w:lang w:eastAsia="zh-CN"/>
        </w:rPr>
        <w:tab/>
      </w:r>
      <m:oMath>
        <m:sSub>
          <m:sSubPr>
            <m:ctrlPr>
              <w:rPr>
                <w:rFonts w:ascii="Cambria Math" w:hAnsi="Cambria Math"/>
                <w:i/>
                <w:szCs w:val="24"/>
                <w:lang w:eastAsia="zh-CN"/>
              </w:rPr>
            </m:ctrlPr>
          </m:sSubPr>
          <m:e>
            <m:r>
              <w:rPr>
                <w:rFonts w:ascii="Cambria Math" w:hAnsi="Cambria Math"/>
                <w:szCs w:val="24"/>
                <w:lang w:eastAsia="zh-CN"/>
              </w:rPr>
              <m:t>G</m:t>
            </m:r>
          </m:e>
          <m:sub>
            <m:r>
              <w:rPr>
                <w:rFonts w:ascii="Cambria Math" w:hAnsi="Cambria Math"/>
                <w:szCs w:val="24"/>
                <w:lang w:eastAsia="zh-CN"/>
              </w:rPr>
              <m:t>d,t</m:t>
            </m:r>
          </m:sub>
        </m:sSub>
        <m:r>
          <w:rPr>
            <w:rFonts w:ascii="Cambria Math" w:hAnsi="Cambria Math"/>
            <w:szCs w:val="24"/>
            <w:lang w:eastAsia="zh-CN"/>
          </w:rPr>
          <m:t>+</m:t>
        </m:r>
        <m:sSub>
          <m:sSubPr>
            <m:ctrlPr>
              <w:rPr>
                <w:rFonts w:ascii="Cambria Math" w:hAnsi="Cambria Math"/>
                <w:i/>
                <w:szCs w:val="24"/>
                <w:lang w:eastAsia="zh-CN"/>
              </w:rPr>
            </m:ctrlPr>
          </m:sSubPr>
          <m:e>
            <m:r>
              <w:rPr>
                <w:rFonts w:ascii="Cambria Math" w:hAnsi="Cambria Math"/>
                <w:szCs w:val="24"/>
                <w:lang w:eastAsia="zh-CN"/>
              </w:rPr>
              <m:t>R</m:t>
            </m:r>
          </m:e>
          <m:sub>
            <m:r>
              <w:rPr>
                <w:rFonts w:ascii="Cambria Math" w:hAnsi="Cambria Math"/>
                <w:szCs w:val="24"/>
                <w:lang w:eastAsia="zh-CN"/>
              </w:rPr>
              <m:t>d,t</m:t>
            </m:r>
          </m:sub>
        </m:sSub>
        <m:r>
          <w:rPr>
            <w:rFonts w:ascii="Cambria Math" w:hAnsi="Cambria Math"/>
            <w:szCs w:val="24"/>
            <w:lang w:eastAsia="zh-CN"/>
          </w:rPr>
          <m:t>+</m:t>
        </m:r>
        <m:sSub>
          <m:sSubPr>
            <m:ctrlPr>
              <w:rPr>
                <w:rFonts w:ascii="Cambria Math" w:hAnsi="Cambria Math"/>
                <w:i/>
                <w:szCs w:val="24"/>
                <w:lang w:eastAsia="zh-CN"/>
              </w:rPr>
            </m:ctrlPr>
          </m:sSubPr>
          <m:e>
            <m:r>
              <w:rPr>
                <w:rFonts w:ascii="Cambria Math" w:hAnsi="Cambria Math"/>
                <w:szCs w:val="24"/>
                <w:lang w:eastAsia="zh-CN"/>
              </w:rPr>
              <m:t>S</m:t>
            </m:r>
          </m:e>
          <m:sub>
            <m:r>
              <w:rPr>
                <w:rFonts w:ascii="Cambria Math" w:hAnsi="Cambria Math"/>
                <w:szCs w:val="24"/>
                <w:lang w:eastAsia="zh-CN"/>
              </w:rPr>
              <m:t>d,t</m:t>
            </m:r>
          </m:sub>
        </m:sSub>
        <m:r>
          <w:rPr>
            <w:rFonts w:ascii="Cambria Math" w:hAnsi="Cambria Math"/>
            <w:szCs w:val="24"/>
            <w:lang w:eastAsia="zh-CN"/>
          </w:rPr>
          <m:t>+</m:t>
        </m:r>
        <m:sSub>
          <m:sSubPr>
            <m:ctrlPr>
              <w:rPr>
                <w:rFonts w:ascii="Cambria Math" w:hAnsi="Cambria Math"/>
                <w:i/>
                <w:szCs w:val="24"/>
                <w:lang w:eastAsia="zh-CN"/>
              </w:rPr>
            </m:ctrlPr>
          </m:sSubPr>
          <m:e>
            <m:r>
              <w:rPr>
                <w:rFonts w:ascii="Cambria Math" w:hAnsi="Cambria Math"/>
                <w:szCs w:val="24"/>
                <w:lang w:eastAsia="zh-CN"/>
              </w:rPr>
              <m:t>D</m:t>
            </m:r>
          </m:e>
          <m:sub>
            <m:r>
              <w:rPr>
                <w:rFonts w:ascii="Cambria Math" w:hAnsi="Cambria Math"/>
                <w:szCs w:val="24"/>
                <w:lang w:eastAsia="zh-CN"/>
              </w:rPr>
              <m:t>d,t</m:t>
            </m:r>
          </m:sub>
        </m:sSub>
        <m:r>
          <w:rPr>
            <w:rFonts w:ascii="Cambria Math" w:hAnsi="Cambria Math"/>
            <w:szCs w:val="24"/>
            <w:lang w:eastAsia="zh-CN"/>
          </w:rPr>
          <m:t>=</m:t>
        </m:r>
        <m:sSub>
          <m:sSubPr>
            <m:ctrlPr>
              <w:rPr>
                <w:rFonts w:ascii="Cambria Math" w:hAnsi="Cambria Math"/>
                <w:i/>
                <w:szCs w:val="24"/>
                <w:lang w:eastAsia="zh-CN"/>
              </w:rPr>
            </m:ctrlPr>
          </m:sSubPr>
          <m:e>
            <m:r>
              <m:rPr>
                <m:scr m:val="script"/>
              </m:rPr>
              <w:rPr>
                <w:rFonts w:ascii="Cambria Math" w:eastAsia="MS Mincho" w:hAnsi="Cambria Math"/>
                <w:szCs w:val="24"/>
                <w:lang w:eastAsia="zh-CN"/>
              </w:rPr>
              <m:t>l</m:t>
            </m:r>
          </m:e>
          <m:sub>
            <m:r>
              <w:rPr>
                <w:rFonts w:ascii="Cambria Math" w:hAnsi="Cambria Math"/>
                <w:szCs w:val="24"/>
                <w:lang w:eastAsia="zh-CN"/>
              </w:rPr>
              <m:t>d,t</m:t>
            </m:r>
          </m:sub>
        </m:sSub>
        <m:r>
          <w:rPr>
            <w:rFonts w:ascii="Cambria Math" w:hAnsi="Cambria Math"/>
            <w:szCs w:val="24"/>
            <w:lang w:eastAsia="zh-CN"/>
          </w:rPr>
          <m:t>+</m:t>
        </m:r>
        <m:sSub>
          <m:sSubPr>
            <m:ctrlPr>
              <w:rPr>
                <w:rFonts w:ascii="Cambria Math" w:hAnsi="Cambria Math"/>
                <w:i/>
                <w:szCs w:val="24"/>
                <w:lang w:eastAsia="zh-CN"/>
              </w:rPr>
            </m:ctrlPr>
          </m:sSubPr>
          <m:e>
            <m:r>
              <w:rPr>
                <w:rFonts w:ascii="Cambria Math" w:hAnsi="Cambria Math"/>
                <w:szCs w:val="24"/>
                <w:lang w:eastAsia="zh-CN"/>
              </w:rPr>
              <m:t>C</m:t>
            </m:r>
          </m:e>
          <m:sub>
            <m:r>
              <w:rPr>
                <w:rFonts w:ascii="Cambria Math" w:hAnsi="Cambria Math"/>
                <w:szCs w:val="24"/>
                <w:lang w:eastAsia="zh-CN"/>
              </w:rPr>
              <m:t>d,t</m:t>
            </m:r>
          </m:sub>
        </m:sSub>
        <m:r>
          <w:rPr>
            <w:rFonts w:ascii="Cambria Math" w:hAnsi="Cambria Math"/>
            <w:szCs w:val="24"/>
            <w:lang w:eastAsia="zh-CN"/>
          </w:rPr>
          <m:t>+</m:t>
        </m:r>
        <m:sSub>
          <m:sSubPr>
            <m:ctrlPr>
              <w:rPr>
                <w:rFonts w:ascii="Cambria Math" w:hAnsi="Cambria Math"/>
                <w:i/>
                <w:szCs w:val="24"/>
                <w:lang w:eastAsia="zh-CN"/>
              </w:rPr>
            </m:ctrlPr>
          </m:sSubPr>
          <m:e>
            <m:r>
              <w:rPr>
                <w:rFonts w:ascii="Cambria Math" w:hAnsi="Cambria Math"/>
                <w:szCs w:val="24"/>
                <w:lang w:eastAsia="zh-CN"/>
              </w:rPr>
              <m:t>W</m:t>
            </m:r>
          </m:e>
          <m:sub>
            <m:r>
              <w:rPr>
                <w:rFonts w:ascii="Cambria Math" w:hAnsi="Cambria Math"/>
                <w:szCs w:val="24"/>
                <w:lang w:eastAsia="zh-CN"/>
              </w:rPr>
              <m:t>d,t</m:t>
            </m:r>
          </m:sub>
        </m:sSub>
      </m:oMath>
      <w:r>
        <w:rPr>
          <w:lang w:eastAsia="zh-CN"/>
        </w:rPr>
        <w:tab/>
        <w:t>(1)</w:t>
      </w:r>
    </w:p>
    <w:p w14:paraId="24DAF161" w14:textId="77777777" w:rsidR="001C7AC2" w:rsidRDefault="00E859AD">
      <w:pPr>
        <w:rPr>
          <w:lang w:eastAsia="zh-CN"/>
        </w:rPr>
      </w:pPr>
      <w:r>
        <w:rPr>
          <w:lang w:eastAsia="zh-CN"/>
        </w:rPr>
        <w:t>式（</w:t>
      </w:r>
      <w:r>
        <w:rPr>
          <w:lang w:eastAsia="zh-CN"/>
        </w:rPr>
        <w:t>1</w:t>
      </w:r>
      <w:r>
        <w:rPr>
          <w:lang w:eastAsia="zh-CN"/>
        </w:rPr>
        <w:t>）完整描述了该时段的电量来源及去向，并未预先规定光伏、储能和外网的供电顺序。由于光伏发电的边际成本为</w:t>
      </w:r>
      <w:r>
        <w:rPr>
          <w:lang w:eastAsia="zh-CN"/>
        </w:rPr>
        <w:t>0</w:t>
      </w:r>
      <w:r>
        <w:rPr>
          <w:lang w:eastAsia="zh-CN"/>
        </w:rPr>
        <w:t>，且题目未设置售电收益，优化结果通常会尽可能利用光伏发电功率；但具体的充电、放电和购电组合仍需综合考虑储能容量、电价水平及后续时段的负荷需求，通过全时域费用最小化确定。式中的弃光量表示在统一转换为</w:t>
      </w:r>
      <w:r>
        <w:rPr>
          <w:lang w:eastAsia="zh-CN"/>
        </w:rPr>
        <w:t>10min</w:t>
      </w:r>
      <w:r>
        <w:rPr>
          <w:lang w:eastAsia="zh-CN"/>
        </w:rPr>
        <w:t>时段电量后，光伏发电量超过当期负荷用电量和储能可执行充电量的剩余部分。</w:t>
      </w:r>
    </w:p>
    <w:p w14:paraId="7E6AEE33" w14:textId="77777777" w:rsidR="001C7AC2" w:rsidRDefault="00E859AD">
      <w:pPr>
        <w:pStyle w:val="31"/>
        <w:spacing w:before="24"/>
        <w:rPr>
          <w:lang w:eastAsia="zh-CN"/>
        </w:rPr>
      </w:pPr>
      <w:r>
        <w:rPr>
          <w:rFonts w:ascii="Times New Roman" w:eastAsia="黑体" w:hAnsi="Times New Roman"/>
          <w:lang w:eastAsia="zh-CN"/>
        </w:rPr>
        <w:t>6.</w:t>
      </w:r>
      <w:r>
        <w:rPr>
          <w:rFonts w:ascii="Times New Roman" w:eastAsia="黑体" w:hAnsi="Times New Roman" w:hint="eastAsia"/>
          <w:lang w:eastAsia="zh"/>
        </w:rPr>
        <w:t>2</w:t>
      </w:r>
      <w:r>
        <w:rPr>
          <w:rFonts w:ascii="Times New Roman" w:eastAsia="黑体" w:hAnsi="Times New Roman"/>
          <w:lang w:eastAsia="zh-CN"/>
        </w:rPr>
        <w:t>.2</w:t>
      </w:r>
      <w:r>
        <w:rPr>
          <w:rFonts w:ascii="Times New Roman" w:eastAsia="黑体" w:hAnsi="Times New Roman"/>
          <w:lang w:eastAsia="zh-CN"/>
        </w:rPr>
        <w:t>储能状态、边界与充放电互斥</w:t>
      </w:r>
    </w:p>
    <w:p w14:paraId="6741242B" w14:textId="77777777" w:rsidR="001C7AC2" w:rsidRDefault="00E859AD">
      <w:pPr>
        <w:rPr>
          <w:lang w:eastAsia="zh-CN"/>
        </w:rPr>
      </w:pPr>
      <w:r>
        <w:rPr>
          <w:rFonts w:ascii="宋体" w:hAnsi="宋体" w:cs="宋体"/>
          <w:szCs w:val="24"/>
          <w:lang w:eastAsia="zh-CN"/>
        </w:rPr>
        <w:t>充电量和放电量均定义在交流母线侧。储能充电时，交流母线输入1kWh电量后，电池内部实际增加0.9kWh；储能放电时，若向交流母线输出1kWh电量，则电池内部需要减少1/0.9kWh。由此，当前储电量、充电量和放电量共同决定下一时段的储电量：</w:t>
      </w:r>
      <w:r>
        <w:rPr>
          <w:lang w:eastAsia="zh-CN"/>
        </w:rPr>
        <w:t>该状态递推方式与储能经济调度中的</w:t>
      </w:r>
      <w:r>
        <w:rPr>
          <w:lang w:eastAsia="zh-CN"/>
        </w:rPr>
        <w:t>SoC</w:t>
      </w:r>
      <w:r>
        <w:rPr>
          <w:lang w:eastAsia="zh-CN"/>
        </w:rPr>
        <w:t>建模原理一致</w:t>
      </w:r>
      <w:r w:rsidRPr="005E6181">
        <w:rPr>
          <w:vertAlign w:val="superscript"/>
          <w:lang w:eastAsia="zh-CN"/>
        </w:rPr>
        <w:t>[1]</w:t>
      </w:r>
      <w:r>
        <w:rPr>
          <w:lang w:eastAsia="zh-CN"/>
        </w:rPr>
        <w:t>。</w:t>
      </w:r>
    </w:p>
    <w:p w14:paraId="49157963" w14:textId="77777777" w:rsidR="001C7AC2" w:rsidRDefault="00E859AD">
      <w:pPr>
        <w:tabs>
          <w:tab w:val="center" w:pos="4680"/>
          <w:tab w:val="right" w:pos="9072"/>
        </w:tabs>
        <w:jc w:val="left"/>
      </w:pPr>
      <w:r>
        <w:rPr>
          <w:lang w:eastAsia="zh-CN"/>
        </w:rPr>
        <w:tab/>
      </w:r>
      <m:oMath>
        <m:sSub>
          <m:sSubPr>
            <m:ctrlPr>
              <w:rPr>
                <w:rFonts w:ascii="Cambria Math" w:hAnsi="Cambria Math"/>
                <w:i/>
                <w:szCs w:val="24"/>
                <w:lang w:eastAsia="zh-CN"/>
              </w:rPr>
            </m:ctrlPr>
          </m:sSubPr>
          <m:e>
            <m:r>
              <w:rPr>
                <w:rFonts w:ascii="Cambria Math" w:hAnsi="Cambria Math"/>
                <w:szCs w:val="24"/>
                <w:lang w:eastAsia="zh-CN"/>
              </w:rPr>
              <m:t>E</m:t>
            </m:r>
          </m:e>
          <m:sub>
            <m:r>
              <w:rPr>
                <w:rFonts w:ascii="Cambria Math" w:hAnsi="Cambria Math"/>
                <w:szCs w:val="24"/>
                <w:lang w:eastAsia="zh-CN"/>
              </w:rPr>
              <m:t>d,t+1</m:t>
            </m:r>
          </m:sub>
        </m:sSub>
        <m:r>
          <w:rPr>
            <w:rFonts w:ascii="Cambria Math" w:hAnsi="Cambria Math"/>
            <w:szCs w:val="24"/>
            <w:lang w:eastAsia="zh-CN"/>
          </w:rPr>
          <m:t>=</m:t>
        </m:r>
        <m:sSub>
          <m:sSubPr>
            <m:ctrlPr>
              <w:rPr>
                <w:rFonts w:ascii="Cambria Math" w:hAnsi="Cambria Math"/>
                <w:i/>
                <w:szCs w:val="24"/>
                <w:lang w:eastAsia="zh-CN"/>
              </w:rPr>
            </m:ctrlPr>
          </m:sSubPr>
          <m:e>
            <m:r>
              <w:rPr>
                <w:rFonts w:ascii="Cambria Math" w:hAnsi="Cambria Math"/>
                <w:szCs w:val="24"/>
                <w:lang w:eastAsia="zh-CN"/>
              </w:rPr>
              <m:t>E</m:t>
            </m:r>
          </m:e>
          <m:sub>
            <m:r>
              <w:rPr>
                <w:rFonts w:ascii="Cambria Math" w:hAnsi="Cambria Math"/>
                <w:szCs w:val="24"/>
                <w:lang w:eastAsia="zh-CN"/>
              </w:rPr>
              <m:t>d,t</m:t>
            </m:r>
          </m:sub>
        </m:sSub>
        <m:r>
          <w:rPr>
            <w:rFonts w:ascii="Cambria Math" w:hAnsi="Cambria Math"/>
            <w:szCs w:val="24"/>
            <w:lang w:eastAsia="zh-CN"/>
          </w:rPr>
          <m:t>+0.9</m:t>
        </m:r>
        <m:sSub>
          <m:sSubPr>
            <m:ctrlPr>
              <w:rPr>
                <w:rFonts w:ascii="Cambria Math" w:hAnsi="Cambria Math"/>
                <w:i/>
                <w:szCs w:val="24"/>
                <w:lang w:eastAsia="zh-CN"/>
              </w:rPr>
            </m:ctrlPr>
          </m:sSubPr>
          <m:e>
            <m:r>
              <w:rPr>
                <w:rFonts w:ascii="Cambria Math" w:hAnsi="Cambria Math"/>
                <w:szCs w:val="24"/>
                <w:lang w:eastAsia="zh-CN"/>
              </w:rPr>
              <m:t>C</m:t>
            </m:r>
          </m:e>
          <m:sub>
            <m:r>
              <w:rPr>
                <w:rFonts w:ascii="Cambria Math" w:hAnsi="Cambria Math"/>
                <w:szCs w:val="24"/>
                <w:lang w:eastAsia="zh-CN"/>
              </w:rPr>
              <m:t>d,t</m:t>
            </m:r>
          </m:sub>
        </m:sSub>
        <m:r>
          <w:rPr>
            <w:rFonts w:ascii="Cambria Math" w:hAnsi="Cambria Math"/>
            <w:szCs w:val="24"/>
            <w:lang w:eastAsia="zh-CN"/>
          </w:rPr>
          <m:t>-</m:t>
        </m:r>
        <m:f>
          <m:fPr>
            <m:ctrlPr>
              <w:rPr>
                <w:rFonts w:ascii="Cambria Math" w:hAnsi="Cambria Math"/>
                <w:i/>
                <w:szCs w:val="24"/>
                <w:lang w:eastAsia="zh-CN"/>
              </w:rPr>
            </m:ctrlPr>
          </m:fPr>
          <m:num>
            <m:sSub>
              <m:sSubPr>
                <m:ctrlPr>
                  <w:rPr>
                    <w:rFonts w:ascii="Cambria Math" w:hAnsi="Cambria Math"/>
                    <w:i/>
                    <w:szCs w:val="24"/>
                    <w:lang w:eastAsia="zh-CN"/>
                  </w:rPr>
                </m:ctrlPr>
              </m:sSubPr>
              <m:e>
                <m:r>
                  <w:rPr>
                    <w:rFonts w:ascii="Cambria Math" w:hAnsi="Cambria Math"/>
                    <w:szCs w:val="24"/>
                    <w:lang w:eastAsia="zh-CN"/>
                  </w:rPr>
                  <m:t>D</m:t>
                </m:r>
              </m:e>
              <m:sub>
                <m:r>
                  <w:rPr>
                    <w:rFonts w:ascii="Cambria Math" w:hAnsi="Cambria Math"/>
                    <w:szCs w:val="24"/>
                    <w:lang w:eastAsia="zh-CN"/>
                  </w:rPr>
                  <m:t>d,t</m:t>
                </m:r>
              </m:sub>
            </m:sSub>
          </m:num>
          <m:den>
            <m:r>
              <w:rPr>
                <w:rFonts w:ascii="Cambria Math" w:hAnsi="Cambria Math"/>
                <w:szCs w:val="24"/>
                <w:lang w:eastAsia="zh-CN"/>
              </w:rPr>
              <m:t>0.9</m:t>
            </m:r>
          </m:den>
        </m:f>
      </m:oMath>
      <w:r>
        <w:tab/>
        <w:t>(2)</w:t>
      </w:r>
    </w:p>
    <w:p w14:paraId="57DE96CB" w14:textId="77777777" w:rsidR="001C7AC2" w:rsidRDefault="00E859AD">
      <w:pPr>
        <w:rPr>
          <w:sz w:val="28"/>
          <w:szCs w:val="24"/>
          <w:lang w:eastAsia="zh-CN"/>
        </w:rPr>
      </w:pPr>
      <w:r>
        <w:rPr>
          <w:rFonts w:ascii="宋体" w:hAnsi="宋体" w:cs="宋体"/>
          <w:szCs w:val="24"/>
          <w:lang w:eastAsia="zh-CN"/>
        </w:rPr>
        <w:t>储能容量和充放电功率必须满足以下边界约束：</w:t>
      </w:r>
    </w:p>
    <w:p w14:paraId="114BBCB2" w14:textId="77777777" w:rsidR="001C7AC2" w:rsidRDefault="00E859AD">
      <w:pPr>
        <w:tabs>
          <w:tab w:val="center" w:pos="4680"/>
          <w:tab w:val="right" w:pos="9072"/>
        </w:tabs>
        <w:jc w:val="left"/>
        <w:rPr>
          <w:lang w:eastAsia="zh-CN"/>
        </w:rPr>
      </w:pPr>
      <w:r>
        <w:rPr>
          <w:lang w:eastAsia="zh-CN"/>
        </w:rPr>
        <w:tab/>
      </w:r>
      <m:oMath>
        <m:r>
          <w:rPr>
            <w:rFonts w:ascii="Cambria Math" w:hAnsi="Cambria Math"/>
            <w:szCs w:val="24"/>
            <w:lang w:eastAsia="zh-CN"/>
          </w:rPr>
          <m:t>1200≤</m:t>
        </m:r>
        <m:sSub>
          <m:sSubPr>
            <m:ctrlPr>
              <w:rPr>
                <w:rFonts w:ascii="Cambria Math" w:hAnsi="Cambria Math"/>
                <w:i/>
                <w:szCs w:val="24"/>
                <w:lang w:eastAsia="zh-CN"/>
              </w:rPr>
            </m:ctrlPr>
          </m:sSubPr>
          <m:e>
            <m:r>
              <w:rPr>
                <w:rFonts w:ascii="Cambria Math" w:hAnsi="Cambria Math"/>
                <w:szCs w:val="24"/>
                <w:lang w:eastAsia="zh-CN"/>
              </w:rPr>
              <m:t>E</m:t>
            </m:r>
          </m:e>
          <m:sub>
            <m:r>
              <w:rPr>
                <w:rFonts w:ascii="Cambria Math" w:hAnsi="Cambria Math"/>
                <w:szCs w:val="24"/>
                <w:lang w:eastAsia="zh-CN"/>
              </w:rPr>
              <m:t>d,t</m:t>
            </m:r>
          </m:sub>
        </m:sSub>
        <m:r>
          <w:rPr>
            <w:rFonts w:ascii="Cambria Math" w:hAnsi="Cambria Math"/>
            <w:szCs w:val="24"/>
            <w:lang w:eastAsia="zh-CN"/>
          </w:rPr>
          <m:t>≤10800</m:t>
        </m:r>
      </m:oMath>
      <w:r>
        <w:tab/>
        <w:t>(3)</w:t>
      </w:r>
    </w:p>
    <w:p w14:paraId="2192AF10" w14:textId="77777777" w:rsidR="001C7AC2" w:rsidRDefault="00E859AD">
      <w:pPr>
        <w:tabs>
          <w:tab w:val="center" w:pos="4680"/>
          <w:tab w:val="right" w:pos="9072"/>
        </w:tabs>
        <w:jc w:val="left"/>
      </w:pPr>
      <w:r>
        <w:tab/>
      </w:r>
      <m:oMath>
        <m:r>
          <w:rPr>
            <w:rFonts w:ascii="Cambria Math" w:hAnsi="Cambria Math"/>
            <w:szCs w:val="24"/>
            <w:lang w:eastAsia="zh-CN"/>
          </w:rPr>
          <m:t>0≤</m:t>
        </m:r>
        <m:sSub>
          <m:sSubPr>
            <m:ctrlPr>
              <w:rPr>
                <w:rFonts w:ascii="Cambria Math" w:hAnsi="Cambria Math"/>
                <w:i/>
                <w:szCs w:val="24"/>
                <w:lang w:eastAsia="zh-CN"/>
              </w:rPr>
            </m:ctrlPr>
          </m:sSubPr>
          <m:e>
            <m:r>
              <w:rPr>
                <w:rFonts w:ascii="Cambria Math" w:hAnsi="Cambria Math"/>
                <w:szCs w:val="24"/>
                <w:lang w:eastAsia="zh-CN"/>
              </w:rPr>
              <m:t>C</m:t>
            </m:r>
          </m:e>
          <m:sub>
            <m:r>
              <w:rPr>
                <w:rFonts w:ascii="Cambria Math" w:hAnsi="Cambria Math"/>
                <w:szCs w:val="24"/>
                <w:lang w:eastAsia="zh-CN"/>
              </w:rPr>
              <m:t>d,t</m:t>
            </m:r>
          </m:sub>
        </m:sSub>
        <m:r>
          <w:rPr>
            <w:rFonts w:ascii="Cambria Math" w:hAnsi="Cambria Math"/>
            <w:szCs w:val="24"/>
            <w:lang w:eastAsia="zh-CN"/>
          </w:rPr>
          <m:t>≤</m:t>
        </m:r>
        <m:f>
          <m:fPr>
            <m:ctrlPr>
              <w:rPr>
                <w:rFonts w:ascii="Cambria Math" w:hAnsi="Cambria Math"/>
                <w:i/>
                <w:szCs w:val="24"/>
                <w:lang w:eastAsia="zh-CN"/>
              </w:rPr>
            </m:ctrlPr>
          </m:fPr>
          <m:num>
            <m:r>
              <w:rPr>
                <w:rFonts w:ascii="Cambria Math" w:hAnsi="Cambria Math"/>
                <w:szCs w:val="24"/>
                <w:lang w:eastAsia="zh-CN"/>
              </w:rPr>
              <m:t>5000</m:t>
            </m:r>
          </m:num>
          <m:den>
            <m:r>
              <w:rPr>
                <w:rFonts w:ascii="Cambria Math" w:hAnsi="Cambria Math"/>
                <w:szCs w:val="24"/>
                <w:lang w:eastAsia="zh-CN"/>
              </w:rPr>
              <m:t>6</m:t>
            </m:r>
          </m:den>
        </m:f>
        <m:sSub>
          <m:sSubPr>
            <m:ctrlPr>
              <w:rPr>
                <w:rFonts w:ascii="Cambria Math" w:hAnsi="Cambria Math"/>
                <w:i/>
                <w:szCs w:val="24"/>
                <w:lang w:eastAsia="zh-CN"/>
              </w:rPr>
            </m:ctrlPr>
          </m:sSubPr>
          <m:e>
            <m:r>
              <w:rPr>
                <w:rFonts w:ascii="Cambria Math" w:hAnsi="Cambria Math"/>
                <w:szCs w:val="24"/>
                <w:lang w:eastAsia="zh-CN"/>
              </w:rPr>
              <m:t>z</m:t>
            </m:r>
          </m:e>
          <m:sub>
            <m:r>
              <w:rPr>
                <w:rFonts w:ascii="Cambria Math" w:hAnsi="Cambria Math"/>
                <w:szCs w:val="24"/>
                <w:lang w:eastAsia="zh-CN"/>
              </w:rPr>
              <m:t>d,t</m:t>
            </m:r>
          </m:sub>
        </m:sSub>
        <m:r>
          <w:rPr>
            <w:rFonts w:ascii="Cambria Math" w:hAnsi="Cambria Math"/>
            <w:szCs w:val="24"/>
            <w:lang w:eastAsia="zh-CN"/>
          </w:rPr>
          <m:t>,0≤</m:t>
        </m:r>
        <m:sSub>
          <m:sSubPr>
            <m:ctrlPr>
              <w:rPr>
                <w:rFonts w:ascii="Cambria Math" w:hAnsi="Cambria Math"/>
                <w:i/>
                <w:szCs w:val="24"/>
                <w:lang w:eastAsia="zh-CN"/>
              </w:rPr>
            </m:ctrlPr>
          </m:sSubPr>
          <m:e>
            <m:r>
              <w:rPr>
                <w:rFonts w:ascii="Cambria Math" w:hAnsi="Cambria Math"/>
                <w:szCs w:val="24"/>
                <w:lang w:eastAsia="zh-CN"/>
              </w:rPr>
              <m:t>D</m:t>
            </m:r>
          </m:e>
          <m:sub>
            <m:r>
              <w:rPr>
                <w:rFonts w:ascii="Cambria Math" w:hAnsi="Cambria Math"/>
                <w:szCs w:val="24"/>
                <w:lang w:eastAsia="zh-CN"/>
              </w:rPr>
              <m:t>d,t</m:t>
            </m:r>
          </m:sub>
        </m:sSub>
        <m:r>
          <w:rPr>
            <w:rFonts w:ascii="Cambria Math" w:hAnsi="Cambria Math"/>
            <w:szCs w:val="24"/>
            <w:lang w:eastAsia="zh-CN"/>
          </w:rPr>
          <m:t>≤</m:t>
        </m:r>
        <m:f>
          <m:fPr>
            <m:ctrlPr>
              <w:rPr>
                <w:rFonts w:ascii="Cambria Math" w:hAnsi="Cambria Math"/>
                <w:i/>
                <w:szCs w:val="24"/>
                <w:lang w:eastAsia="zh-CN"/>
              </w:rPr>
            </m:ctrlPr>
          </m:fPr>
          <m:num>
            <m:r>
              <w:rPr>
                <w:rFonts w:ascii="Cambria Math" w:hAnsi="Cambria Math"/>
                <w:szCs w:val="24"/>
                <w:lang w:eastAsia="zh-CN"/>
              </w:rPr>
              <m:t>5000</m:t>
            </m:r>
          </m:num>
          <m:den>
            <m:r>
              <w:rPr>
                <w:rFonts w:ascii="Cambria Math" w:hAnsi="Cambria Math"/>
                <w:szCs w:val="24"/>
                <w:lang w:eastAsia="zh-CN"/>
              </w:rPr>
              <m:t>6</m:t>
            </m:r>
          </m:den>
        </m:f>
        <m:r>
          <w:rPr>
            <w:rFonts w:ascii="Cambria Math" w:hAnsi="Cambria Math"/>
            <w:szCs w:val="24"/>
            <w:lang w:eastAsia="zh-CN"/>
          </w:rPr>
          <m:t>(1-</m:t>
        </m:r>
        <m:sSub>
          <m:sSubPr>
            <m:ctrlPr>
              <w:rPr>
                <w:rFonts w:ascii="Cambria Math" w:hAnsi="Cambria Math"/>
                <w:i/>
                <w:szCs w:val="24"/>
                <w:lang w:eastAsia="zh-CN"/>
              </w:rPr>
            </m:ctrlPr>
          </m:sSubPr>
          <m:e>
            <m:r>
              <w:rPr>
                <w:rFonts w:ascii="Cambria Math" w:hAnsi="Cambria Math"/>
                <w:szCs w:val="24"/>
                <w:lang w:eastAsia="zh-CN"/>
              </w:rPr>
              <m:t>z</m:t>
            </m:r>
          </m:e>
          <m:sub>
            <m:r>
              <w:rPr>
                <w:rFonts w:ascii="Cambria Math" w:hAnsi="Cambria Math"/>
                <w:szCs w:val="24"/>
                <w:lang w:eastAsia="zh-CN"/>
              </w:rPr>
              <m:t>d,t</m:t>
            </m:r>
          </m:sub>
        </m:sSub>
        <m:r>
          <w:rPr>
            <w:rFonts w:ascii="Cambria Math" w:hAnsi="Cambria Math"/>
            <w:szCs w:val="24"/>
            <w:lang w:eastAsia="zh-CN"/>
          </w:rPr>
          <m:t>),</m:t>
        </m:r>
        <m:sSub>
          <m:sSubPr>
            <m:ctrlPr>
              <w:rPr>
                <w:rFonts w:ascii="Cambria Math" w:hAnsi="Cambria Math"/>
                <w:i/>
                <w:szCs w:val="24"/>
                <w:lang w:eastAsia="zh-CN"/>
              </w:rPr>
            </m:ctrlPr>
          </m:sSubPr>
          <m:e>
            <m:r>
              <w:rPr>
                <w:rFonts w:ascii="Cambria Math" w:hAnsi="Cambria Math"/>
                <w:szCs w:val="24"/>
                <w:lang w:eastAsia="zh-CN"/>
              </w:rPr>
              <m:t>z</m:t>
            </m:r>
          </m:e>
          <m:sub>
            <m:r>
              <w:rPr>
                <w:rFonts w:ascii="Cambria Math" w:hAnsi="Cambria Math"/>
                <w:szCs w:val="24"/>
                <w:lang w:eastAsia="zh-CN"/>
              </w:rPr>
              <m:t>d,t</m:t>
            </m:r>
          </m:sub>
        </m:sSub>
        <m:r>
          <w:rPr>
            <w:rFonts w:ascii="Cambria Math" w:hAnsi="Cambria Math"/>
            <w:szCs w:val="24"/>
            <w:lang w:eastAsia="zh-CN"/>
          </w:rPr>
          <m:t>∈{0,1}</m:t>
        </m:r>
      </m:oMath>
      <w:r>
        <w:tab/>
        <w:t>(4)</w:t>
      </w:r>
    </w:p>
    <w:p w14:paraId="1352CDB6" w14:textId="77777777" w:rsidR="001C7AC2" w:rsidRDefault="00E859AD">
      <w:pPr>
        <w:rPr>
          <w:lang w:eastAsia="zh-CN"/>
        </w:rPr>
      </w:pPr>
      <w:r>
        <w:rPr>
          <w:lang w:eastAsia="zh-CN"/>
        </w:rPr>
        <w:t>充放电互斥约束用于描述单套储能设备的实际运行状态。若允许同一时段同时充电和放电，模型可能通过人为制造充放电损耗来减少弃光量，这种运行方式不具有物理意义。因此，本文设置二元状态变量，限制储能在同一时段只能处于充电、放电或静止状态。去除二元状态约束的连续模型仅用于计算费用下界和开展对照分析。</w:t>
      </w:r>
    </w:p>
    <w:p w14:paraId="6AAA6ADF" w14:textId="77777777" w:rsidR="001C7AC2" w:rsidRDefault="00E859AD">
      <w:pPr>
        <w:pStyle w:val="31"/>
        <w:spacing w:before="24"/>
        <w:rPr>
          <w:lang w:eastAsia="zh-CN"/>
        </w:rPr>
      </w:pPr>
      <w:r>
        <w:rPr>
          <w:rFonts w:ascii="Times New Roman" w:eastAsia="黑体" w:hAnsi="Times New Roman"/>
          <w:lang w:eastAsia="zh-CN"/>
        </w:rPr>
        <w:lastRenderedPageBreak/>
        <w:t>6.</w:t>
      </w:r>
      <w:r>
        <w:rPr>
          <w:rFonts w:ascii="Times New Roman" w:eastAsia="黑体" w:hAnsi="Times New Roman" w:hint="eastAsia"/>
          <w:lang w:eastAsia="zh"/>
        </w:rPr>
        <w:t>2</w:t>
      </w:r>
      <w:r>
        <w:rPr>
          <w:rFonts w:ascii="Times New Roman" w:eastAsia="黑体" w:hAnsi="Times New Roman"/>
          <w:lang w:eastAsia="zh-CN"/>
        </w:rPr>
        <w:t>.3</w:t>
      </w:r>
      <w:r>
        <w:rPr>
          <w:rFonts w:ascii="Times New Roman" w:eastAsia="黑体" w:hAnsi="Times New Roman"/>
          <w:lang w:eastAsia="zh-CN"/>
        </w:rPr>
        <w:t>初始储电量条件</w:t>
      </w:r>
    </w:p>
    <w:p w14:paraId="26D2F037" w14:textId="77777777" w:rsidR="001C7AC2" w:rsidRDefault="00E859AD">
      <w:pPr>
        <w:rPr>
          <w:rFonts w:hAnsi="Cambria Math"/>
          <w:lang w:eastAsia="zh-CN"/>
        </w:rPr>
      </w:pPr>
      <w:r>
        <w:rPr>
          <w:rFonts w:ascii="宋体" w:hAnsi="宋体" w:cs="宋体"/>
          <w:szCs w:val="24"/>
          <w:lang w:eastAsia="zh-CN"/>
        </w:rPr>
        <w:t>题目给出了储能设备在2025年1月1日0:00的初始储电量</w:t>
      </w:r>
      <w:r>
        <w:rPr>
          <w:rFonts w:ascii="宋体" w:hAnsi="宋体" w:cs="宋体" w:hint="eastAsia"/>
          <w:szCs w:val="24"/>
          <w:lang w:eastAsia="zh"/>
        </w:rPr>
        <w:t>为</w:t>
      </w:r>
      <m:oMath>
        <m:r>
          <w:rPr>
            <w:rFonts w:ascii="Cambria Math" w:hAnsi="Cambria Math"/>
            <w:lang w:eastAsia="zh-CN"/>
          </w:rPr>
          <m:t>6000</m:t>
        </m:r>
      </m:oMath>
      <w:r>
        <w:rPr>
          <w:rFonts w:ascii="宋体" w:hAnsi="宋体" w:cs="宋体"/>
          <w:szCs w:val="24"/>
          <w:lang w:eastAsia="zh-CN"/>
        </w:rPr>
        <w:t>kWh，本文将其作为问题一的初始状态。根据问题一储能设备在0:00和24:00的储电量相同的要求，设置首末储电量相等，从而保证调度周期闭合，并避免通过消耗期末储电量人为降低当日购电费用。</w:t>
      </w:r>
    </w:p>
    <w:p w14:paraId="0556237C" w14:textId="77777777" w:rsidR="001C7AC2" w:rsidRDefault="00E859AD">
      <w:pPr>
        <w:pStyle w:val="31"/>
        <w:spacing w:before="24"/>
        <w:rPr>
          <w:lang w:eastAsia="zh-CN"/>
        </w:rPr>
      </w:pPr>
      <w:r>
        <w:rPr>
          <w:rFonts w:ascii="Times New Roman" w:eastAsia="黑体" w:hAnsi="Times New Roman"/>
          <w:lang w:eastAsia="zh-CN"/>
        </w:rPr>
        <w:t>6.</w:t>
      </w:r>
      <w:r>
        <w:rPr>
          <w:rFonts w:ascii="Times New Roman" w:eastAsia="黑体" w:hAnsi="Times New Roman" w:hint="eastAsia"/>
          <w:lang w:eastAsia="zh"/>
        </w:rPr>
        <w:t>2</w:t>
      </w:r>
      <w:r>
        <w:rPr>
          <w:rFonts w:ascii="Times New Roman" w:eastAsia="黑体" w:hAnsi="Times New Roman"/>
          <w:lang w:eastAsia="zh-CN"/>
        </w:rPr>
        <w:t>.4</w:t>
      </w:r>
      <w:r>
        <w:rPr>
          <w:rFonts w:ascii="Times New Roman" w:eastAsia="黑体" w:hAnsi="Times New Roman"/>
          <w:lang w:eastAsia="zh-CN"/>
        </w:rPr>
        <w:t>目标函数与完整模型</w:t>
      </w:r>
    </w:p>
    <w:p w14:paraId="549BF3AF" w14:textId="77777777" w:rsidR="001C7AC2" w:rsidRDefault="00E859AD">
      <w:pPr>
        <w:rPr>
          <w:lang w:eastAsia="zh-CN"/>
        </w:rPr>
      </w:pPr>
      <w:r>
        <w:rPr>
          <w:lang w:eastAsia="zh-CN"/>
        </w:rPr>
        <w:t>问题一仅研究题目给定的单日调度，以下省略日期下标</w:t>
      </w:r>
      <w:r>
        <w:rPr>
          <w:lang w:eastAsia="zh-CN"/>
        </w:rPr>
        <w:t>d</w:t>
      </w:r>
      <w:r>
        <w:rPr>
          <w:lang w:eastAsia="zh-CN"/>
        </w:rPr>
        <w:t>。</w:t>
      </w:r>
      <w:r>
        <w:rPr>
          <w:lang w:eastAsia="zh-CN"/>
        </w:rPr>
        <w:t>144</w:t>
      </w:r>
      <w:r>
        <w:rPr>
          <w:lang w:eastAsia="zh-CN"/>
        </w:rPr>
        <w:t>个时段的电价、小区负荷和光伏发电功率预测数据均已知，不涉及计划偏差和紧急购电。模型的目标是在满足各时段供电需求及储能运行约束的条件下，确定各时段的外网购电量、储能充电量和放电量，使全天购电费用最小。因此，目标函数为各时段购电量与对应电价乘积之和。</w:t>
      </w:r>
    </w:p>
    <w:p w14:paraId="7DE05DC8" w14:textId="77777777" w:rsidR="001C7AC2" w:rsidRDefault="00E859AD">
      <w:pPr>
        <w:tabs>
          <w:tab w:val="center" w:pos="4680"/>
          <w:tab w:val="right" w:pos="9072"/>
        </w:tabs>
        <w:jc w:val="left"/>
        <w:rPr>
          <w:lang w:eastAsia="zh-CN"/>
        </w:rPr>
      </w:pPr>
      <w:r>
        <w:rPr>
          <w:lang w:eastAsia="zh-CN"/>
        </w:rPr>
        <w:tab/>
      </w:r>
      <m:oMath>
        <m:r>
          <w:rPr>
            <w:rFonts w:ascii="Cambria Math" w:hAnsi="Cambria Math"/>
            <w:szCs w:val="24"/>
            <w:lang w:eastAsia="zh-CN"/>
          </w:rPr>
          <m:t>min</m:t>
        </m:r>
        <m:sSub>
          <m:sSubPr>
            <m:ctrlPr>
              <w:rPr>
                <w:rFonts w:ascii="Cambria Math" w:hAnsi="Cambria Math"/>
                <w:i/>
                <w:szCs w:val="24"/>
                <w:lang w:eastAsia="zh-CN"/>
              </w:rPr>
            </m:ctrlPr>
          </m:sSubPr>
          <m:e>
            <m:r>
              <w:rPr>
                <w:rFonts w:ascii="Cambria Math" w:hAnsi="Cambria Math"/>
                <w:szCs w:val="24"/>
                <w:lang w:eastAsia="zh-CN"/>
              </w:rPr>
              <m:t>C</m:t>
            </m:r>
          </m:e>
          <m:sub>
            <m:r>
              <w:rPr>
                <w:rFonts w:ascii="Cambria Math" w:hAnsi="Cambria Math"/>
                <w:szCs w:val="24"/>
                <w:lang w:eastAsia="zh-CN"/>
              </w:rPr>
              <m:t>1</m:t>
            </m:r>
          </m:sub>
        </m:sSub>
        <m:r>
          <w:rPr>
            <w:rFonts w:ascii="Cambria Math" w:hAnsi="Cambria Math"/>
            <w:szCs w:val="24"/>
            <w:lang w:eastAsia="zh-CN"/>
          </w:rPr>
          <m:t>=</m:t>
        </m:r>
        <m:nary>
          <m:naryPr>
            <m:chr m:val="∑"/>
            <m:limLoc m:val="subSup"/>
            <m:grow m:val="1"/>
            <m:ctrlPr>
              <w:rPr>
                <w:rFonts w:ascii="Cambria Math" w:hAnsi="Cambria Math"/>
                <w:i/>
                <w:szCs w:val="24"/>
                <w:lang w:eastAsia="zh-CN"/>
              </w:rPr>
            </m:ctrlPr>
          </m:naryPr>
          <m:sub>
            <m:r>
              <w:rPr>
                <w:rFonts w:ascii="Cambria Math" w:hAnsi="Cambria Math"/>
                <w:szCs w:val="24"/>
                <w:lang w:eastAsia="zh-CN"/>
              </w:rPr>
              <m:t>t=1</m:t>
            </m:r>
          </m:sub>
          <m:sup>
            <m:r>
              <w:rPr>
                <w:rFonts w:ascii="Cambria Math" w:hAnsi="Cambria Math"/>
                <w:szCs w:val="24"/>
                <w:lang w:eastAsia="zh-CN"/>
              </w:rPr>
              <m:t>144</m:t>
            </m:r>
          </m:sup>
          <m:e>
            <m:sSub>
              <m:sSubPr>
                <m:ctrlPr>
                  <w:rPr>
                    <w:rFonts w:ascii="Cambria Math" w:hAnsi="Cambria Math"/>
                    <w:i/>
                    <w:szCs w:val="24"/>
                    <w:lang w:eastAsia="zh-CN"/>
                  </w:rPr>
                </m:ctrlPr>
              </m:sSubPr>
              <m:e>
                <m:r>
                  <w:rPr>
                    <w:rFonts w:ascii="Cambria Math" w:hAnsi="Cambria Math"/>
                    <w:szCs w:val="24"/>
                    <w:lang w:eastAsia="zh-CN"/>
                  </w:rPr>
                  <m:t>p</m:t>
                </m:r>
                <m:r>
                  <w:rPr>
                    <w:rFonts w:ascii="Cambria Math" w:hAnsi="Cambria Math"/>
                    <w:szCs w:val="24"/>
                    <w:lang w:eastAsia="zh"/>
                  </w:rPr>
                  <m:t>d</m:t>
                </m:r>
              </m:e>
              <m:sub>
                <m:r>
                  <w:rPr>
                    <w:rFonts w:ascii="Cambria Math" w:hAnsi="Cambria Math"/>
                    <w:szCs w:val="24"/>
                    <w:lang w:eastAsia="zh-CN"/>
                  </w:rPr>
                  <m:t>t</m:t>
                </m:r>
              </m:sub>
            </m:sSub>
          </m:e>
        </m:nary>
        <m:sSub>
          <m:sSubPr>
            <m:ctrlPr>
              <w:rPr>
                <w:rFonts w:ascii="Cambria Math" w:hAnsi="Cambria Math"/>
                <w:i/>
                <w:szCs w:val="24"/>
                <w:lang w:eastAsia="zh-CN"/>
              </w:rPr>
            </m:ctrlPr>
          </m:sSubPr>
          <m:e>
            <m:r>
              <w:rPr>
                <w:rFonts w:ascii="Cambria Math" w:hAnsi="Cambria Math"/>
                <w:szCs w:val="24"/>
                <w:lang w:eastAsia="zh-CN"/>
              </w:rPr>
              <m:t>G</m:t>
            </m:r>
          </m:e>
          <m:sub>
            <m:r>
              <w:rPr>
                <w:rFonts w:ascii="Cambria Math" w:hAnsi="Cambria Math"/>
                <w:szCs w:val="24"/>
                <w:lang w:eastAsia="zh-CN"/>
              </w:rPr>
              <m:t>t</m:t>
            </m:r>
          </m:sub>
        </m:sSub>
      </m:oMath>
      <w:r>
        <w:tab/>
        <w:t>(5)</w:t>
      </w:r>
    </w:p>
    <w:p w14:paraId="237AC05D" w14:textId="77777777" w:rsidR="001C7AC2" w:rsidRDefault="00E859AD">
      <w:pPr>
        <w:rPr>
          <w:lang w:eastAsia="zh-CN"/>
        </w:rPr>
      </w:pPr>
      <w:r>
        <w:rPr>
          <w:rFonts w:ascii="宋体" w:hAnsi="宋体" w:cs="宋体"/>
          <w:szCs w:val="24"/>
          <w:lang w:eastAsia="zh-CN"/>
        </w:rPr>
        <w:t>模型满足式</w:t>
      </w:r>
      <w:r>
        <w:rPr>
          <w:lang w:eastAsia="zh-CN"/>
        </w:rPr>
        <w:t>（</w:t>
      </w:r>
      <w:r>
        <w:rPr>
          <w:lang w:eastAsia="zh-CN"/>
        </w:rPr>
        <w:t>1</w:t>
      </w:r>
      <w:r>
        <w:rPr>
          <w:lang w:eastAsia="zh-CN"/>
        </w:rPr>
        <w:t>）</w:t>
      </w:r>
      <w:r>
        <w:rPr>
          <w:rFonts w:hint="eastAsia"/>
          <w:lang w:eastAsia="zh-CN"/>
        </w:rPr>
        <w:t>-</w:t>
      </w:r>
      <w:r>
        <w:rPr>
          <w:lang w:eastAsia="zh-CN"/>
        </w:rPr>
        <w:t>（</w:t>
      </w:r>
      <w:r>
        <w:rPr>
          <w:lang w:eastAsia="zh-CN"/>
        </w:rPr>
        <w:t>4</w:t>
      </w:r>
      <w:r>
        <w:rPr>
          <w:lang w:eastAsia="zh-CN"/>
        </w:rPr>
        <w:t>），</w:t>
      </w:r>
      <w:r>
        <w:rPr>
          <w:rFonts w:ascii="宋体" w:hAnsi="宋体" w:cs="宋体"/>
          <w:szCs w:val="24"/>
          <w:lang w:eastAsia="zh-CN"/>
        </w:rPr>
        <w:t>并满足相应的变量取值范围及首末储电量相等条件。</w:t>
      </w:r>
    </w:p>
    <w:p w14:paraId="37326942" w14:textId="77777777" w:rsidR="001C7AC2" w:rsidRDefault="00E859AD">
      <w:pPr>
        <w:rPr>
          <w:lang w:eastAsia="zh-CN"/>
        </w:rPr>
      </w:pPr>
      <w:r>
        <w:rPr>
          <w:lang w:eastAsia="zh-CN"/>
        </w:rPr>
        <w:t>求解时，将</w:t>
      </w:r>
      <w:r>
        <w:rPr>
          <w:lang w:eastAsia="zh-CN"/>
        </w:rPr>
        <w:t>144</w:t>
      </w:r>
      <w:r>
        <w:rPr>
          <w:lang w:eastAsia="zh-CN"/>
        </w:rPr>
        <w:t>个时段的决策变量和约束一次性联立。各时段的电量平衡约束描述当期供需关系，储电量递推约束连接相邻时段，首末储电量相等条件则使整个调度周期闭合。由于目标函数和连续约束均为线性形式，仅需通过二元变量表示充放电互斥关系，即可将问题表述为混合整数线性规划模型，并利用</w:t>
      </w:r>
      <w:r>
        <w:rPr>
          <w:lang w:eastAsia="zh-CN"/>
        </w:rPr>
        <w:t>HiGHS</w:t>
      </w:r>
      <w:r>
        <w:rPr>
          <w:lang w:eastAsia="zh-CN"/>
        </w:rPr>
        <w:t>求解器进行求解；当求解器返回最优状态且相对最优间隙满足设定精度时，所得方案即为该模型的全局最优解。</w:t>
      </w:r>
    </w:p>
    <w:p w14:paraId="23FCC8AB" w14:textId="77777777" w:rsidR="001C7AC2" w:rsidRDefault="00E859AD">
      <w:pPr>
        <w:tabs>
          <w:tab w:val="center" w:pos="4680"/>
          <w:tab w:val="right" w:pos="9072"/>
        </w:tabs>
        <w:jc w:val="left"/>
        <w:rPr>
          <w:lang w:eastAsia="zh-CN"/>
        </w:rPr>
      </w:pPr>
      <w:r>
        <w:rPr>
          <w:lang w:eastAsia="zh-CN"/>
        </w:rPr>
        <w:tab/>
      </w:r>
      <m:oMath>
        <m:sSub>
          <m:sSubPr>
            <m:ctrlPr>
              <w:rPr>
                <w:rFonts w:ascii="Cambria Math" w:hAnsi="Cambria Math"/>
                <w:i/>
                <w:szCs w:val="24"/>
                <w:lang w:eastAsia="zh-CN"/>
              </w:rPr>
            </m:ctrlPr>
          </m:sSubPr>
          <m:e>
            <m:r>
              <w:rPr>
                <w:rFonts w:ascii="Cambria Math" w:hAnsi="Cambria Math"/>
                <w:szCs w:val="24"/>
                <w:lang w:eastAsia="zh-CN"/>
              </w:rPr>
              <m:t>E</m:t>
            </m:r>
          </m:e>
          <m:sub>
            <m:r>
              <w:rPr>
                <w:rFonts w:ascii="Cambria Math" w:hAnsi="Cambria Math"/>
                <w:szCs w:val="24"/>
                <w:lang w:eastAsia="zh-CN"/>
              </w:rPr>
              <m:t>1</m:t>
            </m:r>
          </m:sub>
        </m:sSub>
        <m:r>
          <w:rPr>
            <w:rFonts w:ascii="Cambria Math" w:hAnsi="Cambria Math"/>
            <w:szCs w:val="24"/>
            <w:lang w:eastAsia="zh-CN"/>
          </w:rPr>
          <m:t>=</m:t>
        </m:r>
        <m:sSub>
          <m:sSubPr>
            <m:ctrlPr>
              <w:rPr>
                <w:rFonts w:ascii="Cambria Math" w:hAnsi="Cambria Math"/>
                <w:i/>
                <w:szCs w:val="24"/>
                <w:lang w:eastAsia="zh-CN"/>
              </w:rPr>
            </m:ctrlPr>
          </m:sSubPr>
          <m:e>
            <m:r>
              <w:rPr>
                <w:rFonts w:ascii="Cambria Math" w:hAnsi="Cambria Math"/>
                <w:szCs w:val="24"/>
                <w:lang w:eastAsia="zh-CN"/>
              </w:rPr>
              <m:t>E</m:t>
            </m:r>
          </m:e>
          <m:sub>
            <m:r>
              <w:rPr>
                <w:rFonts w:ascii="Cambria Math" w:hAnsi="Cambria Math"/>
                <w:szCs w:val="24"/>
                <w:lang w:eastAsia="zh-CN"/>
              </w:rPr>
              <m:t>145</m:t>
            </m:r>
          </m:sub>
        </m:sSub>
        <m:r>
          <w:rPr>
            <w:rFonts w:ascii="Cambria Math" w:hAnsi="Cambria Math"/>
            <w:szCs w:val="24"/>
            <w:lang w:eastAsia="zh-CN"/>
          </w:rPr>
          <m:t>=6000</m:t>
        </m:r>
      </m:oMath>
      <w:r>
        <w:rPr>
          <w:lang w:eastAsia="zh-CN"/>
        </w:rPr>
        <w:tab/>
        <w:t>(6)</w:t>
      </w:r>
    </w:p>
    <w:p w14:paraId="33AB0ABC" w14:textId="77777777" w:rsidR="001C7AC2" w:rsidRDefault="00E859AD">
      <w:pPr>
        <w:pStyle w:val="21"/>
        <w:spacing w:before="48"/>
        <w:rPr>
          <w:rFonts w:ascii="Times New Roman" w:eastAsia="黑体" w:hAnsi="Times New Roman"/>
          <w:lang w:eastAsia="zh-CN"/>
        </w:rPr>
      </w:pPr>
      <w:r>
        <w:rPr>
          <w:rFonts w:ascii="Times New Roman" w:eastAsia="黑体" w:hAnsi="Times New Roman"/>
          <w:lang w:eastAsia="zh-CN"/>
        </w:rPr>
        <w:t>6.</w:t>
      </w:r>
      <w:r>
        <w:rPr>
          <w:rFonts w:ascii="Times New Roman" w:eastAsia="黑体" w:hAnsi="Times New Roman" w:hint="eastAsia"/>
          <w:lang w:eastAsia="zh"/>
        </w:rPr>
        <w:t>3</w:t>
      </w:r>
      <w:r>
        <w:rPr>
          <w:rFonts w:ascii="Times New Roman" w:eastAsia="黑体" w:hAnsi="Times New Roman"/>
          <w:lang w:eastAsia="zh-CN"/>
        </w:rPr>
        <w:t>模型求解与计算结果</w:t>
      </w:r>
    </w:p>
    <w:p w14:paraId="43C79421" w14:textId="77777777" w:rsidR="001C7AC2" w:rsidRDefault="00E859AD">
      <w:pPr>
        <w:rPr>
          <w:lang w:eastAsia="zh-CN"/>
        </w:rPr>
      </w:pPr>
      <w:r>
        <w:rPr>
          <w:lang w:eastAsia="zh-CN"/>
        </w:rPr>
        <w:t>将</w:t>
      </w:r>
      <w:r>
        <w:rPr>
          <w:lang w:eastAsia="zh-CN"/>
        </w:rPr>
        <w:t>144</w:t>
      </w:r>
      <w:r>
        <w:rPr>
          <w:lang w:eastAsia="zh-CN"/>
        </w:rPr>
        <w:t>个时段的购电量、充电量、放电量、弃光量、储电量及充放电状态按时间顺序组成决策向量，并将式（</w:t>
      </w:r>
      <w:r>
        <w:rPr>
          <w:lang w:eastAsia="zh-CN"/>
        </w:rPr>
        <w:t>1</w:t>
      </w:r>
      <w:r>
        <w:rPr>
          <w:lang w:eastAsia="zh-CN"/>
        </w:rPr>
        <w:t>）</w:t>
      </w:r>
      <w:r>
        <w:rPr>
          <w:lang w:eastAsia="zh-CN"/>
        </w:rPr>
        <w:t>—</w:t>
      </w:r>
      <w:r>
        <w:rPr>
          <w:lang w:eastAsia="zh-CN"/>
        </w:rPr>
        <w:t>（</w:t>
      </w:r>
      <w:r>
        <w:rPr>
          <w:lang w:eastAsia="zh-CN"/>
        </w:rPr>
        <w:t>6</w:t>
      </w:r>
      <w:r>
        <w:rPr>
          <w:lang w:eastAsia="zh-CN"/>
        </w:rPr>
        <w:t>）转化为稀疏线性约束，采用</w:t>
      </w:r>
      <w:r>
        <w:rPr>
          <w:lang w:eastAsia="zh-CN"/>
        </w:rPr>
        <w:t>HiGHS</w:t>
      </w:r>
      <w:r>
        <w:rPr>
          <w:lang w:eastAsia="zh-CN"/>
        </w:rPr>
        <w:t>混合整数规划求解器，通过分支定界框架求解该模型。求解完成后，按照原始时间顺序还原各项能量流，并逐时复核电量平衡、储能状态递推及充放电互斥约束。同时，分别求解无储能基线方案和连续松弛模型，用于评估储能设备的经济效益及整数互斥约束对最优结果的影响。</w:t>
      </w:r>
    </w:p>
    <w:p w14:paraId="5A8A9AEA" w14:textId="77777777" w:rsidR="001C7AC2" w:rsidRDefault="00E859AD">
      <w:pPr>
        <w:rPr>
          <w:lang w:eastAsia="zh-CN"/>
        </w:rPr>
      </w:pPr>
      <w:r>
        <w:rPr>
          <w:rFonts w:ascii="宋体" w:hAnsi="宋体" w:cs="宋体"/>
          <w:szCs w:val="24"/>
          <w:lang w:eastAsia="zh-CN"/>
        </w:rPr>
        <w:t>为判断储能设备是否能够降低全天购电费用，并检验整数互斥约束是否改变最优值，表6-1在统一统计口径下对比主模型、连续松弛模型和无储能基线方案。</w:t>
      </w:r>
    </w:p>
    <w:p w14:paraId="1265F68D" w14:textId="77777777" w:rsidR="001C7AC2" w:rsidRDefault="00E859AD">
      <w:pPr>
        <w:keepNext/>
        <w:spacing w:before="24" w:after="16" w:line="200" w:lineRule="auto"/>
        <w:ind w:firstLine="0"/>
        <w:jc w:val="center"/>
        <w:rPr>
          <w:b/>
          <w:color w:val="auto"/>
          <w:sz w:val="21"/>
          <w:lang w:eastAsia="zh-CN"/>
        </w:rPr>
      </w:pPr>
      <w:r>
        <w:rPr>
          <w:sz w:val="21"/>
          <w:lang w:eastAsia="zh-CN"/>
        </w:rPr>
        <w:t>表</w:t>
      </w:r>
      <w:r>
        <w:rPr>
          <w:sz w:val="21"/>
          <w:lang w:eastAsia="zh-CN"/>
        </w:rPr>
        <w:t>6-1</w:t>
      </w:r>
      <w:r>
        <w:rPr>
          <w:sz w:val="21"/>
          <w:lang w:eastAsia="zh-CN"/>
        </w:rPr>
        <w:t>问题一全天调度指标与对照</w:t>
      </w:r>
    </w:p>
    <w:tbl>
      <w:tblPr>
        <w:tblW w:w="0" w:type="auto"/>
        <w:jc w:val="center"/>
        <w:tblLayout w:type="fixed"/>
        <w:tblLook w:val="04A0" w:firstRow="1" w:lastRow="0" w:firstColumn="1" w:lastColumn="0" w:noHBand="0" w:noVBand="1"/>
      </w:tblPr>
      <w:tblGrid>
        <w:gridCol w:w="2211"/>
        <w:gridCol w:w="2211"/>
        <w:gridCol w:w="2211"/>
        <w:gridCol w:w="2211"/>
      </w:tblGrid>
      <w:tr w:rsidR="001C7AC2" w14:paraId="695A6ACE" w14:textId="77777777">
        <w:trPr>
          <w:cantSplit/>
          <w:tblHeader/>
          <w:jc w:val="center"/>
        </w:trPr>
        <w:tc>
          <w:tcPr>
            <w:tcW w:w="2211" w:type="dxa"/>
            <w:tcBorders>
              <w:top w:val="single" w:sz="12" w:space="0" w:color="000000"/>
              <w:left w:val="nil"/>
              <w:bottom w:val="single" w:sz="8" w:space="0" w:color="000000"/>
              <w:right w:val="nil"/>
            </w:tcBorders>
            <w:vAlign w:val="center"/>
          </w:tcPr>
          <w:p w14:paraId="6CB03625" w14:textId="77777777" w:rsidR="001C7AC2" w:rsidRDefault="00E859AD">
            <w:pPr>
              <w:spacing w:line="200" w:lineRule="auto"/>
              <w:ind w:firstLine="0"/>
              <w:jc w:val="center"/>
              <w:rPr>
                <w:color w:val="auto"/>
              </w:rPr>
            </w:pPr>
            <w:r>
              <w:rPr>
                <w:b/>
                <w:sz w:val="19"/>
              </w:rPr>
              <w:t>指标</w:t>
            </w:r>
          </w:p>
        </w:tc>
        <w:tc>
          <w:tcPr>
            <w:tcW w:w="2211" w:type="dxa"/>
            <w:tcBorders>
              <w:top w:val="single" w:sz="12" w:space="0" w:color="000000"/>
              <w:left w:val="nil"/>
              <w:bottom w:val="single" w:sz="8" w:space="0" w:color="000000"/>
              <w:right w:val="nil"/>
            </w:tcBorders>
            <w:vAlign w:val="center"/>
          </w:tcPr>
          <w:p w14:paraId="3F1A08C0" w14:textId="77777777" w:rsidR="001C7AC2" w:rsidRDefault="00E859AD">
            <w:pPr>
              <w:spacing w:line="200" w:lineRule="auto"/>
              <w:ind w:firstLine="0"/>
              <w:jc w:val="center"/>
              <w:rPr>
                <w:color w:val="auto"/>
              </w:rPr>
            </w:pPr>
            <w:r>
              <w:rPr>
                <w:b/>
                <w:sz w:val="19"/>
              </w:rPr>
              <w:t>MILP</w:t>
            </w:r>
            <w:r>
              <w:rPr>
                <w:b/>
                <w:sz w:val="19"/>
              </w:rPr>
              <w:t>主模型</w:t>
            </w:r>
          </w:p>
        </w:tc>
        <w:tc>
          <w:tcPr>
            <w:tcW w:w="2211" w:type="dxa"/>
            <w:tcBorders>
              <w:top w:val="single" w:sz="12" w:space="0" w:color="000000"/>
              <w:left w:val="nil"/>
              <w:bottom w:val="single" w:sz="8" w:space="0" w:color="000000"/>
              <w:right w:val="nil"/>
            </w:tcBorders>
            <w:vAlign w:val="center"/>
          </w:tcPr>
          <w:p w14:paraId="64CE8963" w14:textId="77777777" w:rsidR="001C7AC2" w:rsidRDefault="00E859AD">
            <w:pPr>
              <w:spacing w:line="200" w:lineRule="auto"/>
              <w:ind w:firstLine="0"/>
              <w:jc w:val="center"/>
              <w:rPr>
                <w:color w:val="auto"/>
              </w:rPr>
            </w:pPr>
            <w:r>
              <w:rPr>
                <w:b/>
                <w:sz w:val="19"/>
              </w:rPr>
              <w:t>连续松弛</w:t>
            </w:r>
          </w:p>
        </w:tc>
        <w:tc>
          <w:tcPr>
            <w:tcW w:w="2211" w:type="dxa"/>
            <w:tcBorders>
              <w:top w:val="single" w:sz="12" w:space="0" w:color="000000"/>
              <w:left w:val="nil"/>
              <w:bottom w:val="single" w:sz="8" w:space="0" w:color="000000"/>
              <w:right w:val="nil"/>
            </w:tcBorders>
            <w:vAlign w:val="center"/>
          </w:tcPr>
          <w:p w14:paraId="62797A6C" w14:textId="77777777" w:rsidR="001C7AC2" w:rsidRDefault="00E859AD">
            <w:pPr>
              <w:spacing w:line="200" w:lineRule="auto"/>
              <w:ind w:firstLine="0"/>
              <w:jc w:val="center"/>
              <w:rPr>
                <w:color w:val="auto"/>
              </w:rPr>
            </w:pPr>
            <w:r>
              <w:rPr>
                <w:b/>
                <w:sz w:val="19"/>
              </w:rPr>
              <w:t>无储能方案</w:t>
            </w:r>
          </w:p>
        </w:tc>
      </w:tr>
      <w:tr w:rsidR="001C7AC2" w14:paraId="5EB11BF2" w14:textId="77777777">
        <w:trPr>
          <w:cantSplit/>
          <w:jc w:val="center"/>
        </w:trPr>
        <w:tc>
          <w:tcPr>
            <w:tcW w:w="2211" w:type="dxa"/>
            <w:tcBorders>
              <w:top w:val="nil"/>
              <w:left w:val="nil"/>
              <w:bottom w:val="nil"/>
              <w:right w:val="nil"/>
            </w:tcBorders>
            <w:vAlign w:val="center"/>
          </w:tcPr>
          <w:p w14:paraId="4CC05E6A" w14:textId="77777777" w:rsidR="001C7AC2" w:rsidRDefault="00E859AD">
            <w:pPr>
              <w:spacing w:line="200" w:lineRule="auto"/>
              <w:ind w:firstLine="0"/>
              <w:jc w:val="center"/>
              <w:rPr>
                <w:color w:val="auto"/>
              </w:rPr>
            </w:pPr>
            <w:r>
              <w:rPr>
                <w:sz w:val="19"/>
              </w:rPr>
              <w:t>日购电费用</w:t>
            </w:r>
            <w:r>
              <w:rPr>
                <w:sz w:val="19"/>
              </w:rPr>
              <w:t>/</w:t>
            </w:r>
            <w:r>
              <w:rPr>
                <w:sz w:val="19"/>
              </w:rPr>
              <w:t>元</w:t>
            </w:r>
          </w:p>
        </w:tc>
        <w:tc>
          <w:tcPr>
            <w:tcW w:w="2211" w:type="dxa"/>
            <w:tcBorders>
              <w:top w:val="nil"/>
              <w:left w:val="nil"/>
              <w:bottom w:val="nil"/>
              <w:right w:val="nil"/>
            </w:tcBorders>
            <w:vAlign w:val="center"/>
          </w:tcPr>
          <w:p w14:paraId="0AF2F2D6" w14:textId="77777777" w:rsidR="001C7AC2" w:rsidRDefault="00E859AD">
            <w:pPr>
              <w:spacing w:line="200" w:lineRule="auto"/>
              <w:ind w:firstLine="0"/>
              <w:jc w:val="center"/>
              <w:rPr>
                <w:color w:val="auto"/>
              </w:rPr>
            </w:pPr>
            <w:r>
              <w:rPr>
                <w:sz w:val="19"/>
              </w:rPr>
              <w:t>35126.95</w:t>
            </w:r>
          </w:p>
        </w:tc>
        <w:tc>
          <w:tcPr>
            <w:tcW w:w="2211" w:type="dxa"/>
            <w:tcBorders>
              <w:top w:val="nil"/>
              <w:left w:val="nil"/>
              <w:bottom w:val="nil"/>
              <w:right w:val="nil"/>
            </w:tcBorders>
            <w:vAlign w:val="center"/>
          </w:tcPr>
          <w:p w14:paraId="255AA58E" w14:textId="77777777" w:rsidR="001C7AC2" w:rsidRDefault="00E859AD">
            <w:pPr>
              <w:spacing w:line="200" w:lineRule="auto"/>
              <w:ind w:firstLine="0"/>
              <w:jc w:val="center"/>
              <w:rPr>
                <w:color w:val="auto"/>
              </w:rPr>
            </w:pPr>
            <w:r>
              <w:rPr>
                <w:sz w:val="19"/>
              </w:rPr>
              <w:t>35126.95</w:t>
            </w:r>
          </w:p>
        </w:tc>
        <w:tc>
          <w:tcPr>
            <w:tcW w:w="2211" w:type="dxa"/>
            <w:tcBorders>
              <w:top w:val="nil"/>
              <w:left w:val="nil"/>
              <w:bottom w:val="nil"/>
              <w:right w:val="nil"/>
            </w:tcBorders>
            <w:vAlign w:val="center"/>
          </w:tcPr>
          <w:p w14:paraId="218DF9B3" w14:textId="77777777" w:rsidR="001C7AC2" w:rsidRDefault="00E859AD">
            <w:pPr>
              <w:spacing w:line="200" w:lineRule="auto"/>
              <w:ind w:firstLine="0"/>
              <w:jc w:val="center"/>
              <w:rPr>
                <w:color w:val="auto"/>
              </w:rPr>
            </w:pPr>
            <w:r>
              <w:rPr>
                <w:sz w:val="19"/>
              </w:rPr>
              <w:t>48052.05</w:t>
            </w:r>
          </w:p>
        </w:tc>
      </w:tr>
      <w:tr w:rsidR="001C7AC2" w14:paraId="278CB1EC" w14:textId="77777777">
        <w:trPr>
          <w:cantSplit/>
          <w:jc w:val="center"/>
        </w:trPr>
        <w:tc>
          <w:tcPr>
            <w:tcW w:w="2211" w:type="dxa"/>
            <w:tcBorders>
              <w:top w:val="nil"/>
              <w:left w:val="nil"/>
              <w:bottom w:val="nil"/>
              <w:right w:val="nil"/>
            </w:tcBorders>
            <w:vAlign w:val="center"/>
          </w:tcPr>
          <w:p w14:paraId="4B89FD89" w14:textId="77777777" w:rsidR="001C7AC2" w:rsidRDefault="00E859AD">
            <w:pPr>
              <w:spacing w:line="200" w:lineRule="auto"/>
              <w:ind w:firstLine="0"/>
              <w:jc w:val="center"/>
              <w:rPr>
                <w:color w:val="auto"/>
              </w:rPr>
            </w:pPr>
            <w:r>
              <w:rPr>
                <w:sz w:val="19"/>
              </w:rPr>
              <w:t>日购电量</w:t>
            </w:r>
            <w:r>
              <w:rPr>
                <w:sz w:val="19"/>
              </w:rPr>
              <w:t>/kWh</w:t>
            </w:r>
          </w:p>
        </w:tc>
        <w:tc>
          <w:tcPr>
            <w:tcW w:w="2211" w:type="dxa"/>
            <w:tcBorders>
              <w:top w:val="nil"/>
              <w:left w:val="nil"/>
              <w:bottom w:val="nil"/>
              <w:right w:val="nil"/>
            </w:tcBorders>
            <w:vAlign w:val="center"/>
          </w:tcPr>
          <w:p w14:paraId="07D05CD2" w14:textId="77777777" w:rsidR="001C7AC2" w:rsidRDefault="00E859AD">
            <w:pPr>
              <w:spacing w:line="200" w:lineRule="auto"/>
              <w:ind w:firstLine="0"/>
              <w:jc w:val="center"/>
              <w:rPr>
                <w:color w:val="auto"/>
              </w:rPr>
            </w:pPr>
            <w:r>
              <w:rPr>
                <w:sz w:val="19"/>
              </w:rPr>
              <w:t>59482.70</w:t>
            </w:r>
          </w:p>
        </w:tc>
        <w:tc>
          <w:tcPr>
            <w:tcW w:w="2211" w:type="dxa"/>
            <w:tcBorders>
              <w:top w:val="nil"/>
              <w:left w:val="nil"/>
              <w:bottom w:val="nil"/>
              <w:right w:val="nil"/>
            </w:tcBorders>
            <w:vAlign w:val="center"/>
          </w:tcPr>
          <w:p w14:paraId="5F8594EA" w14:textId="77777777" w:rsidR="001C7AC2" w:rsidRDefault="00E859AD">
            <w:pPr>
              <w:spacing w:line="200" w:lineRule="auto"/>
              <w:ind w:firstLine="0"/>
              <w:jc w:val="center"/>
              <w:rPr>
                <w:color w:val="auto"/>
              </w:rPr>
            </w:pPr>
            <w:r>
              <w:rPr>
                <w:sz w:val="19"/>
              </w:rPr>
              <w:t>59482.70</w:t>
            </w:r>
          </w:p>
        </w:tc>
        <w:tc>
          <w:tcPr>
            <w:tcW w:w="2211" w:type="dxa"/>
            <w:tcBorders>
              <w:top w:val="nil"/>
              <w:left w:val="nil"/>
              <w:bottom w:val="nil"/>
              <w:right w:val="nil"/>
            </w:tcBorders>
            <w:vAlign w:val="center"/>
          </w:tcPr>
          <w:p w14:paraId="22AED0CB" w14:textId="77777777" w:rsidR="001C7AC2" w:rsidRDefault="00E859AD">
            <w:pPr>
              <w:spacing w:line="200" w:lineRule="auto"/>
              <w:ind w:firstLine="0"/>
              <w:jc w:val="center"/>
              <w:rPr>
                <w:color w:val="auto"/>
              </w:rPr>
            </w:pPr>
            <w:r>
              <w:rPr>
                <w:sz w:val="19"/>
              </w:rPr>
              <w:t>—</w:t>
            </w:r>
          </w:p>
        </w:tc>
      </w:tr>
      <w:tr w:rsidR="001C7AC2" w14:paraId="0B677169" w14:textId="77777777">
        <w:trPr>
          <w:cantSplit/>
          <w:jc w:val="center"/>
        </w:trPr>
        <w:tc>
          <w:tcPr>
            <w:tcW w:w="2211" w:type="dxa"/>
            <w:tcBorders>
              <w:top w:val="nil"/>
              <w:left w:val="nil"/>
              <w:bottom w:val="nil"/>
              <w:right w:val="nil"/>
            </w:tcBorders>
            <w:vAlign w:val="center"/>
          </w:tcPr>
          <w:p w14:paraId="5B926AB9" w14:textId="77777777" w:rsidR="001C7AC2" w:rsidRDefault="00E859AD">
            <w:pPr>
              <w:spacing w:line="200" w:lineRule="auto"/>
              <w:ind w:firstLine="0"/>
              <w:jc w:val="center"/>
              <w:rPr>
                <w:color w:val="auto"/>
              </w:rPr>
            </w:pPr>
            <w:r>
              <w:rPr>
                <w:sz w:val="19"/>
              </w:rPr>
              <w:t>充电量</w:t>
            </w:r>
            <w:r>
              <w:rPr>
                <w:sz w:val="19"/>
              </w:rPr>
              <w:t>/kWh</w:t>
            </w:r>
          </w:p>
        </w:tc>
        <w:tc>
          <w:tcPr>
            <w:tcW w:w="2211" w:type="dxa"/>
            <w:tcBorders>
              <w:top w:val="nil"/>
              <w:left w:val="nil"/>
              <w:bottom w:val="nil"/>
              <w:right w:val="nil"/>
            </w:tcBorders>
            <w:vAlign w:val="center"/>
          </w:tcPr>
          <w:p w14:paraId="1B1519B2" w14:textId="77777777" w:rsidR="001C7AC2" w:rsidRDefault="00E859AD">
            <w:pPr>
              <w:spacing w:line="200" w:lineRule="auto"/>
              <w:ind w:firstLine="0"/>
              <w:jc w:val="center"/>
              <w:rPr>
                <w:color w:val="auto"/>
              </w:rPr>
            </w:pPr>
            <w:r>
              <w:rPr>
                <w:sz w:val="19"/>
              </w:rPr>
              <w:t>20740.67</w:t>
            </w:r>
          </w:p>
        </w:tc>
        <w:tc>
          <w:tcPr>
            <w:tcW w:w="2211" w:type="dxa"/>
            <w:tcBorders>
              <w:top w:val="nil"/>
              <w:left w:val="nil"/>
              <w:bottom w:val="nil"/>
              <w:right w:val="nil"/>
            </w:tcBorders>
            <w:vAlign w:val="center"/>
          </w:tcPr>
          <w:p w14:paraId="13877704" w14:textId="77777777" w:rsidR="001C7AC2" w:rsidRDefault="00E859AD">
            <w:pPr>
              <w:spacing w:line="200" w:lineRule="auto"/>
              <w:ind w:firstLine="0"/>
              <w:jc w:val="center"/>
              <w:rPr>
                <w:color w:val="auto"/>
              </w:rPr>
            </w:pPr>
            <w:r>
              <w:rPr>
                <w:sz w:val="19"/>
              </w:rPr>
              <w:t>20740.67</w:t>
            </w:r>
          </w:p>
        </w:tc>
        <w:tc>
          <w:tcPr>
            <w:tcW w:w="2211" w:type="dxa"/>
            <w:tcBorders>
              <w:top w:val="nil"/>
              <w:left w:val="nil"/>
              <w:bottom w:val="nil"/>
              <w:right w:val="nil"/>
            </w:tcBorders>
            <w:vAlign w:val="center"/>
          </w:tcPr>
          <w:p w14:paraId="4EED9484" w14:textId="77777777" w:rsidR="001C7AC2" w:rsidRDefault="00E859AD">
            <w:pPr>
              <w:spacing w:line="200" w:lineRule="auto"/>
              <w:ind w:firstLine="0"/>
              <w:jc w:val="center"/>
              <w:rPr>
                <w:color w:val="auto"/>
              </w:rPr>
            </w:pPr>
            <w:r>
              <w:rPr>
                <w:sz w:val="19"/>
              </w:rPr>
              <w:t>0</w:t>
            </w:r>
          </w:p>
        </w:tc>
      </w:tr>
      <w:tr w:rsidR="001C7AC2" w14:paraId="6BBAC86F" w14:textId="77777777">
        <w:trPr>
          <w:cantSplit/>
          <w:jc w:val="center"/>
        </w:trPr>
        <w:tc>
          <w:tcPr>
            <w:tcW w:w="2211" w:type="dxa"/>
            <w:tcBorders>
              <w:top w:val="nil"/>
              <w:left w:val="nil"/>
              <w:bottom w:val="nil"/>
              <w:right w:val="nil"/>
            </w:tcBorders>
            <w:vAlign w:val="center"/>
          </w:tcPr>
          <w:p w14:paraId="1A767A60" w14:textId="77777777" w:rsidR="001C7AC2" w:rsidRDefault="00E859AD">
            <w:pPr>
              <w:spacing w:line="200" w:lineRule="auto"/>
              <w:ind w:firstLine="0"/>
              <w:jc w:val="center"/>
              <w:rPr>
                <w:color w:val="auto"/>
              </w:rPr>
            </w:pPr>
            <w:r>
              <w:rPr>
                <w:sz w:val="19"/>
              </w:rPr>
              <w:t>放电量</w:t>
            </w:r>
            <w:r>
              <w:rPr>
                <w:sz w:val="19"/>
              </w:rPr>
              <w:t>/kWh</w:t>
            </w:r>
          </w:p>
        </w:tc>
        <w:tc>
          <w:tcPr>
            <w:tcW w:w="2211" w:type="dxa"/>
            <w:tcBorders>
              <w:top w:val="nil"/>
              <w:left w:val="nil"/>
              <w:bottom w:val="nil"/>
              <w:right w:val="nil"/>
            </w:tcBorders>
            <w:vAlign w:val="center"/>
          </w:tcPr>
          <w:p w14:paraId="4E417550" w14:textId="77777777" w:rsidR="001C7AC2" w:rsidRDefault="00E859AD">
            <w:pPr>
              <w:spacing w:line="200" w:lineRule="auto"/>
              <w:ind w:firstLine="0"/>
              <w:jc w:val="center"/>
              <w:rPr>
                <w:color w:val="auto"/>
              </w:rPr>
            </w:pPr>
            <w:r>
              <w:rPr>
                <w:sz w:val="19"/>
              </w:rPr>
              <w:t>16799.94</w:t>
            </w:r>
          </w:p>
        </w:tc>
        <w:tc>
          <w:tcPr>
            <w:tcW w:w="2211" w:type="dxa"/>
            <w:tcBorders>
              <w:top w:val="nil"/>
              <w:left w:val="nil"/>
              <w:bottom w:val="nil"/>
              <w:right w:val="nil"/>
            </w:tcBorders>
            <w:vAlign w:val="center"/>
          </w:tcPr>
          <w:p w14:paraId="403E5FFE" w14:textId="77777777" w:rsidR="001C7AC2" w:rsidRDefault="00E859AD">
            <w:pPr>
              <w:spacing w:line="200" w:lineRule="auto"/>
              <w:ind w:firstLine="0"/>
              <w:jc w:val="center"/>
              <w:rPr>
                <w:color w:val="auto"/>
              </w:rPr>
            </w:pPr>
            <w:r>
              <w:rPr>
                <w:sz w:val="19"/>
              </w:rPr>
              <w:t>16799.94</w:t>
            </w:r>
          </w:p>
        </w:tc>
        <w:tc>
          <w:tcPr>
            <w:tcW w:w="2211" w:type="dxa"/>
            <w:tcBorders>
              <w:top w:val="nil"/>
              <w:left w:val="nil"/>
              <w:bottom w:val="nil"/>
              <w:right w:val="nil"/>
            </w:tcBorders>
            <w:vAlign w:val="center"/>
          </w:tcPr>
          <w:p w14:paraId="33F57CA0" w14:textId="77777777" w:rsidR="001C7AC2" w:rsidRDefault="00E859AD">
            <w:pPr>
              <w:spacing w:line="200" w:lineRule="auto"/>
              <w:ind w:firstLine="0"/>
              <w:jc w:val="center"/>
              <w:rPr>
                <w:color w:val="auto"/>
              </w:rPr>
            </w:pPr>
            <w:r>
              <w:rPr>
                <w:sz w:val="19"/>
              </w:rPr>
              <w:t>0</w:t>
            </w:r>
          </w:p>
        </w:tc>
      </w:tr>
      <w:tr w:rsidR="001C7AC2" w14:paraId="679109F0" w14:textId="77777777">
        <w:trPr>
          <w:cantSplit/>
          <w:jc w:val="center"/>
        </w:trPr>
        <w:tc>
          <w:tcPr>
            <w:tcW w:w="2211" w:type="dxa"/>
            <w:tcBorders>
              <w:top w:val="nil"/>
              <w:left w:val="nil"/>
              <w:bottom w:val="nil"/>
              <w:right w:val="nil"/>
            </w:tcBorders>
            <w:vAlign w:val="center"/>
          </w:tcPr>
          <w:p w14:paraId="77A84102" w14:textId="77777777" w:rsidR="001C7AC2" w:rsidRDefault="00E859AD">
            <w:pPr>
              <w:spacing w:line="200" w:lineRule="auto"/>
              <w:ind w:firstLine="0"/>
              <w:jc w:val="center"/>
              <w:rPr>
                <w:color w:val="auto"/>
              </w:rPr>
            </w:pPr>
            <w:r>
              <w:rPr>
                <w:sz w:val="19"/>
              </w:rPr>
              <w:t>弃电量</w:t>
            </w:r>
            <w:r>
              <w:rPr>
                <w:sz w:val="19"/>
              </w:rPr>
              <w:t>/kWh</w:t>
            </w:r>
          </w:p>
        </w:tc>
        <w:tc>
          <w:tcPr>
            <w:tcW w:w="2211" w:type="dxa"/>
            <w:tcBorders>
              <w:top w:val="nil"/>
              <w:left w:val="nil"/>
              <w:bottom w:val="nil"/>
              <w:right w:val="nil"/>
            </w:tcBorders>
            <w:vAlign w:val="center"/>
          </w:tcPr>
          <w:p w14:paraId="0CD2DF25" w14:textId="77777777" w:rsidR="001C7AC2" w:rsidRDefault="00E859AD">
            <w:pPr>
              <w:spacing w:line="200" w:lineRule="auto"/>
              <w:ind w:firstLine="0"/>
              <w:jc w:val="center"/>
              <w:rPr>
                <w:color w:val="auto"/>
              </w:rPr>
            </w:pPr>
            <w:r>
              <w:rPr>
                <w:sz w:val="19"/>
              </w:rPr>
              <w:t>0.00</w:t>
            </w:r>
          </w:p>
        </w:tc>
        <w:tc>
          <w:tcPr>
            <w:tcW w:w="2211" w:type="dxa"/>
            <w:tcBorders>
              <w:top w:val="nil"/>
              <w:left w:val="nil"/>
              <w:bottom w:val="nil"/>
              <w:right w:val="nil"/>
            </w:tcBorders>
            <w:vAlign w:val="center"/>
          </w:tcPr>
          <w:p w14:paraId="10C733D5" w14:textId="77777777" w:rsidR="001C7AC2" w:rsidRDefault="00E859AD">
            <w:pPr>
              <w:spacing w:line="200" w:lineRule="auto"/>
              <w:ind w:firstLine="0"/>
              <w:jc w:val="center"/>
              <w:rPr>
                <w:color w:val="auto"/>
              </w:rPr>
            </w:pPr>
            <w:r>
              <w:rPr>
                <w:sz w:val="19"/>
              </w:rPr>
              <w:t>0.00</w:t>
            </w:r>
          </w:p>
        </w:tc>
        <w:tc>
          <w:tcPr>
            <w:tcW w:w="2211" w:type="dxa"/>
            <w:tcBorders>
              <w:top w:val="nil"/>
              <w:left w:val="nil"/>
              <w:bottom w:val="nil"/>
              <w:right w:val="nil"/>
            </w:tcBorders>
            <w:vAlign w:val="center"/>
          </w:tcPr>
          <w:p w14:paraId="451C3E5B" w14:textId="77777777" w:rsidR="001C7AC2" w:rsidRDefault="00E859AD">
            <w:pPr>
              <w:spacing w:line="200" w:lineRule="auto"/>
              <w:ind w:firstLine="0"/>
              <w:jc w:val="center"/>
              <w:rPr>
                <w:color w:val="auto"/>
              </w:rPr>
            </w:pPr>
            <w:r>
              <w:rPr>
                <w:sz w:val="19"/>
              </w:rPr>
              <w:t>0</w:t>
            </w:r>
          </w:p>
        </w:tc>
      </w:tr>
      <w:tr w:rsidR="001C7AC2" w14:paraId="309D1D24" w14:textId="77777777">
        <w:trPr>
          <w:cantSplit/>
          <w:jc w:val="center"/>
        </w:trPr>
        <w:tc>
          <w:tcPr>
            <w:tcW w:w="2211" w:type="dxa"/>
            <w:tcBorders>
              <w:top w:val="nil"/>
              <w:left w:val="nil"/>
              <w:bottom w:val="single" w:sz="12" w:space="0" w:color="000000"/>
              <w:right w:val="nil"/>
            </w:tcBorders>
            <w:vAlign w:val="center"/>
          </w:tcPr>
          <w:p w14:paraId="42373712" w14:textId="77777777" w:rsidR="001C7AC2" w:rsidRDefault="00E859AD">
            <w:pPr>
              <w:spacing w:line="200" w:lineRule="auto"/>
              <w:ind w:firstLine="0"/>
              <w:jc w:val="center"/>
              <w:rPr>
                <w:color w:val="auto"/>
              </w:rPr>
            </w:pPr>
            <w:r>
              <w:rPr>
                <w:sz w:val="19"/>
              </w:rPr>
              <w:t>同时充放电时段数</w:t>
            </w:r>
          </w:p>
        </w:tc>
        <w:tc>
          <w:tcPr>
            <w:tcW w:w="2211" w:type="dxa"/>
            <w:tcBorders>
              <w:top w:val="nil"/>
              <w:left w:val="nil"/>
              <w:bottom w:val="single" w:sz="12" w:space="0" w:color="000000"/>
              <w:right w:val="nil"/>
            </w:tcBorders>
            <w:vAlign w:val="center"/>
          </w:tcPr>
          <w:p w14:paraId="5B48832E" w14:textId="77777777" w:rsidR="001C7AC2" w:rsidRDefault="00E859AD">
            <w:pPr>
              <w:spacing w:line="200" w:lineRule="auto"/>
              <w:ind w:firstLine="0"/>
              <w:jc w:val="center"/>
              <w:rPr>
                <w:color w:val="auto"/>
              </w:rPr>
            </w:pPr>
            <w:r>
              <w:rPr>
                <w:sz w:val="19"/>
              </w:rPr>
              <w:t>0</w:t>
            </w:r>
          </w:p>
        </w:tc>
        <w:tc>
          <w:tcPr>
            <w:tcW w:w="2211" w:type="dxa"/>
            <w:tcBorders>
              <w:top w:val="nil"/>
              <w:left w:val="nil"/>
              <w:bottom w:val="single" w:sz="12" w:space="0" w:color="000000"/>
              <w:right w:val="nil"/>
            </w:tcBorders>
            <w:vAlign w:val="center"/>
          </w:tcPr>
          <w:p w14:paraId="07DD6D28" w14:textId="77777777" w:rsidR="001C7AC2" w:rsidRDefault="00E859AD">
            <w:pPr>
              <w:spacing w:line="200" w:lineRule="auto"/>
              <w:ind w:firstLine="0"/>
              <w:jc w:val="center"/>
              <w:rPr>
                <w:color w:val="auto"/>
              </w:rPr>
            </w:pPr>
            <w:r>
              <w:rPr>
                <w:sz w:val="19"/>
              </w:rPr>
              <w:t>0</w:t>
            </w:r>
          </w:p>
        </w:tc>
        <w:tc>
          <w:tcPr>
            <w:tcW w:w="2211" w:type="dxa"/>
            <w:tcBorders>
              <w:top w:val="nil"/>
              <w:left w:val="nil"/>
              <w:bottom w:val="single" w:sz="12" w:space="0" w:color="000000"/>
              <w:right w:val="nil"/>
            </w:tcBorders>
            <w:vAlign w:val="center"/>
          </w:tcPr>
          <w:p w14:paraId="54B14B28" w14:textId="77777777" w:rsidR="001C7AC2" w:rsidRDefault="00E859AD">
            <w:pPr>
              <w:spacing w:line="200" w:lineRule="auto"/>
              <w:ind w:firstLine="0"/>
              <w:jc w:val="center"/>
              <w:rPr>
                <w:color w:val="auto"/>
              </w:rPr>
            </w:pPr>
            <w:r>
              <w:rPr>
                <w:sz w:val="19"/>
              </w:rPr>
              <w:t>0</w:t>
            </w:r>
          </w:p>
        </w:tc>
      </w:tr>
    </w:tbl>
    <w:p w14:paraId="1673BF3A" w14:textId="77777777" w:rsidR="001C7AC2" w:rsidRDefault="00E859AD">
      <w:pPr>
        <w:rPr>
          <w:lang w:eastAsia="zh-CN"/>
        </w:rPr>
      </w:pPr>
      <w:r>
        <w:rPr>
          <w:lang w:eastAsia="zh-CN"/>
        </w:rPr>
        <w:t>由表</w:t>
      </w:r>
      <w:r>
        <w:rPr>
          <w:lang w:eastAsia="zh-CN"/>
        </w:rPr>
        <w:t>6-1</w:t>
      </w:r>
      <w:r>
        <w:rPr>
          <w:lang w:eastAsia="zh-CN"/>
        </w:rPr>
        <w:t>可知，主模型的日购电费用为</w:t>
      </w:r>
      <w:r>
        <w:rPr>
          <w:lang w:eastAsia="zh-CN"/>
        </w:rPr>
        <w:t>35126.95</w:t>
      </w:r>
      <w:r>
        <w:rPr>
          <w:lang w:eastAsia="zh-CN"/>
        </w:rPr>
        <w:t>元，较无储能方案的</w:t>
      </w:r>
      <w:r>
        <w:rPr>
          <w:lang w:eastAsia="zh-CN"/>
        </w:rPr>
        <w:t>48052.05</w:t>
      </w:r>
      <w:r>
        <w:rPr>
          <w:lang w:eastAsia="zh-CN"/>
        </w:rPr>
        <w:t>元减少</w:t>
      </w:r>
      <w:r>
        <w:rPr>
          <w:lang w:eastAsia="zh-CN"/>
        </w:rPr>
        <w:t>12925.10</w:t>
      </w:r>
      <w:r>
        <w:rPr>
          <w:lang w:eastAsia="zh-CN"/>
        </w:rPr>
        <w:t>元，降幅为</w:t>
      </w:r>
      <w:r>
        <w:rPr>
          <w:lang w:eastAsia="zh-CN"/>
        </w:rPr>
        <w:t>26.90%</w:t>
      </w:r>
      <w:r>
        <w:rPr>
          <w:lang w:eastAsia="zh-CN"/>
        </w:rPr>
        <w:t>。连续松弛模型与混合整数模型的购电费用、充放电</w:t>
      </w:r>
      <w:r>
        <w:rPr>
          <w:lang w:eastAsia="zh-CN"/>
        </w:rPr>
        <w:lastRenderedPageBreak/>
        <w:t>量及弃光量均相同，说明在本组数据下，连续松弛模型的最优解已自然满足充放电互斥条件；二元变量虽然未改变最优目标值，但为模型显式施加了物理运行约束。</w:t>
      </w:r>
    </w:p>
    <w:p w14:paraId="717BE30B" w14:textId="77777777" w:rsidR="001C7AC2" w:rsidRDefault="00E859AD">
      <w:pPr>
        <w:rPr>
          <w:lang w:eastAsia="zh-CN"/>
        </w:rPr>
      </w:pPr>
      <w:r>
        <w:rPr>
          <w:rFonts w:ascii="宋体" w:hAnsi="宋体" w:cs="宋体"/>
          <w:szCs w:val="24"/>
          <w:lang w:eastAsia="zh-CN"/>
        </w:rPr>
        <w:t>在确认储能总体经济效益的基础上，进一步考察模型在题目指定时段的购电分配结果。表6-2列出了六个指定10min时段的购电量及全天汇总结果。</w:t>
      </w:r>
    </w:p>
    <w:p w14:paraId="38C20812" w14:textId="77777777" w:rsidR="001C7AC2" w:rsidRDefault="00E859AD">
      <w:pPr>
        <w:keepNext/>
        <w:spacing w:before="24" w:after="16" w:line="200" w:lineRule="auto"/>
        <w:ind w:firstLine="0"/>
        <w:jc w:val="center"/>
        <w:rPr>
          <w:b/>
          <w:color w:val="auto"/>
          <w:sz w:val="21"/>
          <w:lang w:eastAsia="zh-CN"/>
        </w:rPr>
      </w:pPr>
      <w:r>
        <w:rPr>
          <w:sz w:val="21"/>
          <w:lang w:eastAsia="zh-CN"/>
        </w:rPr>
        <w:t>表</w:t>
      </w:r>
      <w:r>
        <w:rPr>
          <w:sz w:val="21"/>
          <w:lang w:eastAsia="zh-CN"/>
        </w:rPr>
        <w:t>6-2</w:t>
      </w:r>
      <w:r>
        <w:rPr>
          <w:sz w:val="21"/>
          <w:lang w:eastAsia="zh-CN"/>
        </w:rPr>
        <w:t>指定时段购电量及全天汇总</w:t>
      </w:r>
    </w:p>
    <w:tbl>
      <w:tblPr>
        <w:tblW w:w="0" w:type="auto"/>
        <w:jc w:val="center"/>
        <w:tblLayout w:type="fixed"/>
        <w:tblLook w:val="04A0" w:firstRow="1" w:lastRow="0" w:firstColumn="1" w:lastColumn="0" w:noHBand="0" w:noVBand="1"/>
      </w:tblPr>
      <w:tblGrid>
        <w:gridCol w:w="1417"/>
        <w:gridCol w:w="1531"/>
        <w:gridCol w:w="1417"/>
        <w:gridCol w:w="1531"/>
        <w:gridCol w:w="1417"/>
        <w:gridCol w:w="1531"/>
      </w:tblGrid>
      <w:tr w:rsidR="001C7AC2" w14:paraId="792F936D" w14:textId="77777777">
        <w:trPr>
          <w:cantSplit/>
          <w:tblHeader/>
          <w:jc w:val="center"/>
        </w:trPr>
        <w:tc>
          <w:tcPr>
            <w:tcW w:w="1417" w:type="dxa"/>
            <w:tcBorders>
              <w:top w:val="single" w:sz="12" w:space="0" w:color="000000"/>
              <w:left w:val="nil"/>
              <w:bottom w:val="single" w:sz="8" w:space="0" w:color="000000"/>
              <w:right w:val="nil"/>
            </w:tcBorders>
            <w:vAlign w:val="center"/>
          </w:tcPr>
          <w:p w14:paraId="06BC63BF" w14:textId="77777777" w:rsidR="001C7AC2" w:rsidRDefault="00E859AD">
            <w:pPr>
              <w:spacing w:line="200" w:lineRule="auto"/>
              <w:ind w:firstLine="0"/>
              <w:jc w:val="center"/>
              <w:rPr>
                <w:color w:val="auto"/>
              </w:rPr>
            </w:pPr>
            <w:r>
              <w:rPr>
                <w:b/>
                <w:sz w:val="18"/>
              </w:rPr>
              <w:t>时间段</w:t>
            </w:r>
          </w:p>
        </w:tc>
        <w:tc>
          <w:tcPr>
            <w:tcW w:w="1531" w:type="dxa"/>
            <w:tcBorders>
              <w:top w:val="single" w:sz="12" w:space="0" w:color="000000"/>
              <w:left w:val="nil"/>
              <w:bottom w:val="single" w:sz="8" w:space="0" w:color="000000"/>
              <w:right w:val="nil"/>
            </w:tcBorders>
            <w:vAlign w:val="center"/>
          </w:tcPr>
          <w:p w14:paraId="044B5BA0" w14:textId="77777777" w:rsidR="001C7AC2" w:rsidRDefault="00E859AD">
            <w:pPr>
              <w:spacing w:line="200" w:lineRule="auto"/>
              <w:ind w:firstLine="0"/>
              <w:jc w:val="center"/>
              <w:rPr>
                <w:color w:val="auto"/>
              </w:rPr>
            </w:pPr>
            <w:r>
              <w:rPr>
                <w:b/>
                <w:sz w:val="18"/>
              </w:rPr>
              <w:t>购电量</w:t>
            </w:r>
            <w:r>
              <w:rPr>
                <w:b/>
                <w:sz w:val="18"/>
              </w:rPr>
              <w:t>/kWh</w:t>
            </w:r>
          </w:p>
        </w:tc>
        <w:tc>
          <w:tcPr>
            <w:tcW w:w="1417" w:type="dxa"/>
            <w:tcBorders>
              <w:top w:val="single" w:sz="12" w:space="0" w:color="000000"/>
              <w:left w:val="nil"/>
              <w:bottom w:val="single" w:sz="8" w:space="0" w:color="000000"/>
              <w:right w:val="nil"/>
            </w:tcBorders>
            <w:vAlign w:val="center"/>
          </w:tcPr>
          <w:p w14:paraId="5A06B64E" w14:textId="77777777" w:rsidR="001C7AC2" w:rsidRDefault="00E859AD">
            <w:pPr>
              <w:spacing w:line="200" w:lineRule="auto"/>
              <w:ind w:firstLine="0"/>
              <w:jc w:val="center"/>
              <w:rPr>
                <w:color w:val="auto"/>
              </w:rPr>
            </w:pPr>
            <w:r>
              <w:rPr>
                <w:b/>
                <w:sz w:val="18"/>
              </w:rPr>
              <w:t>时间段</w:t>
            </w:r>
          </w:p>
        </w:tc>
        <w:tc>
          <w:tcPr>
            <w:tcW w:w="1531" w:type="dxa"/>
            <w:tcBorders>
              <w:top w:val="single" w:sz="12" w:space="0" w:color="000000"/>
              <w:left w:val="nil"/>
              <w:bottom w:val="single" w:sz="8" w:space="0" w:color="000000"/>
              <w:right w:val="nil"/>
            </w:tcBorders>
            <w:vAlign w:val="center"/>
          </w:tcPr>
          <w:p w14:paraId="4E8CBC7B" w14:textId="77777777" w:rsidR="001C7AC2" w:rsidRDefault="00E859AD">
            <w:pPr>
              <w:spacing w:line="200" w:lineRule="auto"/>
              <w:ind w:firstLine="0"/>
              <w:jc w:val="center"/>
              <w:rPr>
                <w:color w:val="auto"/>
              </w:rPr>
            </w:pPr>
            <w:r>
              <w:rPr>
                <w:b/>
                <w:sz w:val="18"/>
              </w:rPr>
              <w:t>购电量</w:t>
            </w:r>
            <w:r>
              <w:rPr>
                <w:b/>
                <w:sz w:val="18"/>
              </w:rPr>
              <w:t>/kWh</w:t>
            </w:r>
          </w:p>
        </w:tc>
        <w:tc>
          <w:tcPr>
            <w:tcW w:w="1417" w:type="dxa"/>
            <w:tcBorders>
              <w:top w:val="single" w:sz="12" w:space="0" w:color="000000"/>
              <w:left w:val="nil"/>
              <w:bottom w:val="single" w:sz="8" w:space="0" w:color="000000"/>
              <w:right w:val="nil"/>
            </w:tcBorders>
            <w:vAlign w:val="center"/>
          </w:tcPr>
          <w:p w14:paraId="082794FA" w14:textId="77777777" w:rsidR="001C7AC2" w:rsidRDefault="00E859AD">
            <w:pPr>
              <w:spacing w:line="200" w:lineRule="auto"/>
              <w:ind w:firstLine="0"/>
              <w:jc w:val="center"/>
              <w:rPr>
                <w:color w:val="auto"/>
              </w:rPr>
            </w:pPr>
            <w:r>
              <w:rPr>
                <w:b/>
                <w:sz w:val="18"/>
              </w:rPr>
              <w:t>时间段</w:t>
            </w:r>
          </w:p>
        </w:tc>
        <w:tc>
          <w:tcPr>
            <w:tcW w:w="1531" w:type="dxa"/>
            <w:tcBorders>
              <w:top w:val="single" w:sz="12" w:space="0" w:color="000000"/>
              <w:left w:val="nil"/>
              <w:bottom w:val="single" w:sz="8" w:space="0" w:color="000000"/>
              <w:right w:val="nil"/>
            </w:tcBorders>
            <w:vAlign w:val="center"/>
          </w:tcPr>
          <w:p w14:paraId="718AE993" w14:textId="77777777" w:rsidR="001C7AC2" w:rsidRDefault="00E859AD">
            <w:pPr>
              <w:spacing w:line="200" w:lineRule="auto"/>
              <w:ind w:firstLine="0"/>
              <w:jc w:val="center"/>
              <w:rPr>
                <w:color w:val="auto"/>
              </w:rPr>
            </w:pPr>
            <w:r>
              <w:rPr>
                <w:b/>
                <w:sz w:val="18"/>
              </w:rPr>
              <w:t>购电量</w:t>
            </w:r>
            <w:r>
              <w:rPr>
                <w:b/>
                <w:sz w:val="18"/>
              </w:rPr>
              <w:t>/kWh</w:t>
            </w:r>
          </w:p>
        </w:tc>
      </w:tr>
      <w:tr w:rsidR="001C7AC2" w14:paraId="60853804" w14:textId="77777777">
        <w:trPr>
          <w:cantSplit/>
          <w:jc w:val="center"/>
        </w:trPr>
        <w:tc>
          <w:tcPr>
            <w:tcW w:w="1417" w:type="dxa"/>
            <w:tcBorders>
              <w:top w:val="nil"/>
              <w:left w:val="nil"/>
              <w:bottom w:val="nil"/>
              <w:right w:val="nil"/>
            </w:tcBorders>
            <w:vAlign w:val="center"/>
          </w:tcPr>
          <w:p w14:paraId="3137B383" w14:textId="77777777" w:rsidR="001C7AC2" w:rsidRDefault="00E859AD">
            <w:pPr>
              <w:spacing w:line="200" w:lineRule="auto"/>
              <w:ind w:firstLine="0"/>
              <w:jc w:val="center"/>
              <w:rPr>
                <w:color w:val="auto"/>
              </w:rPr>
            </w:pPr>
            <w:r>
              <w:rPr>
                <w:sz w:val="18"/>
              </w:rPr>
              <w:t>10:00-10:10</w:t>
            </w:r>
          </w:p>
        </w:tc>
        <w:tc>
          <w:tcPr>
            <w:tcW w:w="1531" w:type="dxa"/>
            <w:tcBorders>
              <w:top w:val="nil"/>
              <w:left w:val="nil"/>
              <w:bottom w:val="nil"/>
              <w:right w:val="nil"/>
            </w:tcBorders>
            <w:vAlign w:val="center"/>
          </w:tcPr>
          <w:p w14:paraId="40EE6642" w14:textId="77777777" w:rsidR="001C7AC2" w:rsidRDefault="00E859AD">
            <w:pPr>
              <w:spacing w:line="200" w:lineRule="auto"/>
              <w:ind w:firstLine="0"/>
              <w:jc w:val="center"/>
              <w:rPr>
                <w:color w:val="auto"/>
              </w:rPr>
            </w:pPr>
            <w:r>
              <w:rPr>
                <w:sz w:val="18"/>
              </w:rPr>
              <w:t>0.00</w:t>
            </w:r>
          </w:p>
        </w:tc>
        <w:tc>
          <w:tcPr>
            <w:tcW w:w="1417" w:type="dxa"/>
            <w:tcBorders>
              <w:top w:val="nil"/>
              <w:left w:val="nil"/>
              <w:bottom w:val="nil"/>
              <w:right w:val="nil"/>
            </w:tcBorders>
            <w:vAlign w:val="center"/>
          </w:tcPr>
          <w:p w14:paraId="14D5B843" w14:textId="77777777" w:rsidR="001C7AC2" w:rsidRDefault="00E859AD">
            <w:pPr>
              <w:spacing w:line="200" w:lineRule="auto"/>
              <w:ind w:firstLine="0"/>
              <w:jc w:val="center"/>
              <w:rPr>
                <w:color w:val="auto"/>
              </w:rPr>
            </w:pPr>
            <w:r>
              <w:rPr>
                <w:sz w:val="18"/>
              </w:rPr>
              <w:t>12:00-12:10</w:t>
            </w:r>
          </w:p>
        </w:tc>
        <w:tc>
          <w:tcPr>
            <w:tcW w:w="1531" w:type="dxa"/>
            <w:tcBorders>
              <w:top w:val="nil"/>
              <w:left w:val="nil"/>
              <w:bottom w:val="nil"/>
              <w:right w:val="nil"/>
            </w:tcBorders>
            <w:vAlign w:val="center"/>
          </w:tcPr>
          <w:p w14:paraId="660AA45A" w14:textId="77777777" w:rsidR="001C7AC2" w:rsidRDefault="00E859AD">
            <w:pPr>
              <w:spacing w:line="200" w:lineRule="auto"/>
              <w:ind w:firstLine="0"/>
              <w:jc w:val="center"/>
              <w:rPr>
                <w:color w:val="auto"/>
              </w:rPr>
            </w:pPr>
            <w:r>
              <w:rPr>
                <w:sz w:val="18"/>
              </w:rPr>
              <w:t>486.40</w:t>
            </w:r>
          </w:p>
        </w:tc>
        <w:tc>
          <w:tcPr>
            <w:tcW w:w="1417" w:type="dxa"/>
            <w:tcBorders>
              <w:top w:val="nil"/>
              <w:left w:val="nil"/>
              <w:bottom w:val="nil"/>
              <w:right w:val="nil"/>
            </w:tcBorders>
            <w:vAlign w:val="center"/>
          </w:tcPr>
          <w:p w14:paraId="414FEB82" w14:textId="77777777" w:rsidR="001C7AC2" w:rsidRDefault="00E859AD">
            <w:pPr>
              <w:spacing w:line="200" w:lineRule="auto"/>
              <w:ind w:firstLine="0"/>
              <w:jc w:val="center"/>
              <w:rPr>
                <w:color w:val="auto"/>
              </w:rPr>
            </w:pPr>
            <w:r>
              <w:rPr>
                <w:sz w:val="18"/>
              </w:rPr>
              <w:t>14:00-14:10</w:t>
            </w:r>
          </w:p>
        </w:tc>
        <w:tc>
          <w:tcPr>
            <w:tcW w:w="1531" w:type="dxa"/>
            <w:tcBorders>
              <w:top w:val="nil"/>
              <w:left w:val="nil"/>
              <w:bottom w:val="nil"/>
              <w:right w:val="nil"/>
            </w:tcBorders>
            <w:vAlign w:val="center"/>
          </w:tcPr>
          <w:p w14:paraId="320AB9C3" w14:textId="77777777" w:rsidR="001C7AC2" w:rsidRDefault="00E859AD">
            <w:pPr>
              <w:spacing w:line="200" w:lineRule="auto"/>
              <w:ind w:firstLine="0"/>
              <w:jc w:val="center"/>
              <w:rPr>
                <w:color w:val="auto"/>
              </w:rPr>
            </w:pPr>
            <w:r>
              <w:rPr>
                <w:sz w:val="18"/>
              </w:rPr>
              <w:t>0.00</w:t>
            </w:r>
          </w:p>
        </w:tc>
      </w:tr>
      <w:tr w:rsidR="001C7AC2" w14:paraId="533193C0" w14:textId="77777777">
        <w:trPr>
          <w:cantSplit/>
          <w:jc w:val="center"/>
        </w:trPr>
        <w:tc>
          <w:tcPr>
            <w:tcW w:w="1417" w:type="dxa"/>
            <w:tcBorders>
              <w:top w:val="nil"/>
              <w:left w:val="nil"/>
              <w:bottom w:val="nil"/>
              <w:right w:val="nil"/>
            </w:tcBorders>
            <w:vAlign w:val="center"/>
          </w:tcPr>
          <w:p w14:paraId="71C2EAE9" w14:textId="77777777" w:rsidR="001C7AC2" w:rsidRDefault="00E859AD">
            <w:pPr>
              <w:spacing w:line="200" w:lineRule="auto"/>
              <w:ind w:firstLine="0"/>
              <w:jc w:val="center"/>
              <w:rPr>
                <w:color w:val="auto"/>
              </w:rPr>
            </w:pPr>
            <w:r>
              <w:rPr>
                <w:sz w:val="18"/>
              </w:rPr>
              <w:t>16:00-16:10</w:t>
            </w:r>
          </w:p>
        </w:tc>
        <w:tc>
          <w:tcPr>
            <w:tcW w:w="1531" w:type="dxa"/>
            <w:tcBorders>
              <w:top w:val="nil"/>
              <w:left w:val="nil"/>
              <w:bottom w:val="nil"/>
              <w:right w:val="nil"/>
            </w:tcBorders>
            <w:vAlign w:val="center"/>
          </w:tcPr>
          <w:p w14:paraId="5DBAD757" w14:textId="77777777" w:rsidR="001C7AC2" w:rsidRDefault="00E859AD">
            <w:pPr>
              <w:spacing w:line="200" w:lineRule="auto"/>
              <w:ind w:firstLine="0"/>
              <w:jc w:val="center"/>
              <w:rPr>
                <w:color w:val="auto"/>
              </w:rPr>
            </w:pPr>
            <w:r>
              <w:rPr>
                <w:sz w:val="18"/>
              </w:rPr>
              <w:t>394.93</w:t>
            </w:r>
          </w:p>
        </w:tc>
        <w:tc>
          <w:tcPr>
            <w:tcW w:w="1417" w:type="dxa"/>
            <w:tcBorders>
              <w:top w:val="nil"/>
              <w:left w:val="nil"/>
              <w:bottom w:val="nil"/>
              <w:right w:val="nil"/>
            </w:tcBorders>
            <w:vAlign w:val="center"/>
          </w:tcPr>
          <w:p w14:paraId="63E4179E" w14:textId="77777777" w:rsidR="001C7AC2" w:rsidRDefault="00E859AD">
            <w:pPr>
              <w:spacing w:line="200" w:lineRule="auto"/>
              <w:ind w:firstLine="0"/>
              <w:jc w:val="center"/>
              <w:rPr>
                <w:color w:val="auto"/>
              </w:rPr>
            </w:pPr>
            <w:r>
              <w:rPr>
                <w:sz w:val="18"/>
              </w:rPr>
              <w:t>18:00-18:10</w:t>
            </w:r>
          </w:p>
        </w:tc>
        <w:tc>
          <w:tcPr>
            <w:tcW w:w="1531" w:type="dxa"/>
            <w:tcBorders>
              <w:top w:val="nil"/>
              <w:left w:val="nil"/>
              <w:bottom w:val="nil"/>
              <w:right w:val="nil"/>
            </w:tcBorders>
            <w:vAlign w:val="center"/>
          </w:tcPr>
          <w:p w14:paraId="406B01A2" w14:textId="77777777" w:rsidR="001C7AC2" w:rsidRDefault="00E859AD">
            <w:pPr>
              <w:spacing w:line="200" w:lineRule="auto"/>
              <w:ind w:firstLine="0"/>
              <w:jc w:val="center"/>
              <w:rPr>
                <w:color w:val="auto"/>
              </w:rPr>
            </w:pPr>
            <w:r>
              <w:rPr>
                <w:sz w:val="18"/>
              </w:rPr>
              <w:t>636.98</w:t>
            </w:r>
          </w:p>
        </w:tc>
        <w:tc>
          <w:tcPr>
            <w:tcW w:w="1417" w:type="dxa"/>
            <w:tcBorders>
              <w:top w:val="nil"/>
              <w:left w:val="nil"/>
              <w:bottom w:val="nil"/>
              <w:right w:val="nil"/>
            </w:tcBorders>
            <w:vAlign w:val="center"/>
          </w:tcPr>
          <w:p w14:paraId="642A79A4" w14:textId="77777777" w:rsidR="001C7AC2" w:rsidRDefault="00E859AD">
            <w:pPr>
              <w:spacing w:line="200" w:lineRule="auto"/>
              <w:ind w:firstLine="0"/>
              <w:jc w:val="center"/>
              <w:rPr>
                <w:color w:val="auto"/>
              </w:rPr>
            </w:pPr>
            <w:r>
              <w:rPr>
                <w:sz w:val="18"/>
              </w:rPr>
              <w:t>20:00-20:10</w:t>
            </w:r>
          </w:p>
        </w:tc>
        <w:tc>
          <w:tcPr>
            <w:tcW w:w="1531" w:type="dxa"/>
            <w:tcBorders>
              <w:top w:val="nil"/>
              <w:left w:val="nil"/>
              <w:bottom w:val="nil"/>
              <w:right w:val="nil"/>
            </w:tcBorders>
            <w:vAlign w:val="center"/>
          </w:tcPr>
          <w:p w14:paraId="4C8987F5" w14:textId="77777777" w:rsidR="001C7AC2" w:rsidRDefault="00E859AD">
            <w:pPr>
              <w:spacing w:line="200" w:lineRule="auto"/>
              <w:ind w:firstLine="0"/>
              <w:jc w:val="center"/>
              <w:rPr>
                <w:color w:val="auto"/>
              </w:rPr>
            </w:pPr>
            <w:r>
              <w:rPr>
                <w:sz w:val="18"/>
              </w:rPr>
              <w:t>0.00</w:t>
            </w:r>
          </w:p>
        </w:tc>
      </w:tr>
      <w:tr w:rsidR="001C7AC2" w14:paraId="557CAA6E" w14:textId="77777777">
        <w:trPr>
          <w:cantSplit/>
          <w:jc w:val="center"/>
        </w:trPr>
        <w:tc>
          <w:tcPr>
            <w:tcW w:w="1417" w:type="dxa"/>
            <w:tcBorders>
              <w:top w:val="nil"/>
              <w:left w:val="nil"/>
              <w:bottom w:val="single" w:sz="12" w:space="0" w:color="000000"/>
              <w:right w:val="nil"/>
            </w:tcBorders>
            <w:vAlign w:val="center"/>
          </w:tcPr>
          <w:p w14:paraId="2FFE0D1C" w14:textId="77777777" w:rsidR="001C7AC2" w:rsidRDefault="00E859AD">
            <w:pPr>
              <w:spacing w:line="200" w:lineRule="auto"/>
              <w:ind w:firstLine="0"/>
              <w:jc w:val="center"/>
              <w:rPr>
                <w:color w:val="auto"/>
              </w:rPr>
            </w:pPr>
            <w:r>
              <w:rPr>
                <w:sz w:val="18"/>
              </w:rPr>
              <w:t>全天购电量</w:t>
            </w:r>
          </w:p>
        </w:tc>
        <w:tc>
          <w:tcPr>
            <w:tcW w:w="1531" w:type="dxa"/>
            <w:tcBorders>
              <w:top w:val="nil"/>
              <w:left w:val="nil"/>
              <w:bottom w:val="single" w:sz="12" w:space="0" w:color="000000"/>
              <w:right w:val="nil"/>
            </w:tcBorders>
            <w:vAlign w:val="center"/>
          </w:tcPr>
          <w:p w14:paraId="4049B547" w14:textId="77777777" w:rsidR="001C7AC2" w:rsidRDefault="00E859AD">
            <w:pPr>
              <w:spacing w:line="200" w:lineRule="auto"/>
              <w:ind w:firstLine="0"/>
              <w:jc w:val="center"/>
              <w:rPr>
                <w:color w:val="auto"/>
              </w:rPr>
            </w:pPr>
            <w:r>
              <w:rPr>
                <w:sz w:val="18"/>
              </w:rPr>
              <w:t>59482.70</w:t>
            </w:r>
          </w:p>
        </w:tc>
        <w:tc>
          <w:tcPr>
            <w:tcW w:w="1417" w:type="dxa"/>
            <w:tcBorders>
              <w:top w:val="nil"/>
              <w:left w:val="nil"/>
              <w:bottom w:val="single" w:sz="12" w:space="0" w:color="000000"/>
              <w:right w:val="nil"/>
            </w:tcBorders>
            <w:vAlign w:val="center"/>
          </w:tcPr>
          <w:p w14:paraId="66BC30EB" w14:textId="77777777" w:rsidR="001C7AC2" w:rsidRDefault="00E859AD">
            <w:pPr>
              <w:spacing w:line="200" w:lineRule="auto"/>
              <w:ind w:firstLine="0"/>
              <w:jc w:val="center"/>
              <w:rPr>
                <w:color w:val="auto"/>
              </w:rPr>
            </w:pPr>
            <w:r>
              <w:rPr>
                <w:sz w:val="18"/>
              </w:rPr>
              <w:t>全天购电费</w:t>
            </w:r>
          </w:p>
        </w:tc>
        <w:tc>
          <w:tcPr>
            <w:tcW w:w="1531" w:type="dxa"/>
            <w:tcBorders>
              <w:top w:val="nil"/>
              <w:left w:val="nil"/>
              <w:bottom w:val="single" w:sz="12" w:space="0" w:color="000000"/>
              <w:right w:val="nil"/>
            </w:tcBorders>
            <w:vAlign w:val="center"/>
          </w:tcPr>
          <w:p w14:paraId="5CAD9630" w14:textId="77777777" w:rsidR="001C7AC2" w:rsidRDefault="00E859AD">
            <w:pPr>
              <w:spacing w:line="200" w:lineRule="auto"/>
              <w:ind w:firstLine="0"/>
              <w:jc w:val="center"/>
              <w:rPr>
                <w:color w:val="auto"/>
              </w:rPr>
            </w:pPr>
            <w:r>
              <w:rPr>
                <w:sz w:val="18"/>
              </w:rPr>
              <w:t>35126.95</w:t>
            </w:r>
          </w:p>
        </w:tc>
        <w:tc>
          <w:tcPr>
            <w:tcW w:w="1417" w:type="dxa"/>
            <w:tcBorders>
              <w:top w:val="nil"/>
              <w:left w:val="nil"/>
              <w:bottom w:val="single" w:sz="12" w:space="0" w:color="000000"/>
              <w:right w:val="nil"/>
            </w:tcBorders>
            <w:vAlign w:val="center"/>
          </w:tcPr>
          <w:p w14:paraId="0A67A215" w14:textId="77777777" w:rsidR="001C7AC2" w:rsidRDefault="001C7AC2">
            <w:pPr>
              <w:spacing w:line="200" w:lineRule="auto"/>
              <w:ind w:firstLine="0"/>
              <w:jc w:val="center"/>
              <w:rPr>
                <w:color w:val="auto"/>
              </w:rPr>
            </w:pPr>
          </w:p>
        </w:tc>
        <w:tc>
          <w:tcPr>
            <w:tcW w:w="1531" w:type="dxa"/>
            <w:tcBorders>
              <w:top w:val="nil"/>
              <w:left w:val="nil"/>
              <w:bottom w:val="single" w:sz="12" w:space="0" w:color="000000"/>
              <w:right w:val="nil"/>
            </w:tcBorders>
            <w:vAlign w:val="center"/>
          </w:tcPr>
          <w:p w14:paraId="44C1AFA8" w14:textId="77777777" w:rsidR="001C7AC2" w:rsidRDefault="001C7AC2">
            <w:pPr>
              <w:spacing w:line="200" w:lineRule="auto"/>
              <w:ind w:firstLine="0"/>
              <w:jc w:val="center"/>
              <w:rPr>
                <w:color w:val="auto"/>
              </w:rPr>
            </w:pPr>
          </w:p>
        </w:tc>
      </w:tr>
    </w:tbl>
    <w:p w14:paraId="2AA3151B" w14:textId="77777777" w:rsidR="001C7AC2" w:rsidRDefault="00E859AD">
      <w:pPr>
        <w:rPr>
          <w:lang w:eastAsia="zh-CN"/>
        </w:rPr>
      </w:pPr>
      <w:r>
        <w:rPr>
          <w:lang w:eastAsia="zh-CN"/>
        </w:rPr>
        <w:t>由表</w:t>
      </w:r>
      <w:r>
        <w:rPr>
          <w:lang w:eastAsia="zh-CN"/>
        </w:rPr>
        <w:t>6-2</w:t>
      </w:r>
      <w:r>
        <w:rPr>
          <w:lang w:eastAsia="zh-CN"/>
        </w:rPr>
        <w:t>可知，</w:t>
      </w:r>
      <w:r>
        <w:rPr>
          <w:lang w:eastAsia="zh-CN"/>
        </w:rPr>
        <w:t>10:00</w:t>
      </w:r>
      <w:r>
        <w:rPr>
          <w:lang w:eastAsia="zh-CN"/>
        </w:rPr>
        <w:t>、</w:t>
      </w:r>
      <w:r>
        <w:rPr>
          <w:lang w:eastAsia="zh-CN"/>
        </w:rPr>
        <w:t>14:00</w:t>
      </w:r>
      <w:r>
        <w:rPr>
          <w:lang w:eastAsia="zh-CN"/>
        </w:rPr>
        <w:t>和</w:t>
      </w:r>
      <w:r>
        <w:rPr>
          <w:lang w:eastAsia="zh-CN"/>
        </w:rPr>
        <w:t>20:00</w:t>
      </w:r>
      <w:r>
        <w:rPr>
          <w:lang w:eastAsia="zh-CN"/>
        </w:rPr>
        <w:t>的购电量为</w:t>
      </w:r>
      <w:r>
        <w:rPr>
          <w:lang w:eastAsia="zh-CN"/>
        </w:rPr>
        <w:t>0</w:t>
      </w:r>
      <w:r>
        <w:rPr>
          <w:lang w:eastAsia="zh-CN"/>
        </w:rPr>
        <w:t>，而</w:t>
      </w:r>
      <w:r>
        <w:rPr>
          <w:lang w:eastAsia="zh-CN"/>
        </w:rPr>
        <w:t>18:00</w:t>
      </w:r>
      <w:r>
        <w:rPr>
          <w:lang w:eastAsia="zh-CN"/>
        </w:rPr>
        <w:t>的购电量达到</w:t>
      </w:r>
      <w:r>
        <w:rPr>
          <w:lang w:eastAsia="zh-CN"/>
        </w:rPr>
        <w:t>636.98kWh</w:t>
      </w:r>
      <w:r>
        <w:rPr>
          <w:lang w:eastAsia="zh-CN"/>
        </w:rPr>
        <w:t>。各时段购电量的差异是光伏发电功率、电价水平、储能荷电状态及</w:t>
      </w:r>
      <w:r>
        <w:rPr>
          <w:lang w:eastAsia="zh-CN"/>
        </w:rPr>
        <w:t>5000kW</w:t>
      </w:r>
      <w:r>
        <w:rPr>
          <w:lang w:eastAsia="zh-CN"/>
        </w:rPr>
        <w:t>充放电功率上限共同作用的结果，并非由预先设定的能源使用顺序决定。</w:t>
      </w:r>
    </w:p>
    <w:p w14:paraId="4D6D69CD" w14:textId="77777777" w:rsidR="001C7AC2" w:rsidRDefault="00E859AD">
      <w:pPr>
        <w:rPr>
          <w:lang w:eastAsia="zh-CN"/>
        </w:rPr>
      </w:pPr>
      <w:r>
        <w:rPr>
          <w:rFonts w:ascii="宋体" w:hAnsi="宋体" w:cs="宋体"/>
          <w:szCs w:val="24"/>
          <w:lang w:eastAsia="zh-CN"/>
        </w:rPr>
        <w:t>为说明上述购电差异与储能跨时段调节之间的关系，表6-3进一步汇总各四小时时段的充、放电量，并核对调度周期的首末储电量。</w:t>
      </w:r>
    </w:p>
    <w:p w14:paraId="7980B1C4" w14:textId="77777777" w:rsidR="001C7AC2" w:rsidRDefault="00E859AD">
      <w:pPr>
        <w:keepNext/>
        <w:spacing w:before="24" w:after="16" w:line="200" w:lineRule="auto"/>
        <w:ind w:firstLine="0"/>
        <w:jc w:val="center"/>
        <w:rPr>
          <w:b/>
          <w:color w:val="auto"/>
          <w:sz w:val="21"/>
          <w:lang w:eastAsia="zh-CN"/>
        </w:rPr>
      </w:pPr>
      <w:r>
        <w:rPr>
          <w:sz w:val="21"/>
          <w:lang w:eastAsia="zh-CN"/>
        </w:rPr>
        <w:t>表</w:t>
      </w:r>
      <w:r>
        <w:rPr>
          <w:sz w:val="21"/>
          <w:lang w:eastAsia="zh-CN"/>
        </w:rPr>
        <w:t>6-3</w:t>
      </w:r>
      <w:r>
        <w:rPr>
          <w:sz w:val="21"/>
          <w:lang w:eastAsia="zh-CN"/>
        </w:rPr>
        <w:t>储能分段充</w:t>
      </w:r>
      <w:r>
        <w:rPr>
          <w:sz w:val="21"/>
          <w:lang w:eastAsia="zh-CN"/>
        </w:rPr>
        <w:t>/</w:t>
      </w:r>
      <w:r>
        <w:rPr>
          <w:sz w:val="21"/>
          <w:lang w:eastAsia="zh-CN"/>
        </w:rPr>
        <w:t>放电量及首末储电量</w:t>
      </w:r>
    </w:p>
    <w:tbl>
      <w:tblPr>
        <w:tblW w:w="0" w:type="auto"/>
        <w:jc w:val="center"/>
        <w:tblLayout w:type="fixed"/>
        <w:tblLook w:val="04A0" w:firstRow="1" w:lastRow="0" w:firstColumn="1" w:lastColumn="0" w:noHBand="0" w:noVBand="1"/>
      </w:tblPr>
      <w:tblGrid>
        <w:gridCol w:w="1417"/>
        <w:gridCol w:w="1531"/>
        <w:gridCol w:w="1417"/>
        <w:gridCol w:w="1531"/>
        <w:gridCol w:w="1417"/>
        <w:gridCol w:w="1531"/>
      </w:tblGrid>
      <w:tr w:rsidR="001C7AC2" w14:paraId="4F88EAA8" w14:textId="77777777">
        <w:trPr>
          <w:cantSplit/>
          <w:tblHeader/>
          <w:jc w:val="center"/>
        </w:trPr>
        <w:tc>
          <w:tcPr>
            <w:tcW w:w="1417" w:type="dxa"/>
            <w:tcBorders>
              <w:top w:val="single" w:sz="12" w:space="0" w:color="000000"/>
              <w:left w:val="nil"/>
              <w:bottom w:val="single" w:sz="8" w:space="0" w:color="000000"/>
              <w:right w:val="nil"/>
            </w:tcBorders>
            <w:vAlign w:val="center"/>
          </w:tcPr>
          <w:p w14:paraId="5930934E" w14:textId="77777777" w:rsidR="001C7AC2" w:rsidRDefault="00E859AD">
            <w:pPr>
              <w:spacing w:line="200" w:lineRule="auto"/>
              <w:ind w:firstLine="0"/>
              <w:jc w:val="center"/>
              <w:rPr>
                <w:color w:val="auto"/>
              </w:rPr>
            </w:pPr>
            <w:r>
              <w:rPr>
                <w:b/>
                <w:sz w:val="18"/>
              </w:rPr>
              <w:t>时间段</w:t>
            </w:r>
          </w:p>
        </w:tc>
        <w:tc>
          <w:tcPr>
            <w:tcW w:w="1531" w:type="dxa"/>
            <w:tcBorders>
              <w:top w:val="single" w:sz="12" w:space="0" w:color="000000"/>
              <w:left w:val="nil"/>
              <w:bottom w:val="single" w:sz="8" w:space="0" w:color="000000"/>
              <w:right w:val="nil"/>
            </w:tcBorders>
            <w:vAlign w:val="center"/>
          </w:tcPr>
          <w:p w14:paraId="378FEEC7" w14:textId="77777777" w:rsidR="001C7AC2" w:rsidRDefault="00E859AD">
            <w:pPr>
              <w:spacing w:line="200" w:lineRule="auto"/>
              <w:ind w:firstLine="0"/>
              <w:jc w:val="center"/>
              <w:rPr>
                <w:color w:val="auto"/>
              </w:rPr>
            </w:pPr>
            <w:r>
              <w:rPr>
                <w:b/>
                <w:sz w:val="18"/>
              </w:rPr>
              <w:t>充电量</w:t>
            </w:r>
            <w:r>
              <w:rPr>
                <w:b/>
                <w:sz w:val="18"/>
              </w:rPr>
              <w:t>/kWh</w:t>
            </w:r>
          </w:p>
        </w:tc>
        <w:tc>
          <w:tcPr>
            <w:tcW w:w="1417" w:type="dxa"/>
            <w:tcBorders>
              <w:top w:val="single" w:sz="12" w:space="0" w:color="000000"/>
              <w:left w:val="nil"/>
              <w:bottom w:val="single" w:sz="8" w:space="0" w:color="000000"/>
              <w:right w:val="nil"/>
            </w:tcBorders>
            <w:vAlign w:val="center"/>
          </w:tcPr>
          <w:p w14:paraId="27C82129" w14:textId="77777777" w:rsidR="001C7AC2" w:rsidRDefault="00E859AD">
            <w:pPr>
              <w:spacing w:line="200" w:lineRule="auto"/>
              <w:ind w:firstLine="0"/>
              <w:jc w:val="center"/>
              <w:rPr>
                <w:color w:val="auto"/>
              </w:rPr>
            </w:pPr>
            <w:r>
              <w:rPr>
                <w:b/>
                <w:sz w:val="18"/>
              </w:rPr>
              <w:t>放电量</w:t>
            </w:r>
            <w:r>
              <w:rPr>
                <w:b/>
                <w:sz w:val="18"/>
              </w:rPr>
              <w:t>/kWh</w:t>
            </w:r>
          </w:p>
        </w:tc>
        <w:tc>
          <w:tcPr>
            <w:tcW w:w="1531" w:type="dxa"/>
            <w:tcBorders>
              <w:top w:val="single" w:sz="12" w:space="0" w:color="000000"/>
              <w:left w:val="nil"/>
              <w:bottom w:val="single" w:sz="8" w:space="0" w:color="000000"/>
              <w:right w:val="nil"/>
            </w:tcBorders>
            <w:vAlign w:val="center"/>
          </w:tcPr>
          <w:p w14:paraId="43ACE5B4" w14:textId="77777777" w:rsidR="001C7AC2" w:rsidRDefault="00E859AD">
            <w:pPr>
              <w:spacing w:line="200" w:lineRule="auto"/>
              <w:ind w:firstLine="0"/>
              <w:jc w:val="center"/>
              <w:rPr>
                <w:color w:val="auto"/>
              </w:rPr>
            </w:pPr>
            <w:r>
              <w:rPr>
                <w:b/>
                <w:sz w:val="18"/>
              </w:rPr>
              <w:t>时间段</w:t>
            </w:r>
          </w:p>
        </w:tc>
        <w:tc>
          <w:tcPr>
            <w:tcW w:w="1417" w:type="dxa"/>
            <w:tcBorders>
              <w:top w:val="single" w:sz="12" w:space="0" w:color="000000"/>
              <w:left w:val="nil"/>
              <w:bottom w:val="single" w:sz="8" w:space="0" w:color="000000"/>
              <w:right w:val="nil"/>
            </w:tcBorders>
            <w:vAlign w:val="center"/>
          </w:tcPr>
          <w:p w14:paraId="5AF512FD" w14:textId="77777777" w:rsidR="001C7AC2" w:rsidRDefault="00E859AD">
            <w:pPr>
              <w:spacing w:line="200" w:lineRule="auto"/>
              <w:ind w:firstLine="0"/>
              <w:jc w:val="center"/>
              <w:rPr>
                <w:color w:val="auto"/>
              </w:rPr>
            </w:pPr>
            <w:r>
              <w:rPr>
                <w:b/>
                <w:sz w:val="18"/>
              </w:rPr>
              <w:t>充电量</w:t>
            </w:r>
            <w:r>
              <w:rPr>
                <w:b/>
                <w:sz w:val="18"/>
              </w:rPr>
              <w:t>/kWh</w:t>
            </w:r>
          </w:p>
        </w:tc>
        <w:tc>
          <w:tcPr>
            <w:tcW w:w="1531" w:type="dxa"/>
            <w:tcBorders>
              <w:top w:val="single" w:sz="12" w:space="0" w:color="000000"/>
              <w:left w:val="nil"/>
              <w:bottom w:val="single" w:sz="8" w:space="0" w:color="000000"/>
              <w:right w:val="nil"/>
            </w:tcBorders>
            <w:vAlign w:val="center"/>
          </w:tcPr>
          <w:p w14:paraId="06E663A2" w14:textId="77777777" w:rsidR="001C7AC2" w:rsidRDefault="00E859AD">
            <w:pPr>
              <w:spacing w:line="200" w:lineRule="auto"/>
              <w:ind w:firstLine="0"/>
              <w:jc w:val="center"/>
              <w:rPr>
                <w:color w:val="auto"/>
              </w:rPr>
            </w:pPr>
            <w:r>
              <w:rPr>
                <w:b/>
                <w:sz w:val="18"/>
              </w:rPr>
              <w:t>放电量</w:t>
            </w:r>
            <w:r>
              <w:rPr>
                <w:b/>
                <w:sz w:val="18"/>
              </w:rPr>
              <w:t>/kWh</w:t>
            </w:r>
          </w:p>
        </w:tc>
      </w:tr>
      <w:tr w:rsidR="001C7AC2" w14:paraId="2831C724" w14:textId="77777777">
        <w:trPr>
          <w:cantSplit/>
          <w:jc w:val="center"/>
        </w:trPr>
        <w:tc>
          <w:tcPr>
            <w:tcW w:w="1417" w:type="dxa"/>
            <w:tcBorders>
              <w:top w:val="nil"/>
              <w:left w:val="nil"/>
              <w:bottom w:val="nil"/>
              <w:right w:val="nil"/>
            </w:tcBorders>
            <w:vAlign w:val="center"/>
          </w:tcPr>
          <w:p w14:paraId="529F20B2" w14:textId="77777777" w:rsidR="001C7AC2" w:rsidRDefault="00E859AD">
            <w:pPr>
              <w:spacing w:line="200" w:lineRule="auto"/>
              <w:ind w:firstLine="0"/>
              <w:jc w:val="center"/>
              <w:rPr>
                <w:color w:val="auto"/>
              </w:rPr>
            </w:pPr>
            <w:r>
              <w:rPr>
                <w:sz w:val="18"/>
              </w:rPr>
              <w:t>0:00-4:00</w:t>
            </w:r>
          </w:p>
        </w:tc>
        <w:tc>
          <w:tcPr>
            <w:tcW w:w="1531" w:type="dxa"/>
            <w:tcBorders>
              <w:top w:val="nil"/>
              <w:left w:val="nil"/>
              <w:bottom w:val="nil"/>
              <w:right w:val="nil"/>
            </w:tcBorders>
            <w:vAlign w:val="center"/>
          </w:tcPr>
          <w:p w14:paraId="3DB63B8F" w14:textId="77777777" w:rsidR="001C7AC2" w:rsidRDefault="00E859AD">
            <w:pPr>
              <w:spacing w:line="200" w:lineRule="auto"/>
              <w:ind w:firstLine="0"/>
              <w:jc w:val="center"/>
              <w:rPr>
                <w:color w:val="auto"/>
              </w:rPr>
            </w:pPr>
            <w:r>
              <w:rPr>
                <w:sz w:val="18"/>
              </w:rPr>
              <w:t>4500.00</w:t>
            </w:r>
          </w:p>
        </w:tc>
        <w:tc>
          <w:tcPr>
            <w:tcW w:w="1417" w:type="dxa"/>
            <w:tcBorders>
              <w:top w:val="nil"/>
              <w:left w:val="nil"/>
              <w:bottom w:val="nil"/>
              <w:right w:val="nil"/>
            </w:tcBorders>
            <w:vAlign w:val="center"/>
          </w:tcPr>
          <w:p w14:paraId="1317B033" w14:textId="77777777" w:rsidR="001C7AC2" w:rsidRDefault="00E859AD">
            <w:pPr>
              <w:spacing w:line="200" w:lineRule="auto"/>
              <w:ind w:firstLine="0"/>
              <w:jc w:val="center"/>
              <w:rPr>
                <w:color w:val="auto"/>
              </w:rPr>
            </w:pPr>
            <w:r>
              <w:rPr>
                <w:sz w:val="18"/>
              </w:rPr>
              <w:t>0.00</w:t>
            </w:r>
          </w:p>
        </w:tc>
        <w:tc>
          <w:tcPr>
            <w:tcW w:w="1531" w:type="dxa"/>
            <w:tcBorders>
              <w:top w:val="nil"/>
              <w:left w:val="nil"/>
              <w:bottom w:val="nil"/>
              <w:right w:val="nil"/>
            </w:tcBorders>
            <w:vAlign w:val="center"/>
          </w:tcPr>
          <w:p w14:paraId="0ECF4070" w14:textId="77777777" w:rsidR="001C7AC2" w:rsidRDefault="00E859AD">
            <w:pPr>
              <w:spacing w:line="200" w:lineRule="auto"/>
              <w:ind w:firstLine="0"/>
              <w:jc w:val="center"/>
              <w:rPr>
                <w:color w:val="auto"/>
              </w:rPr>
            </w:pPr>
            <w:r>
              <w:rPr>
                <w:sz w:val="18"/>
              </w:rPr>
              <w:t>4:00-8:00</w:t>
            </w:r>
          </w:p>
        </w:tc>
        <w:tc>
          <w:tcPr>
            <w:tcW w:w="1417" w:type="dxa"/>
            <w:tcBorders>
              <w:top w:val="nil"/>
              <w:left w:val="nil"/>
              <w:bottom w:val="nil"/>
              <w:right w:val="nil"/>
            </w:tcBorders>
            <w:vAlign w:val="center"/>
          </w:tcPr>
          <w:p w14:paraId="3FE7CD19" w14:textId="77777777" w:rsidR="001C7AC2" w:rsidRDefault="00E859AD">
            <w:pPr>
              <w:spacing w:line="200" w:lineRule="auto"/>
              <w:ind w:firstLine="0"/>
              <w:jc w:val="center"/>
              <w:rPr>
                <w:color w:val="auto"/>
              </w:rPr>
            </w:pPr>
            <w:r>
              <w:rPr>
                <w:sz w:val="18"/>
              </w:rPr>
              <w:t>833.33</w:t>
            </w:r>
          </w:p>
        </w:tc>
        <w:tc>
          <w:tcPr>
            <w:tcW w:w="1531" w:type="dxa"/>
            <w:tcBorders>
              <w:top w:val="nil"/>
              <w:left w:val="nil"/>
              <w:bottom w:val="nil"/>
              <w:right w:val="nil"/>
            </w:tcBorders>
            <w:vAlign w:val="center"/>
          </w:tcPr>
          <w:p w14:paraId="3AB40BB4" w14:textId="77777777" w:rsidR="001C7AC2" w:rsidRDefault="00E859AD">
            <w:pPr>
              <w:spacing w:line="200" w:lineRule="auto"/>
              <w:ind w:firstLine="0"/>
              <w:jc w:val="center"/>
              <w:rPr>
                <w:color w:val="auto"/>
              </w:rPr>
            </w:pPr>
            <w:r>
              <w:rPr>
                <w:sz w:val="18"/>
              </w:rPr>
              <w:t>6365.84</w:t>
            </w:r>
          </w:p>
        </w:tc>
      </w:tr>
      <w:tr w:rsidR="001C7AC2" w14:paraId="3156A8A1" w14:textId="77777777">
        <w:trPr>
          <w:cantSplit/>
          <w:jc w:val="center"/>
        </w:trPr>
        <w:tc>
          <w:tcPr>
            <w:tcW w:w="1417" w:type="dxa"/>
            <w:tcBorders>
              <w:top w:val="nil"/>
              <w:left w:val="nil"/>
              <w:bottom w:val="nil"/>
              <w:right w:val="nil"/>
            </w:tcBorders>
            <w:vAlign w:val="center"/>
          </w:tcPr>
          <w:p w14:paraId="18B18640" w14:textId="77777777" w:rsidR="001C7AC2" w:rsidRDefault="00E859AD">
            <w:pPr>
              <w:spacing w:line="200" w:lineRule="auto"/>
              <w:ind w:firstLine="0"/>
              <w:jc w:val="center"/>
              <w:rPr>
                <w:color w:val="auto"/>
              </w:rPr>
            </w:pPr>
            <w:r>
              <w:rPr>
                <w:sz w:val="18"/>
              </w:rPr>
              <w:t>8:00-12:00</w:t>
            </w:r>
          </w:p>
        </w:tc>
        <w:tc>
          <w:tcPr>
            <w:tcW w:w="1531" w:type="dxa"/>
            <w:tcBorders>
              <w:top w:val="nil"/>
              <w:left w:val="nil"/>
              <w:bottom w:val="nil"/>
              <w:right w:val="nil"/>
            </w:tcBorders>
            <w:vAlign w:val="center"/>
          </w:tcPr>
          <w:p w14:paraId="6D77F461" w14:textId="77777777" w:rsidR="001C7AC2" w:rsidRDefault="00E859AD">
            <w:pPr>
              <w:spacing w:line="200" w:lineRule="auto"/>
              <w:ind w:firstLine="0"/>
              <w:jc w:val="center"/>
              <w:rPr>
                <w:color w:val="auto"/>
              </w:rPr>
            </w:pPr>
            <w:r>
              <w:rPr>
                <w:sz w:val="18"/>
              </w:rPr>
              <w:t>4787.96</w:t>
            </w:r>
          </w:p>
        </w:tc>
        <w:tc>
          <w:tcPr>
            <w:tcW w:w="1417" w:type="dxa"/>
            <w:tcBorders>
              <w:top w:val="nil"/>
              <w:left w:val="nil"/>
              <w:bottom w:val="nil"/>
              <w:right w:val="nil"/>
            </w:tcBorders>
            <w:vAlign w:val="center"/>
          </w:tcPr>
          <w:p w14:paraId="2DE710BF" w14:textId="77777777" w:rsidR="001C7AC2" w:rsidRDefault="00E859AD">
            <w:pPr>
              <w:spacing w:line="200" w:lineRule="auto"/>
              <w:ind w:firstLine="0"/>
              <w:jc w:val="center"/>
              <w:rPr>
                <w:color w:val="auto"/>
              </w:rPr>
            </w:pPr>
            <w:r>
              <w:rPr>
                <w:sz w:val="18"/>
              </w:rPr>
              <w:t>1703.00</w:t>
            </w:r>
          </w:p>
        </w:tc>
        <w:tc>
          <w:tcPr>
            <w:tcW w:w="1531" w:type="dxa"/>
            <w:tcBorders>
              <w:top w:val="nil"/>
              <w:left w:val="nil"/>
              <w:bottom w:val="nil"/>
              <w:right w:val="nil"/>
            </w:tcBorders>
            <w:vAlign w:val="center"/>
          </w:tcPr>
          <w:p w14:paraId="147A2B42" w14:textId="77777777" w:rsidR="001C7AC2" w:rsidRDefault="00E859AD">
            <w:pPr>
              <w:spacing w:line="200" w:lineRule="auto"/>
              <w:ind w:firstLine="0"/>
              <w:jc w:val="center"/>
              <w:rPr>
                <w:color w:val="auto"/>
              </w:rPr>
            </w:pPr>
            <w:r>
              <w:rPr>
                <w:sz w:val="18"/>
              </w:rPr>
              <w:t>12:00-16:00</w:t>
            </w:r>
          </w:p>
        </w:tc>
        <w:tc>
          <w:tcPr>
            <w:tcW w:w="1417" w:type="dxa"/>
            <w:tcBorders>
              <w:top w:val="nil"/>
              <w:left w:val="nil"/>
              <w:bottom w:val="nil"/>
              <w:right w:val="nil"/>
            </w:tcBorders>
            <w:vAlign w:val="center"/>
          </w:tcPr>
          <w:p w14:paraId="2DDA3B79" w14:textId="77777777" w:rsidR="001C7AC2" w:rsidRDefault="00E859AD">
            <w:pPr>
              <w:spacing w:line="200" w:lineRule="auto"/>
              <w:ind w:firstLine="0"/>
              <w:jc w:val="center"/>
              <w:rPr>
                <w:color w:val="auto"/>
              </w:rPr>
            </w:pPr>
            <w:r>
              <w:rPr>
                <w:sz w:val="18"/>
              </w:rPr>
              <w:t>5286.04</w:t>
            </w:r>
          </w:p>
        </w:tc>
        <w:tc>
          <w:tcPr>
            <w:tcW w:w="1531" w:type="dxa"/>
            <w:tcBorders>
              <w:top w:val="nil"/>
              <w:left w:val="nil"/>
              <w:bottom w:val="nil"/>
              <w:right w:val="nil"/>
            </w:tcBorders>
            <w:vAlign w:val="center"/>
          </w:tcPr>
          <w:p w14:paraId="28286926" w14:textId="77777777" w:rsidR="001C7AC2" w:rsidRDefault="00E859AD">
            <w:pPr>
              <w:spacing w:line="200" w:lineRule="auto"/>
              <w:ind w:firstLine="0"/>
              <w:jc w:val="center"/>
              <w:rPr>
                <w:color w:val="auto"/>
              </w:rPr>
            </w:pPr>
            <w:r>
              <w:rPr>
                <w:sz w:val="18"/>
              </w:rPr>
              <w:t>91.10</w:t>
            </w:r>
          </w:p>
        </w:tc>
      </w:tr>
      <w:tr w:rsidR="001C7AC2" w14:paraId="78150942" w14:textId="77777777">
        <w:trPr>
          <w:cantSplit/>
          <w:jc w:val="center"/>
        </w:trPr>
        <w:tc>
          <w:tcPr>
            <w:tcW w:w="1417" w:type="dxa"/>
            <w:tcBorders>
              <w:top w:val="nil"/>
              <w:left w:val="nil"/>
              <w:bottom w:val="nil"/>
              <w:right w:val="nil"/>
            </w:tcBorders>
            <w:vAlign w:val="center"/>
          </w:tcPr>
          <w:p w14:paraId="648FE973" w14:textId="77777777" w:rsidR="001C7AC2" w:rsidRDefault="00E859AD">
            <w:pPr>
              <w:spacing w:line="200" w:lineRule="auto"/>
              <w:ind w:firstLine="0"/>
              <w:jc w:val="center"/>
              <w:rPr>
                <w:color w:val="auto"/>
              </w:rPr>
            </w:pPr>
            <w:r>
              <w:rPr>
                <w:sz w:val="18"/>
              </w:rPr>
              <w:t>16:00-20:00</w:t>
            </w:r>
          </w:p>
        </w:tc>
        <w:tc>
          <w:tcPr>
            <w:tcW w:w="1531" w:type="dxa"/>
            <w:tcBorders>
              <w:top w:val="nil"/>
              <w:left w:val="nil"/>
              <w:bottom w:val="nil"/>
              <w:right w:val="nil"/>
            </w:tcBorders>
            <w:vAlign w:val="center"/>
          </w:tcPr>
          <w:p w14:paraId="7FFBCD1F" w14:textId="77777777" w:rsidR="001C7AC2" w:rsidRDefault="00E859AD">
            <w:pPr>
              <w:spacing w:line="200" w:lineRule="auto"/>
              <w:ind w:firstLine="0"/>
              <w:jc w:val="center"/>
              <w:rPr>
                <w:color w:val="auto"/>
              </w:rPr>
            </w:pPr>
            <w:r>
              <w:rPr>
                <w:sz w:val="18"/>
              </w:rPr>
              <w:t>0.00</w:t>
            </w:r>
          </w:p>
        </w:tc>
        <w:tc>
          <w:tcPr>
            <w:tcW w:w="1417" w:type="dxa"/>
            <w:tcBorders>
              <w:top w:val="nil"/>
              <w:left w:val="nil"/>
              <w:bottom w:val="nil"/>
              <w:right w:val="nil"/>
            </w:tcBorders>
            <w:vAlign w:val="center"/>
          </w:tcPr>
          <w:p w14:paraId="79F91120" w14:textId="77777777" w:rsidR="001C7AC2" w:rsidRDefault="00E859AD">
            <w:pPr>
              <w:spacing w:line="200" w:lineRule="auto"/>
              <w:ind w:firstLine="0"/>
              <w:jc w:val="center"/>
              <w:rPr>
                <w:color w:val="auto"/>
              </w:rPr>
            </w:pPr>
            <w:r>
              <w:rPr>
                <w:sz w:val="18"/>
              </w:rPr>
              <w:t>5780.13</w:t>
            </w:r>
          </w:p>
        </w:tc>
        <w:tc>
          <w:tcPr>
            <w:tcW w:w="1531" w:type="dxa"/>
            <w:tcBorders>
              <w:top w:val="nil"/>
              <w:left w:val="nil"/>
              <w:bottom w:val="nil"/>
              <w:right w:val="nil"/>
            </w:tcBorders>
            <w:vAlign w:val="center"/>
          </w:tcPr>
          <w:p w14:paraId="6312E3FF" w14:textId="77777777" w:rsidR="001C7AC2" w:rsidRDefault="00E859AD">
            <w:pPr>
              <w:spacing w:line="200" w:lineRule="auto"/>
              <w:ind w:firstLine="0"/>
              <w:jc w:val="center"/>
              <w:rPr>
                <w:color w:val="auto"/>
              </w:rPr>
            </w:pPr>
            <w:r>
              <w:rPr>
                <w:sz w:val="18"/>
              </w:rPr>
              <w:t>20:00-24:00</w:t>
            </w:r>
          </w:p>
        </w:tc>
        <w:tc>
          <w:tcPr>
            <w:tcW w:w="1417" w:type="dxa"/>
            <w:tcBorders>
              <w:top w:val="nil"/>
              <w:left w:val="nil"/>
              <w:bottom w:val="nil"/>
              <w:right w:val="nil"/>
            </w:tcBorders>
            <w:vAlign w:val="center"/>
          </w:tcPr>
          <w:p w14:paraId="66C192B7" w14:textId="77777777" w:rsidR="001C7AC2" w:rsidRDefault="00E859AD">
            <w:pPr>
              <w:spacing w:line="200" w:lineRule="auto"/>
              <w:ind w:firstLine="0"/>
              <w:jc w:val="center"/>
              <w:rPr>
                <w:color w:val="auto"/>
              </w:rPr>
            </w:pPr>
            <w:r>
              <w:rPr>
                <w:sz w:val="18"/>
              </w:rPr>
              <w:t>5333.33</w:t>
            </w:r>
          </w:p>
        </w:tc>
        <w:tc>
          <w:tcPr>
            <w:tcW w:w="1531" w:type="dxa"/>
            <w:tcBorders>
              <w:top w:val="nil"/>
              <w:left w:val="nil"/>
              <w:bottom w:val="nil"/>
              <w:right w:val="nil"/>
            </w:tcBorders>
            <w:vAlign w:val="center"/>
          </w:tcPr>
          <w:p w14:paraId="2B265198" w14:textId="77777777" w:rsidR="001C7AC2" w:rsidRDefault="00E859AD">
            <w:pPr>
              <w:spacing w:line="200" w:lineRule="auto"/>
              <w:ind w:firstLine="0"/>
              <w:jc w:val="center"/>
              <w:rPr>
                <w:color w:val="auto"/>
              </w:rPr>
            </w:pPr>
            <w:r>
              <w:rPr>
                <w:sz w:val="18"/>
              </w:rPr>
              <w:t>2859.87</w:t>
            </w:r>
          </w:p>
        </w:tc>
      </w:tr>
      <w:tr w:rsidR="001C7AC2" w14:paraId="6E62405E" w14:textId="77777777">
        <w:trPr>
          <w:cantSplit/>
          <w:jc w:val="center"/>
        </w:trPr>
        <w:tc>
          <w:tcPr>
            <w:tcW w:w="1417" w:type="dxa"/>
            <w:tcBorders>
              <w:top w:val="nil"/>
              <w:left w:val="nil"/>
              <w:bottom w:val="single" w:sz="12" w:space="0" w:color="000000"/>
              <w:right w:val="nil"/>
            </w:tcBorders>
            <w:vAlign w:val="center"/>
          </w:tcPr>
          <w:p w14:paraId="5A112F66" w14:textId="77777777" w:rsidR="001C7AC2" w:rsidRDefault="00E859AD">
            <w:pPr>
              <w:spacing w:line="200" w:lineRule="auto"/>
              <w:ind w:firstLine="0"/>
              <w:jc w:val="center"/>
              <w:rPr>
                <w:color w:val="auto"/>
              </w:rPr>
            </w:pPr>
            <w:r>
              <w:rPr>
                <w:sz w:val="18"/>
              </w:rPr>
              <w:t>0:00</w:t>
            </w:r>
            <w:r>
              <w:rPr>
                <w:sz w:val="18"/>
              </w:rPr>
              <w:t>储电量</w:t>
            </w:r>
          </w:p>
        </w:tc>
        <w:tc>
          <w:tcPr>
            <w:tcW w:w="1531" w:type="dxa"/>
            <w:tcBorders>
              <w:top w:val="nil"/>
              <w:left w:val="nil"/>
              <w:bottom w:val="single" w:sz="12" w:space="0" w:color="000000"/>
              <w:right w:val="nil"/>
            </w:tcBorders>
            <w:vAlign w:val="center"/>
          </w:tcPr>
          <w:p w14:paraId="605430CC" w14:textId="77777777" w:rsidR="001C7AC2" w:rsidRDefault="00E859AD">
            <w:pPr>
              <w:spacing w:line="200" w:lineRule="auto"/>
              <w:ind w:firstLine="0"/>
              <w:jc w:val="center"/>
              <w:rPr>
                <w:color w:val="auto"/>
              </w:rPr>
            </w:pPr>
            <w:r>
              <w:rPr>
                <w:sz w:val="18"/>
              </w:rPr>
              <w:t>6000.00</w:t>
            </w:r>
          </w:p>
        </w:tc>
        <w:tc>
          <w:tcPr>
            <w:tcW w:w="1417" w:type="dxa"/>
            <w:tcBorders>
              <w:top w:val="nil"/>
              <w:left w:val="nil"/>
              <w:bottom w:val="single" w:sz="12" w:space="0" w:color="000000"/>
              <w:right w:val="nil"/>
            </w:tcBorders>
            <w:vAlign w:val="center"/>
          </w:tcPr>
          <w:p w14:paraId="18E0ECA9" w14:textId="77777777" w:rsidR="001C7AC2" w:rsidRDefault="00E859AD">
            <w:pPr>
              <w:spacing w:line="200" w:lineRule="auto"/>
              <w:ind w:firstLine="0"/>
              <w:jc w:val="center"/>
              <w:rPr>
                <w:color w:val="auto"/>
              </w:rPr>
            </w:pPr>
            <w:r>
              <w:rPr>
                <w:sz w:val="18"/>
              </w:rPr>
              <w:t>24:00</w:t>
            </w:r>
            <w:r>
              <w:rPr>
                <w:sz w:val="18"/>
              </w:rPr>
              <w:t>储电量</w:t>
            </w:r>
          </w:p>
        </w:tc>
        <w:tc>
          <w:tcPr>
            <w:tcW w:w="1531" w:type="dxa"/>
            <w:tcBorders>
              <w:top w:val="nil"/>
              <w:left w:val="nil"/>
              <w:bottom w:val="single" w:sz="12" w:space="0" w:color="000000"/>
              <w:right w:val="nil"/>
            </w:tcBorders>
            <w:vAlign w:val="center"/>
          </w:tcPr>
          <w:p w14:paraId="07E3CE1D" w14:textId="77777777" w:rsidR="001C7AC2" w:rsidRDefault="001C7AC2">
            <w:pPr>
              <w:spacing w:line="200" w:lineRule="auto"/>
              <w:ind w:firstLine="0"/>
              <w:jc w:val="center"/>
              <w:rPr>
                <w:color w:val="auto"/>
              </w:rPr>
            </w:pPr>
          </w:p>
        </w:tc>
        <w:tc>
          <w:tcPr>
            <w:tcW w:w="1417" w:type="dxa"/>
            <w:tcBorders>
              <w:top w:val="nil"/>
              <w:left w:val="nil"/>
              <w:bottom w:val="single" w:sz="12" w:space="0" w:color="000000"/>
              <w:right w:val="nil"/>
            </w:tcBorders>
            <w:vAlign w:val="center"/>
          </w:tcPr>
          <w:p w14:paraId="4966E349" w14:textId="77777777" w:rsidR="001C7AC2" w:rsidRDefault="001C7AC2">
            <w:pPr>
              <w:spacing w:line="200" w:lineRule="auto"/>
              <w:ind w:firstLine="0"/>
              <w:jc w:val="center"/>
              <w:rPr>
                <w:color w:val="auto"/>
              </w:rPr>
            </w:pPr>
          </w:p>
        </w:tc>
        <w:tc>
          <w:tcPr>
            <w:tcW w:w="1531" w:type="dxa"/>
            <w:tcBorders>
              <w:top w:val="nil"/>
              <w:left w:val="nil"/>
              <w:bottom w:val="single" w:sz="12" w:space="0" w:color="000000"/>
              <w:right w:val="nil"/>
            </w:tcBorders>
            <w:vAlign w:val="center"/>
          </w:tcPr>
          <w:p w14:paraId="0B2A3C91" w14:textId="77777777" w:rsidR="001C7AC2" w:rsidRDefault="00E859AD">
            <w:pPr>
              <w:spacing w:line="200" w:lineRule="auto"/>
              <w:ind w:firstLine="0"/>
              <w:jc w:val="center"/>
              <w:rPr>
                <w:color w:val="auto"/>
              </w:rPr>
            </w:pPr>
            <w:r>
              <w:rPr>
                <w:sz w:val="18"/>
              </w:rPr>
              <w:t>6000.00</w:t>
            </w:r>
          </w:p>
        </w:tc>
      </w:tr>
    </w:tbl>
    <w:p w14:paraId="4A4C511B" w14:textId="77777777" w:rsidR="001C7AC2" w:rsidRDefault="00E859AD">
      <w:pPr>
        <w:rPr>
          <w:lang w:eastAsia="zh-CN"/>
        </w:rPr>
      </w:pPr>
      <w:r>
        <w:rPr>
          <w:lang w:eastAsia="zh-CN"/>
        </w:rPr>
        <w:t>由表</w:t>
      </w:r>
      <w:r>
        <w:rPr>
          <w:lang w:eastAsia="zh-CN"/>
        </w:rPr>
        <w:t>6-3</w:t>
      </w:r>
      <w:r>
        <w:rPr>
          <w:lang w:eastAsia="zh-CN"/>
        </w:rPr>
        <w:t>可知，储能主要在</w:t>
      </w:r>
      <w:r>
        <w:rPr>
          <w:lang w:eastAsia="zh-CN"/>
        </w:rPr>
        <w:t>0:00—4:00</w:t>
      </w:r>
      <w:r>
        <w:rPr>
          <w:lang w:eastAsia="zh-CN"/>
        </w:rPr>
        <w:t>以及光伏发电量较为充足的</w:t>
      </w:r>
      <w:r>
        <w:rPr>
          <w:lang w:eastAsia="zh-CN"/>
        </w:rPr>
        <w:t>8:00—16:00</w:t>
      </w:r>
      <w:r>
        <w:rPr>
          <w:lang w:eastAsia="zh-CN"/>
        </w:rPr>
        <w:t>时段充电，并在</w:t>
      </w:r>
      <w:r>
        <w:rPr>
          <w:lang w:eastAsia="zh-CN"/>
        </w:rPr>
        <w:t>4:00—8:00</w:t>
      </w:r>
      <w:r>
        <w:rPr>
          <w:lang w:eastAsia="zh-CN"/>
        </w:rPr>
        <w:t>和</w:t>
      </w:r>
      <w:r>
        <w:rPr>
          <w:lang w:eastAsia="zh-CN"/>
        </w:rPr>
        <w:t>16:00—20:00</w:t>
      </w:r>
      <w:r>
        <w:rPr>
          <w:lang w:eastAsia="zh-CN"/>
        </w:rPr>
        <w:t>时段集中放电。</w:t>
      </w:r>
      <w:r>
        <w:rPr>
          <w:lang w:eastAsia="zh-CN"/>
        </w:rPr>
        <w:t>24:00</w:t>
      </w:r>
      <w:r>
        <w:rPr>
          <w:lang w:eastAsia="zh-CN"/>
        </w:rPr>
        <w:t>储电量恢复至</w:t>
      </w:r>
      <w:r>
        <w:rPr>
          <w:lang w:eastAsia="zh-CN"/>
        </w:rPr>
        <w:t>6000.00kWh</w:t>
      </w:r>
      <w:r>
        <w:rPr>
          <w:lang w:eastAsia="zh-CN"/>
        </w:rPr>
        <w:t>，与</w:t>
      </w:r>
      <w:r>
        <w:rPr>
          <w:lang w:eastAsia="zh-CN"/>
        </w:rPr>
        <w:t>0:00</w:t>
      </w:r>
      <w:r>
        <w:rPr>
          <w:lang w:eastAsia="zh-CN"/>
        </w:rPr>
        <w:t>的初始储电量一致，表明费用节约并非通过消耗日末库存实现。</w:t>
      </w:r>
    </w:p>
    <w:p w14:paraId="6CD0557E" w14:textId="77777777" w:rsidR="001C7AC2" w:rsidRDefault="00E859AD">
      <w:pPr>
        <w:rPr>
          <w:lang w:eastAsia="zh-CN"/>
        </w:rPr>
      </w:pPr>
      <w:r>
        <w:rPr>
          <w:lang w:eastAsia="zh-CN"/>
        </w:rPr>
        <w:t>在表格给出精确数值的基础上，图</w:t>
      </w:r>
      <w:r>
        <w:rPr>
          <w:lang w:eastAsia="zh-CN"/>
        </w:rPr>
        <w:t>6-1</w:t>
      </w:r>
      <w:r>
        <w:rPr>
          <w:lang w:eastAsia="zh-CN"/>
        </w:rPr>
        <w:t>将供需功率、储能充放电动作和荷电状态置于同一时间轴上，以检验调度结果是否与光伏发电功率及电价变化相匹配。</w:t>
      </w:r>
    </w:p>
    <w:p w14:paraId="0F6CB711" w14:textId="77777777" w:rsidR="001C7AC2" w:rsidRDefault="00E859AD">
      <w:pPr>
        <w:keepNext/>
        <w:spacing w:before="24" w:line="200" w:lineRule="auto"/>
        <w:ind w:firstLine="0"/>
        <w:jc w:val="center"/>
      </w:pPr>
      <w:r>
        <w:rPr>
          <w:noProof/>
        </w:rPr>
        <w:drawing>
          <wp:inline distT="0" distB="0" distL="114300" distR="114300" wp14:anchorId="36E28DF0" wp14:editId="2C6BFC3E">
            <wp:extent cx="4492752" cy="3569208"/>
            <wp:effectExtent l="0" t="0" r="3810" b="152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4492752" cy="3569208"/>
                    </a:xfrm>
                    <a:prstGeom prst="rect">
                      <a:avLst/>
                    </a:prstGeom>
                  </pic:spPr>
                </pic:pic>
              </a:graphicData>
            </a:graphic>
          </wp:inline>
        </w:drawing>
      </w:r>
    </w:p>
    <w:p w14:paraId="58B7B70E" w14:textId="77777777" w:rsidR="001C7AC2" w:rsidRDefault="00E859AD">
      <w:pPr>
        <w:spacing w:before="16" w:after="48" w:line="200" w:lineRule="auto"/>
        <w:ind w:firstLine="0"/>
        <w:jc w:val="center"/>
        <w:rPr>
          <w:b/>
          <w:color w:val="auto"/>
          <w:sz w:val="21"/>
          <w:lang w:eastAsia="zh-CN"/>
        </w:rPr>
      </w:pPr>
      <w:r>
        <w:rPr>
          <w:sz w:val="21"/>
          <w:lang w:eastAsia="zh-CN"/>
        </w:rPr>
        <w:t>图</w:t>
      </w:r>
      <w:r>
        <w:rPr>
          <w:sz w:val="21"/>
          <w:lang w:eastAsia="zh-CN"/>
        </w:rPr>
        <w:t>6-1</w:t>
      </w:r>
      <w:r>
        <w:rPr>
          <w:sz w:val="21"/>
          <w:lang w:eastAsia="zh-CN"/>
        </w:rPr>
        <w:t>典型日功率、储能动作与</w:t>
      </w:r>
      <w:r>
        <w:rPr>
          <w:sz w:val="21"/>
          <w:lang w:eastAsia="zh-CN"/>
        </w:rPr>
        <w:t>SOC</w:t>
      </w:r>
      <w:r>
        <w:rPr>
          <w:sz w:val="21"/>
          <w:lang w:eastAsia="zh-CN"/>
        </w:rPr>
        <w:t>轨迹</w:t>
      </w:r>
    </w:p>
    <w:p w14:paraId="1AF6708D" w14:textId="77777777" w:rsidR="001C7AC2" w:rsidRDefault="00E859AD">
      <w:pPr>
        <w:rPr>
          <w:lang w:eastAsia="zh-CN"/>
        </w:rPr>
      </w:pPr>
      <w:r>
        <w:rPr>
          <w:lang w:eastAsia="zh-CN"/>
        </w:rPr>
        <w:lastRenderedPageBreak/>
        <w:t>图</w:t>
      </w:r>
      <w:r>
        <w:rPr>
          <w:lang w:eastAsia="zh-CN"/>
        </w:rPr>
        <w:t>6-1</w:t>
      </w:r>
      <w:proofErr w:type="gramStart"/>
      <w:r>
        <w:rPr>
          <w:lang w:eastAsia="zh-CN"/>
        </w:rPr>
        <w:t>(a)</w:t>
      </w:r>
      <w:proofErr w:type="gramEnd"/>
      <w:r>
        <w:rPr>
          <w:lang w:eastAsia="zh-CN"/>
        </w:rPr>
        <w:t>表明，当光伏发电功率能够覆盖部分小区负荷时，外网购电量相应减少；图</w:t>
      </w:r>
      <w:r>
        <w:rPr>
          <w:lang w:eastAsia="zh-CN"/>
        </w:rPr>
        <w:t>6-1</w:t>
      </w:r>
      <w:proofErr w:type="gramStart"/>
      <w:r>
        <w:rPr>
          <w:lang w:eastAsia="zh-CN"/>
        </w:rPr>
        <w:t>(b)</w:t>
      </w:r>
      <w:proofErr w:type="gramEnd"/>
      <w:r>
        <w:rPr>
          <w:lang w:eastAsia="zh-CN"/>
        </w:rPr>
        <w:t>显示，储能充电主要发生在电价较低或光伏发电量较为充足的时段，放电则主要集中于电价较高且净负荷较大的时段；图</w:t>
      </w:r>
      <w:r>
        <w:rPr>
          <w:lang w:eastAsia="zh-CN"/>
        </w:rPr>
        <w:t>6-1</w:t>
      </w:r>
      <w:proofErr w:type="gramStart"/>
      <w:r>
        <w:rPr>
          <w:lang w:eastAsia="zh-CN"/>
        </w:rPr>
        <w:t>(c)</w:t>
      </w:r>
      <w:proofErr w:type="gramEnd"/>
      <w:r>
        <w:rPr>
          <w:lang w:eastAsia="zh-CN"/>
        </w:rPr>
        <w:t>表明，各时段储电量始终处于</w:t>
      </w:r>
      <w:r>
        <w:rPr>
          <w:lang w:eastAsia="zh-CN"/>
        </w:rPr>
        <w:t>1200—10800kWh</w:t>
      </w:r>
      <w:r>
        <w:rPr>
          <w:lang w:eastAsia="zh-CN"/>
        </w:rPr>
        <w:t>的允许范围内，对应荷电状态</w:t>
      </w:r>
      <w:r>
        <w:rPr>
          <w:lang w:eastAsia="zh-CN"/>
        </w:rPr>
        <w:t>SOC</w:t>
      </w:r>
      <w:r>
        <w:rPr>
          <w:lang w:eastAsia="zh-CN"/>
        </w:rPr>
        <w:t>处于</w:t>
      </w:r>
      <w:r>
        <w:rPr>
          <w:lang w:eastAsia="zh-CN"/>
        </w:rPr>
        <w:t>10%—90%</w:t>
      </w:r>
      <w:r>
        <w:rPr>
          <w:lang w:eastAsia="zh-CN"/>
        </w:rPr>
        <w:t>之间，并在日末恢复至初始值。三幅子图分别从供需关系、储能响应和状态约束三个方面验证了调度方案的合理性。</w:t>
      </w:r>
    </w:p>
    <w:p w14:paraId="7B488A3D" w14:textId="77777777" w:rsidR="001C7AC2" w:rsidRDefault="00E859AD">
      <w:pPr>
        <w:pStyle w:val="21"/>
        <w:spacing w:before="48"/>
        <w:rPr>
          <w:lang w:eastAsia="zh-CN"/>
        </w:rPr>
      </w:pPr>
      <w:r>
        <w:rPr>
          <w:rFonts w:ascii="Times New Roman" w:eastAsia="黑体" w:hAnsi="Times New Roman"/>
          <w:lang w:eastAsia="zh-CN"/>
        </w:rPr>
        <w:t>6.</w:t>
      </w:r>
      <w:r>
        <w:rPr>
          <w:rFonts w:ascii="Times New Roman" w:eastAsia="黑体" w:hAnsi="Times New Roman" w:hint="eastAsia"/>
          <w:lang w:eastAsia="zh"/>
        </w:rPr>
        <w:t>4</w:t>
      </w:r>
      <w:r>
        <w:rPr>
          <w:rFonts w:ascii="Times New Roman" w:eastAsia="黑体" w:hAnsi="Times New Roman"/>
          <w:lang w:eastAsia="zh-CN"/>
        </w:rPr>
        <w:t>结果分析与检验</w:t>
      </w:r>
    </w:p>
    <w:p w14:paraId="28EC4F21" w14:textId="77777777" w:rsidR="001C7AC2" w:rsidRDefault="00E859AD">
      <w:pPr>
        <w:rPr>
          <w:lang w:eastAsia="zh-CN"/>
        </w:rPr>
      </w:pPr>
      <w:r>
        <w:rPr>
          <w:lang w:eastAsia="zh-CN"/>
        </w:rPr>
        <w:t>综合上述结果，问题一的最优策略并非预先规定光伏、储能和外网的固定供电顺序，而是在逐时电量平衡和储电量递推约束下，通过全天购电费用最小化自然形成削峰填谷效果。储能将低价或光伏发电量较为充足时段的电量转移至高价或供电不足时段，使日购电费用下降</w:t>
      </w:r>
      <w:r>
        <w:rPr>
          <w:lang w:eastAsia="zh-CN"/>
        </w:rPr>
        <w:t>26.90%</w:t>
      </w:r>
      <w:r>
        <w:rPr>
          <w:lang w:eastAsia="zh-CN"/>
        </w:rPr>
        <w:t>；同时，日末储电量与初始值相同，说明该节省效果未以透支周期末储能为代价。</w:t>
      </w:r>
    </w:p>
    <w:p w14:paraId="0CA48054" w14:textId="77777777" w:rsidR="001C7AC2" w:rsidRDefault="00E859AD">
      <w:pPr>
        <w:rPr>
          <w:lang w:eastAsia="zh-CN"/>
        </w:rPr>
      </w:pPr>
      <w:r>
        <w:rPr>
          <w:lang w:eastAsia="zh-CN"/>
        </w:rPr>
        <w:t>从可行性检验结果看，各时段母线电量平衡和储电量递推的最大残差均小于</w:t>
      </w:r>
      <w:r>
        <w:rPr>
          <w:lang w:eastAsia="zh-CN"/>
        </w:rPr>
        <w:t>10⁻¹² kWh</w:t>
      </w:r>
      <w:r>
        <w:rPr>
          <w:lang w:eastAsia="zh-CN"/>
        </w:rPr>
        <w:t>，储电量始终位于</w:t>
      </w:r>
      <w:r>
        <w:rPr>
          <w:lang w:eastAsia="zh-CN"/>
        </w:rPr>
        <w:t>1200—10800kWh</w:t>
      </w:r>
      <w:r>
        <w:rPr>
          <w:lang w:eastAsia="zh-CN"/>
        </w:rPr>
        <w:t>范围内，且不存在同一时段同时充电和放电的情况。连续松弛模型与混合整数模型取得相同目标值，进一步说明在本组数据下，充放电互斥约束未导致目标值上升，同时保证了所得方案的物理可执行性。因此，问题一的费用结果、储能运行机理和约束检验结果彼此一致。</w:t>
      </w:r>
    </w:p>
    <w:p w14:paraId="1DDBDA1A" w14:textId="77777777" w:rsidR="001C7AC2" w:rsidRDefault="00E859AD">
      <w:pPr>
        <w:pStyle w:val="1"/>
        <w:spacing w:before="96" w:after="48"/>
        <w:rPr>
          <w:sz w:val="40"/>
          <w:szCs w:val="36"/>
          <w:lang w:eastAsia="zh-CN"/>
        </w:rPr>
      </w:pPr>
      <w:r>
        <w:rPr>
          <w:rFonts w:ascii="Times New Roman" w:eastAsia="黑体" w:hAnsi="Times New Roman"/>
          <w:szCs w:val="36"/>
          <w:lang w:eastAsia="zh-CN"/>
        </w:rPr>
        <w:t>七、问题二的模型建立与求解</w:t>
      </w:r>
    </w:p>
    <w:p w14:paraId="164AEB25" w14:textId="77777777" w:rsidR="001C7AC2" w:rsidRDefault="00E859AD">
      <w:pPr>
        <w:pStyle w:val="21"/>
        <w:spacing w:before="48"/>
        <w:rPr>
          <w:lang w:eastAsia="zh-CN"/>
        </w:rPr>
      </w:pPr>
      <w:r>
        <w:rPr>
          <w:rFonts w:ascii="Times New Roman" w:eastAsia="黑体" w:hAnsi="Times New Roman"/>
          <w:lang w:eastAsia="zh-CN"/>
        </w:rPr>
        <w:t>7.1</w:t>
      </w:r>
      <w:r>
        <w:rPr>
          <w:rFonts w:ascii="Times New Roman" w:eastAsia="黑体" w:hAnsi="Times New Roman"/>
          <w:lang w:eastAsia="zh-CN"/>
        </w:rPr>
        <w:t>数据处理与情景构造</w:t>
      </w:r>
    </w:p>
    <w:p w14:paraId="532B99CC" w14:textId="77777777" w:rsidR="001C7AC2" w:rsidRDefault="00E859AD">
      <w:pPr>
        <w:rPr>
          <w:lang w:eastAsia="zh-CN"/>
        </w:rPr>
      </w:pPr>
      <w:r>
        <w:rPr>
          <w:rFonts w:ascii="宋体" w:hAnsi="宋体" w:cs="宋体"/>
          <w:szCs w:val="24"/>
          <w:lang w:eastAsia="zh-CN"/>
        </w:rPr>
        <w:t>将小区负荷减去光伏发电功率得到净负荷后，预测对象不再是彼此独立的144个时点，而是具有共同变化特征的全天净负荷轨迹。为此，本文首先利用决策日前的历史数据，对比1～7日季节加权基线模型与包含日历特征、滞后项的岭回归模型。对于每个月的首日，采用此前最近14个完整日进行滚动验证，并依据加权绝对百分比误差选择预测效果较稳定的模型。随后，保存历史整日预测残差向量：</w:t>
      </w:r>
    </w:p>
    <w:p w14:paraId="4AB7F928" w14:textId="77777777" w:rsidR="001C7AC2" w:rsidRDefault="00E859AD">
      <w:pPr>
        <w:tabs>
          <w:tab w:val="center" w:pos="4680"/>
          <w:tab w:val="right" w:pos="9072"/>
        </w:tabs>
        <w:jc w:val="left"/>
        <w:rPr>
          <w:lang w:eastAsia="zh-CN"/>
        </w:rPr>
      </w:pPr>
      <w:r>
        <w:rPr>
          <w:lang w:eastAsia="zh-CN"/>
        </w:rPr>
        <w:tab/>
      </w:r>
      <m:oMath>
        <m:sSubSup>
          <m:sSubSupPr>
            <m:ctrlPr>
              <w:rPr>
                <w:rFonts w:ascii="Cambria Math" w:hAnsi="Cambria Math"/>
                <w:i/>
                <w:szCs w:val="24"/>
                <w:lang w:eastAsia="zh-CN"/>
              </w:rPr>
            </m:ctrlPr>
          </m:sSubSupPr>
          <m:e>
            <m:r>
              <w:rPr>
                <w:rFonts w:ascii="Cambria Math" w:hAnsi="Cambria Math"/>
                <w:szCs w:val="24"/>
                <w:lang w:eastAsia="zh-CN"/>
              </w:rPr>
              <m:t>n</m:t>
            </m:r>
          </m:e>
          <m:sub>
            <m:r>
              <w:rPr>
                <w:rFonts w:ascii="Cambria Math" w:hAnsi="Cambria Math"/>
                <w:szCs w:val="24"/>
                <w:lang w:eastAsia="zh-CN"/>
              </w:rPr>
              <m:t>d,t</m:t>
            </m:r>
          </m:sub>
          <m:sup>
            <m:r>
              <w:rPr>
                <w:rFonts w:ascii="Cambria Math" w:hAnsi="Cambria Math"/>
                <w:szCs w:val="24"/>
                <w:lang w:eastAsia="zh-CN"/>
              </w:rPr>
              <m:t>ω</m:t>
            </m:r>
          </m:sup>
        </m:sSubSup>
        <m:r>
          <w:rPr>
            <w:rFonts w:ascii="Cambria Math" w:hAnsi="Cambria Math"/>
            <w:szCs w:val="24"/>
            <w:lang w:eastAsia="zh-CN"/>
          </w:rPr>
          <m:t>=</m:t>
        </m:r>
        <m:sSub>
          <m:sSubPr>
            <m:ctrlPr>
              <w:rPr>
                <w:rFonts w:ascii="Cambria Math" w:hAnsi="Cambria Math"/>
                <w:i/>
                <w:szCs w:val="24"/>
                <w:lang w:eastAsia="zh-CN"/>
              </w:rPr>
            </m:ctrlPr>
          </m:sSubPr>
          <m:e>
            <m:limUpp>
              <m:limUppPr>
                <m:ctrlPr>
                  <w:rPr>
                    <w:rFonts w:ascii="Cambria Math" w:hAnsi="Cambria Math"/>
                    <w:i/>
                    <w:szCs w:val="24"/>
                    <w:lang w:eastAsia="zh-CN"/>
                  </w:rPr>
                </m:ctrlPr>
              </m:limUppPr>
              <m:e>
                <m:r>
                  <w:rPr>
                    <w:rFonts w:ascii="Cambria Math" w:hAnsi="Cambria Math"/>
                    <w:szCs w:val="24"/>
                    <w:lang w:eastAsia="zh-CN"/>
                  </w:rPr>
                  <m:t>n</m:t>
                </m:r>
              </m:e>
              <m:lim>
                <m:r>
                  <w:rPr>
                    <w:rFonts w:ascii="Cambria Math" w:hAnsi="Cambria Math"/>
                    <w:szCs w:val="24"/>
                    <w:lang w:eastAsia="zh-CN"/>
                  </w:rPr>
                  <m:t>^</m:t>
                </m:r>
              </m:lim>
            </m:limUpp>
          </m:e>
          <m:sub>
            <m:r>
              <w:rPr>
                <w:rFonts w:ascii="Cambria Math" w:hAnsi="Cambria Math"/>
                <w:szCs w:val="24"/>
                <w:lang w:eastAsia="zh-CN"/>
              </w:rPr>
              <m:t>d,t</m:t>
            </m:r>
          </m:sub>
        </m:sSub>
        <m:r>
          <w:rPr>
            <w:rFonts w:ascii="Cambria Math" w:hAnsi="Cambria Math"/>
            <w:szCs w:val="24"/>
            <w:lang w:eastAsia="zh-CN"/>
          </w:rPr>
          <m:t>+</m:t>
        </m:r>
        <m:sSub>
          <m:sSubPr>
            <m:ctrlPr>
              <w:rPr>
                <w:rFonts w:ascii="Cambria Math" w:hAnsi="Cambria Math"/>
                <w:i/>
                <w:szCs w:val="24"/>
                <w:lang w:eastAsia="zh-CN"/>
              </w:rPr>
            </m:ctrlPr>
          </m:sSubPr>
          <m:e>
            <m:r>
              <w:rPr>
                <w:rFonts w:ascii="Cambria Math" w:hAnsi="Cambria Math"/>
                <w:szCs w:val="24"/>
                <w:lang w:eastAsia="zh-CN"/>
              </w:rPr>
              <m:t>e</m:t>
            </m:r>
          </m:e>
          <m:sub>
            <m:sSub>
              <m:sSubPr>
                <m:ctrlPr>
                  <w:rPr>
                    <w:rFonts w:ascii="Cambria Math" w:hAnsi="Cambria Math"/>
                    <w:i/>
                    <w:szCs w:val="24"/>
                    <w:lang w:eastAsia="zh-CN"/>
                  </w:rPr>
                </m:ctrlPr>
              </m:sSubPr>
              <m:e>
                <m:r>
                  <w:rPr>
                    <w:rFonts w:ascii="Cambria Math" w:hAnsi="Cambria Math"/>
                    <w:szCs w:val="24"/>
                    <w:lang w:eastAsia="zh-CN"/>
                  </w:rPr>
                  <m:t>j</m:t>
                </m:r>
              </m:e>
              <m:sub>
                <m:r>
                  <w:rPr>
                    <w:rFonts w:ascii="Cambria Math" w:hAnsi="Cambria Math"/>
                    <w:szCs w:val="24"/>
                    <w:lang w:eastAsia="zh-CN"/>
                  </w:rPr>
                  <m:t>ω</m:t>
                </m:r>
              </m:sub>
            </m:sSub>
            <m:r>
              <w:rPr>
                <w:rFonts w:ascii="Cambria Math" w:hAnsi="Cambria Math"/>
                <w:szCs w:val="24"/>
                <w:lang w:eastAsia="zh-CN"/>
              </w:rPr>
              <m:t>,t</m:t>
            </m:r>
          </m:sub>
        </m:sSub>
      </m:oMath>
      <w:r>
        <w:rPr>
          <w:lang w:eastAsia="zh-CN"/>
        </w:rPr>
        <w:tab/>
        <w:t>(7)</w:t>
      </w:r>
    </w:p>
    <w:p w14:paraId="0EDE4967" w14:textId="77777777" w:rsidR="001C7AC2" w:rsidRDefault="00E859AD">
      <w:pPr>
        <w:ind w:firstLineChars="200"/>
        <w:rPr>
          <w:lang w:eastAsia="zh-CN"/>
        </w:rPr>
      </w:pPr>
      <w:r>
        <w:rPr>
          <w:rFonts w:ascii="宋体" w:hAnsi="宋体" w:cs="宋体"/>
          <w:szCs w:val="24"/>
          <w:lang w:eastAsia="zh-CN"/>
        </w:rPr>
        <w:t>从历史残差库中按整日抽样，以保留144个时段之间的相关变化，避免因逐时独立抽样而组合出实际中不易出现的净负荷曲线。各历史日按照经验频率赋予相应概率，并在10、20和30个候选情景中选择分布统计结果趋于稳定的最小情景数，以兼顾情景代表性和全年求解效率。</w:t>
      </w:r>
    </w:p>
    <w:p w14:paraId="00B2AE0B" w14:textId="77777777" w:rsidR="001C7AC2" w:rsidRDefault="00E859AD">
      <w:pPr>
        <w:pStyle w:val="21"/>
        <w:spacing w:before="48"/>
        <w:rPr>
          <w:lang w:eastAsia="zh-CN"/>
        </w:rPr>
      </w:pPr>
      <w:r>
        <w:rPr>
          <w:rFonts w:ascii="Times New Roman" w:eastAsia="黑体" w:hAnsi="Times New Roman"/>
          <w:lang w:eastAsia="zh-CN"/>
        </w:rPr>
        <w:t>7.2</w:t>
      </w:r>
      <w:r>
        <w:rPr>
          <w:rFonts w:ascii="Times New Roman" w:eastAsia="黑体" w:hAnsi="Times New Roman"/>
          <w:lang w:eastAsia="zh-CN"/>
        </w:rPr>
        <w:t>两阶段模型建立</w:t>
      </w:r>
    </w:p>
    <w:p w14:paraId="61CB8342" w14:textId="77777777" w:rsidR="001C7AC2" w:rsidRDefault="00E859AD">
      <w:pPr>
        <w:tabs>
          <w:tab w:val="center" w:pos="4680"/>
          <w:tab w:val="right" w:pos="9072"/>
        </w:tabs>
        <w:jc w:val="left"/>
        <w:rPr>
          <w:lang w:eastAsia="zh-CN"/>
        </w:rPr>
      </w:pPr>
      <w:r>
        <w:rPr>
          <w:lang w:eastAsia="zh-CN"/>
        </w:rPr>
        <w:tab/>
      </w:r>
      <m:oMath>
        <m:sSubSup>
          <m:sSubSupPr>
            <m:ctrlPr>
              <w:rPr>
                <w:rFonts w:ascii="Cambria Math" w:hAnsi="Cambria Math"/>
                <w:i/>
                <w:szCs w:val="24"/>
              </w:rPr>
            </m:ctrlPr>
          </m:sSubSupPr>
          <m:e>
            <m:r>
              <m:rPr>
                <m:scr m:val="script"/>
              </m:rPr>
              <w:rPr>
                <w:rFonts w:ascii="Cambria Math" w:eastAsia="MS Mincho" w:hAnsi="Cambria Math"/>
                <w:szCs w:val="24"/>
                <w:lang w:eastAsia="zh-CN"/>
              </w:rPr>
              <m:t>I</m:t>
            </m:r>
          </m:e>
          <m:sub>
            <m:r>
              <w:rPr>
                <w:rFonts w:ascii="Cambria Math" w:hAnsi="Cambria Math"/>
                <w:szCs w:val="24"/>
                <w:lang w:eastAsia="zh-CN"/>
              </w:rPr>
              <m:t>d,0</m:t>
            </m:r>
          </m:sub>
          <m:sup>
            <m:d>
              <m:dPr>
                <m:ctrlPr>
                  <w:rPr>
                    <w:rFonts w:ascii="Cambria Math" w:hAnsi="Cambria Math"/>
                    <w:i/>
                    <w:szCs w:val="24"/>
                  </w:rPr>
                </m:ctrlPr>
              </m:dPr>
              <m:e>
                <m:r>
                  <w:rPr>
                    <w:rFonts w:ascii="Cambria Math" w:hAnsi="Cambria Math"/>
                    <w:szCs w:val="24"/>
                    <w:lang w:eastAsia="zh-CN"/>
                  </w:rPr>
                  <m:t>2</m:t>
                </m:r>
              </m:e>
            </m:d>
          </m:sup>
        </m:sSubSup>
        <m:r>
          <w:rPr>
            <w:rFonts w:ascii="Cambria Math" w:hAnsi="Cambria Math"/>
            <w:szCs w:val="24"/>
            <w:lang w:eastAsia="zh-CN"/>
          </w:rPr>
          <m:t>={</m:t>
        </m:r>
        <m:sSub>
          <m:sSubPr>
            <m:ctrlPr>
              <w:rPr>
                <w:rFonts w:ascii="Cambria Math" w:hAnsi="Cambria Math"/>
                <w:i/>
                <w:szCs w:val="24"/>
              </w:rPr>
            </m:ctrlPr>
          </m:sSubPr>
          <m:e>
            <m:r>
              <w:rPr>
                <w:rFonts w:ascii="Cambria Math" w:hAnsi="Cambria Math"/>
                <w:szCs w:val="24"/>
                <w:lang w:eastAsia="zh-CN"/>
              </w:rPr>
              <m:t>E</m:t>
            </m:r>
          </m:e>
          <m:sub>
            <m:r>
              <w:rPr>
                <w:rFonts w:ascii="Cambria Math" w:hAnsi="Cambria Math"/>
                <w:szCs w:val="24"/>
                <w:lang w:eastAsia="zh-CN"/>
              </w:rPr>
              <m:t>d,1</m:t>
            </m:r>
          </m:sub>
        </m:sSub>
        <m:r>
          <w:rPr>
            <w:rFonts w:ascii="Cambria Math" w:hAnsi="Cambria Math"/>
            <w:szCs w:val="24"/>
            <w:lang w:eastAsia="zh-CN"/>
          </w:rPr>
          <m:t>,</m:t>
        </m:r>
        <m:sSub>
          <m:sSubPr>
            <m:ctrlPr>
              <w:rPr>
                <w:rFonts w:ascii="Cambria Math" w:hAnsi="Cambria Math"/>
                <w:i/>
                <w:szCs w:val="24"/>
              </w:rPr>
            </m:ctrlPr>
          </m:sSubPr>
          <m:e>
            <m:r>
              <w:rPr>
                <w:rFonts w:ascii="Cambria Math" w:hAnsi="Cambria Math"/>
                <w:szCs w:val="24"/>
                <w:lang w:eastAsia="zh-CN"/>
              </w:rPr>
              <m:t>p</m:t>
            </m:r>
          </m:e>
          <m:sub>
            <m:r>
              <w:rPr>
                <w:rFonts w:ascii="Cambria Math" w:hAnsi="Cambria Math"/>
                <w:szCs w:val="24"/>
                <w:lang w:eastAsia="zh-CN"/>
              </w:rPr>
              <m:t>1:144</m:t>
            </m:r>
          </m:sub>
        </m:sSub>
        <m:r>
          <w:rPr>
            <w:rFonts w:ascii="Cambria Math" w:hAnsi="Cambria Math"/>
            <w:szCs w:val="24"/>
            <w:lang w:eastAsia="zh-CN"/>
          </w:rPr>
          <m:t>,</m:t>
        </m:r>
        <m:r>
          <m:rPr>
            <m:nor/>
          </m:rPr>
          <w:rPr>
            <w:rFonts w:ascii="Cambria Math" w:hAnsi="Cambria Math"/>
            <w:szCs w:val="24"/>
            <w:lang w:eastAsia="zh-CN"/>
          </w:rPr>
          <m:t>日历特征</m:t>
        </m:r>
        <m:r>
          <m:rPr>
            <m:sty m:val="p"/>
          </m:rPr>
          <w:rPr>
            <w:rFonts w:ascii="Cambria Math" w:hAnsi="Cambria Math"/>
            <w:szCs w:val="24"/>
            <w:lang w:eastAsia="zh-CN"/>
          </w:rPr>
          <m:t>,(</m:t>
        </m:r>
        <m:sSub>
          <m:sSubPr>
            <m:ctrlPr>
              <w:rPr>
                <w:rFonts w:ascii="Cambria Math" w:hAnsi="Cambria Math"/>
                <w:i/>
                <w:szCs w:val="24"/>
              </w:rPr>
            </m:ctrlPr>
          </m:sSubPr>
          <m:e>
            <m:r>
              <w:rPr>
                <w:rFonts w:ascii="Cambria Math" w:hAnsi="Cambria Math"/>
                <w:szCs w:val="24"/>
                <w:lang w:eastAsia="zh-CN"/>
              </w:rPr>
              <m:t>L</m:t>
            </m:r>
          </m:e>
          <m:sub>
            <m:r>
              <w:rPr>
                <w:rFonts w:ascii="Cambria Math" w:hAnsi="Cambria Math"/>
                <w:szCs w:val="24"/>
                <w:lang w:eastAsia="zh-CN"/>
              </w:rPr>
              <m:t>j,:</m:t>
            </m:r>
          </m:sub>
        </m:sSub>
        <m:r>
          <w:rPr>
            <w:rFonts w:ascii="Cambria Math" w:hAnsi="Cambria Math"/>
            <w:szCs w:val="24"/>
            <w:lang w:eastAsia="zh-CN"/>
          </w:rPr>
          <m:t>,</m:t>
        </m:r>
        <m:sSubSup>
          <m:sSubSupPr>
            <m:ctrlPr>
              <w:rPr>
                <w:rFonts w:ascii="Cambria Math" w:hAnsi="Cambria Math"/>
                <w:i/>
                <w:szCs w:val="24"/>
              </w:rPr>
            </m:ctrlPr>
          </m:sSubSupPr>
          <m:e>
            <m:r>
              <w:rPr>
                <w:rFonts w:ascii="Cambria Math" w:hAnsi="Cambria Math"/>
                <w:szCs w:val="24"/>
                <w:lang w:eastAsia="zh-CN"/>
              </w:rPr>
              <m:t>P</m:t>
            </m:r>
          </m:e>
          <m:sub>
            <m:r>
              <w:rPr>
                <w:rFonts w:ascii="Cambria Math" w:hAnsi="Cambria Math"/>
                <w:szCs w:val="24"/>
                <w:lang w:eastAsia="zh-CN"/>
              </w:rPr>
              <m:t>j,:</m:t>
            </m:r>
          </m:sub>
          <m:sup>
            <m:r>
              <w:rPr>
                <w:rFonts w:ascii="Cambria Math" w:hAnsi="Cambria Math"/>
                <w:szCs w:val="24"/>
                <w:lang w:eastAsia="zh-CN"/>
              </w:rPr>
              <m:t>pv</m:t>
            </m:r>
          </m:sup>
        </m:sSubSup>
        <m:sSub>
          <m:sSubPr>
            <m:ctrlPr>
              <w:rPr>
                <w:rFonts w:ascii="Cambria Math" w:hAnsi="Cambria Math"/>
                <w:i/>
                <w:szCs w:val="24"/>
              </w:rPr>
            </m:ctrlPr>
          </m:sSubPr>
          <m:e>
            <m:r>
              <w:rPr>
                <w:rFonts w:ascii="Cambria Math" w:hAnsi="Cambria Math"/>
                <w:szCs w:val="24"/>
                <w:lang w:eastAsia="zh-CN"/>
              </w:rPr>
              <m:t>)</m:t>
            </m:r>
          </m:e>
          <m:sub>
            <m:r>
              <w:rPr>
                <w:rFonts w:ascii="Cambria Math" w:hAnsi="Cambria Math"/>
                <w:szCs w:val="24"/>
                <w:lang w:eastAsia="zh-CN"/>
              </w:rPr>
              <m:t>j&lt;d</m:t>
            </m:r>
          </m:sub>
        </m:sSub>
        <m:r>
          <w:rPr>
            <w:rFonts w:ascii="Cambria Math" w:hAnsi="Cambria Math"/>
            <w:szCs w:val="24"/>
            <w:lang w:eastAsia="zh-CN"/>
          </w:rPr>
          <m:t>}</m:t>
        </m:r>
      </m:oMath>
      <w:r>
        <w:rPr>
          <w:lang w:eastAsia="zh-CN"/>
        </w:rPr>
        <w:tab/>
        <w:t>(8)</w:t>
      </w:r>
    </w:p>
    <w:p w14:paraId="57775BB6" w14:textId="77777777" w:rsidR="001C7AC2" w:rsidRDefault="00E859AD">
      <w:pPr>
        <w:rPr>
          <w:lang w:eastAsia="zh-CN"/>
        </w:rPr>
      </w:pPr>
      <w:r>
        <w:rPr>
          <w:lang w:eastAsia="zh-CN"/>
        </w:rPr>
        <w:t>对于同一决策日的不同实际情景，0:00时确定的计划购电量、充电量和放电量应保持一致；实际净负荷揭示后，仅根据供电缺口计算紧急购电量，并记录相应的弃光量。由于问题二规定计划购电量在日前确定，除紧急购电外的其他时段按照计划购电量结算，因此模型将决策变量划分为日前计划和实际运行后的情景响应两部分。该处理方式既符合题目给出的信息获取顺序和费用结算规则，也能够反映光伏发电功率与小区负荷不确定性对运行费用的影响[7][8][9]。</w:t>
      </w:r>
    </w:p>
    <w:p w14:paraId="1906272B" w14:textId="77777777" w:rsidR="001C7AC2" w:rsidRDefault="00E859AD">
      <w:pPr>
        <w:tabs>
          <w:tab w:val="center" w:pos="4680"/>
          <w:tab w:val="right" w:pos="9072"/>
        </w:tabs>
        <w:jc w:val="left"/>
        <w:rPr>
          <w:lang w:eastAsia="zh-CN"/>
        </w:rPr>
      </w:pPr>
      <w:r>
        <w:rPr>
          <w:lang w:eastAsia="zh-CN"/>
        </w:rPr>
        <w:tab/>
      </w:r>
      <m:oMath>
        <m:sSub>
          <m:sSubPr>
            <m:ctrlPr>
              <w:rPr>
                <w:rFonts w:ascii="Cambria Math" w:hAnsi="Cambria Math"/>
                <w:i/>
                <w:szCs w:val="24"/>
              </w:rPr>
            </m:ctrlPr>
          </m:sSubPr>
          <m:e>
            <m:r>
              <w:rPr>
                <w:rFonts w:ascii="Cambria Math" w:hAnsi="Cambria Math"/>
                <w:szCs w:val="24"/>
                <w:lang w:eastAsia="zh-CN"/>
              </w:rPr>
              <m:t>G</m:t>
            </m:r>
          </m:e>
          <m:sub>
            <m:r>
              <w:rPr>
                <w:rFonts w:ascii="Cambria Math" w:hAnsi="Cambria Math"/>
                <w:szCs w:val="24"/>
                <w:lang w:eastAsia="zh-CN"/>
              </w:rPr>
              <m:t>d,t</m:t>
            </m:r>
          </m:sub>
        </m:sSub>
        <m:r>
          <w:rPr>
            <w:rFonts w:ascii="Cambria Math" w:hAnsi="Cambria Math"/>
            <w:szCs w:val="24"/>
            <w:lang w:eastAsia="zh-CN"/>
          </w:rPr>
          <m:t>+</m:t>
        </m:r>
        <m:sSubSup>
          <m:sSubSupPr>
            <m:ctrlPr>
              <w:rPr>
                <w:rFonts w:ascii="Cambria Math" w:hAnsi="Cambria Math"/>
                <w:i/>
                <w:szCs w:val="24"/>
              </w:rPr>
            </m:ctrlPr>
          </m:sSubSupPr>
          <m:e>
            <m:r>
              <w:rPr>
                <w:rFonts w:ascii="Cambria Math" w:hAnsi="Cambria Math"/>
                <w:szCs w:val="24"/>
                <w:lang w:eastAsia="zh-CN"/>
              </w:rPr>
              <m:t>R</m:t>
            </m:r>
          </m:e>
          <m:sub>
            <m:r>
              <w:rPr>
                <w:rFonts w:ascii="Cambria Math" w:hAnsi="Cambria Math"/>
                <w:szCs w:val="24"/>
                <w:lang w:eastAsia="zh-CN"/>
              </w:rPr>
              <m:t>d,t</m:t>
            </m:r>
          </m:sub>
          <m:sup>
            <m:r>
              <w:rPr>
                <w:rFonts w:ascii="Cambria Math" w:hAnsi="Cambria Math"/>
                <w:szCs w:val="24"/>
                <w:lang w:eastAsia="zh-CN"/>
              </w:rPr>
              <m:t>ω</m:t>
            </m:r>
          </m:sup>
        </m:sSubSup>
        <m:r>
          <w:rPr>
            <w:rFonts w:ascii="Cambria Math" w:hAnsi="Cambria Math"/>
            <w:szCs w:val="24"/>
            <w:lang w:eastAsia="zh-CN"/>
          </w:rPr>
          <m:t>+</m:t>
        </m:r>
        <m:sSub>
          <m:sSubPr>
            <m:ctrlPr>
              <w:rPr>
                <w:rFonts w:ascii="Cambria Math" w:hAnsi="Cambria Math"/>
                <w:i/>
                <w:szCs w:val="24"/>
              </w:rPr>
            </m:ctrlPr>
          </m:sSubPr>
          <m:e>
            <m:r>
              <w:rPr>
                <w:rFonts w:ascii="Cambria Math" w:hAnsi="Cambria Math"/>
                <w:szCs w:val="24"/>
                <w:lang w:eastAsia="zh-CN"/>
              </w:rPr>
              <m:t>D</m:t>
            </m:r>
          </m:e>
          <m:sub>
            <m:r>
              <w:rPr>
                <w:rFonts w:ascii="Cambria Math" w:hAnsi="Cambria Math"/>
                <w:szCs w:val="24"/>
                <w:lang w:eastAsia="zh-CN"/>
              </w:rPr>
              <m:t>d,t</m:t>
            </m:r>
          </m:sub>
        </m:sSub>
        <m:r>
          <w:rPr>
            <w:rFonts w:ascii="Cambria Math" w:hAnsi="Cambria Math"/>
            <w:szCs w:val="24"/>
            <w:lang w:eastAsia="zh-CN"/>
          </w:rPr>
          <m:t>-</m:t>
        </m:r>
        <m:sSub>
          <m:sSubPr>
            <m:ctrlPr>
              <w:rPr>
                <w:rFonts w:ascii="Cambria Math" w:hAnsi="Cambria Math"/>
                <w:i/>
                <w:szCs w:val="24"/>
              </w:rPr>
            </m:ctrlPr>
          </m:sSubPr>
          <m:e>
            <m:r>
              <w:rPr>
                <w:rFonts w:ascii="Cambria Math" w:hAnsi="Cambria Math"/>
                <w:szCs w:val="24"/>
                <w:lang w:eastAsia="zh-CN"/>
              </w:rPr>
              <m:t>C</m:t>
            </m:r>
          </m:e>
          <m:sub>
            <m:r>
              <w:rPr>
                <w:rFonts w:ascii="Cambria Math" w:hAnsi="Cambria Math"/>
                <w:szCs w:val="24"/>
                <w:lang w:eastAsia="zh-CN"/>
              </w:rPr>
              <m:t>d,t</m:t>
            </m:r>
          </m:sub>
        </m:sSub>
        <m:r>
          <w:rPr>
            <w:rFonts w:ascii="Cambria Math" w:hAnsi="Cambria Math"/>
            <w:szCs w:val="24"/>
            <w:lang w:eastAsia="zh-CN"/>
          </w:rPr>
          <m:t>-</m:t>
        </m:r>
        <m:sSubSup>
          <m:sSubSupPr>
            <m:ctrlPr>
              <w:rPr>
                <w:rFonts w:ascii="Cambria Math" w:hAnsi="Cambria Math"/>
                <w:i/>
                <w:szCs w:val="24"/>
              </w:rPr>
            </m:ctrlPr>
          </m:sSubSupPr>
          <m:e>
            <m:r>
              <w:rPr>
                <w:rFonts w:ascii="Cambria Math" w:hAnsi="Cambria Math"/>
                <w:szCs w:val="24"/>
                <w:lang w:eastAsia="zh-CN"/>
              </w:rPr>
              <m:t>W</m:t>
            </m:r>
          </m:e>
          <m:sub>
            <m:r>
              <w:rPr>
                <w:rFonts w:ascii="Cambria Math" w:hAnsi="Cambria Math"/>
                <w:szCs w:val="24"/>
                <w:lang w:eastAsia="zh-CN"/>
              </w:rPr>
              <m:t>d,t</m:t>
            </m:r>
          </m:sub>
          <m:sup>
            <m:r>
              <w:rPr>
                <w:rFonts w:ascii="Cambria Math" w:hAnsi="Cambria Math"/>
                <w:szCs w:val="24"/>
                <w:lang w:eastAsia="zh-CN"/>
              </w:rPr>
              <m:t>ω</m:t>
            </m:r>
          </m:sup>
        </m:sSubSup>
        <m:r>
          <w:rPr>
            <w:rFonts w:ascii="Cambria Math" w:hAnsi="Cambria Math"/>
            <w:szCs w:val="24"/>
            <w:lang w:eastAsia="zh-CN"/>
          </w:rPr>
          <m:t>=</m:t>
        </m:r>
        <m:sSubSup>
          <m:sSubSupPr>
            <m:ctrlPr>
              <w:rPr>
                <w:rFonts w:ascii="Cambria Math" w:hAnsi="Cambria Math"/>
                <w:i/>
                <w:szCs w:val="24"/>
              </w:rPr>
            </m:ctrlPr>
          </m:sSubSupPr>
          <m:e>
            <m:r>
              <w:rPr>
                <w:rFonts w:ascii="Cambria Math" w:hAnsi="Cambria Math"/>
                <w:szCs w:val="24"/>
                <w:lang w:eastAsia="zh-CN"/>
              </w:rPr>
              <m:t>n</m:t>
            </m:r>
          </m:e>
          <m:sub>
            <m:r>
              <w:rPr>
                <w:rFonts w:ascii="Cambria Math" w:hAnsi="Cambria Math"/>
                <w:szCs w:val="24"/>
                <w:lang w:eastAsia="zh-CN"/>
              </w:rPr>
              <m:t>d,t</m:t>
            </m:r>
          </m:sub>
          <m:sup>
            <m:r>
              <w:rPr>
                <w:rFonts w:ascii="Cambria Math" w:hAnsi="Cambria Math"/>
                <w:szCs w:val="24"/>
                <w:lang w:eastAsia="zh-CN"/>
              </w:rPr>
              <m:t>ω</m:t>
            </m:r>
          </m:sup>
        </m:sSubSup>
      </m:oMath>
      <w:r>
        <w:rPr>
          <w:lang w:eastAsia="zh-CN"/>
        </w:rPr>
        <w:tab/>
        <w:t>(9)</w:t>
      </w:r>
    </w:p>
    <w:p w14:paraId="1C194C21" w14:textId="77777777" w:rsidR="001C7AC2" w:rsidRDefault="00E859AD">
      <w:pPr>
        <w:rPr>
          <w:rFonts w:ascii="宋体" w:hAnsi="宋体" w:cs="宋体" w:hint="eastAsia"/>
          <w:szCs w:val="24"/>
          <w:lang w:eastAsia="zh-CN"/>
        </w:rPr>
      </w:pPr>
      <w:r>
        <w:rPr>
          <w:rFonts w:ascii="宋体" w:hAnsi="宋体" w:cs="宋体"/>
          <w:szCs w:val="24"/>
          <w:lang w:eastAsia="zh-CN"/>
        </w:rPr>
        <w:t>第二阶段不重新安排储能充放电，是为了遵循题目对事后补救措施的限定，同时明确区分问题二与问题三：问题二中的日前计划在制定后保持不变，问题三则利用题目规定的新光伏发电功率预报，对尚未执行的时段进行调整。</w:t>
      </w:r>
    </w:p>
    <w:p w14:paraId="118A479C" w14:textId="77777777" w:rsidR="001C7AC2" w:rsidRDefault="00E859AD">
      <w:pPr>
        <w:rPr>
          <w:rFonts w:ascii="宋体" w:hAnsi="宋体" w:cs="宋体" w:hint="eastAsia"/>
          <w:szCs w:val="24"/>
          <w:lang w:eastAsia="zh-CN"/>
        </w:rPr>
      </w:pPr>
      <w:r>
        <w:rPr>
          <w:rFonts w:ascii="宋体" w:hAnsi="宋体" w:cs="宋体"/>
          <w:szCs w:val="24"/>
          <w:lang w:eastAsia="zh-CN"/>
        </w:rPr>
        <w:t>问题二和问题三均按照自然日期连续运行，不设置人为的每日复位；问题四分别在波动电价条件下重新执行问题二和问题三的调度过程，并沿用相应的跨日储能状态。</w:t>
      </w:r>
      <w:r>
        <w:rPr>
          <w:rFonts w:ascii="宋体" w:hAnsi="宋体" w:cs="宋体" w:hint="eastAsia"/>
          <w:szCs w:val="24"/>
          <w:lang w:eastAsia="zh"/>
        </w:rPr>
        <w:t>且</w:t>
      </w:r>
      <w:r>
        <w:rPr>
          <w:rFonts w:ascii="宋体" w:hAnsi="宋体" w:cs="宋体"/>
          <w:szCs w:val="24"/>
          <w:lang w:eastAsia="zh-CN"/>
        </w:rPr>
        <w:t>满足：</w:t>
      </w:r>
    </w:p>
    <w:p w14:paraId="00E9F94D" w14:textId="77777777" w:rsidR="001C7AC2" w:rsidRDefault="00E859AD">
      <w:pPr>
        <w:tabs>
          <w:tab w:val="center" w:pos="4680"/>
          <w:tab w:val="right" w:pos="9072"/>
        </w:tabs>
        <w:jc w:val="left"/>
        <w:rPr>
          <w:lang w:eastAsia="zh-CN"/>
        </w:rPr>
      </w:pPr>
      <w:r>
        <w:rPr>
          <w:lang w:eastAsia="zh-CN"/>
        </w:rPr>
        <w:tab/>
      </w:r>
      <m:oMath>
        <m:sSub>
          <m:sSubPr>
            <m:ctrlPr>
              <w:rPr>
                <w:rFonts w:ascii="Cambria Math" w:hAnsi="Cambria Math"/>
                <w:i/>
                <w:szCs w:val="24"/>
              </w:rPr>
            </m:ctrlPr>
          </m:sSubPr>
          <m:e>
            <m:r>
              <w:rPr>
                <w:rFonts w:ascii="Cambria Math" w:hAnsi="Cambria Math"/>
                <w:szCs w:val="24"/>
                <w:lang w:eastAsia="zh-CN"/>
              </w:rPr>
              <m:t>E</m:t>
            </m:r>
          </m:e>
          <m:sub>
            <m:r>
              <w:rPr>
                <w:rFonts w:ascii="Cambria Math" w:hAnsi="Cambria Math"/>
                <w:szCs w:val="24"/>
                <w:lang w:eastAsia="zh-CN"/>
              </w:rPr>
              <m:t>d+1,1</m:t>
            </m:r>
          </m:sub>
        </m:sSub>
        <m:r>
          <w:rPr>
            <w:rFonts w:ascii="Cambria Math" w:hAnsi="Cambria Math"/>
            <w:szCs w:val="24"/>
            <w:lang w:eastAsia="zh-CN"/>
          </w:rPr>
          <m:t>=</m:t>
        </m:r>
        <m:sSub>
          <m:sSubPr>
            <m:ctrlPr>
              <w:rPr>
                <w:rFonts w:ascii="Cambria Math" w:hAnsi="Cambria Math"/>
                <w:i/>
                <w:szCs w:val="24"/>
              </w:rPr>
            </m:ctrlPr>
          </m:sSubPr>
          <m:e>
            <m:r>
              <w:rPr>
                <w:rFonts w:ascii="Cambria Math" w:hAnsi="Cambria Math"/>
                <w:szCs w:val="24"/>
                <w:lang w:eastAsia="zh-CN"/>
              </w:rPr>
              <m:t>E</m:t>
            </m:r>
          </m:e>
          <m:sub>
            <m:r>
              <w:rPr>
                <w:rFonts w:ascii="Cambria Math" w:hAnsi="Cambria Math"/>
                <w:szCs w:val="24"/>
                <w:lang w:eastAsia="zh-CN"/>
              </w:rPr>
              <m:t>d,145</m:t>
            </m:r>
          </m:sub>
        </m:sSub>
      </m:oMath>
      <w:r>
        <w:rPr>
          <w:lang w:eastAsia="zh-CN"/>
        </w:rPr>
        <w:tab/>
        <w:t>(10)</w:t>
      </w:r>
    </w:p>
    <w:p w14:paraId="2B0DB958" w14:textId="77777777" w:rsidR="001C7AC2" w:rsidRDefault="00E859AD">
      <w:pPr>
        <w:rPr>
          <w:lang w:eastAsia="zh-CN"/>
        </w:rPr>
      </w:pPr>
      <w:r>
        <w:rPr>
          <w:rFonts w:ascii="宋体" w:hAnsi="宋体" w:cs="宋体"/>
          <w:szCs w:val="24"/>
          <w:lang w:eastAsia="zh-CN"/>
        </w:rPr>
        <w:t>问题二至问题四不设置人为的每日复位，上一日24:00的储电量直接作为下一日0:00的初始储电量。运行从1月1日储电量6000kWh的状态开始，按照自然日期连续推进，1月31日24:00的储电量作为2月1日0:00的实际初始状态。为减弱独立逐日优化产生的末端效应，本文在每日0:00求解时引入48h延伸窗口，并仅执行其中前24h的计划，以避免在调度日末无约束地释放储能；延伸时段用于估计日末储电量的后续价值，不作为当日实际执行方案。</w:t>
      </w:r>
    </w:p>
    <w:p w14:paraId="488C2B8D" w14:textId="77777777" w:rsidR="001C7AC2" w:rsidRDefault="00E859AD">
      <w:pPr>
        <w:rPr>
          <w:lang w:eastAsia="zh-CN"/>
        </w:rPr>
      </w:pPr>
      <w:r>
        <w:rPr>
          <w:rFonts w:ascii="宋体" w:hAnsi="宋体" w:cs="宋体"/>
          <w:szCs w:val="24"/>
          <w:lang w:eastAsia="zh-CN"/>
        </w:rPr>
        <w:t>对于每个候选实际情景，正常购电费用由同一份日前计划确定，紧急购电费用则由该情景下的供电缺口决定。按照情景概率进行加权后，在0:00选择使正常购电费用与期望紧急购电费用之和最小的计划：</w:t>
      </w:r>
    </w:p>
    <w:p w14:paraId="446FA99C" w14:textId="77777777" w:rsidR="001C7AC2" w:rsidRDefault="00E859AD">
      <w:pPr>
        <w:tabs>
          <w:tab w:val="center" w:pos="4680"/>
          <w:tab w:val="right" w:pos="9072"/>
        </w:tabs>
        <w:jc w:val="left"/>
      </w:pPr>
      <w:r>
        <w:rPr>
          <w:lang w:eastAsia="zh-CN"/>
        </w:rPr>
        <w:tab/>
      </w:r>
      <m:oMath>
        <m:r>
          <w:rPr>
            <w:rFonts w:ascii="Cambria Math" w:hAnsi="Cambria Math"/>
            <w:szCs w:val="24"/>
          </w:rPr>
          <m:t>min</m:t>
        </m:r>
        <m:sSubSup>
          <m:sSubSupPr>
            <m:ctrlPr>
              <w:rPr>
                <w:rFonts w:ascii="Cambria Math" w:hAnsi="Cambria Math"/>
                <w:i/>
                <w:szCs w:val="24"/>
              </w:rPr>
            </m:ctrlPr>
          </m:sSubSupPr>
          <m:e>
            <m:r>
              <w:rPr>
                <w:rFonts w:ascii="Cambria Math" w:hAnsi="Cambria Math"/>
                <w:szCs w:val="24"/>
              </w:rPr>
              <m:t>C</m:t>
            </m:r>
          </m:e>
          <m:sub>
            <m:r>
              <w:rPr>
                <w:rFonts w:ascii="Cambria Math" w:hAnsi="Cambria Math"/>
                <w:szCs w:val="24"/>
              </w:rPr>
              <m:t>d</m:t>
            </m:r>
          </m:sub>
          <m:sup>
            <m:d>
              <m:dPr>
                <m:ctrlPr>
                  <w:rPr>
                    <w:rFonts w:ascii="Cambria Math" w:hAnsi="Cambria Math"/>
                    <w:i/>
                    <w:szCs w:val="24"/>
                  </w:rPr>
                </m:ctrlPr>
              </m:dPr>
              <m:e>
                <m:r>
                  <w:rPr>
                    <w:rFonts w:ascii="Cambria Math" w:hAnsi="Cambria Math"/>
                    <w:szCs w:val="24"/>
                  </w:rPr>
                  <m:t>2</m:t>
                </m:r>
              </m:e>
            </m:d>
          </m:sup>
        </m:sSubSup>
        <m:r>
          <w:rPr>
            <w:rFonts w:ascii="Cambria Math" w:hAnsi="Cambria Math"/>
            <w:szCs w:val="24"/>
          </w:rPr>
          <m:t>=</m:t>
        </m:r>
        <m:nary>
          <m:naryPr>
            <m:chr m:val="∑"/>
            <m:limLoc m:val="subSup"/>
            <m:grow m:val="1"/>
            <m:supHide m:val="1"/>
            <m:ctrlPr>
              <w:rPr>
                <w:rFonts w:ascii="Cambria Math" w:hAnsi="Cambria Math"/>
                <w:i/>
                <w:szCs w:val="24"/>
              </w:rPr>
            </m:ctrlPr>
          </m:naryPr>
          <m:sub>
            <m:r>
              <w:rPr>
                <w:rFonts w:ascii="Cambria Math" w:hAnsi="Cambria Math"/>
                <w:szCs w:val="24"/>
              </w:rPr>
              <m:t>t</m:t>
            </m:r>
          </m:sub>
          <m:sup/>
          <m:e>
            <m:sSub>
              <m:sSubPr>
                <m:ctrlPr>
                  <w:rPr>
                    <w:rFonts w:ascii="Cambria Math" w:hAnsi="Cambria Math"/>
                    <w:i/>
                    <w:szCs w:val="24"/>
                  </w:rPr>
                </m:ctrlPr>
              </m:sSubPr>
              <m:e>
                <m:r>
                  <w:rPr>
                    <w:rFonts w:ascii="Cambria Math" w:hAnsi="Cambria Math"/>
                    <w:szCs w:val="24"/>
                  </w:rPr>
                  <m:t>p</m:t>
                </m:r>
              </m:e>
              <m:sub>
                <m:r>
                  <w:rPr>
                    <w:rFonts w:ascii="Cambria Math" w:hAnsi="Cambria Math"/>
                    <w:szCs w:val="24"/>
                  </w:rPr>
                  <m:t>t</m:t>
                </m:r>
              </m:sub>
            </m:sSub>
          </m:e>
        </m:nary>
        <m:sSub>
          <m:sSubPr>
            <m:ctrlPr>
              <w:rPr>
                <w:rFonts w:ascii="Cambria Math" w:hAnsi="Cambria Math"/>
                <w:i/>
                <w:szCs w:val="24"/>
              </w:rPr>
            </m:ctrlPr>
          </m:sSubPr>
          <m:e>
            <m:r>
              <w:rPr>
                <w:rFonts w:ascii="Cambria Math" w:hAnsi="Cambria Math"/>
                <w:szCs w:val="24"/>
              </w:rPr>
              <m:t>G</m:t>
            </m:r>
          </m:e>
          <m:sub>
            <m:r>
              <w:rPr>
                <w:rFonts w:ascii="Cambria Math" w:hAnsi="Cambria Math"/>
                <w:szCs w:val="24"/>
              </w:rPr>
              <m:t>d,t</m:t>
            </m:r>
          </m:sub>
        </m:sSub>
        <m:r>
          <w:rPr>
            <w:rFonts w:ascii="Cambria Math" w:hAnsi="Cambria Math"/>
            <w:szCs w:val="24"/>
          </w:rPr>
          <m:t>+</m:t>
        </m:r>
        <m:nary>
          <m:naryPr>
            <m:chr m:val="∑"/>
            <m:limLoc m:val="subSup"/>
            <m:grow m:val="1"/>
            <m:supHide m:val="1"/>
            <m:ctrlPr>
              <w:rPr>
                <w:rFonts w:ascii="Cambria Math" w:hAnsi="Cambria Math"/>
                <w:i/>
                <w:szCs w:val="24"/>
              </w:rPr>
            </m:ctrlPr>
          </m:naryPr>
          <m:sub>
            <m:r>
              <w:rPr>
                <w:rFonts w:ascii="Cambria Math" w:hAnsi="Cambria Math"/>
                <w:szCs w:val="24"/>
              </w:rPr>
              <m:t>ω</m:t>
            </m:r>
          </m:sub>
          <m:sup/>
          <m:e>
            <m:sSub>
              <m:sSubPr>
                <m:ctrlPr>
                  <w:rPr>
                    <w:rFonts w:ascii="Cambria Math" w:hAnsi="Cambria Math"/>
                    <w:i/>
                    <w:szCs w:val="24"/>
                  </w:rPr>
                </m:ctrlPr>
              </m:sSubPr>
              <m:e>
                <m:r>
                  <w:rPr>
                    <w:rFonts w:ascii="Cambria Math" w:hAnsi="Cambria Math"/>
                    <w:szCs w:val="24"/>
                  </w:rPr>
                  <m:t>q</m:t>
                </m:r>
              </m:e>
              <m:sub>
                <m:r>
                  <w:rPr>
                    <w:rFonts w:ascii="Cambria Math" w:hAnsi="Cambria Math"/>
                    <w:szCs w:val="24"/>
                  </w:rPr>
                  <m:t>d,ω</m:t>
                </m:r>
              </m:sub>
            </m:sSub>
          </m:e>
        </m:nary>
        <m:nary>
          <m:naryPr>
            <m:chr m:val="∑"/>
            <m:limLoc m:val="subSup"/>
            <m:grow m:val="1"/>
            <m:supHide m:val="1"/>
            <m:ctrlPr>
              <w:rPr>
                <w:rFonts w:ascii="Cambria Math" w:hAnsi="Cambria Math"/>
                <w:i/>
                <w:szCs w:val="24"/>
              </w:rPr>
            </m:ctrlPr>
          </m:naryPr>
          <m:sub>
            <m:r>
              <w:rPr>
                <w:rFonts w:ascii="Cambria Math" w:hAnsi="Cambria Math"/>
                <w:szCs w:val="24"/>
              </w:rPr>
              <m:t>t</m:t>
            </m:r>
          </m:sub>
          <m:sup/>
          <m:e>
            <m:r>
              <w:rPr>
                <w:rFonts w:ascii="Cambria Math" w:hAnsi="Cambria Math"/>
                <w:szCs w:val="24"/>
              </w:rPr>
              <m:t>5</m:t>
            </m:r>
          </m:e>
        </m:nary>
        <m:sSub>
          <m:sSubPr>
            <m:ctrlPr>
              <w:rPr>
                <w:rFonts w:ascii="Cambria Math" w:hAnsi="Cambria Math"/>
                <w:i/>
                <w:szCs w:val="24"/>
              </w:rPr>
            </m:ctrlPr>
          </m:sSubPr>
          <m:e>
            <m:r>
              <w:rPr>
                <w:rFonts w:ascii="Cambria Math" w:hAnsi="Cambria Math"/>
                <w:szCs w:val="24"/>
              </w:rPr>
              <m:t>p</m:t>
            </m:r>
          </m:e>
          <m:sub>
            <m:r>
              <w:rPr>
                <w:rFonts w:ascii="Cambria Math" w:hAnsi="Cambria Math"/>
                <w:szCs w:val="24"/>
              </w:rPr>
              <m:t>t</m:t>
            </m:r>
          </m:sub>
        </m:sSub>
        <m:sSubSup>
          <m:sSubSupPr>
            <m:ctrlPr>
              <w:rPr>
                <w:rFonts w:ascii="Cambria Math" w:hAnsi="Cambria Math"/>
                <w:i/>
                <w:szCs w:val="24"/>
              </w:rPr>
            </m:ctrlPr>
          </m:sSubSupPr>
          <m:e>
            <m:r>
              <w:rPr>
                <w:rFonts w:ascii="Cambria Math" w:hAnsi="Cambria Math"/>
                <w:szCs w:val="24"/>
              </w:rPr>
              <m:t>R</m:t>
            </m:r>
          </m:e>
          <m:sub>
            <m:r>
              <w:rPr>
                <w:rFonts w:ascii="Cambria Math" w:hAnsi="Cambria Math"/>
                <w:szCs w:val="24"/>
              </w:rPr>
              <m:t>d,t</m:t>
            </m:r>
          </m:sub>
          <m:sup>
            <m:r>
              <w:rPr>
                <w:rFonts w:ascii="Cambria Math" w:hAnsi="Cambria Math"/>
                <w:szCs w:val="24"/>
              </w:rPr>
              <m:t>ω</m:t>
            </m:r>
          </m:sup>
        </m:sSubSup>
      </m:oMath>
      <w:r>
        <w:tab/>
        <w:t>(11)</w:t>
      </w:r>
    </w:p>
    <w:p w14:paraId="0ACA9EB1" w14:textId="77777777" w:rsidR="001C7AC2" w:rsidRDefault="00E859AD">
      <w:pPr>
        <w:rPr>
          <w:rFonts w:ascii="宋体" w:hAnsi="宋体" w:cs="宋体" w:hint="eastAsia"/>
          <w:szCs w:val="24"/>
          <w:lang w:eastAsia="zh-CN"/>
        </w:rPr>
      </w:pPr>
      <w:r>
        <w:rPr>
          <w:rFonts w:ascii="宋体" w:hAnsi="宋体" w:cs="宋体"/>
          <w:szCs w:val="24"/>
          <w:lang w:eastAsia="zh-CN"/>
        </w:rPr>
        <w:t>日前计划确定后，根据当天实际小区负荷和光伏发电功率逐时结算。当光伏发电功率、计划购电量及既定储能放电量仍不足以满足小区负荷时，不足部分计为紧急购电量；当光伏发电功率超过小区负荷和储能可执行充电量时，超出部分计为弃光量。两者分别由下式计算：</w:t>
      </w:r>
    </w:p>
    <w:p w14:paraId="1A3697B0" w14:textId="77777777" w:rsidR="001C7AC2" w:rsidRDefault="00E859AD">
      <w:pPr>
        <w:tabs>
          <w:tab w:val="center" w:pos="4680"/>
          <w:tab w:val="right" w:pos="9072"/>
        </w:tabs>
        <w:jc w:val="left"/>
        <w:rPr>
          <w:lang w:eastAsia="zh-CN"/>
        </w:rPr>
      </w:pPr>
      <w:r>
        <w:rPr>
          <w:lang w:eastAsia="zh-CN"/>
        </w:rPr>
        <w:tab/>
      </w:r>
      <m:oMath>
        <m:sSubSup>
          <m:sSubSupPr>
            <m:ctrlPr>
              <w:rPr>
                <w:rFonts w:ascii="Cambria Math" w:hAnsi="Cambria Math"/>
                <w:i/>
                <w:szCs w:val="24"/>
              </w:rPr>
            </m:ctrlPr>
          </m:sSubSupPr>
          <m:e>
            <m:r>
              <w:rPr>
                <w:rFonts w:ascii="Cambria Math" w:hAnsi="Cambria Math"/>
                <w:szCs w:val="24"/>
                <w:lang w:eastAsia="zh-CN"/>
              </w:rPr>
              <m:t>R</m:t>
            </m:r>
          </m:e>
          <m:sub>
            <m:r>
              <w:rPr>
                <w:rFonts w:ascii="Cambria Math" w:hAnsi="Cambria Math"/>
                <w:szCs w:val="24"/>
                <w:lang w:eastAsia="zh-CN"/>
              </w:rPr>
              <m:t>d,t</m:t>
            </m:r>
          </m:sub>
          <m:sup>
            <m:r>
              <w:rPr>
                <w:rFonts w:ascii="Cambria Math" w:hAnsi="Cambria Math"/>
                <w:szCs w:val="24"/>
                <w:lang w:eastAsia="zh-CN"/>
              </w:rPr>
              <m:t>act</m:t>
            </m:r>
          </m:sup>
        </m:sSubSup>
        <m:r>
          <w:rPr>
            <w:rFonts w:ascii="Cambria Math" w:hAnsi="Cambria Math"/>
            <w:szCs w:val="24"/>
            <w:lang w:eastAsia="zh-CN"/>
          </w:rPr>
          <m:t>=max{</m:t>
        </m:r>
        <m:sSubSup>
          <m:sSubSupPr>
            <m:ctrlPr>
              <w:rPr>
                <w:rFonts w:ascii="Cambria Math" w:hAnsi="Cambria Math"/>
                <w:i/>
                <w:szCs w:val="24"/>
              </w:rPr>
            </m:ctrlPr>
          </m:sSubSupPr>
          <m:e>
            <m:r>
              <w:rPr>
                <w:rFonts w:ascii="Cambria Math" w:hAnsi="Cambria Math"/>
                <w:szCs w:val="24"/>
                <w:lang w:eastAsia="zh-CN"/>
              </w:rPr>
              <m:t>n</m:t>
            </m:r>
          </m:e>
          <m:sub>
            <m:r>
              <w:rPr>
                <w:rFonts w:ascii="Cambria Math" w:hAnsi="Cambria Math"/>
                <w:szCs w:val="24"/>
                <w:lang w:eastAsia="zh-CN"/>
              </w:rPr>
              <m:t>d,t</m:t>
            </m:r>
          </m:sub>
          <m:sup>
            <m:r>
              <w:rPr>
                <w:rFonts w:ascii="Cambria Math" w:hAnsi="Cambria Math"/>
                <w:szCs w:val="24"/>
                <w:lang w:eastAsia="zh-CN"/>
              </w:rPr>
              <m:t>act</m:t>
            </m:r>
          </m:sup>
        </m:sSubSup>
        <m:r>
          <w:rPr>
            <w:rFonts w:ascii="Cambria Math" w:hAnsi="Cambria Math"/>
            <w:szCs w:val="24"/>
            <w:lang w:eastAsia="zh-CN"/>
          </w:rPr>
          <m:t>+</m:t>
        </m:r>
        <m:sSub>
          <m:sSubPr>
            <m:ctrlPr>
              <w:rPr>
                <w:rFonts w:ascii="Cambria Math" w:hAnsi="Cambria Math"/>
                <w:i/>
                <w:szCs w:val="24"/>
              </w:rPr>
            </m:ctrlPr>
          </m:sSubPr>
          <m:e>
            <m:r>
              <w:rPr>
                <w:rFonts w:ascii="Cambria Math" w:hAnsi="Cambria Math"/>
                <w:szCs w:val="24"/>
                <w:lang w:eastAsia="zh-CN"/>
              </w:rPr>
              <m:t>C</m:t>
            </m:r>
          </m:e>
          <m:sub>
            <m:r>
              <w:rPr>
                <w:rFonts w:ascii="Cambria Math" w:hAnsi="Cambria Math"/>
                <w:szCs w:val="24"/>
                <w:lang w:eastAsia="zh-CN"/>
              </w:rPr>
              <m:t>d,t</m:t>
            </m:r>
          </m:sub>
        </m:sSub>
        <m:r>
          <w:rPr>
            <w:rFonts w:ascii="Cambria Math" w:hAnsi="Cambria Math"/>
            <w:szCs w:val="24"/>
            <w:lang w:eastAsia="zh-CN"/>
          </w:rPr>
          <m:t>-</m:t>
        </m:r>
        <m:sSub>
          <m:sSubPr>
            <m:ctrlPr>
              <w:rPr>
                <w:rFonts w:ascii="Cambria Math" w:hAnsi="Cambria Math"/>
                <w:i/>
                <w:szCs w:val="24"/>
              </w:rPr>
            </m:ctrlPr>
          </m:sSubPr>
          <m:e>
            <m:r>
              <w:rPr>
                <w:rFonts w:ascii="Cambria Math" w:hAnsi="Cambria Math"/>
                <w:szCs w:val="24"/>
                <w:lang w:eastAsia="zh-CN"/>
              </w:rPr>
              <m:t>G</m:t>
            </m:r>
          </m:e>
          <m:sub>
            <m:r>
              <w:rPr>
                <w:rFonts w:ascii="Cambria Math" w:hAnsi="Cambria Math"/>
                <w:szCs w:val="24"/>
                <w:lang w:eastAsia="zh-CN"/>
              </w:rPr>
              <m:t>d,t</m:t>
            </m:r>
          </m:sub>
        </m:sSub>
        <m:r>
          <w:rPr>
            <w:rFonts w:ascii="Cambria Math" w:hAnsi="Cambria Math"/>
            <w:szCs w:val="24"/>
            <w:lang w:eastAsia="zh-CN"/>
          </w:rPr>
          <m:t>-</m:t>
        </m:r>
        <m:sSub>
          <m:sSubPr>
            <m:ctrlPr>
              <w:rPr>
                <w:rFonts w:ascii="Cambria Math" w:hAnsi="Cambria Math"/>
                <w:i/>
                <w:szCs w:val="24"/>
              </w:rPr>
            </m:ctrlPr>
          </m:sSubPr>
          <m:e>
            <m:r>
              <w:rPr>
                <w:rFonts w:ascii="Cambria Math" w:hAnsi="Cambria Math"/>
                <w:szCs w:val="24"/>
                <w:lang w:eastAsia="zh-CN"/>
              </w:rPr>
              <m:t>D</m:t>
            </m:r>
          </m:e>
          <m:sub>
            <m:r>
              <w:rPr>
                <w:rFonts w:ascii="Cambria Math" w:hAnsi="Cambria Math"/>
                <w:szCs w:val="24"/>
                <w:lang w:eastAsia="zh-CN"/>
              </w:rPr>
              <m:t>d,t</m:t>
            </m:r>
          </m:sub>
        </m:sSub>
        <m:r>
          <w:rPr>
            <w:rFonts w:ascii="Cambria Math" w:hAnsi="Cambria Math"/>
            <w:szCs w:val="24"/>
            <w:lang w:eastAsia="zh-CN"/>
          </w:rPr>
          <m:t>,0}</m:t>
        </m:r>
      </m:oMath>
      <w:r>
        <w:rPr>
          <w:lang w:eastAsia="zh-CN"/>
        </w:rPr>
        <w:tab/>
        <w:t>(12)</w:t>
      </w:r>
    </w:p>
    <w:p w14:paraId="3B65F4EF" w14:textId="77777777" w:rsidR="001C7AC2" w:rsidRDefault="00E859AD">
      <w:pPr>
        <w:tabs>
          <w:tab w:val="center" w:pos="4680"/>
          <w:tab w:val="right" w:pos="9072"/>
        </w:tabs>
        <w:jc w:val="left"/>
      </w:pPr>
      <w:r>
        <w:rPr>
          <w:lang w:eastAsia="zh-CN"/>
        </w:rPr>
        <w:tab/>
      </w:r>
      <m:oMath>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d,t</m:t>
            </m:r>
          </m:sub>
          <m:sup>
            <m:r>
              <w:rPr>
                <w:rFonts w:ascii="Cambria Math" w:hAnsi="Cambria Math"/>
                <w:szCs w:val="24"/>
              </w:rPr>
              <m:t>act</m:t>
            </m:r>
          </m:sup>
        </m:sSubSup>
        <m:r>
          <w:rPr>
            <w:rFonts w:ascii="Cambria Math" w:hAnsi="Cambria Math"/>
            <w:szCs w:val="24"/>
          </w:rPr>
          <m:t>=max{</m:t>
        </m:r>
        <m:sSub>
          <m:sSubPr>
            <m:ctrlPr>
              <w:rPr>
                <w:rFonts w:ascii="Cambria Math" w:hAnsi="Cambria Math"/>
                <w:i/>
                <w:szCs w:val="24"/>
              </w:rPr>
            </m:ctrlPr>
          </m:sSubPr>
          <m:e>
            <m:r>
              <w:rPr>
                <w:rFonts w:ascii="Cambria Math" w:hAnsi="Cambria Math"/>
                <w:szCs w:val="24"/>
              </w:rPr>
              <m:t>G</m:t>
            </m:r>
          </m:e>
          <m:sub>
            <m:r>
              <w:rPr>
                <w:rFonts w:ascii="Cambria Math" w:hAnsi="Cambria Math"/>
                <w:szCs w:val="24"/>
              </w:rPr>
              <m:t>d,t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D</m:t>
            </m:r>
          </m:e>
          <m:sub>
            <m:r>
              <w:rPr>
                <w:rFonts w:ascii="Cambria Math" w:hAnsi="Cambria Math"/>
                <w:szCs w:val="24"/>
              </w:rPr>
              <m:t>d,t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d,t</m:t>
            </m:r>
          </m:sub>
        </m:sSub>
        <m:r>
          <w:rPr>
            <w:rFonts w:ascii="Cambria Math" w:hAnsi="Cambria Math"/>
            <w:szCs w:val="24"/>
          </w:rPr>
          <m:t>-</m:t>
        </m:r>
        <m:sSubSup>
          <m:sSubSupPr>
            <m:ctrlPr>
              <w:rPr>
                <w:rFonts w:ascii="Cambria Math" w:hAnsi="Cambria Math"/>
                <w:i/>
                <w:szCs w:val="24"/>
              </w:rPr>
            </m:ctrlPr>
          </m:sSubSupPr>
          <m:e>
            <m:r>
              <w:rPr>
                <w:rFonts w:ascii="Cambria Math" w:hAnsi="Cambria Math"/>
                <w:szCs w:val="24"/>
              </w:rPr>
              <m:t>n</m:t>
            </m:r>
          </m:e>
          <m:sub>
            <m:r>
              <w:rPr>
                <w:rFonts w:ascii="Cambria Math" w:hAnsi="Cambria Math"/>
                <w:szCs w:val="24"/>
              </w:rPr>
              <m:t>d,t</m:t>
            </m:r>
          </m:sub>
          <m:sup>
            <m:r>
              <w:rPr>
                <w:rFonts w:ascii="Cambria Math" w:hAnsi="Cambria Math"/>
                <w:szCs w:val="24"/>
              </w:rPr>
              <m:t>act</m:t>
            </m:r>
          </m:sup>
        </m:sSubSup>
        <m:r>
          <w:rPr>
            <w:rFonts w:ascii="Cambria Math" w:hAnsi="Cambria Math"/>
            <w:szCs w:val="24"/>
          </w:rPr>
          <m:t>,0}</m:t>
        </m:r>
      </m:oMath>
      <w:r>
        <w:tab/>
        <w:t>(13)</w:t>
      </w:r>
    </w:p>
    <w:p w14:paraId="51723EED" w14:textId="77777777" w:rsidR="001C7AC2" w:rsidRDefault="00E859AD">
      <w:pPr>
        <w:pStyle w:val="21"/>
        <w:spacing w:before="48"/>
        <w:rPr>
          <w:lang w:eastAsia="zh-CN"/>
        </w:rPr>
      </w:pPr>
      <w:r>
        <w:rPr>
          <w:rFonts w:ascii="Times New Roman" w:eastAsia="黑体" w:hAnsi="Times New Roman"/>
          <w:lang w:eastAsia="zh-CN"/>
        </w:rPr>
        <w:t>7.3</w:t>
      </w:r>
      <w:r>
        <w:rPr>
          <w:rFonts w:ascii="Times New Roman" w:eastAsia="黑体" w:hAnsi="Times New Roman"/>
          <w:lang w:eastAsia="zh-CN"/>
        </w:rPr>
        <w:t>模型求解与计算结果</w:t>
      </w:r>
    </w:p>
    <w:p w14:paraId="26E4FC97" w14:textId="77777777" w:rsidR="001C7AC2" w:rsidRDefault="00E859AD">
      <w:pPr>
        <w:rPr>
          <w:lang w:eastAsia="zh-CN"/>
        </w:rPr>
      </w:pPr>
      <w:r>
        <w:rPr>
          <w:rFonts w:ascii="宋体" w:hAnsi="宋体" w:cs="宋体"/>
          <w:szCs w:val="24"/>
          <w:lang w:eastAsia="zh-CN"/>
        </w:rPr>
        <w:t>全年运行按照自然日期顺序递归求解。对于每个决策日，首先利用截至前一日的历史数据生成净负荷基线和历史残差场景，再求解包含48h延伸窗口的两阶段模型，实际仅执行并结算前24h的决策结果，并将当日24:00的储电量传递至下一日0:00。程序分别累计计划购电费用、紧急购电费用和紧急购电量，同时针对题目指定日期输出各时段的计划购电量、实际供电缺口及储能状态。</w:t>
      </w:r>
    </w:p>
    <w:p w14:paraId="39BAF550" w14:textId="77777777" w:rsidR="001C7AC2" w:rsidRDefault="00E859AD">
      <w:pPr>
        <w:rPr>
          <w:lang w:eastAsia="zh-CN"/>
        </w:rPr>
      </w:pPr>
      <w:r>
        <w:rPr>
          <w:rFonts w:ascii="宋体" w:hAnsi="宋体" w:cs="宋体"/>
          <w:szCs w:val="24"/>
          <w:lang w:eastAsia="zh-CN"/>
        </w:rPr>
        <w:t>在2025年2月1日至12月31日的正式统计期间，计划购电费用为13750414.64元，紧急购电费用为1507608.25元，总费用为15258022.89元；紧急购电量为404258.73kWh，预测加权绝对百分比误差为10.95%。下文分别从指定日期结果、代表日供需偏差、月度费用结构和跨日储能状态连续性四个方面展示计算结果。</w:t>
      </w:r>
    </w:p>
    <w:p w14:paraId="5461CA57" w14:textId="77777777" w:rsidR="001C7AC2" w:rsidRDefault="00E859AD">
      <w:pPr>
        <w:rPr>
          <w:lang w:eastAsia="zh-CN"/>
        </w:rPr>
      </w:pPr>
      <w:r>
        <w:rPr>
          <w:rFonts w:ascii="宋体" w:hAnsi="宋体" w:cs="宋体"/>
          <w:szCs w:val="24"/>
          <w:lang w:eastAsia="zh-CN"/>
        </w:rPr>
        <w:lastRenderedPageBreak/>
        <w:t>首先，表7-1给出了题目指定日期及指定时段的日前购电安排，并列出了各代表日的全天购电量和购电费用。</w:t>
      </w:r>
    </w:p>
    <w:p w14:paraId="469C41FF" w14:textId="77777777" w:rsidR="001C7AC2" w:rsidRDefault="00E859AD">
      <w:pPr>
        <w:keepNext/>
        <w:spacing w:before="24" w:after="16" w:line="200" w:lineRule="auto"/>
        <w:ind w:firstLine="0"/>
        <w:jc w:val="center"/>
        <w:rPr>
          <w:b/>
          <w:color w:val="auto"/>
          <w:sz w:val="21"/>
          <w:lang w:eastAsia="zh-CN"/>
        </w:rPr>
      </w:pPr>
      <w:r>
        <w:rPr>
          <w:sz w:val="21"/>
          <w:lang w:eastAsia="zh-CN"/>
        </w:rPr>
        <w:t>表</w:t>
      </w:r>
      <w:r>
        <w:rPr>
          <w:sz w:val="21"/>
          <w:lang w:eastAsia="zh-CN"/>
        </w:rPr>
        <w:t>7-1</w:t>
      </w:r>
      <w:r>
        <w:rPr>
          <w:sz w:val="21"/>
          <w:lang w:eastAsia="zh-CN"/>
        </w:rPr>
        <w:t>指定日期、指定时段的购电量及全天汇总</w:t>
      </w:r>
    </w:p>
    <w:tbl>
      <w:tblPr>
        <w:tblW w:w="0" w:type="auto"/>
        <w:jc w:val="center"/>
        <w:tblLayout w:type="fixed"/>
        <w:tblLook w:val="04A0" w:firstRow="1" w:lastRow="0" w:firstColumn="1" w:lastColumn="0" w:noHBand="0" w:noVBand="1"/>
      </w:tblPr>
      <w:tblGrid>
        <w:gridCol w:w="1134"/>
        <w:gridCol w:w="850"/>
        <w:gridCol w:w="850"/>
        <w:gridCol w:w="850"/>
        <w:gridCol w:w="850"/>
        <w:gridCol w:w="850"/>
        <w:gridCol w:w="850"/>
        <w:gridCol w:w="1304"/>
        <w:gridCol w:w="1304"/>
      </w:tblGrid>
      <w:tr w:rsidR="001C7AC2" w14:paraId="222CAB3D" w14:textId="77777777">
        <w:trPr>
          <w:cantSplit/>
          <w:tblHeader/>
          <w:jc w:val="center"/>
        </w:trPr>
        <w:tc>
          <w:tcPr>
            <w:tcW w:w="1134" w:type="dxa"/>
            <w:tcBorders>
              <w:top w:val="single" w:sz="12" w:space="0" w:color="000000"/>
              <w:left w:val="nil"/>
              <w:bottom w:val="single" w:sz="8" w:space="0" w:color="000000"/>
              <w:right w:val="nil"/>
            </w:tcBorders>
            <w:vAlign w:val="center"/>
          </w:tcPr>
          <w:p w14:paraId="739CBE08" w14:textId="77777777" w:rsidR="001C7AC2" w:rsidRDefault="00E859AD">
            <w:pPr>
              <w:spacing w:line="200" w:lineRule="auto"/>
              <w:ind w:firstLine="0"/>
              <w:jc w:val="center"/>
              <w:rPr>
                <w:color w:val="auto"/>
              </w:rPr>
            </w:pPr>
            <w:r>
              <w:rPr>
                <w:b/>
                <w:sz w:val="16"/>
              </w:rPr>
              <w:t>日期</w:t>
            </w:r>
          </w:p>
        </w:tc>
        <w:tc>
          <w:tcPr>
            <w:tcW w:w="850" w:type="dxa"/>
            <w:tcBorders>
              <w:top w:val="single" w:sz="12" w:space="0" w:color="000000"/>
              <w:left w:val="nil"/>
              <w:bottom w:val="single" w:sz="8" w:space="0" w:color="000000"/>
              <w:right w:val="nil"/>
            </w:tcBorders>
            <w:vAlign w:val="center"/>
          </w:tcPr>
          <w:p w14:paraId="5F333669" w14:textId="77777777" w:rsidR="001C7AC2" w:rsidRDefault="00E859AD">
            <w:pPr>
              <w:spacing w:line="200" w:lineRule="auto"/>
              <w:ind w:firstLine="0"/>
              <w:jc w:val="center"/>
              <w:rPr>
                <w:color w:val="auto"/>
              </w:rPr>
            </w:pPr>
            <w:r>
              <w:rPr>
                <w:b/>
                <w:sz w:val="16"/>
              </w:rPr>
              <w:t>10:00-10:10</w:t>
            </w:r>
          </w:p>
        </w:tc>
        <w:tc>
          <w:tcPr>
            <w:tcW w:w="850" w:type="dxa"/>
            <w:tcBorders>
              <w:top w:val="single" w:sz="12" w:space="0" w:color="000000"/>
              <w:left w:val="nil"/>
              <w:bottom w:val="single" w:sz="8" w:space="0" w:color="000000"/>
              <w:right w:val="nil"/>
            </w:tcBorders>
            <w:vAlign w:val="center"/>
          </w:tcPr>
          <w:p w14:paraId="4ABB3D93" w14:textId="77777777" w:rsidR="001C7AC2" w:rsidRDefault="00E859AD">
            <w:pPr>
              <w:spacing w:line="200" w:lineRule="auto"/>
              <w:ind w:firstLine="0"/>
              <w:jc w:val="center"/>
              <w:rPr>
                <w:color w:val="auto"/>
              </w:rPr>
            </w:pPr>
            <w:r>
              <w:rPr>
                <w:b/>
                <w:sz w:val="16"/>
              </w:rPr>
              <w:t>12:00-12:10</w:t>
            </w:r>
          </w:p>
        </w:tc>
        <w:tc>
          <w:tcPr>
            <w:tcW w:w="850" w:type="dxa"/>
            <w:tcBorders>
              <w:top w:val="single" w:sz="12" w:space="0" w:color="000000"/>
              <w:left w:val="nil"/>
              <w:bottom w:val="single" w:sz="8" w:space="0" w:color="000000"/>
              <w:right w:val="nil"/>
            </w:tcBorders>
            <w:vAlign w:val="center"/>
          </w:tcPr>
          <w:p w14:paraId="0C360BAB" w14:textId="77777777" w:rsidR="001C7AC2" w:rsidRDefault="00E859AD">
            <w:pPr>
              <w:spacing w:line="200" w:lineRule="auto"/>
              <w:ind w:firstLine="0"/>
              <w:jc w:val="center"/>
              <w:rPr>
                <w:color w:val="auto"/>
              </w:rPr>
            </w:pPr>
            <w:r>
              <w:rPr>
                <w:b/>
                <w:sz w:val="16"/>
              </w:rPr>
              <w:t>14:00-14:10</w:t>
            </w:r>
          </w:p>
        </w:tc>
        <w:tc>
          <w:tcPr>
            <w:tcW w:w="850" w:type="dxa"/>
            <w:tcBorders>
              <w:top w:val="single" w:sz="12" w:space="0" w:color="000000"/>
              <w:left w:val="nil"/>
              <w:bottom w:val="single" w:sz="8" w:space="0" w:color="000000"/>
              <w:right w:val="nil"/>
            </w:tcBorders>
            <w:vAlign w:val="center"/>
          </w:tcPr>
          <w:p w14:paraId="106A5BBE" w14:textId="77777777" w:rsidR="001C7AC2" w:rsidRDefault="00E859AD">
            <w:pPr>
              <w:spacing w:line="200" w:lineRule="auto"/>
              <w:ind w:firstLine="0"/>
              <w:jc w:val="center"/>
              <w:rPr>
                <w:color w:val="auto"/>
              </w:rPr>
            </w:pPr>
            <w:r>
              <w:rPr>
                <w:b/>
                <w:sz w:val="16"/>
              </w:rPr>
              <w:t>16:00-16:10</w:t>
            </w:r>
          </w:p>
        </w:tc>
        <w:tc>
          <w:tcPr>
            <w:tcW w:w="850" w:type="dxa"/>
            <w:tcBorders>
              <w:top w:val="single" w:sz="12" w:space="0" w:color="000000"/>
              <w:left w:val="nil"/>
              <w:bottom w:val="single" w:sz="8" w:space="0" w:color="000000"/>
              <w:right w:val="nil"/>
            </w:tcBorders>
            <w:vAlign w:val="center"/>
          </w:tcPr>
          <w:p w14:paraId="5B4E397A" w14:textId="77777777" w:rsidR="001C7AC2" w:rsidRDefault="00E859AD">
            <w:pPr>
              <w:spacing w:line="200" w:lineRule="auto"/>
              <w:ind w:firstLine="0"/>
              <w:jc w:val="center"/>
              <w:rPr>
                <w:color w:val="auto"/>
              </w:rPr>
            </w:pPr>
            <w:r>
              <w:rPr>
                <w:b/>
                <w:sz w:val="16"/>
              </w:rPr>
              <w:t>18:00-18:10</w:t>
            </w:r>
          </w:p>
        </w:tc>
        <w:tc>
          <w:tcPr>
            <w:tcW w:w="850" w:type="dxa"/>
            <w:tcBorders>
              <w:top w:val="single" w:sz="12" w:space="0" w:color="000000"/>
              <w:left w:val="nil"/>
              <w:bottom w:val="single" w:sz="8" w:space="0" w:color="000000"/>
              <w:right w:val="nil"/>
            </w:tcBorders>
            <w:vAlign w:val="center"/>
          </w:tcPr>
          <w:p w14:paraId="62FFD2A9" w14:textId="77777777" w:rsidR="001C7AC2" w:rsidRDefault="00E859AD">
            <w:pPr>
              <w:spacing w:line="200" w:lineRule="auto"/>
              <w:ind w:firstLine="0"/>
              <w:jc w:val="center"/>
              <w:rPr>
                <w:color w:val="auto"/>
              </w:rPr>
            </w:pPr>
            <w:r>
              <w:rPr>
                <w:b/>
                <w:sz w:val="16"/>
              </w:rPr>
              <w:t>20:00-20:10</w:t>
            </w:r>
          </w:p>
        </w:tc>
        <w:tc>
          <w:tcPr>
            <w:tcW w:w="1304" w:type="dxa"/>
            <w:tcBorders>
              <w:top w:val="single" w:sz="12" w:space="0" w:color="000000"/>
              <w:left w:val="nil"/>
              <w:bottom w:val="single" w:sz="8" w:space="0" w:color="000000"/>
              <w:right w:val="nil"/>
            </w:tcBorders>
            <w:vAlign w:val="center"/>
          </w:tcPr>
          <w:p w14:paraId="0B419954" w14:textId="77777777" w:rsidR="001C7AC2" w:rsidRDefault="00E859AD">
            <w:pPr>
              <w:spacing w:line="200" w:lineRule="auto"/>
              <w:ind w:firstLine="0"/>
              <w:jc w:val="center"/>
              <w:rPr>
                <w:color w:val="auto"/>
              </w:rPr>
            </w:pPr>
            <w:r>
              <w:rPr>
                <w:b/>
                <w:sz w:val="16"/>
              </w:rPr>
              <w:t>全天购电量</w:t>
            </w:r>
            <w:r>
              <w:rPr>
                <w:b/>
                <w:sz w:val="16"/>
              </w:rPr>
              <w:t>/kWh</w:t>
            </w:r>
          </w:p>
        </w:tc>
        <w:tc>
          <w:tcPr>
            <w:tcW w:w="1304" w:type="dxa"/>
            <w:tcBorders>
              <w:top w:val="single" w:sz="12" w:space="0" w:color="000000"/>
              <w:left w:val="nil"/>
              <w:bottom w:val="single" w:sz="8" w:space="0" w:color="000000"/>
              <w:right w:val="nil"/>
            </w:tcBorders>
            <w:vAlign w:val="center"/>
          </w:tcPr>
          <w:p w14:paraId="6EA3EF9F" w14:textId="77777777" w:rsidR="001C7AC2" w:rsidRDefault="00E859AD">
            <w:pPr>
              <w:spacing w:line="200" w:lineRule="auto"/>
              <w:ind w:firstLine="0"/>
              <w:jc w:val="center"/>
              <w:rPr>
                <w:color w:val="auto"/>
              </w:rPr>
            </w:pPr>
            <w:r>
              <w:rPr>
                <w:b/>
                <w:sz w:val="16"/>
              </w:rPr>
              <w:t>全天购电费</w:t>
            </w:r>
            <w:r>
              <w:rPr>
                <w:b/>
                <w:sz w:val="16"/>
              </w:rPr>
              <w:t>/</w:t>
            </w:r>
            <w:r>
              <w:rPr>
                <w:b/>
                <w:sz w:val="16"/>
              </w:rPr>
              <w:t>元</w:t>
            </w:r>
          </w:p>
        </w:tc>
      </w:tr>
      <w:tr w:rsidR="001C7AC2" w14:paraId="3827E3DD" w14:textId="77777777">
        <w:trPr>
          <w:cantSplit/>
          <w:jc w:val="center"/>
        </w:trPr>
        <w:tc>
          <w:tcPr>
            <w:tcW w:w="1134" w:type="dxa"/>
            <w:tcBorders>
              <w:top w:val="nil"/>
              <w:left w:val="nil"/>
              <w:bottom w:val="nil"/>
              <w:right w:val="nil"/>
            </w:tcBorders>
            <w:vAlign w:val="center"/>
          </w:tcPr>
          <w:p w14:paraId="26B1FC08" w14:textId="77777777" w:rsidR="001C7AC2" w:rsidRDefault="00E859AD">
            <w:pPr>
              <w:spacing w:line="200" w:lineRule="auto"/>
              <w:ind w:firstLine="0"/>
              <w:jc w:val="center"/>
              <w:rPr>
                <w:color w:val="auto"/>
              </w:rPr>
            </w:pPr>
            <w:r>
              <w:rPr>
                <w:sz w:val="16"/>
              </w:rPr>
              <w:t>2025-03-20</w:t>
            </w:r>
          </w:p>
        </w:tc>
        <w:tc>
          <w:tcPr>
            <w:tcW w:w="850" w:type="dxa"/>
            <w:tcBorders>
              <w:top w:val="nil"/>
              <w:left w:val="nil"/>
              <w:bottom w:val="nil"/>
              <w:right w:val="nil"/>
            </w:tcBorders>
            <w:vAlign w:val="center"/>
          </w:tcPr>
          <w:p w14:paraId="151E9394" w14:textId="77777777" w:rsidR="001C7AC2" w:rsidRDefault="00E859AD">
            <w:pPr>
              <w:spacing w:line="200" w:lineRule="auto"/>
              <w:ind w:firstLine="0"/>
              <w:jc w:val="center"/>
              <w:rPr>
                <w:color w:val="auto"/>
              </w:rPr>
            </w:pPr>
            <w:r>
              <w:rPr>
                <w:sz w:val="16"/>
              </w:rPr>
              <w:t>0.00</w:t>
            </w:r>
          </w:p>
        </w:tc>
        <w:tc>
          <w:tcPr>
            <w:tcW w:w="850" w:type="dxa"/>
            <w:tcBorders>
              <w:top w:val="nil"/>
              <w:left w:val="nil"/>
              <w:bottom w:val="nil"/>
              <w:right w:val="nil"/>
            </w:tcBorders>
            <w:vAlign w:val="center"/>
          </w:tcPr>
          <w:p w14:paraId="511051FB" w14:textId="77777777" w:rsidR="001C7AC2" w:rsidRDefault="00E859AD">
            <w:pPr>
              <w:spacing w:line="200" w:lineRule="auto"/>
              <w:ind w:firstLine="0"/>
              <w:jc w:val="center"/>
              <w:rPr>
                <w:color w:val="auto"/>
              </w:rPr>
            </w:pPr>
            <w:r>
              <w:rPr>
                <w:sz w:val="16"/>
              </w:rPr>
              <w:t>805.09</w:t>
            </w:r>
          </w:p>
        </w:tc>
        <w:tc>
          <w:tcPr>
            <w:tcW w:w="850" w:type="dxa"/>
            <w:tcBorders>
              <w:top w:val="nil"/>
              <w:left w:val="nil"/>
              <w:bottom w:val="nil"/>
              <w:right w:val="nil"/>
            </w:tcBorders>
            <w:vAlign w:val="center"/>
          </w:tcPr>
          <w:p w14:paraId="7A25F361" w14:textId="77777777" w:rsidR="001C7AC2" w:rsidRDefault="00E859AD">
            <w:pPr>
              <w:spacing w:line="200" w:lineRule="auto"/>
              <w:ind w:firstLine="0"/>
              <w:jc w:val="center"/>
              <w:rPr>
                <w:color w:val="auto"/>
              </w:rPr>
            </w:pPr>
            <w:r>
              <w:rPr>
                <w:sz w:val="16"/>
              </w:rPr>
              <w:t>0.00</w:t>
            </w:r>
          </w:p>
        </w:tc>
        <w:tc>
          <w:tcPr>
            <w:tcW w:w="850" w:type="dxa"/>
            <w:tcBorders>
              <w:top w:val="nil"/>
              <w:left w:val="nil"/>
              <w:bottom w:val="nil"/>
              <w:right w:val="nil"/>
            </w:tcBorders>
            <w:vAlign w:val="center"/>
          </w:tcPr>
          <w:p w14:paraId="1CF6D158" w14:textId="77777777" w:rsidR="001C7AC2" w:rsidRDefault="00E859AD">
            <w:pPr>
              <w:spacing w:line="200" w:lineRule="auto"/>
              <w:ind w:firstLine="0"/>
              <w:jc w:val="center"/>
              <w:rPr>
                <w:color w:val="auto"/>
              </w:rPr>
            </w:pPr>
            <w:r>
              <w:rPr>
                <w:sz w:val="16"/>
              </w:rPr>
              <w:t>458.78</w:t>
            </w:r>
          </w:p>
        </w:tc>
        <w:tc>
          <w:tcPr>
            <w:tcW w:w="850" w:type="dxa"/>
            <w:tcBorders>
              <w:top w:val="nil"/>
              <w:left w:val="nil"/>
              <w:bottom w:val="nil"/>
              <w:right w:val="nil"/>
            </w:tcBorders>
            <w:vAlign w:val="center"/>
          </w:tcPr>
          <w:p w14:paraId="43C9CF3F" w14:textId="77777777" w:rsidR="001C7AC2" w:rsidRDefault="00E859AD">
            <w:pPr>
              <w:spacing w:line="200" w:lineRule="auto"/>
              <w:ind w:firstLine="0"/>
              <w:jc w:val="center"/>
              <w:rPr>
                <w:color w:val="auto"/>
              </w:rPr>
            </w:pPr>
            <w:r>
              <w:rPr>
                <w:sz w:val="16"/>
              </w:rPr>
              <w:t>756.58</w:t>
            </w:r>
          </w:p>
        </w:tc>
        <w:tc>
          <w:tcPr>
            <w:tcW w:w="850" w:type="dxa"/>
            <w:tcBorders>
              <w:top w:val="nil"/>
              <w:left w:val="nil"/>
              <w:bottom w:val="nil"/>
              <w:right w:val="nil"/>
            </w:tcBorders>
            <w:vAlign w:val="center"/>
          </w:tcPr>
          <w:p w14:paraId="30207928" w14:textId="77777777" w:rsidR="001C7AC2" w:rsidRDefault="00E859AD">
            <w:pPr>
              <w:spacing w:line="200" w:lineRule="auto"/>
              <w:ind w:firstLine="0"/>
              <w:jc w:val="center"/>
              <w:rPr>
                <w:color w:val="auto"/>
              </w:rPr>
            </w:pPr>
            <w:r>
              <w:rPr>
                <w:sz w:val="16"/>
              </w:rPr>
              <w:t>0.00</w:t>
            </w:r>
          </w:p>
        </w:tc>
        <w:tc>
          <w:tcPr>
            <w:tcW w:w="1304" w:type="dxa"/>
            <w:tcBorders>
              <w:top w:val="nil"/>
              <w:left w:val="nil"/>
              <w:bottom w:val="nil"/>
              <w:right w:val="nil"/>
            </w:tcBorders>
            <w:vAlign w:val="center"/>
          </w:tcPr>
          <w:p w14:paraId="68D4C221" w14:textId="77777777" w:rsidR="001C7AC2" w:rsidRDefault="00E859AD">
            <w:pPr>
              <w:spacing w:line="200" w:lineRule="auto"/>
              <w:ind w:firstLine="0"/>
              <w:jc w:val="center"/>
              <w:rPr>
                <w:color w:val="auto"/>
              </w:rPr>
            </w:pPr>
            <w:r>
              <w:rPr>
                <w:sz w:val="16"/>
              </w:rPr>
              <w:t>73287.68</w:t>
            </w:r>
          </w:p>
        </w:tc>
        <w:tc>
          <w:tcPr>
            <w:tcW w:w="1304" w:type="dxa"/>
            <w:tcBorders>
              <w:top w:val="nil"/>
              <w:left w:val="nil"/>
              <w:bottom w:val="nil"/>
              <w:right w:val="nil"/>
            </w:tcBorders>
            <w:vAlign w:val="center"/>
          </w:tcPr>
          <w:p w14:paraId="45285A95" w14:textId="77777777" w:rsidR="001C7AC2" w:rsidRDefault="00E859AD">
            <w:pPr>
              <w:spacing w:line="200" w:lineRule="auto"/>
              <w:ind w:firstLine="0"/>
              <w:jc w:val="center"/>
              <w:rPr>
                <w:color w:val="auto"/>
              </w:rPr>
            </w:pPr>
            <w:r>
              <w:rPr>
                <w:sz w:val="16"/>
              </w:rPr>
              <w:t>45433.65</w:t>
            </w:r>
          </w:p>
        </w:tc>
      </w:tr>
      <w:tr w:rsidR="001C7AC2" w14:paraId="49ECF134" w14:textId="77777777">
        <w:trPr>
          <w:cantSplit/>
          <w:jc w:val="center"/>
        </w:trPr>
        <w:tc>
          <w:tcPr>
            <w:tcW w:w="1134" w:type="dxa"/>
            <w:tcBorders>
              <w:top w:val="nil"/>
              <w:left w:val="nil"/>
              <w:bottom w:val="nil"/>
              <w:right w:val="nil"/>
            </w:tcBorders>
            <w:vAlign w:val="center"/>
          </w:tcPr>
          <w:p w14:paraId="6D5D780A" w14:textId="77777777" w:rsidR="001C7AC2" w:rsidRDefault="00E859AD">
            <w:pPr>
              <w:spacing w:line="200" w:lineRule="auto"/>
              <w:ind w:firstLine="0"/>
              <w:jc w:val="center"/>
              <w:rPr>
                <w:color w:val="auto"/>
              </w:rPr>
            </w:pPr>
            <w:r>
              <w:rPr>
                <w:sz w:val="16"/>
              </w:rPr>
              <w:t>2025-06-21</w:t>
            </w:r>
          </w:p>
        </w:tc>
        <w:tc>
          <w:tcPr>
            <w:tcW w:w="850" w:type="dxa"/>
            <w:tcBorders>
              <w:top w:val="nil"/>
              <w:left w:val="nil"/>
              <w:bottom w:val="nil"/>
              <w:right w:val="nil"/>
            </w:tcBorders>
            <w:vAlign w:val="center"/>
          </w:tcPr>
          <w:p w14:paraId="35D300E8" w14:textId="77777777" w:rsidR="001C7AC2" w:rsidRDefault="00E859AD">
            <w:pPr>
              <w:spacing w:line="200" w:lineRule="auto"/>
              <w:ind w:firstLine="0"/>
              <w:jc w:val="center"/>
              <w:rPr>
                <w:color w:val="auto"/>
              </w:rPr>
            </w:pPr>
            <w:r>
              <w:rPr>
                <w:sz w:val="16"/>
              </w:rPr>
              <w:t>0.00</w:t>
            </w:r>
          </w:p>
        </w:tc>
        <w:tc>
          <w:tcPr>
            <w:tcW w:w="850" w:type="dxa"/>
            <w:tcBorders>
              <w:top w:val="nil"/>
              <w:left w:val="nil"/>
              <w:bottom w:val="nil"/>
              <w:right w:val="nil"/>
            </w:tcBorders>
            <w:vAlign w:val="center"/>
          </w:tcPr>
          <w:p w14:paraId="7AD6A60F" w14:textId="77777777" w:rsidR="001C7AC2" w:rsidRDefault="00E859AD">
            <w:pPr>
              <w:spacing w:line="200" w:lineRule="auto"/>
              <w:ind w:firstLine="0"/>
              <w:jc w:val="center"/>
              <w:rPr>
                <w:color w:val="auto"/>
              </w:rPr>
            </w:pPr>
            <w:r>
              <w:rPr>
                <w:sz w:val="16"/>
              </w:rPr>
              <w:t>0.00</w:t>
            </w:r>
          </w:p>
        </w:tc>
        <w:tc>
          <w:tcPr>
            <w:tcW w:w="850" w:type="dxa"/>
            <w:tcBorders>
              <w:top w:val="nil"/>
              <w:left w:val="nil"/>
              <w:bottom w:val="nil"/>
              <w:right w:val="nil"/>
            </w:tcBorders>
            <w:vAlign w:val="center"/>
          </w:tcPr>
          <w:p w14:paraId="17AD8F3A" w14:textId="77777777" w:rsidR="001C7AC2" w:rsidRDefault="00E859AD">
            <w:pPr>
              <w:spacing w:line="200" w:lineRule="auto"/>
              <w:ind w:firstLine="0"/>
              <w:jc w:val="center"/>
              <w:rPr>
                <w:color w:val="auto"/>
              </w:rPr>
            </w:pPr>
            <w:r>
              <w:rPr>
                <w:sz w:val="16"/>
              </w:rPr>
              <w:t>0.00</w:t>
            </w:r>
          </w:p>
        </w:tc>
        <w:tc>
          <w:tcPr>
            <w:tcW w:w="850" w:type="dxa"/>
            <w:tcBorders>
              <w:top w:val="nil"/>
              <w:left w:val="nil"/>
              <w:bottom w:val="nil"/>
              <w:right w:val="nil"/>
            </w:tcBorders>
            <w:vAlign w:val="center"/>
          </w:tcPr>
          <w:p w14:paraId="785C6E9F" w14:textId="77777777" w:rsidR="001C7AC2" w:rsidRDefault="00E859AD">
            <w:pPr>
              <w:spacing w:line="200" w:lineRule="auto"/>
              <w:ind w:firstLine="0"/>
              <w:jc w:val="center"/>
              <w:rPr>
                <w:color w:val="auto"/>
              </w:rPr>
            </w:pPr>
            <w:r>
              <w:rPr>
                <w:sz w:val="16"/>
              </w:rPr>
              <w:t>125.03</w:t>
            </w:r>
          </w:p>
        </w:tc>
        <w:tc>
          <w:tcPr>
            <w:tcW w:w="850" w:type="dxa"/>
            <w:tcBorders>
              <w:top w:val="nil"/>
              <w:left w:val="nil"/>
              <w:bottom w:val="nil"/>
              <w:right w:val="nil"/>
            </w:tcBorders>
            <w:vAlign w:val="center"/>
          </w:tcPr>
          <w:p w14:paraId="0D0CBFB4" w14:textId="77777777" w:rsidR="001C7AC2" w:rsidRDefault="00E859AD">
            <w:pPr>
              <w:spacing w:line="200" w:lineRule="auto"/>
              <w:ind w:firstLine="0"/>
              <w:jc w:val="center"/>
              <w:rPr>
                <w:color w:val="auto"/>
              </w:rPr>
            </w:pPr>
            <w:r>
              <w:rPr>
                <w:sz w:val="16"/>
              </w:rPr>
              <w:t>446.17</w:t>
            </w:r>
          </w:p>
        </w:tc>
        <w:tc>
          <w:tcPr>
            <w:tcW w:w="850" w:type="dxa"/>
            <w:tcBorders>
              <w:top w:val="nil"/>
              <w:left w:val="nil"/>
              <w:bottom w:val="nil"/>
              <w:right w:val="nil"/>
            </w:tcBorders>
            <w:vAlign w:val="center"/>
          </w:tcPr>
          <w:p w14:paraId="3D230C45" w14:textId="77777777" w:rsidR="001C7AC2" w:rsidRDefault="00E859AD">
            <w:pPr>
              <w:spacing w:line="200" w:lineRule="auto"/>
              <w:ind w:firstLine="0"/>
              <w:jc w:val="center"/>
              <w:rPr>
                <w:color w:val="auto"/>
              </w:rPr>
            </w:pPr>
            <w:r>
              <w:rPr>
                <w:sz w:val="16"/>
              </w:rPr>
              <w:t>0.00</w:t>
            </w:r>
          </w:p>
        </w:tc>
        <w:tc>
          <w:tcPr>
            <w:tcW w:w="1304" w:type="dxa"/>
            <w:tcBorders>
              <w:top w:val="nil"/>
              <w:left w:val="nil"/>
              <w:bottom w:val="nil"/>
              <w:right w:val="nil"/>
            </w:tcBorders>
            <w:vAlign w:val="center"/>
          </w:tcPr>
          <w:p w14:paraId="049A8F88" w14:textId="77777777" w:rsidR="001C7AC2" w:rsidRDefault="00E859AD">
            <w:pPr>
              <w:spacing w:line="200" w:lineRule="auto"/>
              <w:ind w:firstLine="0"/>
              <w:jc w:val="center"/>
              <w:rPr>
                <w:color w:val="auto"/>
              </w:rPr>
            </w:pPr>
            <w:r>
              <w:rPr>
                <w:sz w:val="16"/>
              </w:rPr>
              <w:t>44714.68</w:t>
            </w:r>
          </w:p>
        </w:tc>
        <w:tc>
          <w:tcPr>
            <w:tcW w:w="1304" w:type="dxa"/>
            <w:tcBorders>
              <w:top w:val="nil"/>
              <w:left w:val="nil"/>
              <w:bottom w:val="nil"/>
              <w:right w:val="nil"/>
            </w:tcBorders>
            <w:vAlign w:val="center"/>
          </w:tcPr>
          <w:p w14:paraId="38810D6D" w14:textId="77777777" w:rsidR="001C7AC2" w:rsidRDefault="00E859AD">
            <w:pPr>
              <w:spacing w:line="200" w:lineRule="auto"/>
              <w:ind w:firstLine="0"/>
              <w:jc w:val="center"/>
              <w:rPr>
                <w:color w:val="auto"/>
              </w:rPr>
            </w:pPr>
            <w:r>
              <w:rPr>
                <w:sz w:val="16"/>
              </w:rPr>
              <w:t>24923.97</w:t>
            </w:r>
          </w:p>
        </w:tc>
      </w:tr>
      <w:tr w:rsidR="001C7AC2" w14:paraId="0C689E7F" w14:textId="77777777">
        <w:trPr>
          <w:cantSplit/>
          <w:jc w:val="center"/>
        </w:trPr>
        <w:tc>
          <w:tcPr>
            <w:tcW w:w="1134" w:type="dxa"/>
            <w:tcBorders>
              <w:top w:val="nil"/>
              <w:left w:val="nil"/>
              <w:bottom w:val="nil"/>
              <w:right w:val="nil"/>
            </w:tcBorders>
            <w:vAlign w:val="center"/>
          </w:tcPr>
          <w:p w14:paraId="21EE333B" w14:textId="77777777" w:rsidR="001C7AC2" w:rsidRDefault="00E859AD">
            <w:pPr>
              <w:spacing w:line="200" w:lineRule="auto"/>
              <w:ind w:firstLine="0"/>
              <w:jc w:val="center"/>
              <w:rPr>
                <w:color w:val="auto"/>
              </w:rPr>
            </w:pPr>
            <w:r>
              <w:rPr>
                <w:sz w:val="16"/>
              </w:rPr>
              <w:t>2025-09-23</w:t>
            </w:r>
          </w:p>
        </w:tc>
        <w:tc>
          <w:tcPr>
            <w:tcW w:w="850" w:type="dxa"/>
            <w:tcBorders>
              <w:top w:val="nil"/>
              <w:left w:val="nil"/>
              <w:bottom w:val="nil"/>
              <w:right w:val="nil"/>
            </w:tcBorders>
            <w:vAlign w:val="center"/>
          </w:tcPr>
          <w:p w14:paraId="4A302205" w14:textId="77777777" w:rsidR="001C7AC2" w:rsidRDefault="00E859AD">
            <w:pPr>
              <w:spacing w:line="200" w:lineRule="auto"/>
              <w:ind w:firstLine="0"/>
              <w:jc w:val="center"/>
              <w:rPr>
                <w:color w:val="auto"/>
              </w:rPr>
            </w:pPr>
            <w:r>
              <w:rPr>
                <w:sz w:val="16"/>
              </w:rPr>
              <w:t>0.00</w:t>
            </w:r>
          </w:p>
        </w:tc>
        <w:tc>
          <w:tcPr>
            <w:tcW w:w="850" w:type="dxa"/>
            <w:tcBorders>
              <w:top w:val="nil"/>
              <w:left w:val="nil"/>
              <w:bottom w:val="nil"/>
              <w:right w:val="nil"/>
            </w:tcBorders>
            <w:vAlign w:val="center"/>
          </w:tcPr>
          <w:p w14:paraId="3395ED83" w14:textId="77777777" w:rsidR="001C7AC2" w:rsidRDefault="00E859AD">
            <w:pPr>
              <w:spacing w:line="200" w:lineRule="auto"/>
              <w:ind w:firstLine="0"/>
              <w:jc w:val="center"/>
              <w:rPr>
                <w:color w:val="auto"/>
              </w:rPr>
            </w:pPr>
            <w:r>
              <w:rPr>
                <w:sz w:val="16"/>
              </w:rPr>
              <w:t>716.69</w:t>
            </w:r>
          </w:p>
        </w:tc>
        <w:tc>
          <w:tcPr>
            <w:tcW w:w="850" w:type="dxa"/>
            <w:tcBorders>
              <w:top w:val="nil"/>
              <w:left w:val="nil"/>
              <w:bottom w:val="nil"/>
              <w:right w:val="nil"/>
            </w:tcBorders>
            <w:vAlign w:val="center"/>
          </w:tcPr>
          <w:p w14:paraId="19C5904F" w14:textId="77777777" w:rsidR="001C7AC2" w:rsidRDefault="00E859AD">
            <w:pPr>
              <w:spacing w:line="200" w:lineRule="auto"/>
              <w:ind w:firstLine="0"/>
              <w:jc w:val="center"/>
              <w:rPr>
                <w:color w:val="auto"/>
              </w:rPr>
            </w:pPr>
            <w:r>
              <w:rPr>
                <w:sz w:val="16"/>
              </w:rPr>
              <w:t>0.00</w:t>
            </w:r>
          </w:p>
        </w:tc>
        <w:tc>
          <w:tcPr>
            <w:tcW w:w="850" w:type="dxa"/>
            <w:tcBorders>
              <w:top w:val="nil"/>
              <w:left w:val="nil"/>
              <w:bottom w:val="nil"/>
              <w:right w:val="nil"/>
            </w:tcBorders>
            <w:vAlign w:val="center"/>
          </w:tcPr>
          <w:p w14:paraId="4B3DF8BF" w14:textId="77777777" w:rsidR="001C7AC2" w:rsidRDefault="00E859AD">
            <w:pPr>
              <w:spacing w:line="200" w:lineRule="auto"/>
              <w:ind w:firstLine="0"/>
              <w:jc w:val="center"/>
              <w:rPr>
                <w:color w:val="auto"/>
              </w:rPr>
            </w:pPr>
            <w:r>
              <w:rPr>
                <w:sz w:val="16"/>
              </w:rPr>
              <w:t>382.61</w:t>
            </w:r>
          </w:p>
        </w:tc>
        <w:tc>
          <w:tcPr>
            <w:tcW w:w="850" w:type="dxa"/>
            <w:tcBorders>
              <w:top w:val="nil"/>
              <w:left w:val="nil"/>
              <w:bottom w:val="nil"/>
              <w:right w:val="nil"/>
            </w:tcBorders>
            <w:vAlign w:val="center"/>
          </w:tcPr>
          <w:p w14:paraId="237C8D42" w14:textId="77777777" w:rsidR="001C7AC2" w:rsidRDefault="00E859AD">
            <w:pPr>
              <w:spacing w:line="200" w:lineRule="auto"/>
              <w:ind w:firstLine="0"/>
              <w:jc w:val="center"/>
              <w:rPr>
                <w:color w:val="auto"/>
              </w:rPr>
            </w:pPr>
            <w:r>
              <w:rPr>
                <w:sz w:val="16"/>
              </w:rPr>
              <w:t>836.37</w:t>
            </w:r>
          </w:p>
        </w:tc>
        <w:tc>
          <w:tcPr>
            <w:tcW w:w="850" w:type="dxa"/>
            <w:tcBorders>
              <w:top w:val="nil"/>
              <w:left w:val="nil"/>
              <w:bottom w:val="nil"/>
              <w:right w:val="nil"/>
            </w:tcBorders>
            <w:vAlign w:val="center"/>
          </w:tcPr>
          <w:p w14:paraId="7C43D698" w14:textId="77777777" w:rsidR="001C7AC2" w:rsidRDefault="00E859AD">
            <w:pPr>
              <w:spacing w:line="200" w:lineRule="auto"/>
              <w:ind w:firstLine="0"/>
              <w:jc w:val="center"/>
              <w:rPr>
                <w:color w:val="auto"/>
              </w:rPr>
            </w:pPr>
            <w:r>
              <w:rPr>
                <w:sz w:val="16"/>
              </w:rPr>
              <w:t>9.31</w:t>
            </w:r>
          </w:p>
        </w:tc>
        <w:tc>
          <w:tcPr>
            <w:tcW w:w="1304" w:type="dxa"/>
            <w:tcBorders>
              <w:top w:val="nil"/>
              <w:left w:val="nil"/>
              <w:bottom w:val="nil"/>
              <w:right w:val="nil"/>
            </w:tcBorders>
            <w:vAlign w:val="center"/>
          </w:tcPr>
          <w:p w14:paraId="518C7935" w14:textId="77777777" w:rsidR="001C7AC2" w:rsidRDefault="00E859AD">
            <w:pPr>
              <w:spacing w:line="200" w:lineRule="auto"/>
              <w:ind w:firstLine="0"/>
              <w:jc w:val="center"/>
              <w:rPr>
                <w:color w:val="auto"/>
              </w:rPr>
            </w:pPr>
            <w:r>
              <w:rPr>
                <w:sz w:val="16"/>
              </w:rPr>
              <w:t>72727.19</w:t>
            </w:r>
          </w:p>
        </w:tc>
        <w:tc>
          <w:tcPr>
            <w:tcW w:w="1304" w:type="dxa"/>
            <w:tcBorders>
              <w:top w:val="nil"/>
              <w:left w:val="nil"/>
              <w:bottom w:val="nil"/>
              <w:right w:val="nil"/>
            </w:tcBorders>
            <w:vAlign w:val="center"/>
          </w:tcPr>
          <w:p w14:paraId="1512C6FD" w14:textId="77777777" w:rsidR="001C7AC2" w:rsidRDefault="00E859AD">
            <w:pPr>
              <w:spacing w:line="200" w:lineRule="auto"/>
              <w:ind w:firstLine="0"/>
              <w:jc w:val="center"/>
              <w:rPr>
                <w:color w:val="auto"/>
              </w:rPr>
            </w:pPr>
            <w:r>
              <w:rPr>
                <w:sz w:val="16"/>
              </w:rPr>
              <w:t>44944.55</w:t>
            </w:r>
          </w:p>
        </w:tc>
      </w:tr>
      <w:tr w:rsidR="001C7AC2" w14:paraId="43C6D7C0" w14:textId="77777777">
        <w:trPr>
          <w:cantSplit/>
          <w:jc w:val="center"/>
        </w:trPr>
        <w:tc>
          <w:tcPr>
            <w:tcW w:w="1134" w:type="dxa"/>
            <w:tcBorders>
              <w:top w:val="nil"/>
              <w:left w:val="nil"/>
              <w:bottom w:val="single" w:sz="12" w:space="0" w:color="000000"/>
              <w:right w:val="nil"/>
            </w:tcBorders>
            <w:vAlign w:val="center"/>
          </w:tcPr>
          <w:p w14:paraId="249525A9" w14:textId="77777777" w:rsidR="001C7AC2" w:rsidRDefault="00E859AD">
            <w:pPr>
              <w:spacing w:line="200" w:lineRule="auto"/>
              <w:ind w:firstLine="0"/>
              <w:jc w:val="center"/>
              <w:rPr>
                <w:color w:val="auto"/>
              </w:rPr>
            </w:pPr>
            <w:r>
              <w:rPr>
                <w:sz w:val="16"/>
              </w:rPr>
              <w:t>2025-12-21</w:t>
            </w:r>
          </w:p>
        </w:tc>
        <w:tc>
          <w:tcPr>
            <w:tcW w:w="850" w:type="dxa"/>
            <w:tcBorders>
              <w:top w:val="nil"/>
              <w:left w:val="nil"/>
              <w:bottom w:val="single" w:sz="12" w:space="0" w:color="000000"/>
              <w:right w:val="nil"/>
            </w:tcBorders>
            <w:vAlign w:val="center"/>
          </w:tcPr>
          <w:p w14:paraId="08D28EBA" w14:textId="77777777" w:rsidR="001C7AC2" w:rsidRDefault="00E859AD">
            <w:pPr>
              <w:spacing w:line="200" w:lineRule="auto"/>
              <w:ind w:firstLine="0"/>
              <w:jc w:val="center"/>
              <w:rPr>
                <w:color w:val="auto"/>
              </w:rPr>
            </w:pPr>
            <w:r>
              <w:rPr>
                <w:sz w:val="16"/>
              </w:rPr>
              <w:t>0.00</w:t>
            </w:r>
          </w:p>
        </w:tc>
        <w:tc>
          <w:tcPr>
            <w:tcW w:w="850" w:type="dxa"/>
            <w:tcBorders>
              <w:top w:val="nil"/>
              <w:left w:val="nil"/>
              <w:bottom w:val="single" w:sz="12" w:space="0" w:color="000000"/>
              <w:right w:val="nil"/>
            </w:tcBorders>
            <w:vAlign w:val="center"/>
          </w:tcPr>
          <w:p w14:paraId="10BA303E" w14:textId="77777777" w:rsidR="001C7AC2" w:rsidRDefault="00E859AD">
            <w:pPr>
              <w:spacing w:line="200" w:lineRule="auto"/>
              <w:ind w:firstLine="0"/>
              <w:jc w:val="center"/>
              <w:rPr>
                <w:color w:val="auto"/>
              </w:rPr>
            </w:pPr>
            <w:r>
              <w:rPr>
                <w:sz w:val="16"/>
              </w:rPr>
              <w:t>1096.15</w:t>
            </w:r>
          </w:p>
        </w:tc>
        <w:tc>
          <w:tcPr>
            <w:tcW w:w="850" w:type="dxa"/>
            <w:tcBorders>
              <w:top w:val="nil"/>
              <w:left w:val="nil"/>
              <w:bottom w:val="single" w:sz="12" w:space="0" w:color="000000"/>
              <w:right w:val="nil"/>
            </w:tcBorders>
            <w:vAlign w:val="center"/>
          </w:tcPr>
          <w:p w14:paraId="51D9769D" w14:textId="77777777" w:rsidR="001C7AC2" w:rsidRDefault="00E859AD">
            <w:pPr>
              <w:spacing w:line="200" w:lineRule="auto"/>
              <w:ind w:firstLine="0"/>
              <w:jc w:val="center"/>
              <w:rPr>
                <w:color w:val="auto"/>
              </w:rPr>
            </w:pPr>
            <w:r>
              <w:rPr>
                <w:sz w:val="16"/>
              </w:rPr>
              <w:t>0.00</w:t>
            </w:r>
          </w:p>
        </w:tc>
        <w:tc>
          <w:tcPr>
            <w:tcW w:w="850" w:type="dxa"/>
            <w:tcBorders>
              <w:top w:val="nil"/>
              <w:left w:val="nil"/>
              <w:bottom w:val="single" w:sz="12" w:space="0" w:color="000000"/>
              <w:right w:val="nil"/>
            </w:tcBorders>
            <w:vAlign w:val="center"/>
          </w:tcPr>
          <w:p w14:paraId="1EA858CD" w14:textId="77777777" w:rsidR="001C7AC2" w:rsidRDefault="00E859AD">
            <w:pPr>
              <w:spacing w:line="200" w:lineRule="auto"/>
              <w:ind w:firstLine="0"/>
              <w:jc w:val="center"/>
              <w:rPr>
                <w:color w:val="auto"/>
              </w:rPr>
            </w:pPr>
            <w:r>
              <w:rPr>
                <w:sz w:val="16"/>
              </w:rPr>
              <w:t>853.43</w:t>
            </w:r>
          </w:p>
        </w:tc>
        <w:tc>
          <w:tcPr>
            <w:tcW w:w="850" w:type="dxa"/>
            <w:tcBorders>
              <w:top w:val="nil"/>
              <w:left w:val="nil"/>
              <w:bottom w:val="single" w:sz="12" w:space="0" w:color="000000"/>
              <w:right w:val="nil"/>
            </w:tcBorders>
            <w:vAlign w:val="center"/>
          </w:tcPr>
          <w:p w14:paraId="3B637C4D" w14:textId="77777777" w:rsidR="001C7AC2" w:rsidRDefault="00E859AD">
            <w:pPr>
              <w:spacing w:line="200" w:lineRule="auto"/>
              <w:ind w:firstLine="0"/>
              <w:jc w:val="center"/>
              <w:rPr>
                <w:color w:val="auto"/>
              </w:rPr>
            </w:pPr>
            <w:r>
              <w:rPr>
                <w:sz w:val="16"/>
              </w:rPr>
              <w:t>712.22</w:t>
            </w:r>
          </w:p>
        </w:tc>
        <w:tc>
          <w:tcPr>
            <w:tcW w:w="850" w:type="dxa"/>
            <w:tcBorders>
              <w:top w:val="nil"/>
              <w:left w:val="nil"/>
              <w:bottom w:val="single" w:sz="12" w:space="0" w:color="000000"/>
              <w:right w:val="nil"/>
            </w:tcBorders>
            <w:vAlign w:val="center"/>
          </w:tcPr>
          <w:p w14:paraId="72A468EA" w14:textId="77777777" w:rsidR="001C7AC2" w:rsidRDefault="00E859AD">
            <w:pPr>
              <w:spacing w:line="200" w:lineRule="auto"/>
              <w:ind w:firstLine="0"/>
              <w:jc w:val="center"/>
              <w:rPr>
                <w:color w:val="auto"/>
              </w:rPr>
            </w:pPr>
            <w:r>
              <w:rPr>
                <w:sz w:val="16"/>
              </w:rPr>
              <w:t>0.00</w:t>
            </w:r>
          </w:p>
        </w:tc>
        <w:tc>
          <w:tcPr>
            <w:tcW w:w="1304" w:type="dxa"/>
            <w:tcBorders>
              <w:top w:val="nil"/>
              <w:left w:val="nil"/>
              <w:bottom w:val="single" w:sz="12" w:space="0" w:color="000000"/>
              <w:right w:val="nil"/>
            </w:tcBorders>
            <w:vAlign w:val="center"/>
          </w:tcPr>
          <w:p w14:paraId="2859DC22" w14:textId="77777777" w:rsidR="001C7AC2" w:rsidRDefault="00E859AD">
            <w:pPr>
              <w:spacing w:line="200" w:lineRule="auto"/>
              <w:ind w:firstLine="0"/>
              <w:jc w:val="center"/>
              <w:rPr>
                <w:color w:val="auto"/>
              </w:rPr>
            </w:pPr>
            <w:r>
              <w:rPr>
                <w:sz w:val="16"/>
              </w:rPr>
              <w:t>98305.49</w:t>
            </w:r>
          </w:p>
        </w:tc>
        <w:tc>
          <w:tcPr>
            <w:tcW w:w="1304" w:type="dxa"/>
            <w:tcBorders>
              <w:top w:val="nil"/>
              <w:left w:val="nil"/>
              <w:bottom w:val="single" w:sz="12" w:space="0" w:color="000000"/>
              <w:right w:val="nil"/>
            </w:tcBorders>
            <w:vAlign w:val="center"/>
          </w:tcPr>
          <w:p w14:paraId="1A5ED966" w14:textId="77777777" w:rsidR="001C7AC2" w:rsidRDefault="00E859AD">
            <w:pPr>
              <w:spacing w:line="200" w:lineRule="auto"/>
              <w:ind w:firstLine="0"/>
              <w:jc w:val="center"/>
              <w:rPr>
                <w:color w:val="auto"/>
              </w:rPr>
            </w:pPr>
            <w:r>
              <w:rPr>
                <w:sz w:val="16"/>
              </w:rPr>
              <w:t>63043.85</w:t>
            </w:r>
          </w:p>
        </w:tc>
      </w:tr>
    </w:tbl>
    <w:p w14:paraId="3E4FB558" w14:textId="77777777" w:rsidR="001C7AC2" w:rsidRDefault="00E859AD">
      <w:pPr>
        <w:rPr>
          <w:lang w:eastAsia="zh-CN"/>
        </w:rPr>
      </w:pPr>
      <w:r>
        <w:rPr>
          <w:rFonts w:ascii="宋体" w:hAnsi="宋体" w:cs="宋体"/>
          <w:szCs w:val="24"/>
          <w:lang w:eastAsia="zh-CN"/>
        </w:rPr>
        <w:t>由表7-1可知，四个代表日的购电规模随季节净负荷变化而改变。其中，6月21日的全天购电量相对较低，而3月20日和12月21日的全天购电量相对较高。表中各指定时点的购电量均属于0:00时确定的日前计划，不包含实际运行过程中产生的紧急购电量。</w:t>
      </w:r>
    </w:p>
    <w:p w14:paraId="12ECCD95" w14:textId="77777777" w:rsidR="001C7AC2" w:rsidRDefault="00E859AD">
      <w:pPr>
        <w:rPr>
          <w:lang w:eastAsia="zh-CN"/>
        </w:rPr>
      </w:pPr>
      <w:r>
        <w:rPr>
          <w:rFonts w:ascii="宋体" w:hAnsi="宋体" w:cs="宋体"/>
          <w:szCs w:val="24"/>
          <w:lang w:eastAsia="zh-CN"/>
        </w:rPr>
        <w:t>由于日前购电计划需要与储能运行状态共同满足负荷需求，表7-2进一步按照六个四小时时段汇总各代表日的充电量和放电量，并列出每日0:00与24:00的储电量。</w:t>
      </w:r>
    </w:p>
    <w:p w14:paraId="21979417" w14:textId="77777777" w:rsidR="001C7AC2" w:rsidRDefault="00E859AD">
      <w:pPr>
        <w:keepNext/>
        <w:spacing w:before="24" w:after="16" w:line="200" w:lineRule="auto"/>
        <w:ind w:firstLine="0"/>
        <w:jc w:val="center"/>
        <w:rPr>
          <w:b/>
          <w:color w:val="auto"/>
          <w:sz w:val="21"/>
          <w:lang w:eastAsia="zh-CN"/>
        </w:rPr>
      </w:pPr>
      <w:r>
        <w:rPr>
          <w:sz w:val="21"/>
          <w:lang w:eastAsia="zh-CN"/>
        </w:rPr>
        <w:t>表</w:t>
      </w:r>
      <w:r>
        <w:rPr>
          <w:sz w:val="21"/>
          <w:lang w:eastAsia="zh-CN"/>
        </w:rPr>
        <w:t>7-2</w:t>
      </w:r>
      <w:r>
        <w:rPr>
          <w:sz w:val="21"/>
          <w:lang w:eastAsia="zh-CN"/>
        </w:rPr>
        <w:t>指定日期储能分段充</w:t>
      </w:r>
      <w:r>
        <w:rPr>
          <w:sz w:val="21"/>
          <w:lang w:eastAsia="zh-CN"/>
        </w:rPr>
        <w:t>/</w:t>
      </w:r>
      <w:r>
        <w:rPr>
          <w:sz w:val="21"/>
          <w:lang w:eastAsia="zh-CN"/>
        </w:rPr>
        <w:t>放电量（单元格为充电量</w:t>
      </w:r>
      <w:r>
        <w:rPr>
          <w:sz w:val="21"/>
          <w:lang w:eastAsia="zh-CN"/>
        </w:rPr>
        <w:t>/</w:t>
      </w:r>
      <w:r>
        <w:rPr>
          <w:sz w:val="21"/>
          <w:lang w:eastAsia="zh-CN"/>
        </w:rPr>
        <w:t>放电量，</w:t>
      </w:r>
      <w:r>
        <w:rPr>
          <w:sz w:val="21"/>
          <w:lang w:eastAsia="zh-CN"/>
        </w:rPr>
        <w:t>kWh</w:t>
      </w:r>
      <w:r>
        <w:rPr>
          <w:sz w:val="21"/>
          <w:lang w:eastAsia="zh-CN"/>
        </w:rPr>
        <w:t>）</w:t>
      </w:r>
    </w:p>
    <w:tbl>
      <w:tblPr>
        <w:tblW w:w="0" w:type="auto"/>
        <w:jc w:val="center"/>
        <w:tblLayout w:type="fixed"/>
        <w:tblLook w:val="04A0" w:firstRow="1" w:lastRow="0" w:firstColumn="1" w:lastColumn="0" w:noHBand="0" w:noVBand="1"/>
      </w:tblPr>
      <w:tblGrid>
        <w:gridCol w:w="1134"/>
        <w:gridCol w:w="1020"/>
        <w:gridCol w:w="1020"/>
        <w:gridCol w:w="1020"/>
        <w:gridCol w:w="1020"/>
        <w:gridCol w:w="1020"/>
        <w:gridCol w:w="1020"/>
        <w:gridCol w:w="1587"/>
      </w:tblGrid>
      <w:tr w:rsidR="001C7AC2" w14:paraId="7939AB55" w14:textId="77777777">
        <w:trPr>
          <w:cantSplit/>
          <w:tblHeader/>
          <w:jc w:val="center"/>
        </w:trPr>
        <w:tc>
          <w:tcPr>
            <w:tcW w:w="1134" w:type="dxa"/>
            <w:tcBorders>
              <w:top w:val="single" w:sz="12" w:space="0" w:color="000000"/>
              <w:left w:val="nil"/>
              <w:bottom w:val="single" w:sz="8" w:space="0" w:color="000000"/>
              <w:right w:val="nil"/>
            </w:tcBorders>
            <w:vAlign w:val="center"/>
          </w:tcPr>
          <w:p w14:paraId="4F18EA5B" w14:textId="77777777" w:rsidR="001C7AC2" w:rsidRDefault="00E859AD">
            <w:pPr>
              <w:spacing w:line="200" w:lineRule="auto"/>
              <w:ind w:firstLine="0"/>
              <w:jc w:val="center"/>
              <w:rPr>
                <w:color w:val="auto"/>
              </w:rPr>
            </w:pPr>
            <w:r>
              <w:rPr>
                <w:b/>
                <w:sz w:val="17"/>
              </w:rPr>
              <w:t>日期</w:t>
            </w:r>
          </w:p>
        </w:tc>
        <w:tc>
          <w:tcPr>
            <w:tcW w:w="1020" w:type="dxa"/>
            <w:tcBorders>
              <w:top w:val="single" w:sz="12" w:space="0" w:color="000000"/>
              <w:left w:val="nil"/>
              <w:bottom w:val="single" w:sz="8" w:space="0" w:color="000000"/>
              <w:right w:val="nil"/>
            </w:tcBorders>
            <w:vAlign w:val="center"/>
          </w:tcPr>
          <w:p w14:paraId="09E38126" w14:textId="77777777" w:rsidR="001C7AC2" w:rsidRDefault="00E859AD">
            <w:pPr>
              <w:spacing w:line="200" w:lineRule="auto"/>
              <w:ind w:firstLine="0"/>
              <w:jc w:val="center"/>
              <w:rPr>
                <w:color w:val="auto"/>
              </w:rPr>
            </w:pPr>
            <w:r>
              <w:rPr>
                <w:b/>
                <w:sz w:val="17"/>
              </w:rPr>
              <w:t>0-4</w:t>
            </w:r>
            <w:r>
              <w:rPr>
                <w:b/>
                <w:sz w:val="17"/>
              </w:rPr>
              <w:t>时</w:t>
            </w:r>
          </w:p>
        </w:tc>
        <w:tc>
          <w:tcPr>
            <w:tcW w:w="1020" w:type="dxa"/>
            <w:tcBorders>
              <w:top w:val="single" w:sz="12" w:space="0" w:color="000000"/>
              <w:left w:val="nil"/>
              <w:bottom w:val="single" w:sz="8" w:space="0" w:color="000000"/>
              <w:right w:val="nil"/>
            </w:tcBorders>
            <w:vAlign w:val="center"/>
          </w:tcPr>
          <w:p w14:paraId="77DE4B58" w14:textId="77777777" w:rsidR="001C7AC2" w:rsidRDefault="00E859AD">
            <w:pPr>
              <w:spacing w:line="200" w:lineRule="auto"/>
              <w:ind w:firstLine="0"/>
              <w:jc w:val="center"/>
              <w:rPr>
                <w:color w:val="auto"/>
              </w:rPr>
            </w:pPr>
            <w:r>
              <w:rPr>
                <w:b/>
                <w:sz w:val="17"/>
              </w:rPr>
              <w:t>4-8</w:t>
            </w:r>
            <w:r>
              <w:rPr>
                <w:b/>
                <w:sz w:val="17"/>
              </w:rPr>
              <w:t>时</w:t>
            </w:r>
          </w:p>
        </w:tc>
        <w:tc>
          <w:tcPr>
            <w:tcW w:w="1020" w:type="dxa"/>
            <w:tcBorders>
              <w:top w:val="single" w:sz="12" w:space="0" w:color="000000"/>
              <w:left w:val="nil"/>
              <w:bottom w:val="single" w:sz="8" w:space="0" w:color="000000"/>
              <w:right w:val="nil"/>
            </w:tcBorders>
            <w:vAlign w:val="center"/>
          </w:tcPr>
          <w:p w14:paraId="25FD662E" w14:textId="77777777" w:rsidR="001C7AC2" w:rsidRDefault="00E859AD">
            <w:pPr>
              <w:spacing w:line="200" w:lineRule="auto"/>
              <w:ind w:firstLine="0"/>
              <w:jc w:val="center"/>
              <w:rPr>
                <w:color w:val="auto"/>
              </w:rPr>
            </w:pPr>
            <w:r>
              <w:rPr>
                <w:b/>
                <w:sz w:val="17"/>
              </w:rPr>
              <w:t>8-12</w:t>
            </w:r>
            <w:r>
              <w:rPr>
                <w:b/>
                <w:sz w:val="17"/>
              </w:rPr>
              <w:t>时</w:t>
            </w:r>
          </w:p>
        </w:tc>
        <w:tc>
          <w:tcPr>
            <w:tcW w:w="1020" w:type="dxa"/>
            <w:tcBorders>
              <w:top w:val="single" w:sz="12" w:space="0" w:color="000000"/>
              <w:left w:val="nil"/>
              <w:bottom w:val="single" w:sz="8" w:space="0" w:color="000000"/>
              <w:right w:val="nil"/>
            </w:tcBorders>
            <w:vAlign w:val="center"/>
          </w:tcPr>
          <w:p w14:paraId="0545CC41" w14:textId="77777777" w:rsidR="001C7AC2" w:rsidRDefault="00E859AD">
            <w:pPr>
              <w:spacing w:line="200" w:lineRule="auto"/>
              <w:ind w:firstLine="0"/>
              <w:jc w:val="center"/>
              <w:rPr>
                <w:color w:val="auto"/>
              </w:rPr>
            </w:pPr>
            <w:r>
              <w:rPr>
                <w:b/>
                <w:sz w:val="17"/>
              </w:rPr>
              <w:t>12-16</w:t>
            </w:r>
            <w:r>
              <w:rPr>
                <w:b/>
                <w:sz w:val="17"/>
              </w:rPr>
              <w:t>时</w:t>
            </w:r>
          </w:p>
        </w:tc>
        <w:tc>
          <w:tcPr>
            <w:tcW w:w="1020" w:type="dxa"/>
            <w:tcBorders>
              <w:top w:val="single" w:sz="12" w:space="0" w:color="000000"/>
              <w:left w:val="nil"/>
              <w:bottom w:val="single" w:sz="8" w:space="0" w:color="000000"/>
              <w:right w:val="nil"/>
            </w:tcBorders>
            <w:vAlign w:val="center"/>
          </w:tcPr>
          <w:p w14:paraId="61B98F69" w14:textId="77777777" w:rsidR="001C7AC2" w:rsidRDefault="00E859AD">
            <w:pPr>
              <w:spacing w:line="200" w:lineRule="auto"/>
              <w:ind w:firstLine="0"/>
              <w:jc w:val="center"/>
              <w:rPr>
                <w:color w:val="auto"/>
              </w:rPr>
            </w:pPr>
            <w:r>
              <w:rPr>
                <w:b/>
                <w:sz w:val="17"/>
              </w:rPr>
              <w:t>16-20</w:t>
            </w:r>
            <w:r>
              <w:rPr>
                <w:b/>
                <w:sz w:val="17"/>
              </w:rPr>
              <w:t>时</w:t>
            </w:r>
          </w:p>
        </w:tc>
        <w:tc>
          <w:tcPr>
            <w:tcW w:w="1020" w:type="dxa"/>
            <w:tcBorders>
              <w:top w:val="single" w:sz="12" w:space="0" w:color="000000"/>
              <w:left w:val="nil"/>
              <w:bottom w:val="single" w:sz="8" w:space="0" w:color="000000"/>
              <w:right w:val="nil"/>
            </w:tcBorders>
            <w:vAlign w:val="center"/>
          </w:tcPr>
          <w:p w14:paraId="26BF9905" w14:textId="77777777" w:rsidR="001C7AC2" w:rsidRDefault="00E859AD">
            <w:pPr>
              <w:spacing w:line="200" w:lineRule="auto"/>
              <w:ind w:firstLine="0"/>
              <w:jc w:val="center"/>
              <w:rPr>
                <w:color w:val="auto"/>
              </w:rPr>
            </w:pPr>
            <w:r>
              <w:rPr>
                <w:b/>
                <w:sz w:val="17"/>
              </w:rPr>
              <w:t>20-24</w:t>
            </w:r>
            <w:r>
              <w:rPr>
                <w:b/>
                <w:sz w:val="17"/>
              </w:rPr>
              <w:t>时</w:t>
            </w:r>
          </w:p>
        </w:tc>
        <w:tc>
          <w:tcPr>
            <w:tcW w:w="1587" w:type="dxa"/>
            <w:tcBorders>
              <w:top w:val="single" w:sz="12" w:space="0" w:color="000000"/>
              <w:left w:val="nil"/>
              <w:bottom w:val="single" w:sz="8" w:space="0" w:color="000000"/>
              <w:right w:val="nil"/>
            </w:tcBorders>
            <w:vAlign w:val="center"/>
          </w:tcPr>
          <w:p w14:paraId="1F5E218C" w14:textId="77777777" w:rsidR="001C7AC2" w:rsidRDefault="00E859AD">
            <w:pPr>
              <w:spacing w:line="200" w:lineRule="auto"/>
              <w:ind w:firstLine="0"/>
              <w:jc w:val="center"/>
              <w:rPr>
                <w:color w:val="auto"/>
              </w:rPr>
            </w:pPr>
            <w:r>
              <w:rPr>
                <w:b/>
                <w:sz w:val="17"/>
              </w:rPr>
              <w:t>储电量</w:t>
            </w:r>
            <w:r>
              <w:rPr>
                <w:b/>
                <w:sz w:val="17"/>
              </w:rPr>
              <w:t>(0</w:t>
            </w:r>
            <w:r>
              <w:rPr>
                <w:b/>
                <w:sz w:val="17"/>
              </w:rPr>
              <w:t>时</w:t>
            </w:r>
            <w:r>
              <w:rPr>
                <w:b/>
                <w:sz w:val="17"/>
              </w:rPr>
              <w:t>/24</w:t>
            </w:r>
            <w:r>
              <w:rPr>
                <w:b/>
                <w:sz w:val="17"/>
              </w:rPr>
              <w:t>时</w:t>
            </w:r>
            <w:r>
              <w:rPr>
                <w:b/>
                <w:sz w:val="17"/>
              </w:rPr>
              <w:t>)</w:t>
            </w:r>
          </w:p>
        </w:tc>
      </w:tr>
      <w:tr w:rsidR="001C7AC2" w14:paraId="2ADA75A3" w14:textId="77777777">
        <w:trPr>
          <w:cantSplit/>
          <w:jc w:val="center"/>
        </w:trPr>
        <w:tc>
          <w:tcPr>
            <w:tcW w:w="1134" w:type="dxa"/>
            <w:tcBorders>
              <w:top w:val="nil"/>
              <w:left w:val="nil"/>
              <w:bottom w:val="nil"/>
              <w:right w:val="nil"/>
            </w:tcBorders>
            <w:vAlign w:val="center"/>
          </w:tcPr>
          <w:p w14:paraId="346ED3EA" w14:textId="77777777" w:rsidR="001C7AC2" w:rsidRDefault="00E859AD">
            <w:pPr>
              <w:spacing w:line="200" w:lineRule="auto"/>
              <w:ind w:firstLine="0"/>
              <w:jc w:val="center"/>
              <w:rPr>
                <w:color w:val="auto"/>
              </w:rPr>
            </w:pPr>
            <w:r>
              <w:rPr>
                <w:sz w:val="17"/>
              </w:rPr>
              <w:t>2025-03-20</w:t>
            </w:r>
          </w:p>
        </w:tc>
        <w:tc>
          <w:tcPr>
            <w:tcW w:w="1020" w:type="dxa"/>
            <w:tcBorders>
              <w:top w:val="nil"/>
              <w:left w:val="nil"/>
              <w:bottom w:val="nil"/>
              <w:right w:val="nil"/>
            </w:tcBorders>
            <w:vAlign w:val="center"/>
          </w:tcPr>
          <w:p w14:paraId="1AC4918D" w14:textId="77777777" w:rsidR="001C7AC2" w:rsidRDefault="00E859AD">
            <w:pPr>
              <w:spacing w:line="200" w:lineRule="auto"/>
              <w:ind w:firstLine="0"/>
              <w:jc w:val="center"/>
              <w:rPr>
                <w:color w:val="auto"/>
              </w:rPr>
            </w:pPr>
            <w:r>
              <w:rPr>
                <w:sz w:val="17"/>
              </w:rPr>
              <w:t>1666.67/0.00</w:t>
            </w:r>
          </w:p>
        </w:tc>
        <w:tc>
          <w:tcPr>
            <w:tcW w:w="1020" w:type="dxa"/>
            <w:tcBorders>
              <w:top w:val="nil"/>
              <w:left w:val="nil"/>
              <w:bottom w:val="nil"/>
              <w:right w:val="nil"/>
            </w:tcBorders>
            <w:vAlign w:val="center"/>
          </w:tcPr>
          <w:p w14:paraId="02108406" w14:textId="77777777" w:rsidR="001C7AC2" w:rsidRDefault="00E859AD">
            <w:pPr>
              <w:spacing w:line="200" w:lineRule="auto"/>
              <w:ind w:firstLine="0"/>
              <w:jc w:val="center"/>
              <w:rPr>
                <w:color w:val="auto"/>
              </w:rPr>
            </w:pPr>
            <w:r>
              <w:rPr>
                <w:sz w:val="17"/>
              </w:rPr>
              <w:t>1666.67/4352.03</w:t>
            </w:r>
          </w:p>
        </w:tc>
        <w:tc>
          <w:tcPr>
            <w:tcW w:w="1020" w:type="dxa"/>
            <w:tcBorders>
              <w:top w:val="nil"/>
              <w:left w:val="nil"/>
              <w:bottom w:val="nil"/>
              <w:right w:val="nil"/>
            </w:tcBorders>
            <w:vAlign w:val="center"/>
          </w:tcPr>
          <w:p w14:paraId="4EA59DB1" w14:textId="77777777" w:rsidR="001C7AC2" w:rsidRDefault="00E859AD">
            <w:pPr>
              <w:spacing w:line="200" w:lineRule="auto"/>
              <w:ind w:firstLine="0"/>
              <w:jc w:val="center"/>
              <w:rPr>
                <w:color w:val="auto"/>
              </w:rPr>
            </w:pPr>
            <w:r>
              <w:rPr>
                <w:sz w:val="17"/>
              </w:rPr>
              <w:t>5833.33/4731.59</w:t>
            </w:r>
          </w:p>
        </w:tc>
        <w:tc>
          <w:tcPr>
            <w:tcW w:w="1020" w:type="dxa"/>
            <w:tcBorders>
              <w:top w:val="nil"/>
              <w:left w:val="nil"/>
              <w:bottom w:val="nil"/>
              <w:right w:val="nil"/>
            </w:tcBorders>
            <w:vAlign w:val="center"/>
          </w:tcPr>
          <w:p w14:paraId="429F5C08" w14:textId="77777777" w:rsidR="001C7AC2" w:rsidRDefault="00E859AD">
            <w:pPr>
              <w:spacing w:line="200" w:lineRule="auto"/>
              <w:ind w:firstLine="0"/>
              <w:jc w:val="center"/>
              <w:rPr>
                <w:color w:val="auto"/>
              </w:rPr>
            </w:pPr>
            <w:r>
              <w:rPr>
                <w:sz w:val="17"/>
              </w:rPr>
              <w:t>5833.33/1041.37</w:t>
            </w:r>
          </w:p>
        </w:tc>
        <w:tc>
          <w:tcPr>
            <w:tcW w:w="1020" w:type="dxa"/>
            <w:tcBorders>
              <w:top w:val="nil"/>
              <w:left w:val="nil"/>
              <w:bottom w:val="nil"/>
              <w:right w:val="nil"/>
            </w:tcBorders>
            <w:vAlign w:val="center"/>
          </w:tcPr>
          <w:p w14:paraId="769A6962" w14:textId="77777777" w:rsidR="001C7AC2" w:rsidRDefault="00E859AD">
            <w:pPr>
              <w:spacing w:line="200" w:lineRule="auto"/>
              <w:ind w:firstLine="0"/>
              <w:jc w:val="center"/>
              <w:rPr>
                <w:color w:val="auto"/>
              </w:rPr>
            </w:pPr>
            <w:r>
              <w:rPr>
                <w:sz w:val="17"/>
              </w:rPr>
              <w:t>0.00/5645.40</w:t>
            </w:r>
          </w:p>
        </w:tc>
        <w:tc>
          <w:tcPr>
            <w:tcW w:w="1020" w:type="dxa"/>
            <w:tcBorders>
              <w:top w:val="nil"/>
              <w:left w:val="nil"/>
              <w:bottom w:val="nil"/>
              <w:right w:val="nil"/>
            </w:tcBorders>
            <w:vAlign w:val="center"/>
          </w:tcPr>
          <w:p w14:paraId="1CC9C393" w14:textId="77777777" w:rsidR="001C7AC2" w:rsidRDefault="00E859AD">
            <w:pPr>
              <w:spacing w:line="200" w:lineRule="auto"/>
              <w:ind w:firstLine="0"/>
              <w:jc w:val="center"/>
              <w:rPr>
                <w:color w:val="auto"/>
              </w:rPr>
            </w:pPr>
            <w:r>
              <w:rPr>
                <w:sz w:val="17"/>
              </w:rPr>
              <w:t>4335.30/2994.60</w:t>
            </w:r>
          </w:p>
        </w:tc>
        <w:tc>
          <w:tcPr>
            <w:tcW w:w="1587" w:type="dxa"/>
            <w:tcBorders>
              <w:top w:val="nil"/>
              <w:left w:val="nil"/>
              <w:bottom w:val="nil"/>
              <w:right w:val="nil"/>
            </w:tcBorders>
            <w:vAlign w:val="center"/>
          </w:tcPr>
          <w:p w14:paraId="03609255" w14:textId="77777777" w:rsidR="001C7AC2" w:rsidRDefault="00E859AD">
            <w:pPr>
              <w:spacing w:line="200" w:lineRule="auto"/>
              <w:ind w:firstLine="0"/>
              <w:jc w:val="center"/>
              <w:rPr>
                <w:color w:val="auto"/>
              </w:rPr>
            </w:pPr>
            <w:r>
              <w:rPr>
                <w:sz w:val="17"/>
              </w:rPr>
              <w:t>8550.00/5101.77</w:t>
            </w:r>
          </w:p>
        </w:tc>
      </w:tr>
      <w:tr w:rsidR="001C7AC2" w14:paraId="26109CF1" w14:textId="77777777">
        <w:trPr>
          <w:cantSplit/>
          <w:jc w:val="center"/>
        </w:trPr>
        <w:tc>
          <w:tcPr>
            <w:tcW w:w="1134" w:type="dxa"/>
            <w:tcBorders>
              <w:top w:val="nil"/>
              <w:left w:val="nil"/>
              <w:bottom w:val="nil"/>
              <w:right w:val="nil"/>
            </w:tcBorders>
            <w:vAlign w:val="center"/>
          </w:tcPr>
          <w:p w14:paraId="19DFAEE1" w14:textId="77777777" w:rsidR="001C7AC2" w:rsidRDefault="00E859AD">
            <w:pPr>
              <w:spacing w:line="200" w:lineRule="auto"/>
              <w:ind w:firstLine="0"/>
              <w:jc w:val="center"/>
              <w:rPr>
                <w:color w:val="auto"/>
              </w:rPr>
            </w:pPr>
            <w:r>
              <w:rPr>
                <w:sz w:val="17"/>
              </w:rPr>
              <w:t>2025-06-21</w:t>
            </w:r>
          </w:p>
        </w:tc>
        <w:tc>
          <w:tcPr>
            <w:tcW w:w="1020" w:type="dxa"/>
            <w:tcBorders>
              <w:top w:val="nil"/>
              <w:left w:val="nil"/>
              <w:bottom w:val="nil"/>
              <w:right w:val="nil"/>
            </w:tcBorders>
            <w:vAlign w:val="center"/>
          </w:tcPr>
          <w:p w14:paraId="3544BE36" w14:textId="77777777" w:rsidR="001C7AC2" w:rsidRDefault="00E859AD">
            <w:pPr>
              <w:spacing w:line="200" w:lineRule="auto"/>
              <w:ind w:firstLine="0"/>
              <w:jc w:val="center"/>
              <w:rPr>
                <w:color w:val="auto"/>
              </w:rPr>
            </w:pPr>
            <w:r>
              <w:rPr>
                <w:sz w:val="17"/>
              </w:rPr>
              <w:t>462.26/0.00</w:t>
            </w:r>
          </w:p>
        </w:tc>
        <w:tc>
          <w:tcPr>
            <w:tcW w:w="1020" w:type="dxa"/>
            <w:tcBorders>
              <w:top w:val="nil"/>
              <w:left w:val="nil"/>
              <w:bottom w:val="nil"/>
              <w:right w:val="nil"/>
            </w:tcBorders>
            <w:vAlign w:val="center"/>
          </w:tcPr>
          <w:p w14:paraId="2941FA9B" w14:textId="77777777" w:rsidR="001C7AC2" w:rsidRDefault="00E859AD">
            <w:pPr>
              <w:spacing w:line="200" w:lineRule="auto"/>
              <w:ind w:firstLine="0"/>
              <w:jc w:val="center"/>
              <w:rPr>
                <w:color w:val="auto"/>
              </w:rPr>
            </w:pPr>
            <w:r>
              <w:rPr>
                <w:sz w:val="17"/>
              </w:rPr>
              <w:t>833.33/2472.90</w:t>
            </w:r>
          </w:p>
        </w:tc>
        <w:tc>
          <w:tcPr>
            <w:tcW w:w="1020" w:type="dxa"/>
            <w:tcBorders>
              <w:top w:val="nil"/>
              <w:left w:val="nil"/>
              <w:bottom w:val="nil"/>
              <w:right w:val="nil"/>
            </w:tcBorders>
            <w:vAlign w:val="center"/>
          </w:tcPr>
          <w:p w14:paraId="6337CFBE" w14:textId="77777777" w:rsidR="001C7AC2" w:rsidRDefault="00E859AD">
            <w:pPr>
              <w:spacing w:line="200" w:lineRule="auto"/>
              <w:ind w:firstLine="0"/>
              <w:jc w:val="center"/>
              <w:rPr>
                <w:color w:val="auto"/>
              </w:rPr>
            </w:pPr>
            <w:r>
              <w:rPr>
                <w:sz w:val="17"/>
              </w:rPr>
              <w:t>5015.46/0.00</w:t>
            </w:r>
          </w:p>
        </w:tc>
        <w:tc>
          <w:tcPr>
            <w:tcW w:w="1020" w:type="dxa"/>
            <w:tcBorders>
              <w:top w:val="nil"/>
              <w:left w:val="nil"/>
              <w:bottom w:val="nil"/>
              <w:right w:val="nil"/>
            </w:tcBorders>
            <w:vAlign w:val="center"/>
          </w:tcPr>
          <w:p w14:paraId="6F299824" w14:textId="77777777" w:rsidR="001C7AC2" w:rsidRDefault="00E859AD">
            <w:pPr>
              <w:spacing w:line="200" w:lineRule="auto"/>
              <w:ind w:firstLine="0"/>
              <w:jc w:val="center"/>
              <w:rPr>
                <w:color w:val="auto"/>
              </w:rPr>
            </w:pPr>
            <w:r>
              <w:rPr>
                <w:sz w:val="17"/>
              </w:rPr>
              <w:t>3285.30/38.71</w:t>
            </w:r>
          </w:p>
        </w:tc>
        <w:tc>
          <w:tcPr>
            <w:tcW w:w="1020" w:type="dxa"/>
            <w:tcBorders>
              <w:top w:val="nil"/>
              <w:left w:val="nil"/>
              <w:bottom w:val="nil"/>
              <w:right w:val="nil"/>
            </w:tcBorders>
            <w:vAlign w:val="center"/>
          </w:tcPr>
          <w:p w14:paraId="29BEA167" w14:textId="77777777" w:rsidR="001C7AC2" w:rsidRDefault="00E859AD">
            <w:pPr>
              <w:spacing w:line="200" w:lineRule="auto"/>
              <w:ind w:firstLine="0"/>
              <w:jc w:val="center"/>
              <w:rPr>
                <w:color w:val="auto"/>
              </w:rPr>
            </w:pPr>
            <w:r>
              <w:rPr>
                <w:sz w:val="17"/>
              </w:rPr>
              <w:t>0.00/5867.15</w:t>
            </w:r>
          </w:p>
        </w:tc>
        <w:tc>
          <w:tcPr>
            <w:tcW w:w="1020" w:type="dxa"/>
            <w:tcBorders>
              <w:top w:val="nil"/>
              <w:left w:val="nil"/>
              <w:bottom w:val="nil"/>
              <w:right w:val="nil"/>
            </w:tcBorders>
            <w:vAlign w:val="center"/>
          </w:tcPr>
          <w:p w14:paraId="1142BDDE" w14:textId="77777777" w:rsidR="001C7AC2" w:rsidRDefault="00E859AD">
            <w:pPr>
              <w:spacing w:line="200" w:lineRule="auto"/>
              <w:ind w:firstLine="0"/>
              <w:jc w:val="center"/>
              <w:rPr>
                <w:color w:val="auto"/>
              </w:rPr>
            </w:pPr>
            <w:r>
              <w:rPr>
                <w:sz w:val="17"/>
              </w:rPr>
              <w:t>8166.67/2772.85</w:t>
            </w:r>
          </w:p>
        </w:tc>
        <w:tc>
          <w:tcPr>
            <w:tcW w:w="1587" w:type="dxa"/>
            <w:tcBorders>
              <w:top w:val="nil"/>
              <w:left w:val="nil"/>
              <w:bottom w:val="nil"/>
              <w:right w:val="nil"/>
            </w:tcBorders>
            <w:vAlign w:val="center"/>
          </w:tcPr>
          <w:p w14:paraId="487AB222" w14:textId="77777777" w:rsidR="001C7AC2" w:rsidRDefault="00E859AD">
            <w:pPr>
              <w:spacing w:line="200" w:lineRule="auto"/>
              <w:ind w:firstLine="0"/>
              <w:jc w:val="center"/>
              <w:rPr>
                <w:color w:val="auto"/>
              </w:rPr>
            </w:pPr>
            <w:r>
              <w:rPr>
                <w:sz w:val="17"/>
              </w:rPr>
              <w:t>4953.95/8550.00</w:t>
            </w:r>
          </w:p>
        </w:tc>
      </w:tr>
      <w:tr w:rsidR="001C7AC2" w14:paraId="4B68AD6E" w14:textId="77777777">
        <w:trPr>
          <w:cantSplit/>
          <w:jc w:val="center"/>
        </w:trPr>
        <w:tc>
          <w:tcPr>
            <w:tcW w:w="1134" w:type="dxa"/>
            <w:tcBorders>
              <w:top w:val="nil"/>
              <w:left w:val="nil"/>
              <w:bottom w:val="nil"/>
              <w:right w:val="nil"/>
            </w:tcBorders>
            <w:vAlign w:val="center"/>
          </w:tcPr>
          <w:p w14:paraId="6661942D" w14:textId="77777777" w:rsidR="001C7AC2" w:rsidRDefault="00E859AD">
            <w:pPr>
              <w:spacing w:line="200" w:lineRule="auto"/>
              <w:ind w:firstLine="0"/>
              <w:jc w:val="center"/>
              <w:rPr>
                <w:color w:val="auto"/>
              </w:rPr>
            </w:pPr>
            <w:r>
              <w:rPr>
                <w:sz w:val="17"/>
              </w:rPr>
              <w:t>2025-09-23</w:t>
            </w:r>
          </w:p>
        </w:tc>
        <w:tc>
          <w:tcPr>
            <w:tcW w:w="1020" w:type="dxa"/>
            <w:tcBorders>
              <w:top w:val="nil"/>
              <w:left w:val="nil"/>
              <w:bottom w:val="nil"/>
              <w:right w:val="nil"/>
            </w:tcBorders>
            <w:vAlign w:val="center"/>
          </w:tcPr>
          <w:p w14:paraId="487E7F41" w14:textId="77777777" w:rsidR="001C7AC2" w:rsidRDefault="00E859AD">
            <w:pPr>
              <w:spacing w:line="200" w:lineRule="auto"/>
              <w:ind w:firstLine="0"/>
              <w:jc w:val="center"/>
              <w:rPr>
                <w:color w:val="auto"/>
              </w:rPr>
            </w:pPr>
            <w:r>
              <w:rPr>
                <w:sz w:val="17"/>
              </w:rPr>
              <w:t>1666.67/0.00</w:t>
            </w:r>
          </w:p>
        </w:tc>
        <w:tc>
          <w:tcPr>
            <w:tcW w:w="1020" w:type="dxa"/>
            <w:tcBorders>
              <w:top w:val="nil"/>
              <w:left w:val="nil"/>
              <w:bottom w:val="nil"/>
              <w:right w:val="nil"/>
            </w:tcBorders>
            <w:vAlign w:val="center"/>
          </w:tcPr>
          <w:p w14:paraId="37E4B296" w14:textId="77777777" w:rsidR="001C7AC2" w:rsidRDefault="00E859AD">
            <w:pPr>
              <w:spacing w:line="200" w:lineRule="auto"/>
              <w:ind w:firstLine="0"/>
              <w:jc w:val="center"/>
              <w:rPr>
                <w:color w:val="auto"/>
              </w:rPr>
            </w:pPr>
            <w:r>
              <w:rPr>
                <w:sz w:val="17"/>
              </w:rPr>
              <w:t>833.33/6198.05</w:t>
            </w:r>
          </w:p>
        </w:tc>
        <w:tc>
          <w:tcPr>
            <w:tcW w:w="1020" w:type="dxa"/>
            <w:tcBorders>
              <w:top w:val="nil"/>
              <w:left w:val="nil"/>
              <w:bottom w:val="nil"/>
              <w:right w:val="nil"/>
            </w:tcBorders>
            <w:vAlign w:val="center"/>
          </w:tcPr>
          <w:p w14:paraId="5BA3F364" w14:textId="77777777" w:rsidR="001C7AC2" w:rsidRDefault="00E859AD">
            <w:pPr>
              <w:spacing w:line="200" w:lineRule="auto"/>
              <w:ind w:firstLine="0"/>
              <w:jc w:val="center"/>
              <w:rPr>
                <w:color w:val="auto"/>
              </w:rPr>
            </w:pPr>
            <w:r>
              <w:rPr>
                <w:sz w:val="17"/>
              </w:rPr>
              <w:t>6282.75/2441.95</w:t>
            </w:r>
          </w:p>
        </w:tc>
        <w:tc>
          <w:tcPr>
            <w:tcW w:w="1020" w:type="dxa"/>
            <w:tcBorders>
              <w:top w:val="nil"/>
              <w:left w:val="nil"/>
              <w:bottom w:val="nil"/>
              <w:right w:val="nil"/>
            </w:tcBorders>
            <w:vAlign w:val="center"/>
          </w:tcPr>
          <w:p w14:paraId="3BBD276F" w14:textId="77777777" w:rsidR="001C7AC2" w:rsidRDefault="00E859AD">
            <w:pPr>
              <w:spacing w:line="200" w:lineRule="auto"/>
              <w:ind w:firstLine="0"/>
              <w:jc w:val="center"/>
              <w:rPr>
                <w:color w:val="auto"/>
              </w:rPr>
            </w:pPr>
            <w:r>
              <w:rPr>
                <w:sz w:val="17"/>
              </w:rPr>
              <w:t>5031.89/524.86</w:t>
            </w:r>
          </w:p>
        </w:tc>
        <w:tc>
          <w:tcPr>
            <w:tcW w:w="1020" w:type="dxa"/>
            <w:tcBorders>
              <w:top w:val="nil"/>
              <w:left w:val="nil"/>
              <w:bottom w:val="nil"/>
              <w:right w:val="nil"/>
            </w:tcBorders>
            <w:vAlign w:val="center"/>
          </w:tcPr>
          <w:p w14:paraId="629E9A93" w14:textId="77777777" w:rsidR="001C7AC2" w:rsidRDefault="00E859AD">
            <w:pPr>
              <w:spacing w:line="200" w:lineRule="auto"/>
              <w:ind w:firstLine="0"/>
              <w:jc w:val="center"/>
              <w:rPr>
                <w:color w:val="auto"/>
              </w:rPr>
            </w:pPr>
            <w:r>
              <w:rPr>
                <w:sz w:val="17"/>
              </w:rPr>
              <w:t>0.00/5809.57</w:t>
            </w:r>
          </w:p>
        </w:tc>
        <w:tc>
          <w:tcPr>
            <w:tcW w:w="1020" w:type="dxa"/>
            <w:tcBorders>
              <w:top w:val="nil"/>
              <w:left w:val="nil"/>
              <w:bottom w:val="nil"/>
              <w:right w:val="nil"/>
            </w:tcBorders>
            <w:vAlign w:val="center"/>
          </w:tcPr>
          <w:p w14:paraId="799CDDA7" w14:textId="77777777" w:rsidR="001C7AC2" w:rsidRDefault="00E859AD">
            <w:pPr>
              <w:spacing w:line="200" w:lineRule="auto"/>
              <w:ind w:firstLine="0"/>
              <w:jc w:val="center"/>
              <w:rPr>
                <w:color w:val="auto"/>
              </w:rPr>
            </w:pPr>
            <w:r>
              <w:rPr>
                <w:sz w:val="17"/>
              </w:rPr>
              <w:t>8166.67/2830.43</w:t>
            </w:r>
          </w:p>
        </w:tc>
        <w:tc>
          <w:tcPr>
            <w:tcW w:w="1587" w:type="dxa"/>
            <w:tcBorders>
              <w:top w:val="nil"/>
              <w:left w:val="nil"/>
              <w:bottom w:val="nil"/>
              <w:right w:val="nil"/>
            </w:tcBorders>
            <w:vAlign w:val="center"/>
          </w:tcPr>
          <w:p w14:paraId="11F05139" w14:textId="77777777" w:rsidR="001C7AC2" w:rsidRDefault="00E859AD">
            <w:pPr>
              <w:spacing w:line="200" w:lineRule="auto"/>
              <w:ind w:firstLine="0"/>
              <w:jc w:val="center"/>
              <w:rPr>
                <w:color w:val="auto"/>
              </w:rPr>
            </w:pPr>
            <w:r>
              <w:rPr>
                <w:sz w:val="17"/>
              </w:rPr>
              <w:t>8550.00/8550.00</w:t>
            </w:r>
          </w:p>
        </w:tc>
      </w:tr>
      <w:tr w:rsidR="001C7AC2" w14:paraId="0EE4C8E4" w14:textId="77777777">
        <w:trPr>
          <w:cantSplit/>
          <w:jc w:val="center"/>
        </w:trPr>
        <w:tc>
          <w:tcPr>
            <w:tcW w:w="1134" w:type="dxa"/>
            <w:tcBorders>
              <w:top w:val="nil"/>
              <w:left w:val="nil"/>
              <w:bottom w:val="single" w:sz="12" w:space="0" w:color="000000"/>
              <w:right w:val="nil"/>
            </w:tcBorders>
            <w:vAlign w:val="center"/>
          </w:tcPr>
          <w:p w14:paraId="09D237DF" w14:textId="77777777" w:rsidR="001C7AC2" w:rsidRDefault="00E859AD">
            <w:pPr>
              <w:spacing w:line="200" w:lineRule="auto"/>
              <w:ind w:firstLine="0"/>
              <w:jc w:val="center"/>
              <w:rPr>
                <w:color w:val="auto"/>
              </w:rPr>
            </w:pPr>
            <w:r>
              <w:rPr>
                <w:sz w:val="17"/>
              </w:rPr>
              <w:t>2025-12-21</w:t>
            </w:r>
          </w:p>
        </w:tc>
        <w:tc>
          <w:tcPr>
            <w:tcW w:w="1020" w:type="dxa"/>
            <w:tcBorders>
              <w:top w:val="nil"/>
              <w:left w:val="nil"/>
              <w:bottom w:val="single" w:sz="12" w:space="0" w:color="000000"/>
              <w:right w:val="nil"/>
            </w:tcBorders>
            <w:vAlign w:val="center"/>
          </w:tcPr>
          <w:p w14:paraId="60B6107F" w14:textId="77777777" w:rsidR="001C7AC2" w:rsidRDefault="00E859AD">
            <w:pPr>
              <w:spacing w:line="200" w:lineRule="auto"/>
              <w:ind w:firstLine="0"/>
              <w:jc w:val="center"/>
              <w:rPr>
                <w:color w:val="auto"/>
              </w:rPr>
            </w:pPr>
            <w:r>
              <w:rPr>
                <w:sz w:val="17"/>
              </w:rPr>
              <w:t>1666.67/0.00</w:t>
            </w:r>
          </w:p>
        </w:tc>
        <w:tc>
          <w:tcPr>
            <w:tcW w:w="1020" w:type="dxa"/>
            <w:tcBorders>
              <w:top w:val="nil"/>
              <w:left w:val="nil"/>
              <w:bottom w:val="single" w:sz="12" w:space="0" w:color="000000"/>
              <w:right w:val="nil"/>
            </w:tcBorders>
            <w:vAlign w:val="center"/>
          </w:tcPr>
          <w:p w14:paraId="43A3B19A" w14:textId="77777777" w:rsidR="001C7AC2" w:rsidRDefault="00E859AD">
            <w:pPr>
              <w:spacing w:line="200" w:lineRule="auto"/>
              <w:ind w:firstLine="0"/>
              <w:jc w:val="center"/>
              <w:rPr>
                <w:color w:val="auto"/>
              </w:rPr>
            </w:pPr>
            <w:r>
              <w:rPr>
                <w:sz w:val="17"/>
              </w:rPr>
              <w:t>1666.67/1508.33</w:t>
            </w:r>
          </w:p>
        </w:tc>
        <w:tc>
          <w:tcPr>
            <w:tcW w:w="1020" w:type="dxa"/>
            <w:tcBorders>
              <w:top w:val="nil"/>
              <w:left w:val="nil"/>
              <w:bottom w:val="single" w:sz="12" w:space="0" w:color="000000"/>
              <w:right w:val="nil"/>
            </w:tcBorders>
            <w:vAlign w:val="center"/>
          </w:tcPr>
          <w:p w14:paraId="79E13623" w14:textId="77777777" w:rsidR="001C7AC2" w:rsidRDefault="00E859AD">
            <w:pPr>
              <w:spacing w:line="200" w:lineRule="auto"/>
              <w:ind w:firstLine="0"/>
              <w:jc w:val="center"/>
              <w:rPr>
                <w:color w:val="auto"/>
              </w:rPr>
            </w:pPr>
            <w:r>
              <w:rPr>
                <w:sz w:val="17"/>
              </w:rPr>
              <w:t>5833.33/7806.67</w:t>
            </w:r>
          </w:p>
        </w:tc>
        <w:tc>
          <w:tcPr>
            <w:tcW w:w="1020" w:type="dxa"/>
            <w:tcBorders>
              <w:top w:val="nil"/>
              <w:left w:val="nil"/>
              <w:bottom w:val="single" w:sz="12" w:space="0" w:color="000000"/>
              <w:right w:val="nil"/>
            </w:tcBorders>
            <w:vAlign w:val="center"/>
          </w:tcPr>
          <w:p w14:paraId="4FE6CAB5" w14:textId="77777777" w:rsidR="001C7AC2" w:rsidRDefault="00E859AD">
            <w:pPr>
              <w:spacing w:line="200" w:lineRule="auto"/>
              <w:ind w:firstLine="0"/>
              <w:jc w:val="center"/>
              <w:rPr>
                <w:color w:val="auto"/>
              </w:rPr>
            </w:pPr>
            <w:r>
              <w:rPr>
                <w:sz w:val="17"/>
              </w:rPr>
              <w:t>8333.33/2835.00</w:t>
            </w:r>
          </w:p>
        </w:tc>
        <w:tc>
          <w:tcPr>
            <w:tcW w:w="1020" w:type="dxa"/>
            <w:tcBorders>
              <w:top w:val="nil"/>
              <w:left w:val="nil"/>
              <w:bottom w:val="single" w:sz="12" w:space="0" w:color="000000"/>
              <w:right w:val="nil"/>
            </w:tcBorders>
            <w:vAlign w:val="center"/>
          </w:tcPr>
          <w:p w14:paraId="63FB7478" w14:textId="77777777" w:rsidR="001C7AC2" w:rsidRDefault="00E859AD">
            <w:pPr>
              <w:spacing w:line="200" w:lineRule="auto"/>
              <w:ind w:firstLine="0"/>
              <w:jc w:val="center"/>
              <w:rPr>
                <w:color w:val="auto"/>
              </w:rPr>
            </w:pPr>
            <w:r>
              <w:rPr>
                <w:sz w:val="17"/>
              </w:rPr>
              <w:t>0.00/5733.07</w:t>
            </w:r>
          </w:p>
        </w:tc>
        <w:tc>
          <w:tcPr>
            <w:tcW w:w="1020" w:type="dxa"/>
            <w:tcBorders>
              <w:top w:val="nil"/>
              <w:left w:val="nil"/>
              <w:bottom w:val="single" w:sz="12" w:space="0" w:color="000000"/>
              <w:right w:val="nil"/>
            </w:tcBorders>
            <w:vAlign w:val="center"/>
          </w:tcPr>
          <w:p w14:paraId="40AFFCF4" w14:textId="77777777" w:rsidR="001C7AC2" w:rsidRDefault="00E859AD">
            <w:pPr>
              <w:spacing w:line="200" w:lineRule="auto"/>
              <w:ind w:firstLine="0"/>
              <w:jc w:val="center"/>
              <w:rPr>
                <w:color w:val="auto"/>
              </w:rPr>
            </w:pPr>
            <w:r>
              <w:rPr>
                <w:sz w:val="17"/>
              </w:rPr>
              <w:t>8166.67/2906.93</w:t>
            </w:r>
          </w:p>
        </w:tc>
        <w:tc>
          <w:tcPr>
            <w:tcW w:w="1587" w:type="dxa"/>
            <w:tcBorders>
              <w:top w:val="nil"/>
              <w:left w:val="nil"/>
              <w:bottom w:val="single" w:sz="12" w:space="0" w:color="000000"/>
              <w:right w:val="nil"/>
            </w:tcBorders>
            <w:vAlign w:val="center"/>
          </w:tcPr>
          <w:p w14:paraId="3A8802EB" w14:textId="77777777" w:rsidR="001C7AC2" w:rsidRDefault="00E859AD">
            <w:pPr>
              <w:spacing w:line="200" w:lineRule="auto"/>
              <w:ind w:firstLine="0"/>
              <w:jc w:val="center"/>
              <w:rPr>
                <w:color w:val="auto"/>
              </w:rPr>
            </w:pPr>
            <w:r>
              <w:rPr>
                <w:sz w:val="17"/>
              </w:rPr>
              <w:t>8550.00/8550.00</w:t>
            </w:r>
          </w:p>
        </w:tc>
      </w:tr>
    </w:tbl>
    <w:p w14:paraId="79FB8C4B" w14:textId="77777777" w:rsidR="001C7AC2" w:rsidRDefault="00E859AD">
      <w:pPr>
        <w:rPr>
          <w:lang w:eastAsia="zh-CN"/>
        </w:rPr>
      </w:pPr>
      <w:r>
        <w:rPr>
          <w:rFonts w:ascii="宋体" w:hAnsi="宋体" w:cs="宋体"/>
          <w:szCs w:val="24"/>
          <w:lang w:eastAsia="zh-CN"/>
        </w:rPr>
        <w:t>由表7-2可知，不同日期的储能充放电安排会随预测净负荷变化而调整。各日24:00的储电量由当天实际执行结果决定，并直接传递至下一日0:00；首末储电量不作相等处理，从而避免将全年调度错误地拆分为相互独立的单日优化问题。</w:t>
      </w:r>
    </w:p>
    <w:p w14:paraId="424225A9" w14:textId="77777777" w:rsidR="001C7AC2" w:rsidRDefault="00E859AD">
      <w:pPr>
        <w:rPr>
          <w:lang w:eastAsia="zh-CN"/>
        </w:rPr>
      </w:pPr>
      <w:r>
        <w:rPr>
          <w:rFonts w:ascii="宋体" w:hAnsi="宋体" w:cs="宋体"/>
          <w:szCs w:val="24"/>
          <w:lang w:eastAsia="zh-CN"/>
        </w:rPr>
        <w:t>日前计划确定后，仅当实际供电量不足以满足小区负荷时才产生紧急购电。表7-3列出了四个指定日期中发生供电缺口的时间区间及对应的紧急购电量。</w:t>
      </w:r>
    </w:p>
    <w:p w14:paraId="7EABAD84" w14:textId="77777777" w:rsidR="001C7AC2" w:rsidRDefault="00E859AD">
      <w:pPr>
        <w:keepNext/>
        <w:spacing w:before="24" w:after="16" w:line="200" w:lineRule="auto"/>
        <w:ind w:firstLine="0"/>
        <w:jc w:val="center"/>
        <w:rPr>
          <w:b/>
          <w:color w:val="auto"/>
          <w:sz w:val="21"/>
          <w:lang w:eastAsia="zh-CN"/>
        </w:rPr>
      </w:pPr>
      <w:r>
        <w:rPr>
          <w:sz w:val="21"/>
        </w:rPr>
        <w:t>表</w:t>
      </w:r>
      <w:r>
        <w:rPr>
          <w:sz w:val="21"/>
        </w:rPr>
        <w:t>7-3</w:t>
      </w:r>
      <w:r>
        <w:rPr>
          <w:sz w:val="21"/>
        </w:rPr>
        <w:t>指定日期紧急购电</w:t>
      </w:r>
    </w:p>
    <w:tbl>
      <w:tblPr>
        <w:tblW w:w="0" w:type="auto"/>
        <w:jc w:val="center"/>
        <w:tblLayout w:type="fixed"/>
        <w:tblLook w:val="04A0" w:firstRow="1" w:lastRow="0" w:firstColumn="1" w:lastColumn="0" w:noHBand="0" w:noVBand="1"/>
      </w:tblPr>
      <w:tblGrid>
        <w:gridCol w:w="5556"/>
        <w:gridCol w:w="3288"/>
      </w:tblGrid>
      <w:tr w:rsidR="001C7AC2" w14:paraId="3F6FDBE1" w14:textId="77777777">
        <w:trPr>
          <w:cantSplit/>
          <w:tblHeader/>
          <w:jc w:val="center"/>
        </w:trPr>
        <w:tc>
          <w:tcPr>
            <w:tcW w:w="5556"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1B2C9B17" w14:textId="77777777" w:rsidR="001C7AC2" w:rsidRDefault="00E859AD">
            <w:pPr>
              <w:spacing w:line="200" w:lineRule="auto"/>
              <w:ind w:firstLine="0"/>
              <w:jc w:val="center"/>
            </w:pPr>
            <w:r>
              <w:rPr>
                <w:b/>
                <w:sz w:val="19"/>
              </w:rPr>
              <w:t>2025-03-20</w:t>
            </w:r>
            <w:r>
              <w:rPr>
                <w:b/>
                <w:sz w:val="19"/>
              </w:rPr>
              <w:t>紧急购电时间段</w:t>
            </w:r>
          </w:p>
        </w:tc>
        <w:tc>
          <w:tcPr>
            <w:tcW w:w="3288"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194677D5" w14:textId="77777777" w:rsidR="001C7AC2" w:rsidRDefault="00E859AD">
            <w:pPr>
              <w:spacing w:line="200" w:lineRule="auto"/>
              <w:ind w:firstLine="0"/>
              <w:jc w:val="center"/>
            </w:pPr>
            <w:r>
              <w:rPr>
                <w:b/>
                <w:sz w:val="19"/>
              </w:rPr>
              <w:t>购电量</w:t>
            </w:r>
            <w:r>
              <w:rPr>
                <w:b/>
                <w:sz w:val="19"/>
              </w:rPr>
              <w:t>/kWh</w:t>
            </w:r>
          </w:p>
        </w:tc>
      </w:tr>
      <w:tr w:rsidR="001C7AC2" w14:paraId="221D0A5B"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15314BD" w14:textId="77777777" w:rsidR="001C7AC2" w:rsidRDefault="00E859AD">
            <w:pPr>
              <w:spacing w:line="200" w:lineRule="auto"/>
              <w:ind w:firstLine="0"/>
              <w:jc w:val="center"/>
            </w:pPr>
            <w:r>
              <w:rPr>
                <w:sz w:val="19"/>
              </w:rPr>
              <w:t>0:30-0:40</w:t>
            </w:r>
          </w:p>
        </w:tc>
        <w:tc>
          <w:tcPr>
            <w:tcW w:w="3288" w:type="dxa"/>
            <w:tcBorders>
              <w:top w:val="nil"/>
              <w:left w:val="nil"/>
              <w:bottom w:val="nil"/>
              <w:right w:val="nil"/>
            </w:tcBorders>
            <w:tcMar>
              <w:top w:w="70" w:type="dxa"/>
              <w:left w:w="90" w:type="dxa"/>
              <w:bottom w:w="70" w:type="dxa"/>
              <w:right w:w="90" w:type="dxa"/>
            </w:tcMar>
            <w:vAlign w:val="center"/>
          </w:tcPr>
          <w:p w14:paraId="2B4F73DF" w14:textId="77777777" w:rsidR="001C7AC2" w:rsidRDefault="00E859AD">
            <w:pPr>
              <w:spacing w:line="200" w:lineRule="auto"/>
              <w:ind w:firstLine="0"/>
              <w:jc w:val="center"/>
            </w:pPr>
            <w:r>
              <w:rPr>
                <w:sz w:val="19"/>
              </w:rPr>
              <w:t>3.63</w:t>
            </w:r>
          </w:p>
        </w:tc>
      </w:tr>
      <w:tr w:rsidR="001C7AC2" w14:paraId="6CB882CD"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F22FE74" w14:textId="77777777" w:rsidR="001C7AC2" w:rsidRDefault="00E859AD">
            <w:pPr>
              <w:spacing w:line="200" w:lineRule="auto"/>
              <w:ind w:firstLine="0"/>
              <w:jc w:val="center"/>
            </w:pPr>
            <w:r>
              <w:rPr>
                <w:sz w:val="19"/>
              </w:rPr>
              <w:t>1:10-1:50</w:t>
            </w:r>
          </w:p>
        </w:tc>
        <w:tc>
          <w:tcPr>
            <w:tcW w:w="3288" w:type="dxa"/>
            <w:tcBorders>
              <w:top w:val="nil"/>
              <w:left w:val="nil"/>
              <w:bottom w:val="nil"/>
              <w:right w:val="nil"/>
            </w:tcBorders>
            <w:tcMar>
              <w:top w:w="70" w:type="dxa"/>
              <w:left w:w="90" w:type="dxa"/>
              <w:bottom w:w="70" w:type="dxa"/>
              <w:right w:w="90" w:type="dxa"/>
            </w:tcMar>
            <w:vAlign w:val="center"/>
          </w:tcPr>
          <w:p w14:paraId="0C88873A" w14:textId="77777777" w:rsidR="001C7AC2" w:rsidRDefault="00E859AD">
            <w:pPr>
              <w:spacing w:line="200" w:lineRule="auto"/>
              <w:ind w:firstLine="0"/>
              <w:jc w:val="center"/>
            </w:pPr>
            <w:r>
              <w:rPr>
                <w:sz w:val="19"/>
              </w:rPr>
              <w:t>71.80</w:t>
            </w:r>
          </w:p>
        </w:tc>
      </w:tr>
      <w:tr w:rsidR="001C7AC2" w14:paraId="5CF02D64"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7D7EDE4B" w14:textId="77777777" w:rsidR="001C7AC2" w:rsidRDefault="00E859AD">
            <w:pPr>
              <w:spacing w:line="200" w:lineRule="auto"/>
              <w:ind w:firstLine="0"/>
              <w:jc w:val="center"/>
            </w:pPr>
            <w:r>
              <w:rPr>
                <w:sz w:val="19"/>
              </w:rPr>
              <w:t>3:20-3:40</w:t>
            </w:r>
          </w:p>
        </w:tc>
        <w:tc>
          <w:tcPr>
            <w:tcW w:w="3288" w:type="dxa"/>
            <w:tcBorders>
              <w:top w:val="nil"/>
              <w:left w:val="nil"/>
              <w:bottom w:val="nil"/>
              <w:right w:val="nil"/>
            </w:tcBorders>
            <w:tcMar>
              <w:top w:w="70" w:type="dxa"/>
              <w:left w:w="90" w:type="dxa"/>
              <w:bottom w:w="70" w:type="dxa"/>
              <w:right w:w="90" w:type="dxa"/>
            </w:tcMar>
            <w:vAlign w:val="center"/>
          </w:tcPr>
          <w:p w14:paraId="0722CBC6" w14:textId="77777777" w:rsidR="001C7AC2" w:rsidRDefault="00E859AD">
            <w:pPr>
              <w:spacing w:line="200" w:lineRule="auto"/>
              <w:ind w:firstLine="0"/>
              <w:jc w:val="center"/>
            </w:pPr>
            <w:r>
              <w:rPr>
                <w:sz w:val="19"/>
              </w:rPr>
              <w:t>47.00</w:t>
            </w:r>
          </w:p>
        </w:tc>
      </w:tr>
      <w:tr w:rsidR="001C7AC2" w14:paraId="41F5BC2F"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050A3398" w14:textId="77777777" w:rsidR="001C7AC2" w:rsidRDefault="00E859AD">
            <w:pPr>
              <w:spacing w:line="200" w:lineRule="auto"/>
              <w:ind w:firstLine="0"/>
              <w:jc w:val="center"/>
            </w:pPr>
            <w:r>
              <w:rPr>
                <w:sz w:val="19"/>
              </w:rPr>
              <w:t>3:50-4:00</w:t>
            </w:r>
          </w:p>
        </w:tc>
        <w:tc>
          <w:tcPr>
            <w:tcW w:w="3288" w:type="dxa"/>
            <w:tcBorders>
              <w:top w:val="nil"/>
              <w:left w:val="nil"/>
              <w:bottom w:val="nil"/>
              <w:right w:val="nil"/>
            </w:tcBorders>
            <w:tcMar>
              <w:top w:w="70" w:type="dxa"/>
              <w:left w:w="90" w:type="dxa"/>
              <w:bottom w:w="70" w:type="dxa"/>
              <w:right w:w="90" w:type="dxa"/>
            </w:tcMar>
            <w:vAlign w:val="center"/>
          </w:tcPr>
          <w:p w14:paraId="7369EEA9" w14:textId="77777777" w:rsidR="001C7AC2" w:rsidRDefault="00E859AD">
            <w:pPr>
              <w:spacing w:line="200" w:lineRule="auto"/>
              <w:ind w:firstLine="0"/>
              <w:jc w:val="center"/>
            </w:pPr>
            <w:r>
              <w:rPr>
                <w:sz w:val="19"/>
              </w:rPr>
              <w:t>8.59</w:t>
            </w:r>
          </w:p>
        </w:tc>
      </w:tr>
      <w:tr w:rsidR="001C7AC2" w14:paraId="2C389F4B"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0B413B68" w14:textId="77777777" w:rsidR="001C7AC2" w:rsidRDefault="00E859AD">
            <w:pPr>
              <w:spacing w:line="200" w:lineRule="auto"/>
              <w:ind w:firstLine="0"/>
              <w:jc w:val="center"/>
            </w:pPr>
            <w:r>
              <w:rPr>
                <w:sz w:val="19"/>
              </w:rPr>
              <w:t>8:20-8:40</w:t>
            </w:r>
          </w:p>
        </w:tc>
        <w:tc>
          <w:tcPr>
            <w:tcW w:w="3288" w:type="dxa"/>
            <w:tcBorders>
              <w:top w:val="nil"/>
              <w:left w:val="nil"/>
              <w:bottom w:val="nil"/>
              <w:right w:val="nil"/>
            </w:tcBorders>
            <w:tcMar>
              <w:top w:w="70" w:type="dxa"/>
              <w:left w:w="90" w:type="dxa"/>
              <w:bottom w:w="70" w:type="dxa"/>
              <w:right w:w="90" w:type="dxa"/>
            </w:tcMar>
            <w:vAlign w:val="center"/>
          </w:tcPr>
          <w:p w14:paraId="6090C093" w14:textId="77777777" w:rsidR="001C7AC2" w:rsidRDefault="00E859AD">
            <w:pPr>
              <w:spacing w:line="200" w:lineRule="auto"/>
              <w:ind w:firstLine="0"/>
              <w:jc w:val="center"/>
            </w:pPr>
            <w:r>
              <w:rPr>
                <w:sz w:val="19"/>
              </w:rPr>
              <w:t>63.01</w:t>
            </w:r>
          </w:p>
        </w:tc>
      </w:tr>
      <w:tr w:rsidR="001C7AC2" w14:paraId="699AAC89"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343DC90" w14:textId="77777777" w:rsidR="001C7AC2" w:rsidRDefault="00E859AD">
            <w:pPr>
              <w:spacing w:line="200" w:lineRule="auto"/>
              <w:ind w:firstLine="0"/>
              <w:jc w:val="center"/>
            </w:pPr>
            <w:r>
              <w:rPr>
                <w:sz w:val="19"/>
              </w:rPr>
              <w:t>15:50-16:20</w:t>
            </w:r>
          </w:p>
        </w:tc>
        <w:tc>
          <w:tcPr>
            <w:tcW w:w="3288" w:type="dxa"/>
            <w:tcBorders>
              <w:top w:val="nil"/>
              <w:left w:val="nil"/>
              <w:bottom w:val="nil"/>
              <w:right w:val="nil"/>
            </w:tcBorders>
            <w:tcMar>
              <w:top w:w="70" w:type="dxa"/>
              <w:left w:w="90" w:type="dxa"/>
              <w:bottom w:w="70" w:type="dxa"/>
              <w:right w:w="90" w:type="dxa"/>
            </w:tcMar>
            <w:vAlign w:val="center"/>
          </w:tcPr>
          <w:p w14:paraId="2D712B66" w14:textId="77777777" w:rsidR="001C7AC2" w:rsidRDefault="00E859AD">
            <w:pPr>
              <w:spacing w:line="200" w:lineRule="auto"/>
              <w:ind w:firstLine="0"/>
              <w:jc w:val="center"/>
            </w:pPr>
            <w:r>
              <w:rPr>
                <w:sz w:val="19"/>
              </w:rPr>
              <w:t>81.81</w:t>
            </w:r>
          </w:p>
        </w:tc>
      </w:tr>
      <w:tr w:rsidR="001C7AC2" w14:paraId="2D77A349"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6DDA04B8" w14:textId="77777777" w:rsidR="001C7AC2" w:rsidRDefault="00E859AD">
            <w:pPr>
              <w:spacing w:line="200" w:lineRule="auto"/>
              <w:ind w:firstLine="0"/>
              <w:jc w:val="center"/>
            </w:pPr>
            <w:r>
              <w:rPr>
                <w:sz w:val="19"/>
              </w:rPr>
              <w:t>18:50-19:10</w:t>
            </w:r>
          </w:p>
        </w:tc>
        <w:tc>
          <w:tcPr>
            <w:tcW w:w="3288" w:type="dxa"/>
            <w:tcBorders>
              <w:top w:val="nil"/>
              <w:left w:val="nil"/>
              <w:bottom w:val="nil"/>
              <w:right w:val="nil"/>
            </w:tcBorders>
            <w:tcMar>
              <w:top w:w="70" w:type="dxa"/>
              <w:left w:w="90" w:type="dxa"/>
              <w:bottom w:w="70" w:type="dxa"/>
              <w:right w:w="90" w:type="dxa"/>
            </w:tcMar>
            <w:vAlign w:val="center"/>
          </w:tcPr>
          <w:p w14:paraId="5FF3F7D6" w14:textId="77777777" w:rsidR="001C7AC2" w:rsidRDefault="00E859AD">
            <w:pPr>
              <w:spacing w:line="200" w:lineRule="auto"/>
              <w:ind w:firstLine="0"/>
              <w:jc w:val="center"/>
            </w:pPr>
            <w:r>
              <w:rPr>
                <w:sz w:val="19"/>
              </w:rPr>
              <w:t>38.84</w:t>
            </w:r>
          </w:p>
        </w:tc>
      </w:tr>
      <w:tr w:rsidR="001C7AC2" w14:paraId="6B591B96"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61BFF97D" w14:textId="77777777" w:rsidR="001C7AC2" w:rsidRDefault="00E859AD">
            <w:pPr>
              <w:spacing w:line="200" w:lineRule="auto"/>
              <w:ind w:firstLine="0"/>
              <w:jc w:val="center"/>
            </w:pPr>
            <w:r>
              <w:rPr>
                <w:sz w:val="19"/>
              </w:rPr>
              <w:t>20:20-20:30</w:t>
            </w:r>
          </w:p>
        </w:tc>
        <w:tc>
          <w:tcPr>
            <w:tcW w:w="3288" w:type="dxa"/>
            <w:tcBorders>
              <w:top w:val="nil"/>
              <w:left w:val="nil"/>
              <w:bottom w:val="nil"/>
              <w:right w:val="nil"/>
            </w:tcBorders>
            <w:tcMar>
              <w:top w:w="70" w:type="dxa"/>
              <w:left w:w="90" w:type="dxa"/>
              <w:bottom w:w="70" w:type="dxa"/>
              <w:right w:w="90" w:type="dxa"/>
            </w:tcMar>
            <w:vAlign w:val="center"/>
          </w:tcPr>
          <w:p w14:paraId="1CD325AD" w14:textId="77777777" w:rsidR="001C7AC2" w:rsidRDefault="00E859AD">
            <w:pPr>
              <w:spacing w:line="200" w:lineRule="auto"/>
              <w:ind w:firstLine="0"/>
              <w:jc w:val="center"/>
            </w:pPr>
            <w:r>
              <w:rPr>
                <w:sz w:val="19"/>
              </w:rPr>
              <w:t>2.60</w:t>
            </w:r>
          </w:p>
        </w:tc>
      </w:tr>
      <w:tr w:rsidR="001C7AC2" w14:paraId="73B635DE"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54843D1B" w14:textId="77777777" w:rsidR="001C7AC2" w:rsidRDefault="00E859AD">
            <w:pPr>
              <w:spacing w:line="200" w:lineRule="auto"/>
              <w:ind w:firstLine="0"/>
              <w:jc w:val="center"/>
            </w:pPr>
            <w:r>
              <w:rPr>
                <w:sz w:val="19"/>
              </w:rPr>
              <w:t>21:20-21:50</w:t>
            </w:r>
          </w:p>
        </w:tc>
        <w:tc>
          <w:tcPr>
            <w:tcW w:w="3288" w:type="dxa"/>
            <w:tcBorders>
              <w:top w:val="nil"/>
              <w:left w:val="nil"/>
              <w:bottom w:val="nil"/>
              <w:right w:val="nil"/>
            </w:tcBorders>
            <w:tcMar>
              <w:top w:w="70" w:type="dxa"/>
              <w:left w:w="90" w:type="dxa"/>
              <w:bottom w:w="70" w:type="dxa"/>
              <w:right w:w="90" w:type="dxa"/>
            </w:tcMar>
            <w:vAlign w:val="center"/>
          </w:tcPr>
          <w:p w14:paraId="70291923" w14:textId="77777777" w:rsidR="001C7AC2" w:rsidRDefault="00E859AD">
            <w:pPr>
              <w:spacing w:line="200" w:lineRule="auto"/>
              <w:ind w:firstLine="0"/>
              <w:jc w:val="center"/>
            </w:pPr>
            <w:r>
              <w:rPr>
                <w:sz w:val="19"/>
              </w:rPr>
              <w:t>12.20</w:t>
            </w:r>
          </w:p>
        </w:tc>
      </w:tr>
      <w:tr w:rsidR="001C7AC2" w14:paraId="6B038988"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303D840E" w14:textId="77777777" w:rsidR="001C7AC2" w:rsidRDefault="00E859AD">
            <w:pPr>
              <w:spacing w:line="200" w:lineRule="auto"/>
              <w:ind w:firstLine="0"/>
              <w:jc w:val="center"/>
            </w:pPr>
            <w:r>
              <w:rPr>
                <w:sz w:val="19"/>
              </w:rPr>
              <w:t>23:50-0:00+1</w:t>
            </w:r>
          </w:p>
        </w:tc>
        <w:tc>
          <w:tcPr>
            <w:tcW w:w="3288" w:type="dxa"/>
            <w:tcBorders>
              <w:top w:val="nil"/>
              <w:left w:val="nil"/>
              <w:bottom w:val="nil"/>
              <w:right w:val="nil"/>
            </w:tcBorders>
            <w:tcMar>
              <w:top w:w="70" w:type="dxa"/>
              <w:left w:w="90" w:type="dxa"/>
              <w:bottom w:w="70" w:type="dxa"/>
              <w:right w:w="90" w:type="dxa"/>
            </w:tcMar>
            <w:vAlign w:val="center"/>
          </w:tcPr>
          <w:p w14:paraId="42FFD10C" w14:textId="77777777" w:rsidR="001C7AC2" w:rsidRDefault="00E859AD">
            <w:pPr>
              <w:spacing w:line="200" w:lineRule="auto"/>
              <w:ind w:firstLine="0"/>
              <w:jc w:val="center"/>
            </w:pPr>
            <w:r>
              <w:rPr>
                <w:sz w:val="19"/>
              </w:rPr>
              <w:t>7.34</w:t>
            </w:r>
          </w:p>
        </w:tc>
      </w:tr>
      <w:tr w:rsidR="001C7AC2" w14:paraId="45D66950" w14:textId="77777777">
        <w:trPr>
          <w:cantSplit/>
          <w:tblHeader/>
          <w:jc w:val="center"/>
        </w:trPr>
        <w:tc>
          <w:tcPr>
            <w:tcW w:w="5556" w:type="dxa"/>
            <w:tcBorders>
              <w:top w:val="nil"/>
              <w:left w:val="nil"/>
              <w:bottom w:val="nil"/>
              <w:right w:val="nil"/>
            </w:tcBorders>
            <w:tcMar>
              <w:top w:w="70" w:type="dxa"/>
              <w:left w:w="90" w:type="dxa"/>
              <w:bottom w:w="70" w:type="dxa"/>
              <w:right w:w="90" w:type="dxa"/>
            </w:tcMar>
            <w:vAlign w:val="center"/>
          </w:tcPr>
          <w:p w14:paraId="01C00DE3" w14:textId="77777777" w:rsidR="001C7AC2" w:rsidRDefault="00E859AD">
            <w:pPr>
              <w:spacing w:line="200" w:lineRule="auto"/>
              <w:ind w:firstLine="0"/>
              <w:jc w:val="center"/>
            </w:pPr>
            <w:r>
              <w:rPr>
                <w:sz w:val="19"/>
              </w:rPr>
              <w:t>2025-06-21</w:t>
            </w:r>
            <w:r>
              <w:rPr>
                <w:sz w:val="19"/>
              </w:rPr>
              <w:t>紧急购电时间段</w:t>
            </w:r>
          </w:p>
        </w:tc>
        <w:tc>
          <w:tcPr>
            <w:tcW w:w="3288" w:type="dxa"/>
            <w:tcBorders>
              <w:top w:val="nil"/>
              <w:left w:val="nil"/>
              <w:bottom w:val="nil"/>
              <w:right w:val="nil"/>
            </w:tcBorders>
            <w:tcMar>
              <w:top w:w="70" w:type="dxa"/>
              <w:left w:w="90" w:type="dxa"/>
              <w:bottom w:w="70" w:type="dxa"/>
              <w:right w:w="90" w:type="dxa"/>
            </w:tcMar>
            <w:vAlign w:val="center"/>
          </w:tcPr>
          <w:p w14:paraId="3FE16B19" w14:textId="77777777" w:rsidR="001C7AC2" w:rsidRDefault="00E859AD">
            <w:pPr>
              <w:spacing w:line="200" w:lineRule="auto"/>
              <w:ind w:firstLine="0"/>
              <w:jc w:val="center"/>
            </w:pPr>
            <w:r>
              <w:rPr>
                <w:sz w:val="19"/>
              </w:rPr>
              <w:t>购电量</w:t>
            </w:r>
            <w:r>
              <w:rPr>
                <w:sz w:val="19"/>
              </w:rPr>
              <w:t>/kWh</w:t>
            </w:r>
          </w:p>
        </w:tc>
      </w:tr>
      <w:tr w:rsidR="001C7AC2" w14:paraId="63E1D81A"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D92FAA1" w14:textId="77777777" w:rsidR="001C7AC2" w:rsidRDefault="00E859AD">
            <w:pPr>
              <w:spacing w:line="200" w:lineRule="auto"/>
              <w:ind w:firstLine="0"/>
              <w:jc w:val="center"/>
            </w:pPr>
            <w:r>
              <w:rPr>
                <w:sz w:val="19"/>
              </w:rPr>
              <w:t>0:30-0:40</w:t>
            </w:r>
          </w:p>
        </w:tc>
        <w:tc>
          <w:tcPr>
            <w:tcW w:w="3288" w:type="dxa"/>
            <w:tcBorders>
              <w:top w:val="nil"/>
              <w:left w:val="nil"/>
              <w:bottom w:val="nil"/>
              <w:right w:val="nil"/>
            </w:tcBorders>
            <w:tcMar>
              <w:top w:w="70" w:type="dxa"/>
              <w:left w:w="90" w:type="dxa"/>
              <w:bottom w:w="70" w:type="dxa"/>
              <w:right w:w="90" w:type="dxa"/>
            </w:tcMar>
            <w:vAlign w:val="center"/>
          </w:tcPr>
          <w:p w14:paraId="1AA5C0CA" w14:textId="77777777" w:rsidR="001C7AC2" w:rsidRDefault="00E859AD">
            <w:pPr>
              <w:spacing w:line="200" w:lineRule="auto"/>
              <w:ind w:firstLine="0"/>
              <w:jc w:val="center"/>
            </w:pPr>
            <w:r>
              <w:rPr>
                <w:sz w:val="19"/>
              </w:rPr>
              <w:t>12.70</w:t>
            </w:r>
          </w:p>
        </w:tc>
      </w:tr>
      <w:tr w:rsidR="001C7AC2" w14:paraId="2EA45C74"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6A2C4BAA" w14:textId="77777777" w:rsidR="001C7AC2" w:rsidRDefault="00E859AD">
            <w:pPr>
              <w:spacing w:line="200" w:lineRule="auto"/>
              <w:ind w:firstLine="0"/>
              <w:jc w:val="center"/>
            </w:pPr>
            <w:r>
              <w:rPr>
                <w:sz w:val="19"/>
              </w:rPr>
              <w:t>1:30-1:40</w:t>
            </w:r>
          </w:p>
        </w:tc>
        <w:tc>
          <w:tcPr>
            <w:tcW w:w="3288" w:type="dxa"/>
            <w:tcBorders>
              <w:top w:val="nil"/>
              <w:left w:val="nil"/>
              <w:bottom w:val="nil"/>
              <w:right w:val="nil"/>
            </w:tcBorders>
            <w:tcMar>
              <w:top w:w="70" w:type="dxa"/>
              <w:left w:w="90" w:type="dxa"/>
              <w:bottom w:w="70" w:type="dxa"/>
              <w:right w:w="90" w:type="dxa"/>
            </w:tcMar>
            <w:vAlign w:val="center"/>
          </w:tcPr>
          <w:p w14:paraId="405F9A04" w14:textId="77777777" w:rsidR="001C7AC2" w:rsidRDefault="00E859AD">
            <w:pPr>
              <w:spacing w:line="200" w:lineRule="auto"/>
              <w:ind w:firstLine="0"/>
              <w:jc w:val="center"/>
            </w:pPr>
            <w:r>
              <w:rPr>
                <w:sz w:val="19"/>
              </w:rPr>
              <w:t>21.30</w:t>
            </w:r>
          </w:p>
        </w:tc>
      </w:tr>
      <w:tr w:rsidR="001C7AC2" w14:paraId="2A29D637"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727B8F2D" w14:textId="77777777" w:rsidR="001C7AC2" w:rsidRDefault="00E859AD">
            <w:pPr>
              <w:spacing w:line="200" w:lineRule="auto"/>
              <w:ind w:firstLine="0"/>
              <w:jc w:val="center"/>
            </w:pPr>
            <w:r>
              <w:rPr>
                <w:sz w:val="19"/>
              </w:rPr>
              <w:t>2:00-2:10</w:t>
            </w:r>
          </w:p>
        </w:tc>
        <w:tc>
          <w:tcPr>
            <w:tcW w:w="3288" w:type="dxa"/>
            <w:tcBorders>
              <w:top w:val="nil"/>
              <w:left w:val="nil"/>
              <w:bottom w:val="nil"/>
              <w:right w:val="nil"/>
            </w:tcBorders>
            <w:tcMar>
              <w:top w:w="70" w:type="dxa"/>
              <w:left w:w="90" w:type="dxa"/>
              <w:bottom w:w="70" w:type="dxa"/>
              <w:right w:w="90" w:type="dxa"/>
            </w:tcMar>
            <w:vAlign w:val="center"/>
          </w:tcPr>
          <w:p w14:paraId="0930A4AA" w14:textId="77777777" w:rsidR="001C7AC2" w:rsidRDefault="00E859AD">
            <w:pPr>
              <w:spacing w:line="200" w:lineRule="auto"/>
              <w:ind w:firstLine="0"/>
              <w:jc w:val="center"/>
            </w:pPr>
            <w:r>
              <w:rPr>
                <w:sz w:val="19"/>
              </w:rPr>
              <w:t>23.40</w:t>
            </w:r>
          </w:p>
        </w:tc>
      </w:tr>
      <w:tr w:rsidR="001C7AC2" w14:paraId="77E09A8B"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220BC842" w14:textId="77777777" w:rsidR="001C7AC2" w:rsidRDefault="00E859AD">
            <w:pPr>
              <w:spacing w:line="200" w:lineRule="auto"/>
              <w:ind w:firstLine="0"/>
              <w:jc w:val="center"/>
            </w:pPr>
            <w:r>
              <w:rPr>
                <w:sz w:val="19"/>
              </w:rPr>
              <w:t>3:00-3:40</w:t>
            </w:r>
          </w:p>
        </w:tc>
        <w:tc>
          <w:tcPr>
            <w:tcW w:w="3288" w:type="dxa"/>
            <w:tcBorders>
              <w:top w:val="nil"/>
              <w:left w:val="nil"/>
              <w:bottom w:val="nil"/>
              <w:right w:val="nil"/>
            </w:tcBorders>
            <w:tcMar>
              <w:top w:w="70" w:type="dxa"/>
              <w:left w:w="90" w:type="dxa"/>
              <w:bottom w:w="70" w:type="dxa"/>
              <w:right w:w="90" w:type="dxa"/>
            </w:tcMar>
            <w:vAlign w:val="center"/>
          </w:tcPr>
          <w:p w14:paraId="390E625F" w14:textId="77777777" w:rsidR="001C7AC2" w:rsidRDefault="00E859AD">
            <w:pPr>
              <w:spacing w:line="200" w:lineRule="auto"/>
              <w:ind w:firstLine="0"/>
              <w:jc w:val="center"/>
            </w:pPr>
            <w:r>
              <w:rPr>
                <w:sz w:val="19"/>
              </w:rPr>
              <w:t>30.30</w:t>
            </w:r>
          </w:p>
        </w:tc>
      </w:tr>
      <w:tr w:rsidR="001C7AC2" w14:paraId="09C8B24D"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7E95C3FF" w14:textId="77777777" w:rsidR="001C7AC2" w:rsidRDefault="00E859AD">
            <w:pPr>
              <w:spacing w:line="200" w:lineRule="auto"/>
              <w:ind w:firstLine="0"/>
              <w:jc w:val="center"/>
            </w:pPr>
            <w:r>
              <w:rPr>
                <w:sz w:val="19"/>
              </w:rPr>
              <w:t>4:10-4:30</w:t>
            </w:r>
          </w:p>
        </w:tc>
        <w:tc>
          <w:tcPr>
            <w:tcW w:w="3288" w:type="dxa"/>
            <w:tcBorders>
              <w:top w:val="nil"/>
              <w:left w:val="nil"/>
              <w:bottom w:val="nil"/>
              <w:right w:val="nil"/>
            </w:tcBorders>
            <w:tcMar>
              <w:top w:w="70" w:type="dxa"/>
              <w:left w:w="90" w:type="dxa"/>
              <w:bottom w:w="70" w:type="dxa"/>
              <w:right w:w="90" w:type="dxa"/>
            </w:tcMar>
            <w:vAlign w:val="center"/>
          </w:tcPr>
          <w:p w14:paraId="528D176E" w14:textId="77777777" w:rsidR="001C7AC2" w:rsidRDefault="00E859AD">
            <w:pPr>
              <w:spacing w:line="200" w:lineRule="auto"/>
              <w:ind w:firstLine="0"/>
              <w:jc w:val="center"/>
            </w:pPr>
            <w:r>
              <w:rPr>
                <w:sz w:val="19"/>
              </w:rPr>
              <w:t>34.64</w:t>
            </w:r>
          </w:p>
        </w:tc>
      </w:tr>
      <w:tr w:rsidR="001C7AC2" w14:paraId="68261BBB"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736CF78E" w14:textId="77777777" w:rsidR="001C7AC2" w:rsidRDefault="00E859AD">
            <w:pPr>
              <w:spacing w:line="200" w:lineRule="auto"/>
              <w:ind w:firstLine="0"/>
              <w:jc w:val="center"/>
            </w:pPr>
            <w:r>
              <w:rPr>
                <w:sz w:val="19"/>
              </w:rPr>
              <w:lastRenderedPageBreak/>
              <w:t>5:50-6:30</w:t>
            </w:r>
          </w:p>
        </w:tc>
        <w:tc>
          <w:tcPr>
            <w:tcW w:w="3288" w:type="dxa"/>
            <w:tcBorders>
              <w:top w:val="nil"/>
              <w:left w:val="nil"/>
              <w:bottom w:val="nil"/>
              <w:right w:val="nil"/>
            </w:tcBorders>
            <w:tcMar>
              <w:top w:w="70" w:type="dxa"/>
              <w:left w:w="90" w:type="dxa"/>
              <w:bottom w:w="70" w:type="dxa"/>
              <w:right w:w="90" w:type="dxa"/>
            </w:tcMar>
            <w:vAlign w:val="center"/>
          </w:tcPr>
          <w:p w14:paraId="3661FCA5" w14:textId="77777777" w:rsidR="001C7AC2" w:rsidRDefault="00E859AD">
            <w:pPr>
              <w:spacing w:line="200" w:lineRule="auto"/>
              <w:ind w:firstLine="0"/>
              <w:jc w:val="center"/>
            </w:pPr>
            <w:r>
              <w:rPr>
                <w:sz w:val="19"/>
              </w:rPr>
              <w:t>47.48</w:t>
            </w:r>
          </w:p>
        </w:tc>
      </w:tr>
      <w:tr w:rsidR="001C7AC2" w14:paraId="077F2F90"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902D450" w14:textId="77777777" w:rsidR="001C7AC2" w:rsidRDefault="00E859AD">
            <w:pPr>
              <w:spacing w:line="200" w:lineRule="auto"/>
              <w:ind w:firstLine="0"/>
              <w:jc w:val="center"/>
            </w:pPr>
            <w:r>
              <w:rPr>
                <w:sz w:val="19"/>
              </w:rPr>
              <w:t>21:30-21:40</w:t>
            </w:r>
          </w:p>
        </w:tc>
        <w:tc>
          <w:tcPr>
            <w:tcW w:w="3288" w:type="dxa"/>
            <w:tcBorders>
              <w:top w:val="nil"/>
              <w:left w:val="nil"/>
              <w:bottom w:val="nil"/>
              <w:right w:val="nil"/>
            </w:tcBorders>
            <w:tcMar>
              <w:top w:w="70" w:type="dxa"/>
              <w:left w:w="90" w:type="dxa"/>
              <w:bottom w:w="70" w:type="dxa"/>
              <w:right w:w="90" w:type="dxa"/>
            </w:tcMar>
            <w:vAlign w:val="center"/>
          </w:tcPr>
          <w:p w14:paraId="1C97D2D0" w14:textId="77777777" w:rsidR="001C7AC2" w:rsidRDefault="00E859AD">
            <w:pPr>
              <w:spacing w:line="200" w:lineRule="auto"/>
              <w:ind w:firstLine="0"/>
              <w:jc w:val="center"/>
            </w:pPr>
            <w:r>
              <w:rPr>
                <w:sz w:val="19"/>
              </w:rPr>
              <w:t>26.72</w:t>
            </w:r>
          </w:p>
        </w:tc>
      </w:tr>
      <w:tr w:rsidR="001C7AC2" w14:paraId="3DE61A70" w14:textId="77777777">
        <w:trPr>
          <w:cantSplit/>
          <w:tblHeader/>
          <w:jc w:val="center"/>
        </w:trPr>
        <w:tc>
          <w:tcPr>
            <w:tcW w:w="5556" w:type="dxa"/>
            <w:tcBorders>
              <w:top w:val="nil"/>
              <w:left w:val="nil"/>
              <w:bottom w:val="nil"/>
              <w:right w:val="nil"/>
            </w:tcBorders>
            <w:tcMar>
              <w:top w:w="70" w:type="dxa"/>
              <w:left w:w="90" w:type="dxa"/>
              <w:bottom w:w="70" w:type="dxa"/>
              <w:right w:w="90" w:type="dxa"/>
            </w:tcMar>
            <w:vAlign w:val="center"/>
          </w:tcPr>
          <w:p w14:paraId="35504B0E" w14:textId="77777777" w:rsidR="001C7AC2" w:rsidRDefault="00E859AD">
            <w:pPr>
              <w:spacing w:line="200" w:lineRule="auto"/>
              <w:ind w:firstLine="0"/>
              <w:jc w:val="center"/>
            </w:pPr>
            <w:r>
              <w:rPr>
                <w:sz w:val="19"/>
              </w:rPr>
              <w:t>2025-09-23</w:t>
            </w:r>
            <w:r>
              <w:rPr>
                <w:sz w:val="19"/>
              </w:rPr>
              <w:t>紧急购电时间段</w:t>
            </w:r>
          </w:p>
        </w:tc>
        <w:tc>
          <w:tcPr>
            <w:tcW w:w="3288" w:type="dxa"/>
            <w:tcBorders>
              <w:top w:val="nil"/>
              <w:left w:val="nil"/>
              <w:bottom w:val="nil"/>
              <w:right w:val="nil"/>
            </w:tcBorders>
            <w:tcMar>
              <w:top w:w="70" w:type="dxa"/>
              <w:left w:w="90" w:type="dxa"/>
              <w:bottom w:w="70" w:type="dxa"/>
              <w:right w:w="90" w:type="dxa"/>
            </w:tcMar>
            <w:vAlign w:val="center"/>
          </w:tcPr>
          <w:p w14:paraId="645C2436" w14:textId="77777777" w:rsidR="001C7AC2" w:rsidRDefault="00E859AD">
            <w:pPr>
              <w:spacing w:line="200" w:lineRule="auto"/>
              <w:ind w:firstLine="0"/>
              <w:jc w:val="center"/>
            </w:pPr>
            <w:r>
              <w:rPr>
                <w:sz w:val="19"/>
              </w:rPr>
              <w:t>购电量</w:t>
            </w:r>
            <w:r>
              <w:rPr>
                <w:sz w:val="19"/>
              </w:rPr>
              <w:t>/kWh</w:t>
            </w:r>
          </w:p>
        </w:tc>
      </w:tr>
      <w:tr w:rsidR="001C7AC2" w14:paraId="56D577A9"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3F9106F7" w14:textId="77777777" w:rsidR="001C7AC2" w:rsidRDefault="00E859AD">
            <w:pPr>
              <w:spacing w:line="200" w:lineRule="auto"/>
              <w:ind w:firstLine="0"/>
              <w:jc w:val="center"/>
            </w:pPr>
            <w:r>
              <w:rPr>
                <w:sz w:val="19"/>
              </w:rPr>
              <w:t>0:50-1:00</w:t>
            </w:r>
          </w:p>
        </w:tc>
        <w:tc>
          <w:tcPr>
            <w:tcW w:w="3288" w:type="dxa"/>
            <w:tcBorders>
              <w:top w:val="nil"/>
              <w:left w:val="nil"/>
              <w:bottom w:val="nil"/>
              <w:right w:val="nil"/>
            </w:tcBorders>
            <w:tcMar>
              <w:top w:w="70" w:type="dxa"/>
              <w:left w:w="90" w:type="dxa"/>
              <w:bottom w:w="70" w:type="dxa"/>
              <w:right w:w="90" w:type="dxa"/>
            </w:tcMar>
            <w:vAlign w:val="center"/>
          </w:tcPr>
          <w:p w14:paraId="39C50820" w14:textId="77777777" w:rsidR="001C7AC2" w:rsidRDefault="00E859AD">
            <w:pPr>
              <w:spacing w:line="200" w:lineRule="auto"/>
              <w:ind w:firstLine="0"/>
              <w:jc w:val="center"/>
            </w:pPr>
            <w:r>
              <w:rPr>
                <w:sz w:val="19"/>
              </w:rPr>
              <w:t>14.23</w:t>
            </w:r>
          </w:p>
        </w:tc>
      </w:tr>
      <w:tr w:rsidR="001C7AC2" w14:paraId="4C33CBEB"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565C6589" w14:textId="77777777" w:rsidR="001C7AC2" w:rsidRDefault="00E859AD">
            <w:pPr>
              <w:spacing w:line="200" w:lineRule="auto"/>
              <w:ind w:firstLine="0"/>
              <w:jc w:val="center"/>
            </w:pPr>
            <w:r>
              <w:rPr>
                <w:sz w:val="19"/>
              </w:rPr>
              <w:t>2:20-2:30</w:t>
            </w:r>
          </w:p>
        </w:tc>
        <w:tc>
          <w:tcPr>
            <w:tcW w:w="3288" w:type="dxa"/>
            <w:tcBorders>
              <w:top w:val="nil"/>
              <w:left w:val="nil"/>
              <w:bottom w:val="nil"/>
              <w:right w:val="nil"/>
            </w:tcBorders>
            <w:tcMar>
              <w:top w:w="70" w:type="dxa"/>
              <w:left w:w="90" w:type="dxa"/>
              <w:bottom w:w="70" w:type="dxa"/>
              <w:right w:w="90" w:type="dxa"/>
            </w:tcMar>
            <w:vAlign w:val="center"/>
          </w:tcPr>
          <w:p w14:paraId="31B01C20" w14:textId="77777777" w:rsidR="001C7AC2" w:rsidRDefault="00E859AD">
            <w:pPr>
              <w:spacing w:line="200" w:lineRule="auto"/>
              <w:ind w:firstLine="0"/>
              <w:jc w:val="center"/>
            </w:pPr>
            <w:r>
              <w:rPr>
                <w:sz w:val="19"/>
              </w:rPr>
              <w:t>7.79</w:t>
            </w:r>
          </w:p>
        </w:tc>
      </w:tr>
      <w:tr w:rsidR="001C7AC2" w14:paraId="13DB1BFF"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7A22DD78" w14:textId="77777777" w:rsidR="001C7AC2" w:rsidRDefault="00E859AD">
            <w:pPr>
              <w:spacing w:line="200" w:lineRule="auto"/>
              <w:ind w:firstLine="0"/>
              <w:jc w:val="center"/>
            </w:pPr>
            <w:r>
              <w:rPr>
                <w:sz w:val="19"/>
              </w:rPr>
              <w:t>5:00-5:20</w:t>
            </w:r>
          </w:p>
        </w:tc>
        <w:tc>
          <w:tcPr>
            <w:tcW w:w="3288" w:type="dxa"/>
            <w:tcBorders>
              <w:top w:val="nil"/>
              <w:left w:val="nil"/>
              <w:bottom w:val="nil"/>
              <w:right w:val="nil"/>
            </w:tcBorders>
            <w:tcMar>
              <w:top w:w="70" w:type="dxa"/>
              <w:left w:w="90" w:type="dxa"/>
              <w:bottom w:w="70" w:type="dxa"/>
              <w:right w:w="90" w:type="dxa"/>
            </w:tcMar>
            <w:vAlign w:val="center"/>
          </w:tcPr>
          <w:p w14:paraId="26974266" w14:textId="77777777" w:rsidR="001C7AC2" w:rsidRDefault="00E859AD">
            <w:pPr>
              <w:spacing w:line="200" w:lineRule="auto"/>
              <w:ind w:firstLine="0"/>
              <w:jc w:val="center"/>
            </w:pPr>
            <w:r>
              <w:rPr>
                <w:sz w:val="19"/>
              </w:rPr>
              <w:t>13.89</w:t>
            </w:r>
          </w:p>
        </w:tc>
      </w:tr>
      <w:tr w:rsidR="001C7AC2" w14:paraId="4D32F1A4"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57CDD06A" w14:textId="77777777" w:rsidR="001C7AC2" w:rsidRDefault="00E859AD">
            <w:pPr>
              <w:spacing w:line="200" w:lineRule="auto"/>
              <w:ind w:firstLine="0"/>
              <w:jc w:val="center"/>
            </w:pPr>
            <w:r>
              <w:rPr>
                <w:sz w:val="19"/>
              </w:rPr>
              <w:t>6:20-7:10</w:t>
            </w:r>
          </w:p>
        </w:tc>
        <w:tc>
          <w:tcPr>
            <w:tcW w:w="3288" w:type="dxa"/>
            <w:tcBorders>
              <w:top w:val="nil"/>
              <w:left w:val="nil"/>
              <w:bottom w:val="nil"/>
              <w:right w:val="nil"/>
            </w:tcBorders>
            <w:tcMar>
              <w:top w:w="70" w:type="dxa"/>
              <w:left w:w="90" w:type="dxa"/>
              <w:bottom w:w="70" w:type="dxa"/>
              <w:right w:w="90" w:type="dxa"/>
            </w:tcMar>
            <w:vAlign w:val="center"/>
          </w:tcPr>
          <w:p w14:paraId="0DC156FD" w14:textId="77777777" w:rsidR="001C7AC2" w:rsidRDefault="00E859AD">
            <w:pPr>
              <w:spacing w:line="200" w:lineRule="auto"/>
              <w:ind w:firstLine="0"/>
              <w:jc w:val="center"/>
            </w:pPr>
            <w:r>
              <w:rPr>
                <w:sz w:val="19"/>
              </w:rPr>
              <w:t>53.79</w:t>
            </w:r>
          </w:p>
        </w:tc>
      </w:tr>
      <w:tr w:rsidR="001C7AC2" w14:paraId="5DB2E8C1"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366CF03A" w14:textId="77777777" w:rsidR="001C7AC2" w:rsidRDefault="00E859AD">
            <w:pPr>
              <w:spacing w:line="200" w:lineRule="auto"/>
              <w:ind w:firstLine="0"/>
              <w:jc w:val="center"/>
            </w:pPr>
            <w:r>
              <w:rPr>
                <w:sz w:val="19"/>
              </w:rPr>
              <w:t>9:40-10:30</w:t>
            </w:r>
          </w:p>
        </w:tc>
        <w:tc>
          <w:tcPr>
            <w:tcW w:w="3288" w:type="dxa"/>
            <w:tcBorders>
              <w:top w:val="nil"/>
              <w:left w:val="nil"/>
              <w:bottom w:val="nil"/>
              <w:right w:val="nil"/>
            </w:tcBorders>
            <w:tcMar>
              <w:top w:w="70" w:type="dxa"/>
              <w:left w:w="90" w:type="dxa"/>
              <w:bottom w:w="70" w:type="dxa"/>
              <w:right w:w="90" w:type="dxa"/>
            </w:tcMar>
            <w:vAlign w:val="center"/>
          </w:tcPr>
          <w:p w14:paraId="0C48BE22" w14:textId="77777777" w:rsidR="001C7AC2" w:rsidRDefault="00E859AD">
            <w:pPr>
              <w:spacing w:line="200" w:lineRule="auto"/>
              <w:ind w:firstLine="0"/>
              <w:jc w:val="center"/>
            </w:pPr>
            <w:r>
              <w:rPr>
                <w:sz w:val="19"/>
              </w:rPr>
              <w:t>276.22</w:t>
            </w:r>
          </w:p>
        </w:tc>
      </w:tr>
      <w:tr w:rsidR="001C7AC2" w14:paraId="318CD2CA"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33981C1D" w14:textId="77777777" w:rsidR="001C7AC2" w:rsidRDefault="00E859AD">
            <w:pPr>
              <w:spacing w:line="200" w:lineRule="auto"/>
              <w:ind w:firstLine="0"/>
              <w:jc w:val="center"/>
            </w:pPr>
            <w:r>
              <w:rPr>
                <w:sz w:val="19"/>
              </w:rPr>
              <w:t>15:00-15:30</w:t>
            </w:r>
          </w:p>
        </w:tc>
        <w:tc>
          <w:tcPr>
            <w:tcW w:w="3288" w:type="dxa"/>
            <w:tcBorders>
              <w:top w:val="nil"/>
              <w:left w:val="nil"/>
              <w:bottom w:val="nil"/>
              <w:right w:val="nil"/>
            </w:tcBorders>
            <w:tcMar>
              <w:top w:w="70" w:type="dxa"/>
              <w:left w:w="90" w:type="dxa"/>
              <w:bottom w:w="70" w:type="dxa"/>
              <w:right w:w="90" w:type="dxa"/>
            </w:tcMar>
            <w:vAlign w:val="center"/>
          </w:tcPr>
          <w:p w14:paraId="6D7B62DE" w14:textId="77777777" w:rsidR="001C7AC2" w:rsidRDefault="00E859AD">
            <w:pPr>
              <w:spacing w:line="200" w:lineRule="auto"/>
              <w:ind w:firstLine="0"/>
              <w:jc w:val="center"/>
            </w:pPr>
            <w:r>
              <w:rPr>
                <w:sz w:val="19"/>
              </w:rPr>
              <w:t>60.74</w:t>
            </w:r>
          </w:p>
        </w:tc>
      </w:tr>
      <w:tr w:rsidR="001C7AC2" w14:paraId="0B444900"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027F57D8" w14:textId="77777777" w:rsidR="001C7AC2" w:rsidRDefault="00E859AD">
            <w:pPr>
              <w:spacing w:line="200" w:lineRule="auto"/>
              <w:ind w:firstLine="0"/>
              <w:jc w:val="center"/>
            </w:pPr>
            <w:r>
              <w:rPr>
                <w:sz w:val="19"/>
              </w:rPr>
              <w:t>16:00-17:00</w:t>
            </w:r>
          </w:p>
        </w:tc>
        <w:tc>
          <w:tcPr>
            <w:tcW w:w="3288" w:type="dxa"/>
            <w:tcBorders>
              <w:top w:val="nil"/>
              <w:left w:val="nil"/>
              <w:bottom w:val="nil"/>
              <w:right w:val="nil"/>
            </w:tcBorders>
            <w:tcMar>
              <w:top w:w="70" w:type="dxa"/>
              <w:left w:w="90" w:type="dxa"/>
              <w:bottom w:w="70" w:type="dxa"/>
              <w:right w:w="90" w:type="dxa"/>
            </w:tcMar>
            <w:vAlign w:val="center"/>
          </w:tcPr>
          <w:p w14:paraId="6A599F61" w14:textId="77777777" w:rsidR="001C7AC2" w:rsidRDefault="00E859AD">
            <w:pPr>
              <w:spacing w:line="200" w:lineRule="auto"/>
              <w:ind w:firstLine="0"/>
              <w:jc w:val="center"/>
            </w:pPr>
            <w:r>
              <w:rPr>
                <w:sz w:val="19"/>
              </w:rPr>
              <w:t>440.20</w:t>
            </w:r>
          </w:p>
        </w:tc>
      </w:tr>
      <w:tr w:rsidR="001C7AC2" w14:paraId="5E1894E9"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55B139AC" w14:textId="77777777" w:rsidR="001C7AC2" w:rsidRDefault="00E859AD">
            <w:pPr>
              <w:spacing w:line="200" w:lineRule="auto"/>
              <w:ind w:firstLine="0"/>
              <w:jc w:val="center"/>
            </w:pPr>
            <w:r>
              <w:rPr>
                <w:sz w:val="19"/>
              </w:rPr>
              <w:t>17:10-17:30</w:t>
            </w:r>
          </w:p>
        </w:tc>
        <w:tc>
          <w:tcPr>
            <w:tcW w:w="3288" w:type="dxa"/>
            <w:tcBorders>
              <w:top w:val="nil"/>
              <w:left w:val="nil"/>
              <w:bottom w:val="nil"/>
              <w:right w:val="nil"/>
            </w:tcBorders>
            <w:tcMar>
              <w:top w:w="70" w:type="dxa"/>
              <w:left w:w="90" w:type="dxa"/>
              <w:bottom w:w="70" w:type="dxa"/>
              <w:right w:w="90" w:type="dxa"/>
            </w:tcMar>
            <w:vAlign w:val="center"/>
          </w:tcPr>
          <w:p w14:paraId="0AFE6FED" w14:textId="77777777" w:rsidR="001C7AC2" w:rsidRDefault="00E859AD">
            <w:pPr>
              <w:spacing w:line="200" w:lineRule="auto"/>
              <w:ind w:firstLine="0"/>
              <w:jc w:val="center"/>
            </w:pPr>
            <w:r>
              <w:rPr>
                <w:sz w:val="19"/>
              </w:rPr>
              <w:t>35.54</w:t>
            </w:r>
          </w:p>
        </w:tc>
      </w:tr>
      <w:tr w:rsidR="001C7AC2" w14:paraId="3B370487"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7015A939" w14:textId="77777777" w:rsidR="001C7AC2" w:rsidRDefault="00E859AD">
            <w:pPr>
              <w:spacing w:line="200" w:lineRule="auto"/>
              <w:ind w:firstLine="0"/>
              <w:jc w:val="center"/>
            </w:pPr>
            <w:r>
              <w:rPr>
                <w:sz w:val="19"/>
              </w:rPr>
              <w:t>18:20-18:30</w:t>
            </w:r>
          </w:p>
        </w:tc>
        <w:tc>
          <w:tcPr>
            <w:tcW w:w="3288" w:type="dxa"/>
            <w:tcBorders>
              <w:top w:val="nil"/>
              <w:left w:val="nil"/>
              <w:bottom w:val="nil"/>
              <w:right w:val="nil"/>
            </w:tcBorders>
            <w:tcMar>
              <w:top w:w="70" w:type="dxa"/>
              <w:left w:w="90" w:type="dxa"/>
              <w:bottom w:w="70" w:type="dxa"/>
              <w:right w:w="90" w:type="dxa"/>
            </w:tcMar>
            <w:vAlign w:val="center"/>
          </w:tcPr>
          <w:p w14:paraId="0A09F635" w14:textId="77777777" w:rsidR="001C7AC2" w:rsidRDefault="00E859AD">
            <w:pPr>
              <w:spacing w:line="200" w:lineRule="auto"/>
              <w:ind w:firstLine="0"/>
              <w:jc w:val="center"/>
            </w:pPr>
            <w:r>
              <w:rPr>
                <w:sz w:val="19"/>
              </w:rPr>
              <w:t>31.25</w:t>
            </w:r>
          </w:p>
        </w:tc>
      </w:tr>
      <w:tr w:rsidR="001C7AC2" w14:paraId="4BAAE61E"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8B58E80" w14:textId="77777777" w:rsidR="001C7AC2" w:rsidRDefault="00E859AD">
            <w:pPr>
              <w:spacing w:line="200" w:lineRule="auto"/>
              <w:ind w:firstLine="0"/>
              <w:jc w:val="center"/>
            </w:pPr>
            <w:r>
              <w:rPr>
                <w:sz w:val="19"/>
              </w:rPr>
              <w:t>20:20-20:30</w:t>
            </w:r>
          </w:p>
        </w:tc>
        <w:tc>
          <w:tcPr>
            <w:tcW w:w="3288" w:type="dxa"/>
            <w:tcBorders>
              <w:top w:val="nil"/>
              <w:left w:val="nil"/>
              <w:bottom w:val="nil"/>
              <w:right w:val="nil"/>
            </w:tcBorders>
            <w:tcMar>
              <w:top w:w="70" w:type="dxa"/>
              <w:left w:w="90" w:type="dxa"/>
              <w:bottom w:w="70" w:type="dxa"/>
              <w:right w:w="90" w:type="dxa"/>
            </w:tcMar>
            <w:vAlign w:val="center"/>
          </w:tcPr>
          <w:p w14:paraId="7828AE12" w14:textId="77777777" w:rsidR="001C7AC2" w:rsidRDefault="00E859AD">
            <w:pPr>
              <w:spacing w:line="200" w:lineRule="auto"/>
              <w:ind w:firstLine="0"/>
              <w:jc w:val="center"/>
            </w:pPr>
            <w:r>
              <w:rPr>
                <w:sz w:val="19"/>
              </w:rPr>
              <w:t>35.09</w:t>
            </w:r>
          </w:p>
        </w:tc>
      </w:tr>
      <w:tr w:rsidR="001C7AC2" w14:paraId="1F83405E"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764AF738" w14:textId="77777777" w:rsidR="001C7AC2" w:rsidRDefault="00E859AD">
            <w:pPr>
              <w:spacing w:line="200" w:lineRule="auto"/>
              <w:ind w:firstLine="0"/>
              <w:jc w:val="center"/>
            </w:pPr>
            <w:r>
              <w:rPr>
                <w:sz w:val="19"/>
              </w:rPr>
              <w:t>21:00-21:10</w:t>
            </w:r>
          </w:p>
        </w:tc>
        <w:tc>
          <w:tcPr>
            <w:tcW w:w="3288" w:type="dxa"/>
            <w:tcBorders>
              <w:top w:val="nil"/>
              <w:left w:val="nil"/>
              <w:bottom w:val="nil"/>
              <w:right w:val="nil"/>
            </w:tcBorders>
            <w:tcMar>
              <w:top w:w="70" w:type="dxa"/>
              <w:left w:w="90" w:type="dxa"/>
              <w:bottom w:w="70" w:type="dxa"/>
              <w:right w:w="90" w:type="dxa"/>
            </w:tcMar>
            <w:vAlign w:val="center"/>
          </w:tcPr>
          <w:p w14:paraId="34FB15E2" w14:textId="77777777" w:rsidR="001C7AC2" w:rsidRDefault="00E859AD">
            <w:pPr>
              <w:spacing w:line="200" w:lineRule="auto"/>
              <w:ind w:firstLine="0"/>
              <w:jc w:val="center"/>
            </w:pPr>
            <w:r>
              <w:rPr>
                <w:sz w:val="19"/>
              </w:rPr>
              <w:t>33.06</w:t>
            </w:r>
          </w:p>
        </w:tc>
      </w:tr>
      <w:tr w:rsidR="001C7AC2" w14:paraId="72167DCC"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094911A5" w14:textId="77777777" w:rsidR="001C7AC2" w:rsidRDefault="00E859AD">
            <w:pPr>
              <w:spacing w:line="200" w:lineRule="auto"/>
              <w:ind w:firstLine="0"/>
              <w:jc w:val="center"/>
            </w:pPr>
            <w:r>
              <w:rPr>
                <w:sz w:val="19"/>
              </w:rPr>
              <w:t>21:30-21:40</w:t>
            </w:r>
          </w:p>
        </w:tc>
        <w:tc>
          <w:tcPr>
            <w:tcW w:w="3288" w:type="dxa"/>
            <w:tcBorders>
              <w:top w:val="nil"/>
              <w:left w:val="nil"/>
              <w:bottom w:val="nil"/>
              <w:right w:val="nil"/>
            </w:tcBorders>
            <w:tcMar>
              <w:top w:w="70" w:type="dxa"/>
              <w:left w:w="90" w:type="dxa"/>
              <w:bottom w:w="70" w:type="dxa"/>
              <w:right w:w="90" w:type="dxa"/>
            </w:tcMar>
            <w:vAlign w:val="center"/>
          </w:tcPr>
          <w:p w14:paraId="5336A2F5" w14:textId="77777777" w:rsidR="001C7AC2" w:rsidRDefault="00E859AD">
            <w:pPr>
              <w:spacing w:line="200" w:lineRule="auto"/>
              <w:ind w:firstLine="0"/>
              <w:jc w:val="center"/>
            </w:pPr>
            <w:r>
              <w:rPr>
                <w:sz w:val="19"/>
              </w:rPr>
              <w:t>5.55</w:t>
            </w:r>
          </w:p>
        </w:tc>
      </w:tr>
      <w:tr w:rsidR="001C7AC2" w14:paraId="068C34FE"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63E4F16B" w14:textId="77777777" w:rsidR="001C7AC2" w:rsidRDefault="00E859AD">
            <w:pPr>
              <w:spacing w:line="200" w:lineRule="auto"/>
              <w:ind w:firstLine="0"/>
              <w:jc w:val="center"/>
            </w:pPr>
            <w:r>
              <w:rPr>
                <w:sz w:val="19"/>
              </w:rPr>
              <w:t>22:30-22:40</w:t>
            </w:r>
          </w:p>
        </w:tc>
        <w:tc>
          <w:tcPr>
            <w:tcW w:w="3288" w:type="dxa"/>
            <w:tcBorders>
              <w:top w:val="nil"/>
              <w:left w:val="nil"/>
              <w:bottom w:val="nil"/>
              <w:right w:val="nil"/>
            </w:tcBorders>
            <w:tcMar>
              <w:top w:w="70" w:type="dxa"/>
              <w:left w:w="90" w:type="dxa"/>
              <w:bottom w:w="70" w:type="dxa"/>
              <w:right w:w="90" w:type="dxa"/>
            </w:tcMar>
            <w:vAlign w:val="center"/>
          </w:tcPr>
          <w:p w14:paraId="610E8EE1" w14:textId="77777777" w:rsidR="001C7AC2" w:rsidRDefault="00E859AD">
            <w:pPr>
              <w:spacing w:line="200" w:lineRule="auto"/>
              <w:ind w:firstLine="0"/>
              <w:jc w:val="center"/>
            </w:pPr>
            <w:r>
              <w:rPr>
                <w:sz w:val="19"/>
              </w:rPr>
              <w:t>12.58</w:t>
            </w:r>
          </w:p>
        </w:tc>
      </w:tr>
      <w:tr w:rsidR="001C7AC2" w14:paraId="532DB5C9" w14:textId="77777777">
        <w:trPr>
          <w:cantSplit/>
          <w:tblHeader/>
          <w:jc w:val="center"/>
        </w:trPr>
        <w:tc>
          <w:tcPr>
            <w:tcW w:w="5556" w:type="dxa"/>
            <w:tcBorders>
              <w:top w:val="nil"/>
              <w:left w:val="nil"/>
              <w:bottom w:val="nil"/>
              <w:right w:val="nil"/>
            </w:tcBorders>
            <w:tcMar>
              <w:top w:w="70" w:type="dxa"/>
              <w:left w:w="90" w:type="dxa"/>
              <w:bottom w:w="70" w:type="dxa"/>
              <w:right w:w="90" w:type="dxa"/>
            </w:tcMar>
            <w:vAlign w:val="center"/>
          </w:tcPr>
          <w:p w14:paraId="4BD9B34A" w14:textId="77777777" w:rsidR="001C7AC2" w:rsidRDefault="00E859AD">
            <w:pPr>
              <w:spacing w:line="200" w:lineRule="auto"/>
              <w:ind w:firstLine="0"/>
              <w:jc w:val="center"/>
            </w:pPr>
            <w:r>
              <w:rPr>
                <w:sz w:val="19"/>
              </w:rPr>
              <w:t>2025-12-21</w:t>
            </w:r>
            <w:r>
              <w:rPr>
                <w:sz w:val="19"/>
              </w:rPr>
              <w:t>紧急购电时间段</w:t>
            </w:r>
          </w:p>
        </w:tc>
        <w:tc>
          <w:tcPr>
            <w:tcW w:w="3288" w:type="dxa"/>
            <w:tcBorders>
              <w:top w:val="nil"/>
              <w:left w:val="nil"/>
              <w:bottom w:val="nil"/>
              <w:right w:val="nil"/>
            </w:tcBorders>
            <w:tcMar>
              <w:top w:w="70" w:type="dxa"/>
              <w:left w:w="90" w:type="dxa"/>
              <w:bottom w:w="70" w:type="dxa"/>
              <w:right w:w="90" w:type="dxa"/>
            </w:tcMar>
            <w:vAlign w:val="center"/>
          </w:tcPr>
          <w:p w14:paraId="79BFEE81" w14:textId="77777777" w:rsidR="001C7AC2" w:rsidRDefault="00E859AD">
            <w:pPr>
              <w:spacing w:line="200" w:lineRule="auto"/>
              <w:ind w:firstLine="0"/>
              <w:jc w:val="center"/>
            </w:pPr>
            <w:r>
              <w:rPr>
                <w:sz w:val="19"/>
              </w:rPr>
              <w:t>购电量</w:t>
            </w:r>
            <w:r>
              <w:rPr>
                <w:sz w:val="19"/>
              </w:rPr>
              <w:t>/kWh</w:t>
            </w:r>
          </w:p>
        </w:tc>
      </w:tr>
      <w:tr w:rsidR="001C7AC2" w14:paraId="2D57EB3D"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BA3C1A7" w14:textId="77777777" w:rsidR="001C7AC2" w:rsidRDefault="00E859AD">
            <w:pPr>
              <w:spacing w:line="200" w:lineRule="auto"/>
              <w:ind w:firstLine="0"/>
              <w:jc w:val="center"/>
            </w:pPr>
            <w:r>
              <w:rPr>
                <w:sz w:val="19"/>
              </w:rPr>
              <w:t>0:20-0:30</w:t>
            </w:r>
          </w:p>
        </w:tc>
        <w:tc>
          <w:tcPr>
            <w:tcW w:w="3288" w:type="dxa"/>
            <w:tcBorders>
              <w:top w:val="nil"/>
              <w:left w:val="nil"/>
              <w:bottom w:val="nil"/>
              <w:right w:val="nil"/>
            </w:tcBorders>
            <w:tcMar>
              <w:top w:w="70" w:type="dxa"/>
              <w:left w:w="90" w:type="dxa"/>
              <w:bottom w:w="70" w:type="dxa"/>
              <w:right w:w="90" w:type="dxa"/>
            </w:tcMar>
            <w:vAlign w:val="center"/>
          </w:tcPr>
          <w:p w14:paraId="7448F124" w14:textId="77777777" w:rsidR="001C7AC2" w:rsidRDefault="00E859AD">
            <w:pPr>
              <w:spacing w:line="200" w:lineRule="auto"/>
              <w:ind w:firstLine="0"/>
              <w:jc w:val="center"/>
            </w:pPr>
            <w:r>
              <w:rPr>
                <w:sz w:val="19"/>
              </w:rPr>
              <w:t>19.87</w:t>
            </w:r>
          </w:p>
        </w:tc>
      </w:tr>
      <w:tr w:rsidR="001C7AC2" w14:paraId="37C62DD6"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20E85210" w14:textId="77777777" w:rsidR="001C7AC2" w:rsidRDefault="00E859AD">
            <w:pPr>
              <w:spacing w:line="200" w:lineRule="auto"/>
              <w:ind w:firstLine="0"/>
              <w:jc w:val="center"/>
            </w:pPr>
            <w:r>
              <w:rPr>
                <w:sz w:val="19"/>
              </w:rPr>
              <w:t>1:20-2:00</w:t>
            </w:r>
          </w:p>
        </w:tc>
        <w:tc>
          <w:tcPr>
            <w:tcW w:w="3288" w:type="dxa"/>
            <w:tcBorders>
              <w:top w:val="nil"/>
              <w:left w:val="nil"/>
              <w:bottom w:val="nil"/>
              <w:right w:val="nil"/>
            </w:tcBorders>
            <w:tcMar>
              <w:top w:w="70" w:type="dxa"/>
              <w:left w:w="90" w:type="dxa"/>
              <w:bottom w:w="70" w:type="dxa"/>
              <w:right w:w="90" w:type="dxa"/>
            </w:tcMar>
            <w:vAlign w:val="center"/>
          </w:tcPr>
          <w:p w14:paraId="0BA0ED8F" w14:textId="77777777" w:rsidR="001C7AC2" w:rsidRDefault="00E859AD">
            <w:pPr>
              <w:spacing w:line="200" w:lineRule="auto"/>
              <w:ind w:firstLine="0"/>
              <w:jc w:val="center"/>
            </w:pPr>
            <w:r>
              <w:rPr>
                <w:sz w:val="19"/>
              </w:rPr>
              <w:t>84.78</w:t>
            </w:r>
          </w:p>
        </w:tc>
      </w:tr>
      <w:tr w:rsidR="001C7AC2" w14:paraId="6473E5AA"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8D94EFF" w14:textId="77777777" w:rsidR="001C7AC2" w:rsidRDefault="00E859AD">
            <w:pPr>
              <w:spacing w:line="200" w:lineRule="auto"/>
              <w:ind w:firstLine="0"/>
              <w:jc w:val="center"/>
            </w:pPr>
            <w:r>
              <w:rPr>
                <w:sz w:val="19"/>
              </w:rPr>
              <w:t>2:10-2:30</w:t>
            </w:r>
          </w:p>
        </w:tc>
        <w:tc>
          <w:tcPr>
            <w:tcW w:w="3288" w:type="dxa"/>
            <w:tcBorders>
              <w:top w:val="nil"/>
              <w:left w:val="nil"/>
              <w:bottom w:val="nil"/>
              <w:right w:val="nil"/>
            </w:tcBorders>
            <w:tcMar>
              <w:top w:w="70" w:type="dxa"/>
              <w:left w:w="90" w:type="dxa"/>
              <w:bottom w:w="70" w:type="dxa"/>
              <w:right w:w="90" w:type="dxa"/>
            </w:tcMar>
            <w:vAlign w:val="center"/>
          </w:tcPr>
          <w:p w14:paraId="53B867D3" w14:textId="77777777" w:rsidR="001C7AC2" w:rsidRDefault="00E859AD">
            <w:pPr>
              <w:spacing w:line="200" w:lineRule="auto"/>
              <w:ind w:firstLine="0"/>
              <w:jc w:val="center"/>
            </w:pPr>
            <w:r>
              <w:rPr>
                <w:sz w:val="19"/>
              </w:rPr>
              <w:t>16.41</w:t>
            </w:r>
          </w:p>
        </w:tc>
      </w:tr>
      <w:tr w:rsidR="001C7AC2" w14:paraId="1EAA32F2"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D3E86B2" w14:textId="77777777" w:rsidR="001C7AC2" w:rsidRDefault="00E859AD">
            <w:pPr>
              <w:spacing w:line="200" w:lineRule="auto"/>
              <w:ind w:firstLine="0"/>
              <w:jc w:val="center"/>
            </w:pPr>
            <w:r>
              <w:rPr>
                <w:sz w:val="19"/>
              </w:rPr>
              <w:t>3:10-3:30</w:t>
            </w:r>
          </w:p>
        </w:tc>
        <w:tc>
          <w:tcPr>
            <w:tcW w:w="3288" w:type="dxa"/>
            <w:tcBorders>
              <w:top w:val="nil"/>
              <w:left w:val="nil"/>
              <w:bottom w:val="nil"/>
              <w:right w:val="nil"/>
            </w:tcBorders>
            <w:tcMar>
              <w:top w:w="70" w:type="dxa"/>
              <w:left w:w="90" w:type="dxa"/>
              <w:bottom w:w="70" w:type="dxa"/>
              <w:right w:w="90" w:type="dxa"/>
            </w:tcMar>
            <w:vAlign w:val="center"/>
          </w:tcPr>
          <w:p w14:paraId="72C22FA1" w14:textId="77777777" w:rsidR="001C7AC2" w:rsidRDefault="00E859AD">
            <w:pPr>
              <w:spacing w:line="200" w:lineRule="auto"/>
              <w:ind w:firstLine="0"/>
              <w:jc w:val="center"/>
            </w:pPr>
            <w:r>
              <w:rPr>
                <w:sz w:val="19"/>
              </w:rPr>
              <w:t>55.57</w:t>
            </w:r>
          </w:p>
        </w:tc>
      </w:tr>
      <w:tr w:rsidR="001C7AC2" w14:paraId="1C10CDED"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02712058" w14:textId="77777777" w:rsidR="001C7AC2" w:rsidRDefault="00E859AD">
            <w:pPr>
              <w:spacing w:line="200" w:lineRule="auto"/>
              <w:ind w:firstLine="0"/>
              <w:jc w:val="center"/>
            </w:pPr>
            <w:r>
              <w:rPr>
                <w:sz w:val="19"/>
              </w:rPr>
              <w:t>3:40-4:00</w:t>
            </w:r>
          </w:p>
        </w:tc>
        <w:tc>
          <w:tcPr>
            <w:tcW w:w="3288" w:type="dxa"/>
            <w:tcBorders>
              <w:top w:val="nil"/>
              <w:left w:val="nil"/>
              <w:bottom w:val="nil"/>
              <w:right w:val="nil"/>
            </w:tcBorders>
            <w:tcMar>
              <w:top w:w="70" w:type="dxa"/>
              <w:left w:w="90" w:type="dxa"/>
              <w:bottom w:w="70" w:type="dxa"/>
              <w:right w:w="90" w:type="dxa"/>
            </w:tcMar>
            <w:vAlign w:val="center"/>
          </w:tcPr>
          <w:p w14:paraId="48F28CCF" w14:textId="77777777" w:rsidR="001C7AC2" w:rsidRDefault="00E859AD">
            <w:pPr>
              <w:spacing w:line="200" w:lineRule="auto"/>
              <w:ind w:firstLine="0"/>
              <w:jc w:val="center"/>
            </w:pPr>
            <w:r>
              <w:rPr>
                <w:sz w:val="19"/>
              </w:rPr>
              <w:t>158.15</w:t>
            </w:r>
          </w:p>
        </w:tc>
      </w:tr>
      <w:tr w:rsidR="001C7AC2" w14:paraId="136EA254"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BB8B6B8" w14:textId="77777777" w:rsidR="001C7AC2" w:rsidRDefault="00E859AD">
            <w:pPr>
              <w:spacing w:line="200" w:lineRule="auto"/>
              <w:ind w:firstLine="0"/>
              <w:jc w:val="center"/>
            </w:pPr>
            <w:r>
              <w:rPr>
                <w:sz w:val="19"/>
              </w:rPr>
              <w:t>5:10-5:30</w:t>
            </w:r>
          </w:p>
        </w:tc>
        <w:tc>
          <w:tcPr>
            <w:tcW w:w="3288" w:type="dxa"/>
            <w:tcBorders>
              <w:top w:val="nil"/>
              <w:left w:val="nil"/>
              <w:bottom w:val="nil"/>
              <w:right w:val="nil"/>
            </w:tcBorders>
            <w:tcMar>
              <w:top w:w="70" w:type="dxa"/>
              <w:left w:w="90" w:type="dxa"/>
              <w:bottom w:w="70" w:type="dxa"/>
              <w:right w:w="90" w:type="dxa"/>
            </w:tcMar>
            <w:vAlign w:val="center"/>
          </w:tcPr>
          <w:p w14:paraId="08467E79" w14:textId="77777777" w:rsidR="001C7AC2" w:rsidRDefault="00E859AD">
            <w:pPr>
              <w:spacing w:line="200" w:lineRule="auto"/>
              <w:ind w:firstLine="0"/>
              <w:jc w:val="center"/>
            </w:pPr>
            <w:r>
              <w:rPr>
                <w:sz w:val="19"/>
              </w:rPr>
              <w:t>8.36</w:t>
            </w:r>
          </w:p>
        </w:tc>
      </w:tr>
      <w:tr w:rsidR="001C7AC2" w14:paraId="20AECF6D"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656371A" w14:textId="77777777" w:rsidR="001C7AC2" w:rsidRDefault="00E859AD">
            <w:pPr>
              <w:spacing w:line="200" w:lineRule="auto"/>
              <w:ind w:firstLine="0"/>
              <w:jc w:val="center"/>
            </w:pPr>
            <w:r>
              <w:rPr>
                <w:sz w:val="19"/>
              </w:rPr>
              <w:t>6:00-6:10</w:t>
            </w:r>
          </w:p>
        </w:tc>
        <w:tc>
          <w:tcPr>
            <w:tcW w:w="3288" w:type="dxa"/>
            <w:tcBorders>
              <w:top w:val="nil"/>
              <w:left w:val="nil"/>
              <w:bottom w:val="nil"/>
              <w:right w:val="nil"/>
            </w:tcBorders>
            <w:tcMar>
              <w:top w:w="70" w:type="dxa"/>
              <w:left w:w="90" w:type="dxa"/>
              <w:bottom w:w="70" w:type="dxa"/>
              <w:right w:w="90" w:type="dxa"/>
            </w:tcMar>
            <w:vAlign w:val="center"/>
          </w:tcPr>
          <w:p w14:paraId="048C97F9" w14:textId="77777777" w:rsidR="001C7AC2" w:rsidRDefault="00E859AD">
            <w:pPr>
              <w:spacing w:line="200" w:lineRule="auto"/>
              <w:ind w:firstLine="0"/>
              <w:jc w:val="center"/>
            </w:pPr>
            <w:r>
              <w:rPr>
                <w:sz w:val="19"/>
              </w:rPr>
              <w:t>31.39</w:t>
            </w:r>
          </w:p>
        </w:tc>
      </w:tr>
      <w:tr w:rsidR="001C7AC2" w14:paraId="600A7472"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6D584344" w14:textId="77777777" w:rsidR="001C7AC2" w:rsidRDefault="00E859AD">
            <w:pPr>
              <w:spacing w:line="200" w:lineRule="auto"/>
              <w:ind w:firstLine="0"/>
              <w:jc w:val="center"/>
            </w:pPr>
            <w:r>
              <w:rPr>
                <w:sz w:val="19"/>
              </w:rPr>
              <w:t>6:30-6:40</w:t>
            </w:r>
          </w:p>
        </w:tc>
        <w:tc>
          <w:tcPr>
            <w:tcW w:w="3288" w:type="dxa"/>
            <w:tcBorders>
              <w:top w:val="nil"/>
              <w:left w:val="nil"/>
              <w:bottom w:val="nil"/>
              <w:right w:val="nil"/>
            </w:tcBorders>
            <w:tcMar>
              <w:top w:w="70" w:type="dxa"/>
              <w:left w:w="90" w:type="dxa"/>
              <w:bottom w:w="70" w:type="dxa"/>
              <w:right w:w="90" w:type="dxa"/>
            </w:tcMar>
            <w:vAlign w:val="center"/>
          </w:tcPr>
          <w:p w14:paraId="6E196A28" w14:textId="77777777" w:rsidR="001C7AC2" w:rsidRDefault="00E859AD">
            <w:pPr>
              <w:spacing w:line="200" w:lineRule="auto"/>
              <w:ind w:firstLine="0"/>
              <w:jc w:val="center"/>
            </w:pPr>
            <w:r>
              <w:rPr>
                <w:sz w:val="19"/>
              </w:rPr>
              <w:t>30.04</w:t>
            </w:r>
          </w:p>
        </w:tc>
      </w:tr>
      <w:tr w:rsidR="001C7AC2" w14:paraId="274BA7E9"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0C221342" w14:textId="77777777" w:rsidR="001C7AC2" w:rsidRDefault="00E859AD">
            <w:pPr>
              <w:spacing w:line="200" w:lineRule="auto"/>
              <w:ind w:firstLine="0"/>
              <w:jc w:val="center"/>
            </w:pPr>
            <w:r>
              <w:rPr>
                <w:sz w:val="19"/>
              </w:rPr>
              <w:t>7:20-7:30</w:t>
            </w:r>
          </w:p>
        </w:tc>
        <w:tc>
          <w:tcPr>
            <w:tcW w:w="3288" w:type="dxa"/>
            <w:tcBorders>
              <w:top w:val="nil"/>
              <w:left w:val="nil"/>
              <w:bottom w:val="nil"/>
              <w:right w:val="nil"/>
            </w:tcBorders>
            <w:tcMar>
              <w:top w:w="70" w:type="dxa"/>
              <w:left w:w="90" w:type="dxa"/>
              <w:bottom w:w="70" w:type="dxa"/>
              <w:right w:w="90" w:type="dxa"/>
            </w:tcMar>
            <w:vAlign w:val="center"/>
          </w:tcPr>
          <w:p w14:paraId="1249764A" w14:textId="77777777" w:rsidR="001C7AC2" w:rsidRDefault="00E859AD">
            <w:pPr>
              <w:spacing w:line="200" w:lineRule="auto"/>
              <w:ind w:firstLine="0"/>
              <w:jc w:val="center"/>
            </w:pPr>
            <w:r>
              <w:rPr>
                <w:sz w:val="19"/>
              </w:rPr>
              <w:t>4.86</w:t>
            </w:r>
          </w:p>
        </w:tc>
      </w:tr>
      <w:tr w:rsidR="001C7AC2" w14:paraId="3639842E"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C7563DF" w14:textId="77777777" w:rsidR="001C7AC2" w:rsidRDefault="00E859AD">
            <w:pPr>
              <w:spacing w:line="200" w:lineRule="auto"/>
              <w:ind w:firstLine="0"/>
              <w:jc w:val="center"/>
            </w:pPr>
            <w:r>
              <w:rPr>
                <w:sz w:val="19"/>
              </w:rPr>
              <w:t>7:50-8:10</w:t>
            </w:r>
          </w:p>
        </w:tc>
        <w:tc>
          <w:tcPr>
            <w:tcW w:w="3288" w:type="dxa"/>
            <w:tcBorders>
              <w:top w:val="nil"/>
              <w:left w:val="nil"/>
              <w:bottom w:val="nil"/>
              <w:right w:val="nil"/>
            </w:tcBorders>
            <w:tcMar>
              <w:top w:w="70" w:type="dxa"/>
              <w:left w:w="90" w:type="dxa"/>
              <w:bottom w:w="70" w:type="dxa"/>
              <w:right w:w="90" w:type="dxa"/>
            </w:tcMar>
            <w:vAlign w:val="center"/>
          </w:tcPr>
          <w:p w14:paraId="5E852DC3" w14:textId="77777777" w:rsidR="001C7AC2" w:rsidRDefault="00E859AD">
            <w:pPr>
              <w:spacing w:line="200" w:lineRule="auto"/>
              <w:ind w:firstLine="0"/>
              <w:jc w:val="center"/>
            </w:pPr>
            <w:r>
              <w:rPr>
                <w:sz w:val="19"/>
              </w:rPr>
              <w:t>60.03</w:t>
            </w:r>
          </w:p>
        </w:tc>
      </w:tr>
      <w:tr w:rsidR="001C7AC2" w14:paraId="6050B84D"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5790B998" w14:textId="77777777" w:rsidR="001C7AC2" w:rsidRDefault="00E859AD">
            <w:pPr>
              <w:spacing w:line="200" w:lineRule="auto"/>
              <w:ind w:firstLine="0"/>
              <w:jc w:val="center"/>
            </w:pPr>
            <w:r>
              <w:rPr>
                <w:sz w:val="19"/>
              </w:rPr>
              <w:t>11:10-11:40</w:t>
            </w:r>
          </w:p>
        </w:tc>
        <w:tc>
          <w:tcPr>
            <w:tcW w:w="3288" w:type="dxa"/>
            <w:tcBorders>
              <w:top w:val="nil"/>
              <w:left w:val="nil"/>
              <w:bottom w:val="nil"/>
              <w:right w:val="nil"/>
            </w:tcBorders>
            <w:tcMar>
              <w:top w:w="70" w:type="dxa"/>
              <w:left w:w="90" w:type="dxa"/>
              <w:bottom w:w="70" w:type="dxa"/>
              <w:right w:w="90" w:type="dxa"/>
            </w:tcMar>
            <w:vAlign w:val="center"/>
          </w:tcPr>
          <w:p w14:paraId="662CD0BC" w14:textId="77777777" w:rsidR="001C7AC2" w:rsidRDefault="00E859AD">
            <w:pPr>
              <w:spacing w:line="200" w:lineRule="auto"/>
              <w:ind w:firstLine="0"/>
              <w:jc w:val="center"/>
            </w:pPr>
            <w:r>
              <w:rPr>
                <w:sz w:val="19"/>
              </w:rPr>
              <w:t>149.05</w:t>
            </w:r>
          </w:p>
        </w:tc>
      </w:tr>
      <w:tr w:rsidR="001C7AC2" w14:paraId="6FD35EBE"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3BB536B" w14:textId="77777777" w:rsidR="001C7AC2" w:rsidRDefault="00E859AD">
            <w:pPr>
              <w:spacing w:line="200" w:lineRule="auto"/>
              <w:ind w:firstLine="0"/>
              <w:jc w:val="center"/>
            </w:pPr>
            <w:r>
              <w:rPr>
                <w:sz w:val="19"/>
              </w:rPr>
              <w:t>15:30-15:40</w:t>
            </w:r>
          </w:p>
        </w:tc>
        <w:tc>
          <w:tcPr>
            <w:tcW w:w="3288" w:type="dxa"/>
            <w:tcBorders>
              <w:top w:val="nil"/>
              <w:left w:val="nil"/>
              <w:bottom w:val="nil"/>
              <w:right w:val="nil"/>
            </w:tcBorders>
            <w:tcMar>
              <w:top w:w="70" w:type="dxa"/>
              <w:left w:w="90" w:type="dxa"/>
              <w:bottom w:w="70" w:type="dxa"/>
              <w:right w:w="90" w:type="dxa"/>
            </w:tcMar>
            <w:vAlign w:val="center"/>
          </w:tcPr>
          <w:p w14:paraId="147BE380" w14:textId="77777777" w:rsidR="001C7AC2" w:rsidRDefault="00E859AD">
            <w:pPr>
              <w:spacing w:line="200" w:lineRule="auto"/>
              <w:ind w:firstLine="0"/>
              <w:jc w:val="center"/>
            </w:pPr>
            <w:r>
              <w:rPr>
                <w:sz w:val="19"/>
              </w:rPr>
              <w:t>46.14</w:t>
            </w:r>
          </w:p>
        </w:tc>
      </w:tr>
      <w:tr w:rsidR="001C7AC2" w14:paraId="2ED647F8"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AE69689" w14:textId="77777777" w:rsidR="001C7AC2" w:rsidRDefault="00E859AD">
            <w:pPr>
              <w:spacing w:line="200" w:lineRule="auto"/>
              <w:ind w:firstLine="0"/>
              <w:jc w:val="center"/>
            </w:pPr>
            <w:r>
              <w:rPr>
                <w:sz w:val="19"/>
              </w:rPr>
              <w:t>17:00-17:10</w:t>
            </w:r>
          </w:p>
        </w:tc>
        <w:tc>
          <w:tcPr>
            <w:tcW w:w="3288" w:type="dxa"/>
            <w:tcBorders>
              <w:top w:val="nil"/>
              <w:left w:val="nil"/>
              <w:bottom w:val="nil"/>
              <w:right w:val="nil"/>
            </w:tcBorders>
            <w:tcMar>
              <w:top w:w="70" w:type="dxa"/>
              <w:left w:w="90" w:type="dxa"/>
              <w:bottom w:w="70" w:type="dxa"/>
              <w:right w:w="90" w:type="dxa"/>
            </w:tcMar>
            <w:vAlign w:val="center"/>
          </w:tcPr>
          <w:p w14:paraId="1B29D4D2" w14:textId="77777777" w:rsidR="001C7AC2" w:rsidRDefault="00E859AD">
            <w:pPr>
              <w:spacing w:line="200" w:lineRule="auto"/>
              <w:ind w:firstLine="0"/>
              <w:jc w:val="center"/>
            </w:pPr>
            <w:r>
              <w:rPr>
                <w:sz w:val="19"/>
              </w:rPr>
              <w:t>15.34</w:t>
            </w:r>
          </w:p>
        </w:tc>
      </w:tr>
      <w:tr w:rsidR="001C7AC2" w14:paraId="4D827BEC"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6D93BA1A" w14:textId="77777777" w:rsidR="001C7AC2" w:rsidRDefault="00E859AD">
            <w:pPr>
              <w:spacing w:line="200" w:lineRule="auto"/>
              <w:ind w:firstLine="0"/>
              <w:jc w:val="center"/>
            </w:pPr>
            <w:r>
              <w:rPr>
                <w:sz w:val="19"/>
              </w:rPr>
              <w:t>17:20-17:50</w:t>
            </w:r>
          </w:p>
        </w:tc>
        <w:tc>
          <w:tcPr>
            <w:tcW w:w="3288" w:type="dxa"/>
            <w:tcBorders>
              <w:top w:val="nil"/>
              <w:left w:val="nil"/>
              <w:bottom w:val="nil"/>
              <w:right w:val="nil"/>
            </w:tcBorders>
            <w:tcMar>
              <w:top w:w="70" w:type="dxa"/>
              <w:left w:w="90" w:type="dxa"/>
              <w:bottom w:w="70" w:type="dxa"/>
              <w:right w:w="90" w:type="dxa"/>
            </w:tcMar>
            <w:vAlign w:val="center"/>
          </w:tcPr>
          <w:p w14:paraId="57575C73" w14:textId="77777777" w:rsidR="001C7AC2" w:rsidRDefault="00E859AD">
            <w:pPr>
              <w:spacing w:line="200" w:lineRule="auto"/>
              <w:ind w:firstLine="0"/>
              <w:jc w:val="center"/>
            </w:pPr>
            <w:r>
              <w:rPr>
                <w:sz w:val="19"/>
              </w:rPr>
              <w:t>39.11</w:t>
            </w:r>
          </w:p>
        </w:tc>
      </w:tr>
      <w:tr w:rsidR="001C7AC2" w14:paraId="118F6447"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21D8E5E7" w14:textId="77777777" w:rsidR="001C7AC2" w:rsidRDefault="00E859AD">
            <w:pPr>
              <w:spacing w:line="200" w:lineRule="auto"/>
              <w:ind w:firstLine="0"/>
              <w:jc w:val="center"/>
            </w:pPr>
            <w:r>
              <w:rPr>
                <w:sz w:val="19"/>
              </w:rPr>
              <w:t>18:00-19:10</w:t>
            </w:r>
          </w:p>
        </w:tc>
        <w:tc>
          <w:tcPr>
            <w:tcW w:w="3288" w:type="dxa"/>
            <w:tcBorders>
              <w:top w:val="nil"/>
              <w:left w:val="nil"/>
              <w:bottom w:val="nil"/>
              <w:right w:val="nil"/>
            </w:tcBorders>
            <w:tcMar>
              <w:top w:w="70" w:type="dxa"/>
              <w:left w:w="90" w:type="dxa"/>
              <w:bottom w:w="70" w:type="dxa"/>
              <w:right w:w="90" w:type="dxa"/>
            </w:tcMar>
            <w:vAlign w:val="center"/>
          </w:tcPr>
          <w:p w14:paraId="18F8883E" w14:textId="77777777" w:rsidR="001C7AC2" w:rsidRDefault="00E859AD">
            <w:pPr>
              <w:spacing w:line="200" w:lineRule="auto"/>
              <w:ind w:firstLine="0"/>
              <w:jc w:val="center"/>
            </w:pPr>
            <w:r>
              <w:rPr>
                <w:sz w:val="19"/>
              </w:rPr>
              <w:t>160.64</w:t>
            </w:r>
          </w:p>
        </w:tc>
      </w:tr>
      <w:tr w:rsidR="001C7AC2" w14:paraId="7BCF04EF"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506C2A5" w14:textId="77777777" w:rsidR="001C7AC2" w:rsidRDefault="00E859AD">
            <w:pPr>
              <w:spacing w:line="200" w:lineRule="auto"/>
              <w:ind w:firstLine="0"/>
              <w:jc w:val="center"/>
            </w:pPr>
            <w:r>
              <w:rPr>
                <w:sz w:val="19"/>
              </w:rPr>
              <w:t>20:00-20:10</w:t>
            </w:r>
          </w:p>
        </w:tc>
        <w:tc>
          <w:tcPr>
            <w:tcW w:w="3288" w:type="dxa"/>
            <w:tcBorders>
              <w:top w:val="nil"/>
              <w:left w:val="nil"/>
              <w:bottom w:val="nil"/>
              <w:right w:val="nil"/>
            </w:tcBorders>
            <w:tcMar>
              <w:top w:w="70" w:type="dxa"/>
              <w:left w:w="90" w:type="dxa"/>
              <w:bottom w:w="70" w:type="dxa"/>
              <w:right w:w="90" w:type="dxa"/>
            </w:tcMar>
            <w:vAlign w:val="center"/>
          </w:tcPr>
          <w:p w14:paraId="2F661F64" w14:textId="77777777" w:rsidR="001C7AC2" w:rsidRDefault="00E859AD">
            <w:pPr>
              <w:spacing w:line="200" w:lineRule="auto"/>
              <w:ind w:firstLine="0"/>
              <w:jc w:val="center"/>
            </w:pPr>
            <w:r>
              <w:rPr>
                <w:sz w:val="19"/>
              </w:rPr>
              <w:t>44.42</w:t>
            </w:r>
          </w:p>
        </w:tc>
      </w:tr>
      <w:tr w:rsidR="001C7AC2" w14:paraId="54D6BAB1"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FFD3B36" w14:textId="77777777" w:rsidR="001C7AC2" w:rsidRDefault="00E859AD">
            <w:pPr>
              <w:spacing w:line="200" w:lineRule="auto"/>
              <w:ind w:firstLine="0"/>
              <w:jc w:val="center"/>
            </w:pPr>
            <w:r>
              <w:rPr>
                <w:sz w:val="19"/>
              </w:rPr>
              <w:t>20:40-20:50</w:t>
            </w:r>
          </w:p>
        </w:tc>
        <w:tc>
          <w:tcPr>
            <w:tcW w:w="3288" w:type="dxa"/>
            <w:tcBorders>
              <w:top w:val="nil"/>
              <w:left w:val="nil"/>
              <w:bottom w:val="nil"/>
              <w:right w:val="nil"/>
            </w:tcBorders>
            <w:tcMar>
              <w:top w:w="70" w:type="dxa"/>
              <w:left w:w="90" w:type="dxa"/>
              <w:bottom w:w="70" w:type="dxa"/>
              <w:right w:w="90" w:type="dxa"/>
            </w:tcMar>
            <w:vAlign w:val="center"/>
          </w:tcPr>
          <w:p w14:paraId="40D56028" w14:textId="77777777" w:rsidR="001C7AC2" w:rsidRDefault="00E859AD">
            <w:pPr>
              <w:spacing w:line="200" w:lineRule="auto"/>
              <w:ind w:firstLine="0"/>
              <w:jc w:val="center"/>
            </w:pPr>
            <w:r>
              <w:rPr>
                <w:sz w:val="19"/>
              </w:rPr>
              <w:t>15.34</w:t>
            </w:r>
          </w:p>
        </w:tc>
      </w:tr>
      <w:tr w:rsidR="001C7AC2" w14:paraId="0EF3C3BF"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CC5022D" w14:textId="77777777" w:rsidR="001C7AC2" w:rsidRDefault="00E859AD">
            <w:pPr>
              <w:spacing w:line="200" w:lineRule="auto"/>
              <w:ind w:firstLine="0"/>
              <w:jc w:val="center"/>
            </w:pPr>
            <w:r>
              <w:rPr>
                <w:sz w:val="19"/>
              </w:rPr>
              <w:t>21:20-21:30</w:t>
            </w:r>
          </w:p>
        </w:tc>
        <w:tc>
          <w:tcPr>
            <w:tcW w:w="3288" w:type="dxa"/>
            <w:tcBorders>
              <w:top w:val="nil"/>
              <w:left w:val="nil"/>
              <w:bottom w:val="nil"/>
              <w:right w:val="nil"/>
            </w:tcBorders>
            <w:tcMar>
              <w:top w:w="70" w:type="dxa"/>
              <w:left w:w="90" w:type="dxa"/>
              <w:bottom w:w="70" w:type="dxa"/>
              <w:right w:w="90" w:type="dxa"/>
            </w:tcMar>
            <w:vAlign w:val="center"/>
          </w:tcPr>
          <w:p w14:paraId="3CF14513" w14:textId="77777777" w:rsidR="001C7AC2" w:rsidRDefault="00E859AD">
            <w:pPr>
              <w:spacing w:line="200" w:lineRule="auto"/>
              <w:ind w:firstLine="0"/>
              <w:jc w:val="center"/>
            </w:pPr>
            <w:r>
              <w:rPr>
                <w:sz w:val="19"/>
              </w:rPr>
              <w:t>1.37</w:t>
            </w:r>
          </w:p>
        </w:tc>
      </w:tr>
      <w:tr w:rsidR="001C7AC2" w14:paraId="4F767E4F"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38A921B2" w14:textId="77777777" w:rsidR="001C7AC2" w:rsidRDefault="00E859AD">
            <w:pPr>
              <w:spacing w:line="200" w:lineRule="auto"/>
              <w:ind w:firstLine="0"/>
              <w:jc w:val="center"/>
            </w:pPr>
            <w:r>
              <w:rPr>
                <w:sz w:val="19"/>
              </w:rPr>
              <w:t>23:00-23:20</w:t>
            </w:r>
          </w:p>
        </w:tc>
        <w:tc>
          <w:tcPr>
            <w:tcW w:w="3288" w:type="dxa"/>
            <w:tcBorders>
              <w:top w:val="nil"/>
              <w:left w:val="nil"/>
              <w:bottom w:val="nil"/>
              <w:right w:val="nil"/>
            </w:tcBorders>
            <w:tcMar>
              <w:top w:w="70" w:type="dxa"/>
              <w:left w:w="90" w:type="dxa"/>
              <w:bottom w:w="70" w:type="dxa"/>
              <w:right w:w="90" w:type="dxa"/>
            </w:tcMar>
            <w:vAlign w:val="center"/>
          </w:tcPr>
          <w:p w14:paraId="4B7E830E" w14:textId="77777777" w:rsidR="001C7AC2" w:rsidRDefault="00E859AD">
            <w:pPr>
              <w:spacing w:line="200" w:lineRule="auto"/>
              <w:ind w:firstLine="0"/>
              <w:jc w:val="center"/>
            </w:pPr>
            <w:r>
              <w:rPr>
                <w:sz w:val="19"/>
              </w:rPr>
              <w:t>33.82</w:t>
            </w:r>
          </w:p>
        </w:tc>
      </w:tr>
      <w:tr w:rsidR="001C7AC2" w14:paraId="4A6185CD" w14:textId="77777777">
        <w:trPr>
          <w:cantSplit/>
          <w:jc w:val="center"/>
        </w:trPr>
        <w:tc>
          <w:tcPr>
            <w:tcW w:w="5556" w:type="dxa"/>
            <w:tcBorders>
              <w:top w:val="nil"/>
              <w:left w:val="nil"/>
              <w:bottom w:val="single" w:sz="12" w:space="0" w:color="000000"/>
              <w:right w:val="nil"/>
            </w:tcBorders>
            <w:tcMar>
              <w:top w:w="70" w:type="dxa"/>
              <w:left w:w="90" w:type="dxa"/>
              <w:bottom w:w="70" w:type="dxa"/>
              <w:right w:w="90" w:type="dxa"/>
            </w:tcMar>
            <w:vAlign w:val="center"/>
          </w:tcPr>
          <w:p w14:paraId="0FD88ED1" w14:textId="77777777" w:rsidR="001C7AC2" w:rsidRDefault="00E859AD">
            <w:pPr>
              <w:spacing w:line="200" w:lineRule="auto"/>
              <w:ind w:firstLine="0"/>
              <w:jc w:val="center"/>
            </w:pPr>
            <w:r>
              <w:rPr>
                <w:sz w:val="19"/>
              </w:rPr>
              <w:t>23:40-0:00+1</w:t>
            </w:r>
          </w:p>
        </w:tc>
        <w:tc>
          <w:tcPr>
            <w:tcW w:w="3288" w:type="dxa"/>
            <w:tcBorders>
              <w:top w:val="nil"/>
              <w:left w:val="nil"/>
              <w:bottom w:val="single" w:sz="12" w:space="0" w:color="000000"/>
              <w:right w:val="nil"/>
            </w:tcBorders>
            <w:tcMar>
              <w:top w:w="70" w:type="dxa"/>
              <w:left w:w="90" w:type="dxa"/>
              <w:bottom w:w="70" w:type="dxa"/>
              <w:right w:w="90" w:type="dxa"/>
            </w:tcMar>
            <w:vAlign w:val="center"/>
          </w:tcPr>
          <w:p w14:paraId="01EBB3E8" w14:textId="77777777" w:rsidR="001C7AC2" w:rsidRDefault="00E859AD">
            <w:pPr>
              <w:spacing w:line="200" w:lineRule="auto"/>
              <w:ind w:firstLine="0"/>
              <w:jc w:val="center"/>
            </w:pPr>
            <w:r>
              <w:rPr>
                <w:sz w:val="19"/>
              </w:rPr>
              <w:t>62.62</w:t>
            </w:r>
          </w:p>
        </w:tc>
      </w:tr>
    </w:tbl>
    <w:p w14:paraId="1A56DDFF" w14:textId="77777777" w:rsidR="001C7AC2" w:rsidRDefault="00E859AD">
      <w:pPr>
        <w:rPr>
          <w:lang w:eastAsia="zh-CN"/>
        </w:rPr>
      </w:pPr>
      <w:r>
        <w:rPr>
          <w:rFonts w:ascii="宋体" w:hAnsi="宋体" w:cs="宋体"/>
          <w:szCs w:val="24"/>
          <w:lang w:eastAsia="zh-CN"/>
        </w:rPr>
        <w:t>由表7-3可知，紧急购电主要集中在若干连续的短时段，表明较高的紧急购电费用主要由局部预测偏差造成，而非全天供电能力不足。该结果也说明，在实际数据揭示后，模型仅对未被既定供电方案覆盖的负荷缺口进行紧急购电结算，并未重新安排当日储能充放电计划。</w:t>
      </w:r>
    </w:p>
    <w:p w14:paraId="118F45EC" w14:textId="77777777" w:rsidR="001C7AC2" w:rsidRDefault="00E859AD">
      <w:pPr>
        <w:rPr>
          <w:lang w:eastAsia="zh-CN"/>
        </w:rPr>
      </w:pPr>
      <w:r>
        <w:rPr>
          <w:rFonts w:ascii="宋体" w:hAnsi="宋体" w:cs="宋体"/>
          <w:szCs w:val="24"/>
          <w:lang w:eastAsia="zh-CN"/>
        </w:rPr>
        <w:lastRenderedPageBreak/>
        <w:t>为进一步说明紧急购电的产生原因，图7-1将四个代表日的日前预测净负荷、实际净负荷及紧急购电时段绘制在同一图中。</w:t>
      </w:r>
    </w:p>
    <w:p w14:paraId="407A30BF" w14:textId="77777777" w:rsidR="001C7AC2" w:rsidRDefault="00E859AD">
      <w:pPr>
        <w:keepNext/>
        <w:spacing w:before="24" w:line="200" w:lineRule="auto"/>
        <w:ind w:firstLine="0"/>
        <w:jc w:val="center"/>
      </w:pPr>
      <w:r>
        <w:rPr>
          <w:noProof/>
        </w:rPr>
        <w:drawing>
          <wp:inline distT="0" distB="0" distL="114300" distR="114300" wp14:anchorId="45B89803" wp14:editId="55AC7B7D">
            <wp:extent cx="4492752" cy="3299968"/>
            <wp:effectExtent l="0" t="0" r="381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4492752" cy="3299968"/>
                    </a:xfrm>
                    <a:prstGeom prst="rect">
                      <a:avLst/>
                    </a:prstGeom>
                  </pic:spPr>
                </pic:pic>
              </a:graphicData>
            </a:graphic>
          </wp:inline>
        </w:drawing>
      </w:r>
    </w:p>
    <w:p w14:paraId="2AACEA34" w14:textId="77777777" w:rsidR="001C7AC2" w:rsidRDefault="00E859AD">
      <w:pPr>
        <w:spacing w:before="16" w:after="48" w:line="200" w:lineRule="auto"/>
        <w:ind w:firstLine="0"/>
        <w:jc w:val="center"/>
        <w:rPr>
          <w:b/>
          <w:color w:val="auto"/>
          <w:sz w:val="21"/>
          <w:lang w:eastAsia="zh-CN"/>
        </w:rPr>
      </w:pPr>
      <w:r>
        <w:rPr>
          <w:sz w:val="21"/>
          <w:lang w:eastAsia="zh-CN"/>
        </w:rPr>
        <w:t>图</w:t>
      </w:r>
      <w:r>
        <w:rPr>
          <w:sz w:val="21"/>
          <w:lang w:eastAsia="zh-CN"/>
        </w:rPr>
        <w:t>7-1</w:t>
      </w:r>
      <w:r>
        <w:rPr>
          <w:sz w:val="21"/>
          <w:lang w:eastAsia="zh-CN"/>
        </w:rPr>
        <w:t>四个代表日的日前预测、实际净负荷与紧急购电</w:t>
      </w:r>
    </w:p>
    <w:p w14:paraId="46A18610" w14:textId="77777777" w:rsidR="001C7AC2" w:rsidRDefault="00E859AD">
      <w:pPr>
        <w:rPr>
          <w:lang w:eastAsia="zh-CN"/>
        </w:rPr>
      </w:pPr>
      <w:r>
        <w:rPr>
          <w:rFonts w:ascii="宋体" w:hAnsi="宋体" w:cs="宋体"/>
          <w:szCs w:val="24"/>
          <w:lang w:eastAsia="zh-CN"/>
        </w:rPr>
        <w:t>图7-1表明，当实际净负荷高于日前预测，且既定计划购电量与储能放电量不足以覆盖该差额时，便会产生紧急购电。6月21日的预测偏差相对较小，全天紧急购电量为196.54kWh；其余代表日的紧急购电时段主要与净负荷被低估的峰值区间相对应，符合问题二的两阶段结算规则。</w:t>
      </w:r>
    </w:p>
    <w:p w14:paraId="3DA0DDFE" w14:textId="77777777" w:rsidR="001C7AC2" w:rsidRDefault="00E859AD">
      <w:pPr>
        <w:rPr>
          <w:lang w:eastAsia="zh-CN"/>
        </w:rPr>
      </w:pPr>
      <w:r>
        <w:rPr>
          <w:rFonts w:ascii="宋体" w:hAnsi="宋体" w:cs="宋体"/>
          <w:szCs w:val="24"/>
          <w:lang w:eastAsia="zh-CN"/>
        </w:rPr>
        <w:t>代表日结果只能反映局部运行特征，因此图7-2进一步汇总正式统计期间各月份的计划购电费用、紧急购电费用和紧急购电量，用于分析季节性差异。</w:t>
      </w:r>
    </w:p>
    <w:p w14:paraId="5F712C5E" w14:textId="77777777" w:rsidR="001C7AC2" w:rsidRDefault="00E859AD">
      <w:pPr>
        <w:keepNext/>
        <w:spacing w:before="24" w:line="200" w:lineRule="auto"/>
        <w:ind w:firstLine="0"/>
        <w:jc w:val="center"/>
      </w:pPr>
      <w:r>
        <w:rPr>
          <w:noProof/>
        </w:rPr>
        <w:drawing>
          <wp:inline distT="0" distB="0" distL="114300" distR="114300" wp14:anchorId="550A406D" wp14:editId="05568385">
            <wp:extent cx="4492752" cy="2961640"/>
            <wp:effectExtent l="0" t="0" r="381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4492752" cy="2961640"/>
                    </a:xfrm>
                    <a:prstGeom prst="rect">
                      <a:avLst/>
                    </a:prstGeom>
                  </pic:spPr>
                </pic:pic>
              </a:graphicData>
            </a:graphic>
          </wp:inline>
        </w:drawing>
      </w:r>
    </w:p>
    <w:p w14:paraId="13BFFCD9" w14:textId="77777777" w:rsidR="001C7AC2" w:rsidRDefault="00E859AD">
      <w:pPr>
        <w:spacing w:before="16" w:after="48" w:line="200" w:lineRule="auto"/>
        <w:ind w:firstLine="0"/>
        <w:jc w:val="center"/>
        <w:rPr>
          <w:lang w:eastAsia="zh-CN"/>
        </w:rPr>
      </w:pPr>
      <w:r>
        <w:rPr>
          <w:sz w:val="21"/>
          <w:lang w:eastAsia="zh-CN"/>
        </w:rPr>
        <w:t>图</w:t>
      </w:r>
      <w:r>
        <w:rPr>
          <w:sz w:val="21"/>
          <w:lang w:eastAsia="zh-CN"/>
        </w:rPr>
        <w:t>7-2</w:t>
      </w:r>
      <w:r>
        <w:rPr>
          <w:sz w:val="21"/>
          <w:lang w:eastAsia="zh-CN"/>
        </w:rPr>
        <w:t>正式期月度费用分解与紧急购电量</w:t>
      </w:r>
    </w:p>
    <w:p w14:paraId="4753DD7C" w14:textId="77777777" w:rsidR="001C7AC2" w:rsidRDefault="00E859AD">
      <w:pPr>
        <w:rPr>
          <w:rFonts w:ascii="宋体" w:hAnsi="宋体" w:cs="宋体" w:hint="eastAsia"/>
          <w:szCs w:val="24"/>
          <w:lang w:eastAsia="zh-CN"/>
        </w:rPr>
      </w:pPr>
      <w:r>
        <w:rPr>
          <w:rFonts w:ascii="宋体" w:hAnsi="宋体" w:cs="宋体"/>
          <w:szCs w:val="24"/>
          <w:lang w:eastAsia="zh-CN"/>
        </w:rPr>
        <w:lastRenderedPageBreak/>
        <w:t>图7-2显示，计划购电费用始终是月度总费用的主要组成部分，紧急购电费用占全年总费用的9.88%。</w:t>
      </w:r>
      <w:r>
        <w:rPr>
          <w:lang w:eastAsia="zh-CN"/>
        </w:rPr>
        <w:t>6</w:t>
      </w:r>
      <w:r>
        <w:rPr>
          <w:lang w:eastAsia="zh-CN"/>
        </w:rPr>
        <w:t>月和</w:t>
      </w:r>
      <w:r>
        <w:rPr>
          <w:lang w:eastAsia="zh-CN"/>
        </w:rPr>
        <w:t>7</w:t>
      </w:r>
      <w:r>
        <w:rPr>
          <w:lang w:eastAsia="zh-CN"/>
        </w:rPr>
        <w:t>月</w:t>
      </w:r>
      <w:r>
        <w:rPr>
          <w:rFonts w:ascii="宋体" w:hAnsi="宋体" w:cs="宋体"/>
          <w:szCs w:val="24"/>
          <w:lang w:eastAsia="zh-CN"/>
        </w:rPr>
        <w:t>的紧急购电量相对较高，说明光伏发电功率变化及净负荷预测误差具有一定的季节性，并会影响实际供电缺口的规模，但未改变计划购电在全年供能结构中的主体地位。</w:t>
      </w:r>
    </w:p>
    <w:p w14:paraId="7764B0EA" w14:textId="77777777" w:rsidR="001C7AC2" w:rsidRDefault="00E859AD">
      <w:pPr>
        <w:rPr>
          <w:rFonts w:ascii="宋体" w:hAnsi="宋体" w:cs="宋体" w:hint="eastAsia"/>
          <w:szCs w:val="24"/>
          <w:lang w:eastAsia="zh-CN"/>
        </w:rPr>
      </w:pPr>
      <w:r>
        <w:rPr>
          <w:rFonts w:ascii="宋体" w:hAnsi="宋体" w:cs="宋体"/>
          <w:szCs w:val="24"/>
          <w:lang w:eastAsia="zh-CN"/>
        </w:rPr>
        <w:t>全年费用结果只有在储能状态连续且始终满足边界约束的情况下才具有可信度。图7-3给出了正式统计期间每天的日初储电量、日末储电量以及日内最小和最大储电量。</w:t>
      </w:r>
    </w:p>
    <w:p w14:paraId="6CE3FD29" w14:textId="77777777" w:rsidR="001C7AC2" w:rsidRDefault="00E859AD">
      <w:pPr>
        <w:keepNext/>
        <w:spacing w:before="24" w:line="200" w:lineRule="auto"/>
        <w:ind w:firstLine="0"/>
        <w:jc w:val="center"/>
      </w:pPr>
      <w:r>
        <w:rPr>
          <w:noProof/>
        </w:rPr>
        <w:drawing>
          <wp:inline distT="0" distB="0" distL="114300" distR="114300" wp14:anchorId="63004AB3" wp14:editId="1D3E9683">
            <wp:extent cx="4492752" cy="2137664"/>
            <wp:effectExtent l="0" t="0" r="3810" b="139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4492752" cy="2137664"/>
                    </a:xfrm>
                    <a:prstGeom prst="rect">
                      <a:avLst/>
                    </a:prstGeom>
                  </pic:spPr>
                </pic:pic>
              </a:graphicData>
            </a:graphic>
          </wp:inline>
        </w:drawing>
      </w:r>
    </w:p>
    <w:p w14:paraId="01740D5A" w14:textId="77777777" w:rsidR="001C7AC2" w:rsidRDefault="00E859AD">
      <w:pPr>
        <w:spacing w:before="16" w:after="48" w:line="200" w:lineRule="auto"/>
        <w:ind w:firstLine="0"/>
        <w:jc w:val="center"/>
        <w:rPr>
          <w:lang w:eastAsia="zh-CN"/>
        </w:rPr>
      </w:pPr>
      <w:r>
        <w:rPr>
          <w:sz w:val="21"/>
          <w:lang w:eastAsia="zh-CN"/>
        </w:rPr>
        <w:t>图</w:t>
      </w:r>
      <w:r>
        <w:rPr>
          <w:sz w:val="21"/>
          <w:lang w:eastAsia="zh-CN"/>
        </w:rPr>
        <w:t>7-3</w:t>
      </w:r>
      <w:r>
        <w:rPr>
          <w:sz w:val="21"/>
          <w:lang w:eastAsia="zh-CN"/>
        </w:rPr>
        <w:t>正式期跨日</w:t>
      </w:r>
      <w:r>
        <w:rPr>
          <w:sz w:val="21"/>
          <w:lang w:eastAsia="zh-CN"/>
        </w:rPr>
        <w:t>SOC</w:t>
      </w:r>
      <w:r>
        <w:rPr>
          <w:sz w:val="21"/>
          <w:lang w:eastAsia="zh-CN"/>
        </w:rPr>
        <w:t>连续性及日内运行范围</w:t>
      </w:r>
    </w:p>
    <w:p w14:paraId="5C30E81F" w14:textId="77777777" w:rsidR="001C7AC2" w:rsidRDefault="00E859AD">
      <w:pPr>
        <w:rPr>
          <w:lang w:eastAsia="zh-CN"/>
        </w:rPr>
      </w:pPr>
      <w:r>
        <w:rPr>
          <w:rFonts w:ascii="宋体" w:hAnsi="宋体" w:cs="宋体"/>
          <w:szCs w:val="24"/>
          <w:lang w:eastAsia="zh-CN"/>
        </w:rPr>
        <w:t>图7-3表明，正式统计期间的日内最小储电量为1997.08kWh，最大储电量为8550.00kWh，均处于题目规定的1200～10800kWh范围内。每天24:00的储电量与下一日0:00的初始储电量逐日衔接，最大连接残差为0kWh。因此，全年费用结果并非通过每日重置储能状态或割裂跨日储能关系获得。</w:t>
      </w:r>
    </w:p>
    <w:p w14:paraId="5B45D077" w14:textId="77777777" w:rsidR="001C7AC2" w:rsidRDefault="00E859AD">
      <w:pPr>
        <w:pStyle w:val="21"/>
        <w:spacing w:before="48"/>
        <w:rPr>
          <w:rFonts w:ascii="Times New Roman" w:eastAsia="黑体" w:hAnsi="Times New Roman"/>
          <w:lang w:eastAsia="zh-CN"/>
        </w:rPr>
      </w:pPr>
      <w:r>
        <w:rPr>
          <w:rFonts w:ascii="Times New Roman" w:eastAsia="黑体" w:hAnsi="Times New Roman"/>
          <w:lang w:eastAsia="zh-CN"/>
        </w:rPr>
        <w:t>7.4</w:t>
      </w:r>
      <w:r>
        <w:rPr>
          <w:rFonts w:ascii="Times New Roman" w:eastAsia="黑体" w:hAnsi="Times New Roman"/>
          <w:lang w:eastAsia="zh-CN"/>
        </w:rPr>
        <w:t>结果分析与检验</w:t>
      </w:r>
    </w:p>
    <w:p w14:paraId="205B5D6B" w14:textId="77777777" w:rsidR="001C7AC2" w:rsidRDefault="00E859AD">
      <w:pPr>
        <w:rPr>
          <w:lang w:eastAsia="zh-CN"/>
        </w:rPr>
      </w:pPr>
      <w:r>
        <w:rPr>
          <w:rFonts w:ascii="宋体" w:hAnsi="宋体" w:cs="宋体"/>
          <w:szCs w:val="24"/>
          <w:lang w:eastAsia="zh-CN"/>
        </w:rPr>
        <w:t>问题二的全年计算结果表明，严格的日前计划能够承担大部分供能任务，但预测误差会在计划冻结后转化为高价紧急购电。正式统计期间的计划购电费用为13750414.64元，紧急购电费用为1507608.25元，占总费用的9.88%；紧急购电量为404258.73kWh，主要集中在实际净负荷超过日前供电覆盖范围的局部时段，符合题目规定的事后补救方式。</w:t>
      </w:r>
    </w:p>
    <w:p w14:paraId="6C1B92D5" w14:textId="77777777" w:rsidR="001C7AC2" w:rsidRDefault="00E859AD">
      <w:pPr>
        <w:rPr>
          <w:lang w:eastAsia="zh-CN"/>
        </w:rPr>
      </w:pPr>
      <w:r>
        <w:rPr>
          <w:rFonts w:ascii="宋体" w:hAnsi="宋体" w:cs="宋体"/>
          <w:szCs w:val="24"/>
          <w:lang w:eastAsia="zh-CN"/>
        </w:rPr>
        <w:t>模型在运行过程中按照自然日期连续推进，日末储电量直接传递至下一日，全年跨日连接残差为0kWh。同时，预测样本、历史残差场景及模型参数均仅依据决策日前可获得的数据生成，未使用决策日之后的实际信息。结合母线电量平衡、储电量边界和预测误差检验结果，可以确认全年费用差异主要来源于信息不完全条件下的预测偏差，而不是每日重置储能状态或使用未来数据造成的结果。</w:t>
      </w:r>
    </w:p>
    <w:p w14:paraId="78DCE1B9" w14:textId="77777777" w:rsidR="00216FD9" w:rsidRDefault="00216FD9">
      <w:pPr>
        <w:pStyle w:val="1"/>
        <w:spacing w:before="96" w:after="48"/>
        <w:rPr>
          <w:sz w:val="40"/>
          <w:szCs w:val="36"/>
          <w:lang w:eastAsia="zh-CN"/>
        </w:rPr>
      </w:pPr>
      <w:r>
        <w:rPr>
          <w:rFonts w:ascii="Times New Roman" w:eastAsia="黑体" w:hAnsi="Times New Roman"/>
          <w:szCs w:val="36"/>
          <w:lang w:eastAsia="zh-CN"/>
        </w:rPr>
        <w:t>八、问题三的模型建立与求解</w:t>
      </w:r>
    </w:p>
    <w:p w14:paraId="4CCC6939" w14:textId="77777777" w:rsidR="00216FD9" w:rsidRDefault="00216FD9">
      <w:pPr>
        <w:rPr>
          <w:lang w:eastAsia="zh-CN"/>
        </w:rPr>
      </w:pPr>
      <w:r>
        <w:rPr>
          <w:szCs w:val="24"/>
          <w:lang w:eastAsia="zh-CN"/>
        </w:rPr>
        <w:t>问题三与问题二的差别不在物理模型，而在信息到达过程：题目在每天</w:t>
      </w:r>
      <w:r>
        <w:rPr>
          <w:szCs w:val="24"/>
          <w:lang w:eastAsia="zh-CN"/>
        </w:rPr>
        <w:t>0:00</w:t>
      </w:r>
      <w:r>
        <w:rPr>
          <w:szCs w:val="24"/>
          <w:lang w:eastAsia="zh-CN"/>
        </w:rPr>
        <w:t>、</w:t>
      </w:r>
      <w:r>
        <w:rPr>
          <w:szCs w:val="24"/>
          <w:lang w:eastAsia="zh-CN"/>
        </w:rPr>
        <w:t>6:00</w:t>
      </w:r>
      <w:r>
        <w:rPr>
          <w:szCs w:val="24"/>
          <w:lang w:eastAsia="zh-CN"/>
        </w:rPr>
        <w:t>、</w:t>
      </w:r>
      <w:r>
        <w:rPr>
          <w:szCs w:val="24"/>
          <w:lang w:eastAsia="zh-CN"/>
        </w:rPr>
        <w:t>12:00</w:t>
      </w:r>
      <w:r>
        <w:rPr>
          <w:szCs w:val="24"/>
          <w:lang w:eastAsia="zh-CN"/>
        </w:rPr>
        <w:t>和</w:t>
      </w:r>
      <w:r>
        <w:rPr>
          <w:szCs w:val="24"/>
          <w:lang w:eastAsia="zh-CN"/>
        </w:rPr>
        <w:t>18:00</w:t>
      </w:r>
      <w:r>
        <w:rPr>
          <w:szCs w:val="24"/>
          <w:lang w:eastAsia="zh-CN"/>
        </w:rPr>
        <w:t>依次发布新的光伏预报，但已执行时段的购电、充放电和费用已经成为事实，不能回写</w:t>
      </w:r>
      <w:r>
        <w:rPr>
          <w:rFonts w:hint="eastAsia"/>
          <w:szCs w:val="24"/>
          <w:lang w:eastAsia="zh-CN"/>
        </w:rPr>
        <w:t>调整</w:t>
      </w:r>
      <w:r>
        <w:rPr>
          <w:szCs w:val="24"/>
          <w:lang w:eastAsia="zh-CN"/>
        </w:rPr>
        <w:t>。因此</w:t>
      </w:r>
      <w:r>
        <w:rPr>
          <w:rFonts w:hint="eastAsia"/>
          <w:szCs w:val="24"/>
          <w:lang w:eastAsia="zh-CN"/>
        </w:rPr>
        <w:t>本问</w:t>
      </w:r>
      <w:r>
        <w:rPr>
          <w:szCs w:val="24"/>
          <w:lang w:eastAsia="zh-CN"/>
        </w:rPr>
        <w:t>按三步展开：首先明确每个滚动节点的预报处</w:t>
      </w:r>
      <w:r>
        <w:rPr>
          <w:szCs w:val="24"/>
          <w:lang w:eastAsia="zh-CN"/>
        </w:rPr>
        <w:lastRenderedPageBreak/>
        <w:t>理方式与状态继承规则，保证决策不越过信息边界；其次以当前实测储电量为初值重建剩余时域的确定性混合整数线性规划，并定义新计划相对上一版有效计划的增购与减购量，形成非对称调整结算；最后通过更新频率的消融对照与逐版费用账本，检验新增预报是否具有正的边际经济价值。</w:t>
      </w:r>
    </w:p>
    <w:p w14:paraId="58ED82A7" w14:textId="77777777" w:rsidR="00216FD9" w:rsidRDefault="00216FD9">
      <w:pPr>
        <w:pStyle w:val="21"/>
        <w:spacing w:before="48"/>
        <w:rPr>
          <w:lang w:eastAsia="zh-CN"/>
        </w:rPr>
      </w:pPr>
      <w:r>
        <w:rPr>
          <w:rFonts w:ascii="Times New Roman" w:eastAsia="黑体" w:hAnsi="Times New Roman"/>
          <w:lang w:eastAsia="zh-CN"/>
        </w:rPr>
        <w:t>8.1</w:t>
      </w:r>
      <w:r>
        <w:rPr>
          <w:rFonts w:ascii="Times New Roman" w:eastAsia="黑体" w:hAnsi="Times New Roman"/>
          <w:lang w:eastAsia="zh-CN"/>
        </w:rPr>
        <w:t>预测数据处理与状态更新</w:t>
      </w:r>
    </w:p>
    <w:p w14:paraId="2ABA1D6E" w14:textId="77777777" w:rsidR="00216FD9" w:rsidRDefault="00216FD9">
      <w:pPr>
        <w:rPr>
          <w:lang w:eastAsia="zh-CN"/>
        </w:rPr>
      </w:pPr>
      <w:r>
        <w:rPr>
          <w:szCs w:val="24"/>
          <w:lang w:eastAsia="zh-CN"/>
        </w:rPr>
        <w:t>本小节明确每次滚动求解的信息边界与状态继承规则，为后续滚动优化提供一致的起点。</w:t>
      </w:r>
    </w:p>
    <w:p w14:paraId="4107D9DB" w14:textId="77777777" w:rsidR="00216FD9" w:rsidRDefault="00216FD9" w:rsidP="00AB032B">
      <w:pPr>
        <w:ind w:firstLineChars="200" w:firstLine="482"/>
        <w:rPr>
          <w:lang w:eastAsia="zh-CN"/>
        </w:rPr>
      </w:pPr>
      <w:r w:rsidRPr="00FA1288">
        <w:rPr>
          <w:rFonts w:ascii="宋体" w:hAnsi="宋体" w:cstheme="majorBidi"/>
          <w:b/>
          <w:bCs/>
          <w:lang w:eastAsia="zh-CN"/>
        </w:rPr>
        <w:t>• 光伏预报的处理：</w:t>
      </w:r>
      <w:r w:rsidRPr="00B279E5">
        <w:rPr>
          <w:lang w:eastAsia="zh-CN"/>
        </w:rPr>
        <w:t>以发布时刻的实测值为</w:t>
      </w:r>
      <w:r w:rsidRPr="00B279E5">
        <w:rPr>
          <w:lang w:eastAsia="zh-CN"/>
        </w:rPr>
        <w:t>0</w:t>
      </w:r>
      <w:r w:rsidRPr="00B279E5">
        <w:rPr>
          <w:lang w:eastAsia="zh-CN"/>
        </w:rPr>
        <w:t>小时锚点，将附件</w:t>
      </w:r>
      <w:r w:rsidRPr="00B279E5">
        <w:rPr>
          <w:lang w:eastAsia="zh-CN"/>
        </w:rPr>
        <w:t>3</w:t>
      </w:r>
      <w:r w:rsidRPr="00B279E5">
        <w:rPr>
          <w:lang w:eastAsia="zh-CN"/>
        </w:rPr>
        <w:t>的整点光伏预报线性插值到</w:t>
      </w:r>
      <w:r w:rsidRPr="00B279E5">
        <w:rPr>
          <w:lang w:eastAsia="zh-CN"/>
        </w:rPr>
        <w:t>10</w:t>
      </w:r>
      <w:r w:rsidRPr="00B279E5">
        <w:rPr>
          <w:lang w:eastAsia="zh-CN"/>
        </w:rPr>
        <w:t>分钟网格，使预报与负荷、电价落在同一时间轴上。</w:t>
      </w:r>
      <w:r>
        <w:rPr>
          <w:lang w:eastAsia="zh-CN"/>
        </w:rPr>
        <w:t>这种将功率预测与调度时标对齐的处理可使预报误差直接进入后续决策</w:t>
      </w:r>
      <w:r w:rsidRPr="005E6181">
        <w:rPr>
          <w:vertAlign w:val="superscript"/>
          <w:lang w:eastAsia="zh-CN"/>
        </w:rPr>
        <w:t>[3]</w:t>
      </w:r>
      <w:r>
        <w:rPr>
          <w:lang w:eastAsia="zh-CN"/>
        </w:rPr>
        <w:t>。</w:t>
      </w:r>
    </w:p>
    <w:p w14:paraId="653D78AE" w14:textId="77777777" w:rsidR="00216FD9" w:rsidRDefault="00216FD9" w:rsidP="00B279E5">
      <w:pPr>
        <w:ind w:firstLineChars="200" w:firstLine="482"/>
        <w:rPr>
          <w:lang w:eastAsia="zh-CN"/>
        </w:rPr>
      </w:pPr>
      <w:r w:rsidRPr="00FA1288">
        <w:rPr>
          <w:rFonts w:ascii="宋体" w:hAnsi="宋体" w:cstheme="majorBidi"/>
          <w:b/>
          <w:bCs/>
          <w:lang w:eastAsia="zh-CN"/>
        </w:rPr>
        <w:t>• 负荷的因果修正：</w:t>
      </w:r>
      <w:r w:rsidRPr="00B279E5">
        <w:rPr>
          <w:lang w:eastAsia="zh-CN"/>
        </w:rPr>
        <w:t>以历史同星期曲线为基线，结合当天已经实现的负荷偏差进行稳健修正，不使用发布时刻之后的数据。</w:t>
      </w:r>
    </w:p>
    <w:p w14:paraId="024B880D" w14:textId="77777777" w:rsidR="00216FD9" w:rsidRDefault="00216FD9" w:rsidP="00B279E5">
      <w:pPr>
        <w:ind w:firstLineChars="200" w:firstLine="482"/>
        <w:rPr>
          <w:lang w:eastAsia="zh-CN"/>
        </w:rPr>
      </w:pPr>
      <w:r w:rsidRPr="00FA1288">
        <w:rPr>
          <w:rFonts w:ascii="宋体" w:hAnsi="宋体" w:cstheme="majorBidi"/>
          <w:b/>
          <w:bCs/>
          <w:lang w:eastAsia="zh-CN"/>
        </w:rPr>
        <w:t>• 状态与已执行量的继承：</w:t>
      </w:r>
      <w:r w:rsidRPr="00B279E5">
        <w:rPr>
          <w:lang w:eastAsia="zh-CN"/>
        </w:rPr>
        <w:t>从当前实测储电量出发，只对未执行时段重新求最小费用计划，已执行时段的购电、充放电与费用保持</w:t>
      </w:r>
      <w:r>
        <w:rPr>
          <w:rFonts w:hint="eastAsia"/>
          <w:lang w:eastAsia="zh-CN"/>
        </w:rPr>
        <w:t>不变</w:t>
      </w:r>
      <w:r w:rsidRPr="00B279E5">
        <w:rPr>
          <w:lang w:eastAsia="zh-CN"/>
        </w:rPr>
        <w:t>。</w:t>
      </w:r>
    </w:p>
    <w:p w14:paraId="26AF1039" w14:textId="77777777" w:rsidR="00216FD9" w:rsidRDefault="00216FD9">
      <w:pPr>
        <w:rPr>
          <w:lang w:eastAsia="zh-CN"/>
        </w:rPr>
      </w:pPr>
      <w:r w:rsidRPr="00B279E5">
        <w:rPr>
          <w:lang w:eastAsia="zh-CN"/>
        </w:rPr>
        <w:t>上述处理只使用发布时刻已经获得的信息，因此不会把后续实际值泄漏给当前决策。</w:t>
      </w:r>
    </w:p>
    <w:p w14:paraId="250E28B6" w14:textId="77777777" w:rsidR="00216FD9" w:rsidRDefault="00216FD9">
      <w:pPr>
        <w:pStyle w:val="21"/>
        <w:spacing w:before="48"/>
        <w:rPr>
          <w:lang w:eastAsia="zh-CN"/>
        </w:rPr>
      </w:pPr>
      <w:r>
        <w:rPr>
          <w:rFonts w:ascii="Times New Roman" w:eastAsia="黑体" w:hAnsi="Times New Roman"/>
          <w:lang w:eastAsia="zh-CN"/>
        </w:rPr>
        <w:t>8.2</w:t>
      </w:r>
      <w:r>
        <w:rPr>
          <w:rFonts w:ascii="Times New Roman" w:eastAsia="黑体" w:hAnsi="Times New Roman"/>
          <w:lang w:eastAsia="zh-CN"/>
        </w:rPr>
        <w:t>滚动优化模型建立</w:t>
      </w:r>
    </w:p>
    <w:p w14:paraId="2B3C9BF8" w14:textId="77777777" w:rsidR="00216FD9" w:rsidRDefault="00216FD9">
      <w:pPr>
        <w:rPr>
          <w:lang w:eastAsia="zh-CN"/>
        </w:rPr>
      </w:pPr>
      <w:r>
        <w:rPr>
          <w:szCs w:val="24"/>
          <w:lang w:eastAsia="zh-CN"/>
        </w:rPr>
        <w:t>本小节在问题一的物理骨架上建立滚动优化模型，并给出计划调整量与全年费用的结算口径。</w:t>
      </w:r>
    </w:p>
    <w:p w14:paraId="4F38485E" w14:textId="77777777" w:rsidR="00216FD9" w:rsidRDefault="00216FD9">
      <w:pPr>
        <w:pStyle w:val="31"/>
        <w:spacing w:before="24"/>
        <w:rPr>
          <w:lang w:eastAsia="zh-CN"/>
        </w:rPr>
      </w:pPr>
      <w:r>
        <w:rPr>
          <w:rFonts w:ascii="Times New Roman" w:eastAsia="黑体" w:hAnsi="Times New Roman"/>
          <w:lang w:eastAsia="zh-CN"/>
        </w:rPr>
        <w:t>8.2.1</w:t>
      </w:r>
      <w:r>
        <w:rPr>
          <w:rFonts w:ascii="Times New Roman" w:eastAsia="黑体" w:hAnsi="Times New Roman"/>
          <w:lang w:eastAsia="zh-CN"/>
        </w:rPr>
        <w:t>滚动求解的继承与冻结</w:t>
      </w:r>
    </w:p>
    <w:p w14:paraId="3D3D1EBB" w14:textId="77777777" w:rsidR="00216FD9" w:rsidRDefault="00216FD9">
      <w:pPr>
        <w:rPr>
          <w:lang w:eastAsia="zh-CN"/>
        </w:rPr>
      </w:pPr>
      <w:r>
        <w:rPr>
          <w:szCs w:val="24"/>
          <w:lang w:eastAsia="zh-CN"/>
        </w:rPr>
        <w:t>每次滚动求解均继承问题一的能量平衡、储能状态和互斥约束，并以当前实测储电量作为新初值，仅对未执行时段重新求解。该处理与微网日内调度和滚动时域控制的基本思想一致[2][4][5][6]。</w:t>
      </w:r>
    </w:p>
    <w:p w14:paraId="6CD0CAF1" w14:textId="77777777" w:rsidR="00216FD9" w:rsidRDefault="00216FD9">
      <w:pPr>
        <w:pStyle w:val="31"/>
        <w:spacing w:before="24"/>
        <w:rPr>
          <w:lang w:eastAsia="zh-CN"/>
        </w:rPr>
      </w:pPr>
      <w:r>
        <w:rPr>
          <w:rFonts w:ascii="Times New Roman" w:eastAsia="黑体" w:hAnsi="Times New Roman"/>
          <w:lang w:eastAsia="zh-CN"/>
        </w:rPr>
        <w:t>8.2.2</w:t>
      </w:r>
      <w:r>
        <w:rPr>
          <w:rFonts w:ascii="Times New Roman" w:eastAsia="黑体" w:hAnsi="Times New Roman"/>
          <w:lang w:eastAsia="zh-CN"/>
        </w:rPr>
        <w:t>非对称调整量</w:t>
      </w:r>
    </w:p>
    <w:p w14:paraId="210665AE" w14:textId="77777777" w:rsidR="00216FD9" w:rsidRDefault="00216FD9">
      <w:pPr>
        <w:rPr>
          <w:lang w:eastAsia="zh-CN"/>
        </w:rPr>
      </w:pPr>
      <w:r>
        <w:rPr>
          <w:szCs w:val="24"/>
          <w:lang w:eastAsia="zh-CN"/>
        </w:rPr>
        <w:t>设调整前仍有效的购电计划为原计划，新优化得到的未执行时段购电量为新计划；两者的正差计为增购，负差的绝对值计为减购，由此得到非对称调整费用。</w:t>
      </w:r>
    </w:p>
    <w:p w14:paraId="0D778DDE" w14:textId="77777777" w:rsidR="00216FD9" w:rsidRDefault="00216FD9">
      <w:pPr>
        <w:rPr>
          <w:lang w:eastAsia="zh-CN"/>
        </w:rPr>
      </w:pPr>
      <w:r>
        <w:rPr>
          <w:lang w:eastAsia="zh-CN"/>
        </w:rPr>
        <w:t>记</w:t>
      </w:r>
      <w:r>
        <w:rPr>
          <w:lang w:eastAsia="zh-CN"/>
        </w:rPr>
        <w:t xml:space="preserve"> </w:t>
      </w:r>
      <m:oMath>
        <m:sSubSup>
          <m:sSubSupPr>
            <m:ctrlPr>
              <w:rPr>
                <w:rFonts w:ascii="Cambria Math" w:hAnsi="Cambria Math"/>
              </w:rPr>
            </m:ctrlPr>
          </m:sSubSupPr>
          <m:e>
            <m:bar>
              <m:barPr>
                <m:pos m:val="top"/>
                <m:ctrlPr>
                  <w:rPr>
                    <w:rFonts w:ascii="Cambria Math" w:hAnsi="Cambria Math"/>
                  </w:rPr>
                </m:ctrlPr>
              </m:barPr>
              <m:e>
                <m:r>
                  <w:rPr>
                    <w:rFonts w:ascii="Cambria Math" w:hAnsi="Cambria Math"/>
                    <w:lang w:eastAsia="zh-CN"/>
                  </w:rPr>
                  <m:t>G</m:t>
                </m:r>
              </m:e>
            </m:bar>
          </m:e>
          <m:sub>
            <m:r>
              <w:rPr>
                <w:rFonts w:ascii="Cambria Math" w:hAnsi="Cambria Math"/>
                <w:lang w:eastAsia="zh-CN"/>
              </w:rPr>
              <m:t>d,t</m:t>
            </m:r>
          </m:sub>
          <m:sup>
            <m:d>
              <m:dPr>
                <m:ctrlPr>
                  <w:rPr>
                    <w:rFonts w:ascii="Cambria Math" w:hAnsi="Cambria Math"/>
                  </w:rPr>
                </m:ctrlPr>
              </m:dPr>
              <m:e>
                <m:sSup>
                  <m:sSupPr>
                    <m:ctrlPr>
                      <w:rPr>
                        <w:rFonts w:ascii="Cambria Math" w:hAnsi="Cambria Math"/>
                      </w:rPr>
                    </m:ctrlPr>
                  </m:sSupPr>
                  <m:e>
                    <m:r>
                      <w:rPr>
                        <w:rFonts w:ascii="Cambria Math" w:hAnsi="Cambria Math"/>
                        <w:lang w:eastAsia="zh-CN"/>
                      </w:rPr>
                      <m:t>h</m:t>
                    </m:r>
                  </m:e>
                  <m:sup>
                    <m:r>
                      <w:rPr>
                        <w:rFonts w:ascii="Cambria Math" w:hAnsi="Cambria Math"/>
                        <w:lang w:eastAsia="zh-CN"/>
                      </w:rPr>
                      <m:t>-</m:t>
                    </m:r>
                  </m:sup>
                </m:sSup>
              </m:e>
            </m:d>
          </m:sup>
        </m:sSubSup>
      </m:oMath>
      <w:r>
        <w:rPr>
          <w:lang w:eastAsia="zh-CN"/>
        </w:rPr>
        <w:t xml:space="preserve"> </w:t>
      </w:r>
      <w:r>
        <w:rPr>
          <w:lang w:eastAsia="zh-CN"/>
        </w:rPr>
        <w:t>为时刻</w:t>
      </w:r>
      <w:r>
        <w:rPr>
          <w:lang w:eastAsia="zh-CN"/>
        </w:rPr>
        <w:t xml:space="preserve"> </w:t>
      </w:r>
      <m:oMath>
        <m:r>
          <w:rPr>
            <w:rFonts w:ascii="Cambria Math" w:hAnsi="Cambria Math"/>
            <w:lang w:eastAsia="zh-CN"/>
          </w:rPr>
          <m:t>h</m:t>
        </m:r>
      </m:oMath>
      <w:r>
        <w:rPr>
          <w:lang w:eastAsia="zh-CN"/>
        </w:rPr>
        <w:t xml:space="preserve"> </w:t>
      </w:r>
      <w:r>
        <w:rPr>
          <w:lang w:eastAsia="zh-CN"/>
        </w:rPr>
        <w:t>调整前的有效计划，</w:t>
      </w:r>
      <m:oMath>
        <m:sSubSup>
          <m:sSubSupPr>
            <m:ctrlPr>
              <w:rPr>
                <w:rFonts w:ascii="Cambria Math" w:hAnsi="Cambria Math"/>
              </w:rPr>
            </m:ctrlPr>
          </m:sSubSupPr>
          <m:e>
            <m:r>
              <w:rPr>
                <w:rFonts w:ascii="Cambria Math" w:hAnsi="Cambria Math"/>
                <w:lang w:eastAsia="zh-CN"/>
              </w:rPr>
              <m:t>G</m:t>
            </m:r>
          </m:e>
          <m:sub>
            <m:r>
              <w:rPr>
                <w:rFonts w:ascii="Cambria Math" w:hAnsi="Cambria Math"/>
                <w:lang w:eastAsia="zh-CN"/>
              </w:rPr>
              <m:t>d,t</m:t>
            </m:r>
          </m:sub>
          <m:sup>
            <m:d>
              <m:dPr>
                <m:ctrlPr>
                  <w:rPr>
                    <w:rFonts w:ascii="Cambria Math" w:hAnsi="Cambria Math"/>
                  </w:rPr>
                </m:ctrlPr>
              </m:dPr>
              <m:e>
                <m:r>
                  <w:rPr>
                    <w:rFonts w:ascii="Cambria Math" w:hAnsi="Cambria Math"/>
                    <w:lang w:eastAsia="zh-CN"/>
                  </w:rPr>
                  <m:t>h</m:t>
                </m:r>
              </m:e>
            </m:d>
          </m:sup>
        </m:sSubSup>
      </m:oMath>
      <w:r>
        <w:rPr>
          <w:lang w:eastAsia="zh-CN"/>
        </w:rPr>
        <w:t xml:space="preserve"> </w:t>
      </w:r>
      <w:r>
        <w:rPr>
          <w:lang w:eastAsia="zh-CN"/>
        </w:rPr>
        <w:t>为新计划。定义</w:t>
      </w:r>
    </w:p>
    <w:p w14:paraId="3E8A4654" w14:textId="77777777" w:rsidR="00216FD9" w:rsidRDefault="00216FD9">
      <w:pPr>
        <w:tabs>
          <w:tab w:val="center" w:pos="4680"/>
          <w:tab w:val="right" w:pos="9072"/>
        </w:tabs>
        <w:jc w:val="left"/>
        <w:rPr>
          <w:lang w:eastAsia="zh-CN"/>
        </w:rPr>
      </w:pPr>
      <w:r>
        <w:rPr>
          <w:lang w:eastAsia="zh-CN"/>
        </w:rPr>
        <w:tab/>
      </w:r>
      <m:oMath>
        <m:r>
          <w:rPr>
            <w:rFonts w:ascii="Cambria Math" w:hAnsi="Cambria Math"/>
            <w:lang w:eastAsia="zh-CN"/>
          </w:rPr>
          <m:t>Δ</m:t>
        </m:r>
        <m:sSubSup>
          <m:sSubSupPr>
            <m:ctrlPr>
              <w:rPr>
                <w:rFonts w:ascii="Cambria Math" w:hAnsi="Cambria Math"/>
              </w:rPr>
            </m:ctrlPr>
          </m:sSubSupPr>
          <m:e>
            <m:r>
              <w:rPr>
                <w:rFonts w:ascii="Cambria Math" w:hAnsi="Cambria Math"/>
                <w:lang w:eastAsia="zh-CN"/>
              </w:rPr>
              <m:t>G</m:t>
            </m:r>
          </m:e>
          <m:sub>
            <m:r>
              <w:rPr>
                <w:rFonts w:ascii="Cambria Math" w:hAnsi="Cambria Math"/>
                <w:lang w:eastAsia="zh-CN"/>
              </w:rPr>
              <m:t>d,t</m:t>
            </m:r>
          </m:sub>
          <m:sup>
            <m:r>
              <w:rPr>
                <w:rFonts w:ascii="Cambria Math" w:hAnsi="Cambria Math"/>
                <w:lang w:eastAsia="zh-CN"/>
              </w:rPr>
              <m:t>+,h</m:t>
            </m:r>
          </m:sup>
        </m:sSubSup>
        <m:r>
          <w:rPr>
            <w:rFonts w:ascii="Cambria Math" w:hAnsi="Cambria Math"/>
            <w:lang w:eastAsia="zh-CN"/>
          </w:rPr>
          <m:t>=max{</m:t>
        </m:r>
        <m:sSubSup>
          <m:sSubSupPr>
            <m:ctrlPr>
              <w:rPr>
                <w:rFonts w:ascii="Cambria Math" w:hAnsi="Cambria Math"/>
              </w:rPr>
            </m:ctrlPr>
          </m:sSubSupPr>
          <m:e>
            <m:r>
              <w:rPr>
                <w:rFonts w:ascii="Cambria Math" w:hAnsi="Cambria Math"/>
                <w:lang w:eastAsia="zh-CN"/>
              </w:rPr>
              <m:t>G</m:t>
            </m:r>
          </m:e>
          <m:sub>
            <m:r>
              <w:rPr>
                <w:rFonts w:ascii="Cambria Math" w:hAnsi="Cambria Math"/>
                <w:lang w:eastAsia="zh-CN"/>
              </w:rPr>
              <m:t>d,t</m:t>
            </m:r>
          </m:sub>
          <m:sup>
            <m:d>
              <m:dPr>
                <m:ctrlPr>
                  <w:rPr>
                    <w:rFonts w:ascii="Cambria Math" w:hAnsi="Cambria Math"/>
                  </w:rPr>
                </m:ctrlPr>
              </m:dPr>
              <m:e>
                <m:r>
                  <w:rPr>
                    <w:rFonts w:ascii="Cambria Math" w:hAnsi="Cambria Math"/>
                    <w:lang w:eastAsia="zh-CN"/>
                  </w:rPr>
                  <m:t>h</m:t>
                </m:r>
              </m:e>
            </m:d>
          </m:sup>
        </m:sSubSup>
        <m:r>
          <w:rPr>
            <w:rFonts w:ascii="Cambria Math" w:hAnsi="Cambria Math"/>
            <w:lang w:eastAsia="zh-CN"/>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lang w:eastAsia="zh-CN"/>
                  </w:rPr>
                  <m:t>G</m:t>
                </m:r>
              </m:e>
            </m:bar>
          </m:e>
          <m:sub>
            <m:r>
              <w:rPr>
                <w:rFonts w:ascii="Cambria Math" w:hAnsi="Cambria Math"/>
                <w:lang w:eastAsia="zh-CN"/>
              </w:rPr>
              <m:t>d,t</m:t>
            </m:r>
          </m:sub>
          <m:sup>
            <m:d>
              <m:dPr>
                <m:ctrlPr>
                  <w:rPr>
                    <w:rFonts w:ascii="Cambria Math" w:hAnsi="Cambria Math"/>
                  </w:rPr>
                </m:ctrlPr>
              </m:dPr>
              <m:e>
                <m:sSup>
                  <m:sSupPr>
                    <m:ctrlPr>
                      <w:rPr>
                        <w:rFonts w:ascii="Cambria Math" w:hAnsi="Cambria Math"/>
                      </w:rPr>
                    </m:ctrlPr>
                  </m:sSupPr>
                  <m:e>
                    <m:r>
                      <w:rPr>
                        <w:rFonts w:ascii="Cambria Math" w:hAnsi="Cambria Math"/>
                        <w:lang w:eastAsia="zh-CN"/>
                      </w:rPr>
                      <m:t>h</m:t>
                    </m:r>
                  </m:e>
                  <m:sup>
                    <m:r>
                      <w:rPr>
                        <w:rFonts w:ascii="Cambria Math" w:hAnsi="Cambria Math"/>
                        <w:lang w:eastAsia="zh-CN"/>
                      </w:rPr>
                      <m:t>-</m:t>
                    </m:r>
                  </m:sup>
                </m:sSup>
              </m:e>
            </m:d>
          </m:sup>
        </m:sSubSup>
        <m:r>
          <w:rPr>
            <w:rFonts w:ascii="Cambria Math" w:hAnsi="Cambria Math"/>
            <w:lang w:eastAsia="zh-CN"/>
          </w:rPr>
          <m:t>,0},Δ</m:t>
        </m:r>
        <m:sSubSup>
          <m:sSubSupPr>
            <m:ctrlPr>
              <w:rPr>
                <w:rFonts w:ascii="Cambria Math" w:hAnsi="Cambria Math"/>
              </w:rPr>
            </m:ctrlPr>
          </m:sSubSupPr>
          <m:e>
            <m:r>
              <w:rPr>
                <w:rFonts w:ascii="Cambria Math" w:hAnsi="Cambria Math"/>
                <w:lang w:eastAsia="zh-CN"/>
              </w:rPr>
              <m:t>G</m:t>
            </m:r>
          </m:e>
          <m:sub>
            <m:r>
              <w:rPr>
                <w:rFonts w:ascii="Cambria Math" w:hAnsi="Cambria Math"/>
                <w:lang w:eastAsia="zh-CN"/>
              </w:rPr>
              <m:t>d,t</m:t>
            </m:r>
          </m:sub>
          <m:sup>
            <m:r>
              <w:rPr>
                <w:rFonts w:ascii="Cambria Math" w:hAnsi="Cambria Math"/>
                <w:lang w:eastAsia="zh-CN"/>
              </w:rPr>
              <m:t>-,h</m:t>
            </m:r>
          </m:sup>
        </m:sSubSup>
        <m:r>
          <w:rPr>
            <w:rFonts w:ascii="Cambria Math" w:hAnsi="Cambria Math"/>
            <w:lang w:eastAsia="zh-CN"/>
          </w:rPr>
          <m:t>=max{</m:t>
        </m:r>
        <m:sSubSup>
          <m:sSubSupPr>
            <m:ctrlPr>
              <w:rPr>
                <w:rFonts w:ascii="Cambria Math" w:hAnsi="Cambria Math"/>
              </w:rPr>
            </m:ctrlPr>
          </m:sSubSupPr>
          <m:e>
            <m:bar>
              <m:barPr>
                <m:pos m:val="top"/>
                <m:ctrlPr>
                  <w:rPr>
                    <w:rFonts w:ascii="Cambria Math" w:hAnsi="Cambria Math"/>
                  </w:rPr>
                </m:ctrlPr>
              </m:barPr>
              <m:e>
                <m:r>
                  <w:rPr>
                    <w:rFonts w:ascii="Cambria Math" w:hAnsi="Cambria Math"/>
                    <w:lang w:eastAsia="zh-CN"/>
                  </w:rPr>
                  <m:t>G</m:t>
                </m:r>
              </m:e>
            </m:bar>
          </m:e>
          <m:sub>
            <m:r>
              <w:rPr>
                <w:rFonts w:ascii="Cambria Math" w:hAnsi="Cambria Math"/>
                <w:lang w:eastAsia="zh-CN"/>
              </w:rPr>
              <m:t>d,t</m:t>
            </m:r>
          </m:sub>
          <m:sup>
            <m:d>
              <m:dPr>
                <m:ctrlPr>
                  <w:rPr>
                    <w:rFonts w:ascii="Cambria Math" w:hAnsi="Cambria Math"/>
                  </w:rPr>
                </m:ctrlPr>
              </m:dPr>
              <m:e>
                <m:sSup>
                  <m:sSupPr>
                    <m:ctrlPr>
                      <w:rPr>
                        <w:rFonts w:ascii="Cambria Math" w:hAnsi="Cambria Math"/>
                      </w:rPr>
                    </m:ctrlPr>
                  </m:sSupPr>
                  <m:e>
                    <m:r>
                      <w:rPr>
                        <w:rFonts w:ascii="Cambria Math" w:hAnsi="Cambria Math"/>
                        <w:lang w:eastAsia="zh-CN"/>
                      </w:rPr>
                      <m:t>h</m:t>
                    </m:r>
                  </m:e>
                  <m:sup>
                    <m:r>
                      <w:rPr>
                        <w:rFonts w:ascii="Cambria Math" w:hAnsi="Cambria Math"/>
                        <w:lang w:eastAsia="zh-CN"/>
                      </w:rPr>
                      <m:t>-</m:t>
                    </m:r>
                  </m:sup>
                </m:sSup>
              </m:e>
            </m:d>
          </m:sup>
        </m:sSubSup>
        <m:r>
          <w:rPr>
            <w:rFonts w:ascii="Cambria Math" w:hAnsi="Cambria Math"/>
            <w:lang w:eastAsia="zh-CN"/>
          </w:rPr>
          <m:t>-</m:t>
        </m:r>
        <m:sSubSup>
          <m:sSubSupPr>
            <m:ctrlPr>
              <w:rPr>
                <w:rFonts w:ascii="Cambria Math" w:hAnsi="Cambria Math"/>
              </w:rPr>
            </m:ctrlPr>
          </m:sSubSupPr>
          <m:e>
            <m:r>
              <w:rPr>
                <w:rFonts w:ascii="Cambria Math" w:hAnsi="Cambria Math"/>
                <w:lang w:eastAsia="zh-CN"/>
              </w:rPr>
              <m:t>G</m:t>
            </m:r>
          </m:e>
          <m:sub>
            <m:r>
              <w:rPr>
                <w:rFonts w:ascii="Cambria Math" w:hAnsi="Cambria Math"/>
                <w:lang w:eastAsia="zh-CN"/>
              </w:rPr>
              <m:t>d,t</m:t>
            </m:r>
          </m:sub>
          <m:sup>
            <m:d>
              <m:dPr>
                <m:ctrlPr>
                  <w:rPr>
                    <w:rFonts w:ascii="Cambria Math" w:hAnsi="Cambria Math"/>
                  </w:rPr>
                </m:ctrlPr>
              </m:dPr>
              <m:e>
                <m:r>
                  <w:rPr>
                    <w:rFonts w:ascii="Cambria Math" w:hAnsi="Cambria Math"/>
                    <w:lang w:eastAsia="zh-CN"/>
                  </w:rPr>
                  <m:t>h</m:t>
                </m:r>
              </m:e>
            </m:d>
          </m:sup>
        </m:sSubSup>
        <m:r>
          <w:rPr>
            <w:rFonts w:ascii="Cambria Math" w:hAnsi="Cambria Math"/>
            <w:lang w:eastAsia="zh-CN"/>
          </w:rPr>
          <m:t>,0}</m:t>
        </m:r>
      </m:oMath>
      <w:r>
        <w:rPr>
          <w:lang w:eastAsia="zh-CN"/>
        </w:rPr>
        <w:tab/>
        <w:t>(14)</w:t>
      </w:r>
    </w:p>
    <w:p w14:paraId="59B8E5B2" w14:textId="77777777" w:rsidR="00216FD9" w:rsidRDefault="00216FD9">
      <w:pPr>
        <w:jc w:val="center"/>
        <w:rPr>
          <w:lang w:eastAsia="zh-CN"/>
        </w:rPr>
      </w:pPr>
    </w:p>
    <w:p w14:paraId="2550CE0F" w14:textId="77777777" w:rsidR="00216FD9" w:rsidRDefault="00216FD9">
      <w:pPr>
        <w:pStyle w:val="31"/>
        <w:spacing w:before="24"/>
        <w:rPr>
          <w:lang w:eastAsia="zh-CN"/>
        </w:rPr>
      </w:pPr>
      <w:r>
        <w:rPr>
          <w:rFonts w:ascii="Times New Roman" w:eastAsia="黑体" w:hAnsi="Times New Roman"/>
          <w:lang w:eastAsia="zh-CN"/>
        </w:rPr>
        <w:t>8.2.3</w:t>
      </w:r>
      <w:r>
        <w:rPr>
          <w:rFonts w:ascii="Times New Roman" w:eastAsia="黑体" w:hAnsi="Times New Roman"/>
          <w:lang w:eastAsia="zh-CN"/>
        </w:rPr>
        <w:t>调整费用与总费用构成</w:t>
      </w:r>
    </w:p>
    <w:p w14:paraId="27FDDA9C" w14:textId="77777777" w:rsidR="00216FD9" w:rsidRDefault="00216FD9">
      <w:pPr>
        <w:rPr>
          <w:lang w:eastAsia="zh-CN"/>
        </w:rPr>
      </w:pPr>
      <w:r>
        <w:rPr>
          <w:lang w:eastAsia="zh-CN"/>
        </w:rPr>
        <w:t>每次调整相对上一版有效计划逐次结算：</w:t>
      </w:r>
    </w:p>
    <w:p w14:paraId="50B85F3F" w14:textId="77777777" w:rsidR="00216FD9" w:rsidRDefault="00216FD9">
      <w:pPr>
        <w:tabs>
          <w:tab w:val="center" w:pos="4680"/>
          <w:tab w:val="right" w:pos="9072"/>
        </w:tabs>
        <w:jc w:val="left"/>
      </w:pPr>
      <w:r>
        <w:rPr>
          <w:lang w:eastAsia="zh-CN"/>
        </w:rPr>
        <w:tab/>
      </w:r>
      <m:oMath>
        <m:sSubSup>
          <m:sSubSupPr>
            <m:ctrlPr>
              <w:rPr>
                <w:rFonts w:ascii="Cambria Math" w:hAnsi="Cambria Math"/>
              </w:rPr>
            </m:ctrlPr>
          </m:sSubSupPr>
          <m:e>
            <m:r>
              <w:rPr>
                <w:rFonts w:ascii="Cambria Math" w:hAnsi="Cambria Math"/>
              </w:rPr>
              <m:t>C</m:t>
            </m:r>
          </m:e>
          <m:sub>
            <m:r>
              <w:rPr>
                <w:rFonts w:ascii="Cambria Math" w:hAnsi="Cambria Math"/>
              </w:rPr>
              <m:t>d</m:t>
            </m:r>
          </m:sub>
          <m:sup>
            <m:r>
              <m:rPr>
                <m:sty m:val="p"/>
              </m:rPr>
              <w:rPr>
                <w:rFonts w:ascii="Cambria Math" w:hAnsi="Cambria Math"/>
              </w:rPr>
              <m:t>adj</m:t>
            </m:r>
            <m:r>
              <w:rPr>
                <w:rFonts w:ascii="Cambria Math" w:hAnsi="Cambria Math"/>
              </w:rPr>
              <m:t>,h</m:t>
            </m:r>
          </m:sup>
        </m:sSub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t≥h</m:t>
            </m:r>
          </m:sub>
          <m:sup/>
          <m:e>
            <m:d>
              <m:dPr>
                <m:sepChr m:val="−"/>
                <m:ctrlPr>
                  <w:rPr>
                    <w:rFonts w:ascii="Cambria Math" w:hAnsi="Cambria Math"/>
                  </w:rPr>
                </m:ctrlPr>
              </m:dPr>
              <m:e>
                <m:r>
                  <w:rPr>
                    <w:rFonts w:ascii="Cambria Math" w:hAnsi="Cambria Math"/>
                  </w:rPr>
                  <m:t>1.5</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d,t</m:t>
                    </m:r>
                  </m:sub>
                  <m:sup>
                    <m:r>
                      <w:rPr>
                        <w:rFonts w:ascii="Cambria Math" w:hAnsi="Cambria Math"/>
                      </w:rPr>
                      <m:t>+,h</m:t>
                    </m:r>
                  </m:sup>
                </m:sSubSup>
              </m:e>
              <m:e>
                <m:r>
                  <w:rPr>
                    <w:rFonts w:ascii="Cambria Math" w:hAnsi="Cambria Math"/>
                  </w:rPr>
                  <m:t>0.5</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d,t</m:t>
                    </m:r>
                  </m:sub>
                  <m:sup>
                    <m:r>
                      <w:rPr>
                        <w:rFonts w:ascii="Cambria Math" w:hAnsi="Cambria Math"/>
                      </w:rPr>
                      <m:t>-,h</m:t>
                    </m:r>
                  </m:sup>
                </m:sSubSup>
              </m:e>
            </m:d>
          </m:e>
        </m:nary>
      </m:oMath>
      <w:r>
        <w:tab/>
        <w:t>(15)</w:t>
      </w:r>
    </w:p>
    <w:p w14:paraId="4C2AE627" w14:textId="77777777" w:rsidR="00216FD9" w:rsidRDefault="00216FD9">
      <w:pPr>
        <w:rPr>
          <w:lang w:eastAsia="zh-CN"/>
        </w:rPr>
      </w:pPr>
      <w:r>
        <w:rPr>
          <w:lang w:eastAsia="zh-CN"/>
        </w:rPr>
        <w:t>减购项前的负号表示从已经计入的原计划费用中退回减购量正常价格的</w:t>
      </w:r>
      <w:r>
        <w:rPr>
          <w:lang w:eastAsia="zh-CN"/>
        </w:rPr>
        <w:t>50%</w:t>
      </w:r>
      <w:r>
        <w:rPr>
          <w:lang w:eastAsia="zh-CN"/>
        </w:rPr>
        <w:t>，不是另加</w:t>
      </w:r>
      <w:r>
        <w:rPr>
          <w:lang w:eastAsia="zh-CN"/>
        </w:rPr>
        <w:t xml:space="preserve">50% </w:t>
      </w:r>
      <w:r>
        <w:rPr>
          <w:lang w:eastAsia="zh-CN"/>
        </w:rPr>
        <w:t>罚款。实际总费用为</w:t>
      </w:r>
    </w:p>
    <w:p w14:paraId="24CC4015" w14:textId="77777777" w:rsidR="00216FD9" w:rsidRDefault="00216FD9">
      <w:pPr>
        <w:tabs>
          <w:tab w:val="center" w:pos="4680"/>
          <w:tab w:val="right" w:pos="9072"/>
        </w:tabs>
        <w:jc w:val="left"/>
        <w:rPr>
          <w:lang w:eastAsia="zh-CN"/>
        </w:rPr>
      </w:pPr>
      <w:r>
        <w:rPr>
          <w:lang w:eastAsia="zh-CN"/>
        </w:rPr>
        <w:tab/>
      </w: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d</m:t>
            </m:r>
          </m:sub>
          <m:sup>
            <m:d>
              <m:dPr>
                <m:ctrlPr>
                  <w:rPr>
                    <w:rFonts w:ascii="Cambria Math" w:hAnsi="Cambria Math"/>
                  </w:rPr>
                </m:ctrlPr>
              </m:dPr>
              <m:e>
                <m:r>
                  <w:rPr>
                    <w:rFonts w:ascii="Cambria Math" w:hAnsi="Cambria Math"/>
                    <w:lang w:eastAsia="zh-CN"/>
                  </w:rPr>
                  <m:t>3</m:t>
                </m:r>
              </m:e>
            </m:d>
          </m:sup>
        </m:sSubSup>
        <m:r>
          <w:rPr>
            <w:rFonts w:ascii="Cambria Math" w:hAnsi="Cambria Math"/>
            <w:lang w:eastAsia="zh-CN"/>
          </w:rPr>
          <m:t>=</m:t>
        </m:r>
        <m:nary>
          <m:naryPr>
            <m:chr m:val="∑"/>
            <m:limLoc m:val="subSup"/>
            <m:grow m:val="1"/>
            <m:supHide m:val="1"/>
            <m:ctrlPr>
              <w:rPr>
                <w:rFonts w:ascii="Cambria Math" w:hAnsi="Cambria Math"/>
              </w:rPr>
            </m:ctrlPr>
          </m:naryPr>
          <m:sub>
            <m:r>
              <w:rPr>
                <w:rFonts w:ascii="Cambria Math" w:hAnsi="Cambria Math"/>
                <w:lang w:eastAsia="zh-CN"/>
              </w:rPr>
              <m:t>t</m:t>
            </m:r>
          </m:sub>
          <m:sup/>
          <m:e>
            <m:sSub>
              <m:sSubPr>
                <m:ctrlPr>
                  <w:rPr>
                    <w:rFonts w:ascii="Cambria Math" w:hAnsi="Cambria Math"/>
                  </w:rPr>
                </m:ctrlPr>
              </m:sSubPr>
              <m:e>
                <m:r>
                  <w:rPr>
                    <w:rFonts w:ascii="Cambria Math" w:hAnsi="Cambria Math"/>
                    <w:lang w:eastAsia="zh-CN"/>
                  </w:rPr>
                  <m:t>p</m:t>
                </m:r>
              </m:e>
              <m:sub>
                <m:r>
                  <w:rPr>
                    <w:rFonts w:ascii="Cambria Math" w:hAnsi="Cambria Math"/>
                    <w:lang w:eastAsia="zh-CN"/>
                  </w:rPr>
                  <m:t>t</m:t>
                </m:r>
              </m:sub>
            </m:sSub>
          </m:e>
        </m:nary>
        <m:sSubSup>
          <m:sSubSupPr>
            <m:ctrlPr>
              <w:rPr>
                <w:rFonts w:ascii="Cambria Math" w:hAnsi="Cambria Math"/>
              </w:rPr>
            </m:ctrlPr>
          </m:sSubSupPr>
          <m:e>
            <m:r>
              <w:rPr>
                <w:rFonts w:ascii="Cambria Math" w:hAnsi="Cambria Math"/>
                <w:lang w:eastAsia="zh-CN"/>
              </w:rPr>
              <m:t>G</m:t>
            </m:r>
          </m:e>
          <m:sub>
            <m:r>
              <w:rPr>
                <w:rFonts w:ascii="Cambria Math" w:hAnsi="Cambria Math"/>
                <w:lang w:eastAsia="zh-CN"/>
              </w:rPr>
              <m:t>d,t</m:t>
            </m:r>
          </m:sub>
          <m:sup>
            <m:d>
              <m:dPr>
                <m:ctrlPr>
                  <w:rPr>
                    <w:rFonts w:ascii="Cambria Math" w:hAnsi="Cambria Math"/>
                  </w:rPr>
                </m:ctrlPr>
              </m:dPr>
              <m:e>
                <m:r>
                  <w:rPr>
                    <w:rFonts w:ascii="Cambria Math" w:hAnsi="Cambria Math"/>
                    <w:lang w:eastAsia="zh-CN"/>
                  </w:rPr>
                  <m:t>0</m:t>
                </m:r>
              </m:e>
            </m:d>
          </m:sup>
        </m:sSubSup>
        <m:r>
          <w:rPr>
            <w:rFonts w:ascii="Cambria Math" w:hAnsi="Cambria Math"/>
            <w:lang w:eastAsia="zh-CN"/>
          </w:rPr>
          <m:t>+</m:t>
        </m:r>
        <m:nary>
          <m:naryPr>
            <m:chr m:val="∑"/>
            <m:limLoc m:val="subSup"/>
            <m:grow m:val="1"/>
            <m:supHide m:val="1"/>
            <m:ctrlPr>
              <w:rPr>
                <w:rFonts w:ascii="Cambria Math" w:hAnsi="Cambria Math"/>
              </w:rPr>
            </m:ctrlPr>
          </m:naryPr>
          <m:sub>
            <m:r>
              <w:rPr>
                <w:rFonts w:ascii="Cambria Math" w:hAnsi="Cambria Math"/>
                <w:lang w:eastAsia="zh-CN"/>
              </w:rPr>
              <m:t>h∈{6,12,18}</m:t>
            </m:r>
          </m:sub>
          <m:sup/>
          <m:e>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d</m:t>
                </m:r>
              </m:sub>
              <m:sup>
                <m:r>
                  <m:rPr>
                    <m:sty m:val="p"/>
                  </m:rPr>
                  <w:rPr>
                    <w:rFonts w:ascii="Cambria Math" w:hAnsi="Cambria Math"/>
                    <w:lang w:eastAsia="zh-CN"/>
                  </w:rPr>
                  <m:t>adj</m:t>
                </m:r>
                <m:r>
                  <w:rPr>
                    <w:rFonts w:ascii="Cambria Math" w:hAnsi="Cambria Math"/>
                    <w:lang w:eastAsia="zh-CN"/>
                  </w:rPr>
                  <m:t>,h</m:t>
                </m:r>
              </m:sup>
            </m:sSubSup>
          </m:e>
        </m:nary>
        <m:r>
          <w:rPr>
            <w:rFonts w:ascii="Cambria Math" w:hAnsi="Cambria Math"/>
            <w:lang w:eastAsia="zh-CN"/>
          </w:rPr>
          <m:t>+</m:t>
        </m:r>
        <m:nary>
          <m:naryPr>
            <m:chr m:val="∑"/>
            <m:limLoc m:val="subSup"/>
            <m:grow m:val="1"/>
            <m:supHide m:val="1"/>
            <m:ctrlPr>
              <w:rPr>
                <w:rFonts w:ascii="Cambria Math" w:hAnsi="Cambria Math"/>
              </w:rPr>
            </m:ctrlPr>
          </m:naryPr>
          <m:sub>
            <m:r>
              <w:rPr>
                <w:rFonts w:ascii="Cambria Math" w:hAnsi="Cambria Math"/>
                <w:lang w:eastAsia="zh-CN"/>
              </w:rPr>
              <m:t>t</m:t>
            </m:r>
          </m:sub>
          <m:sup/>
          <m:e>
            <m:r>
              <w:rPr>
                <w:rFonts w:ascii="Cambria Math" w:hAnsi="Cambria Math"/>
                <w:lang w:eastAsia="zh-CN"/>
              </w:rPr>
              <m:t>5</m:t>
            </m:r>
          </m:e>
        </m:nary>
        <m:sSub>
          <m:sSubPr>
            <m:ctrlPr>
              <w:rPr>
                <w:rFonts w:ascii="Cambria Math" w:hAnsi="Cambria Math"/>
              </w:rPr>
            </m:ctrlPr>
          </m:sSubPr>
          <m:e>
            <m:r>
              <w:rPr>
                <w:rFonts w:ascii="Cambria Math" w:hAnsi="Cambria Math"/>
                <w:lang w:eastAsia="zh-CN"/>
              </w:rPr>
              <m:t>p</m:t>
            </m:r>
          </m:e>
          <m:sub>
            <m:r>
              <w:rPr>
                <w:rFonts w:ascii="Cambria Math" w:hAnsi="Cambria Math"/>
                <w:lang w:eastAsia="zh-CN"/>
              </w:rPr>
              <m:t>t</m:t>
            </m:r>
          </m:sub>
        </m:sSub>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d,t</m:t>
            </m:r>
          </m:sub>
          <m:sup>
            <m:r>
              <m:rPr>
                <m:sty m:val="p"/>
              </m:rPr>
              <w:rPr>
                <w:rFonts w:ascii="Cambria Math" w:hAnsi="Cambria Math"/>
                <w:lang w:eastAsia="zh-CN"/>
              </w:rPr>
              <m:t>act</m:t>
            </m:r>
          </m:sup>
        </m:sSubSup>
      </m:oMath>
      <w:r>
        <w:rPr>
          <w:lang w:eastAsia="zh-CN"/>
        </w:rPr>
        <w:tab/>
        <w:t>(16)</w:t>
      </w:r>
    </w:p>
    <w:p w14:paraId="4AC33E45" w14:textId="77777777" w:rsidR="00216FD9" w:rsidRDefault="00216FD9">
      <w:pPr>
        <w:pStyle w:val="21"/>
        <w:spacing w:before="48"/>
        <w:rPr>
          <w:lang w:eastAsia="zh-CN"/>
        </w:rPr>
      </w:pPr>
      <w:r>
        <w:rPr>
          <w:rFonts w:ascii="Times New Roman" w:eastAsia="黑体" w:hAnsi="Times New Roman"/>
          <w:lang w:eastAsia="zh-CN"/>
        </w:rPr>
        <w:lastRenderedPageBreak/>
        <w:t>8.3</w:t>
      </w:r>
      <w:r>
        <w:rPr>
          <w:rFonts w:ascii="Times New Roman" w:eastAsia="黑体" w:hAnsi="Times New Roman"/>
          <w:lang w:eastAsia="zh-CN"/>
        </w:rPr>
        <w:t>模型求解与计算结果</w:t>
      </w:r>
    </w:p>
    <w:p w14:paraId="3F38B256" w14:textId="77777777" w:rsidR="00216FD9" w:rsidRDefault="00216FD9">
      <w:pPr>
        <w:rPr>
          <w:lang w:eastAsia="zh-CN"/>
        </w:rPr>
      </w:pPr>
      <w:r>
        <w:rPr>
          <w:szCs w:val="24"/>
          <w:lang w:eastAsia="zh-CN"/>
        </w:rPr>
        <w:t>本小节依次从更新频率的消融对照、滚动预测的修正过程、购电与储能轨迹的调整以及残余紧急购电四个层面，检验滚动策略的实际效果。</w:t>
      </w:r>
    </w:p>
    <w:p w14:paraId="7D1E5BD7" w14:textId="77777777" w:rsidR="00216FD9" w:rsidRDefault="00216FD9">
      <w:pPr>
        <w:pStyle w:val="31"/>
        <w:spacing w:before="24"/>
        <w:rPr>
          <w:lang w:eastAsia="zh-CN"/>
        </w:rPr>
      </w:pPr>
      <w:r>
        <w:rPr>
          <w:rFonts w:ascii="Times New Roman" w:eastAsia="黑体" w:hAnsi="Times New Roman"/>
          <w:lang w:eastAsia="zh-CN"/>
        </w:rPr>
        <w:t>8.3.1</w:t>
      </w:r>
      <w:r>
        <w:rPr>
          <w:rFonts w:ascii="Times New Roman" w:eastAsia="黑体" w:hAnsi="Times New Roman"/>
          <w:lang w:eastAsia="zh-CN"/>
        </w:rPr>
        <w:t>更新频率的消融对照</w:t>
      </w:r>
    </w:p>
    <w:p w14:paraId="10B635B4" w14:textId="77777777" w:rsidR="00216FD9" w:rsidRDefault="00216FD9">
      <w:pPr>
        <w:rPr>
          <w:lang w:eastAsia="zh-CN"/>
        </w:rPr>
      </w:pPr>
      <w:r>
        <w:rPr>
          <w:lang w:eastAsia="zh-CN"/>
        </w:rPr>
        <w:t>对每个运行日依次设置</w:t>
      </w:r>
      <w:r>
        <w:rPr>
          <w:lang w:eastAsia="zh-CN"/>
        </w:rPr>
        <w:t>0</w:t>
      </w:r>
      <w:r>
        <w:rPr>
          <w:lang w:eastAsia="zh-CN"/>
        </w:rPr>
        <w:t>时、</w:t>
      </w:r>
      <w:r>
        <w:rPr>
          <w:lang w:eastAsia="zh-CN"/>
        </w:rPr>
        <w:t>6</w:t>
      </w:r>
      <w:r>
        <w:rPr>
          <w:lang w:eastAsia="zh-CN"/>
        </w:rPr>
        <w:t>时、</w:t>
      </w:r>
      <w:r>
        <w:rPr>
          <w:lang w:eastAsia="zh-CN"/>
        </w:rPr>
        <w:t>12</w:t>
      </w:r>
      <w:r>
        <w:rPr>
          <w:lang w:eastAsia="zh-CN"/>
        </w:rPr>
        <w:t>时和</w:t>
      </w:r>
      <w:r>
        <w:rPr>
          <w:lang w:eastAsia="zh-CN"/>
        </w:rPr>
        <w:t>18</w:t>
      </w:r>
      <w:r>
        <w:rPr>
          <w:lang w:eastAsia="zh-CN"/>
        </w:rPr>
        <w:t>时四个决策节点。每到一个节点，程序读取当前储电量和最新预测，冻结此前已经执行的变量，只对剩余时段重新求解；新旧有效购电计划的差额随即进入调整账本。为检验更新频率的价值，分别计算仅</w:t>
      </w:r>
      <w:r>
        <w:rPr>
          <w:lang w:eastAsia="zh-CN"/>
        </w:rPr>
        <w:t>0</w:t>
      </w:r>
      <w:r>
        <w:rPr>
          <w:lang w:eastAsia="zh-CN"/>
        </w:rPr>
        <w:t>时、增加</w:t>
      </w:r>
      <w:r>
        <w:rPr>
          <w:lang w:eastAsia="zh-CN"/>
        </w:rPr>
        <w:t>6</w:t>
      </w:r>
      <w:r>
        <w:rPr>
          <w:lang w:eastAsia="zh-CN"/>
        </w:rPr>
        <w:t>时、增加</w:t>
      </w:r>
      <w:r>
        <w:rPr>
          <w:lang w:eastAsia="zh-CN"/>
        </w:rPr>
        <w:t>12</w:t>
      </w:r>
      <w:r>
        <w:rPr>
          <w:lang w:eastAsia="zh-CN"/>
        </w:rPr>
        <w:t>时以及四次更新的完整年度结果。</w:t>
      </w:r>
    </w:p>
    <w:p w14:paraId="3936F1C3" w14:textId="77777777" w:rsidR="00216FD9" w:rsidRDefault="00216FD9">
      <w:pPr>
        <w:rPr>
          <w:lang w:eastAsia="zh-CN"/>
        </w:rPr>
      </w:pPr>
      <w:r>
        <w:rPr>
          <w:lang w:eastAsia="zh-CN"/>
        </w:rPr>
        <w:t>全年计算得到：仅在</w:t>
      </w:r>
      <w:r>
        <w:rPr>
          <w:lang w:eastAsia="zh-CN"/>
        </w:rPr>
        <w:t>0:00</w:t>
      </w:r>
      <w:r>
        <w:rPr>
          <w:lang w:eastAsia="zh-CN"/>
        </w:rPr>
        <w:t>制定计划的总费用为</w:t>
      </w:r>
      <w:r>
        <w:rPr>
          <w:lang w:eastAsia="zh-CN"/>
        </w:rPr>
        <w:t>16391391.76</w:t>
      </w:r>
      <w:r>
        <w:rPr>
          <w:lang w:eastAsia="zh-CN"/>
        </w:rPr>
        <w:t>元，采用</w:t>
      </w:r>
      <w:r>
        <w:rPr>
          <w:lang w:eastAsia="zh-CN"/>
        </w:rPr>
        <w:t>0:00</w:t>
      </w:r>
      <w:r>
        <w:rPr>
          <w:lang w:eastAsia="zh-CN"/>
        </w:rPr>
        <w:t>、</w:t>
      </w:r>
      <w:r>
        <w:rPr>
          <w:lang w:eastAsia="zh-CN"/>
        </w:rPr>
        <w:t>6:00</w:t>
      </w:r>
      <w:r>
        <w:rPr>
          <w:lang w:eastAsia="zh-CN"/>
        </w:rPr>
        <w:t>、</w:t>
      </w:r>
      <w:r>
        <w:rPr>
          <w:lang w:eastAsia="zh-CN"/>
        </w:rPr>
        <w:t>12:00</w:t>
      </w:r>
      <w:r>
        <w:rPr>
          <w:lang w:eastAsia="zh-CN"/>
        </w:rPr>
        <w:t>和</w:t>
      </w:r>
      <w:r>
        <w:rPr>
          <w:lang w:eastAsia="zh-CN"/>
        </w:rPr>
        <w:t>18:00</w:t>
      </w:r>
      <w:r>
        <w:rPr>
          <w:lang w:eastAsia="zh-CN"/>
        </w:rPr>
        <w:t>四次更新后的总费用为</w:t>
      </w:r>
      <w:r>
        <w:rPr>
          <w:lang w:eastAsia="zh-CN"/>
        </w:rPr>
        <w:t>15731687.04</w:t>
      </w:r>
      <w:r>
        <w:rPr>
          <w:lang w:eastAsia="zh-CN"/>
        </w:rPr>
        <w:t>元，调整净费用为</w:t>
      </w:r>
      <w:r>
        <w:rPr>
          <w:lang w:eastAsia="zh-CN"/>
        </w:rPr>
        <w:t>499519.56</w:t>
      </w:r>
      <w:r>
        <w:rPr>
          <w:lang w:eastAsia="zh-CN"/>
        </w:rPr>
        <w:t>元，紧急购电量为</w:t>
      </w:r>
      <w:r>
        <w:rPr>
          <w:lang w:eastAsia="zh-CN"/>
        </w:rPr>
        <w:t>748796.98kWh</w:t>
      </w:r>
      <w:r>
        <w:rPr>
          <w:lang w:eastAsia="zh-CN"/>
        </w:rPr>
        <w:t>。</w:t>
      </w:r>
      <w:r>
        <w:rPr>
          <w:rFonts w:hint="eastAsia"/>
          <w:lang w:eastAsia="zh-CN"/>
        </w:rPr>
        <w:t>接下来</w:t>
      </w:r>
      <w:r>
        <w:rPr>
          <w:lang w:eastAsia="zh-CN"/>
        </w:rPr>
        <w:t>先用消融对照判断更新是否值得，再展示预测修正过程和指定日期的最终执行结果。</w:t>
      </w:r>
    </w:p>
    <w:p w14:paraId="0BE5A899" w14:textId="77777777" w:rsidR="00216FD9" w:rsidRDefault="00216FD9">
      <w:pPr>
        <w:rPr>
          <w:lang w:eastAsia="zh-CN"/>
        </w:rPr>
      </w:pPr>
      <w:r>
        <w:rPr>
          <w:lang w:eastAsia="zh-CN"/>
        </w:rPr>
        <w:t>是否采用全部更新时刻必须比较新增信息带来的应急费用下降与调整成本</w:t>
      </w:r>
      <w:r>
        <w:rPr>
          <w:rFonts w:hint="eastAsia"/>
          <w:lang w:eastAsia="zh-CN"/>
        </w:rPr>
        <w:t>后再作出判断</w:t>
      </w:r>
      <w:r>
        <w:rPr>
          <w:lang w:eastAsia="zh-CN"/>
        </w:rPr>
        <w:t>。表</w:t>
      </w:r>
      <w:r>
        <w:rPr>
          <w:lang w:eastAsia="zh-CN"/>
        </w:rPr>
        <w:t>8-1</w:t>
      </w:r>
      <w:r>
        <w:rPr>
          <w:lang w:eastAsia="zh-CN"/>
        </w:rPr>
        <w:t>依次加入</w:t>
      </w:r>
      <w:r>
        <w:rPr>
          <w:lang w:eastAsia="zh-CN"/>
        </w:rPr>
        <w:t>6:00</w:t>
      </w:r>
      <w:r>
        <w:rPr>
          <w:lang w:eastAsia="zh-CN"/>
        </w:rPr>
        <w:t>、</w:t>
      </w:r>
      <w:r>
        <w:rPr>
          <w:lang w:eastAsia="zh-CN"/>
        </w:rPr>
        <w:t>12:00</w:t>
      </w:r>
      <w:r>
        <w:rPr>
          <w:lang w:eastAsia="zh-CN"/>
        </w:rPr>
        <w:t>和</w:t>
      </w:r>
      <w:r>
        <w:rPr>
          <w:lang w:eastAsia="zh-CN"/>
        </w:rPr>
        <w:t>18:00</w:t>
      </w:r>
      <w:r>
        <w:rPr>
          <w:lang w:eastAsia="zh-CN"/>
        </w:rPr>
        <w:t>更新，形成可比的年度消融实验。</w:t>
      </w:r>
    </w:p>
    <w:p w14:paraId="0481B87F" w14:textId="77777777" w:rsidR="00216FD9" w:rsidRDefault="00216FD9">
      <w:pPr>
        <w:keepNext/>
        <w:spacing w:before="24" w:after="16" w:line="200" w:lineRule="auto"/>
        <w:ind w:firstLine="0"/>
        <w:jc w:val="center"/>
        <w:rPr>
          <w:color w:val="auto"/>
          <w:lang w:eastAsia="zh-CN"/>
        </w:rPr>
      </w:pPr>
      <w:r>
        <w:rPr>
          <w:sz w:val="21"/>
          <w:lang w:eastAsia="zh-CN"/>
        </w:rPr>
        <w:t>表</w:t>
      </w:r>
      <w:r>
        <w:rPr>
          <w:sz w:val="21"/>
          <w:lang w:eastAsia="zh-CN"/>
        </w:rPr>
        <w:t>8-1</w:t>
      </w:r>
      <w:r>
        <w:rPr>
          <w:sz w:val="21"/>
          <w:lang w:eastAsia="zh-CN"/>
        </w:rPr>
        <w:t>不同预报更新频率的全年代价对照</w:t>
      </w:r>
    </w:p>
    <w:tbl>
      <w:tblPr>
        <w:tblW w:w="0" w:type="auto"/>
        <w:jc w:val="center"/>
        <w:tblLayout w:type="fixed"/>
        <w:tblLook w:val="04A0" w:firstRow="1" w:lastRow="0" w:firstColumn="1" w:lastColumn="0" w:noHBand="0" w:noVBand="1"/>
      </w:tblPr>
      <w:tblGrid>
        <w:gridCol w:w="1757"/>
        <w:gridCol w:w="1757"/>
        <w:gridCol w:w="1757"/>
        <w:gridCol w:w="1757"/>
        <w:gridCol w:w="1814"/>
      </w:tblGrid>
      <w:tr w:rsidR="005B17C3" w14:paraId="4CA86A79" w14:textId="77777777">
        <w:trPr>
          <w:cantSplit/>
          <w:tblHeader/>
          <w:jc w:val="center"/>
        </w:trPr>
        <w:tc>
          <w:tcPr>
            <w:tcW w:w="1757" w:type="dxa"/>
            <w:tcBorders>
              <w:top w:val="single" w:sz="12" w:space="0" w:color="000000"/>
              <w:left w:val="nil"/>
              <w:bottom w:val="single" w:sz="8" w:space="0" w:color="000000"/>
              <w:right w:val="nil"/>
            </w:tcBorders>
            <w:vAlign w:val="center"/>
          </w:tcPr>
          <w:p w14:paraId="7F8F9B7A" w14:textId="77777777" w:rsidR="00216FD9" w:rsidRDefault="00216FD9">
            <w:pPr>
              <w:spacing w:line="200" w:lineRule="auto"/>
              <w:ind w:firstLine="0"/>
              <w:jc w:val="center"/>
              <w:rPr>
                <w:color w:val="auto"/>
              </w:rPr>
            </w:pPr>
            <w:r>
              <w:rPr>
                <w:b/>
                <w:sz w:val="19"/>
              </w:rPr>
              <w:t>更新时刻集合</w:t>
            </w:r>
          </w:p>
        </w:tc>
        <w:tc>
          <w:tcPr>
            <w:tcW w:w="1757" w:type="dxa"/>
            <w:tcBorders>
              <w:top w:val="single" w:sz="12" w:space="0" w:color="000000"/>
              <w:left w:val="nil"/>
              <w:bottom w:val="single" w:sz="8" w:space="0" w:color="000000"/>
              <w:right w:val="nil"/>
            </w:tcBorders>
            <w:vAlign w:val="center"/>
          </w:tcPr>
          <w:p w14:paraId="434C9221" w14:textId="77777777" w:rsidR="00216FD9" w:rsidRDefault="00216FD9">
            <w:pPr>
              <w:spacing w:line="200" w:lineRule="auto"/>
              <w:ind w:firstLine="0"/>
              <w:jc w:val="center"/>
              <w:rPr>
                <w:color w:val="auto"/>
              </w:rPr>
            </w:pPr>
            <w:r>
              <w:rPr>
                <w:b/>
                <w:sz w:val="19"/>
              </w:rPr>
              <w:t>总费用</w:t>
            </w:r>
            <w:r>
              <w:rPr>
                <w:b/>
                <w:sz w:val="19"/>
              </w:rPr>
              <w:t>/</w:t>
            </w:r>
            <w:r>
              <w:rPr>
                <w:b/>
                <w:sz w:val="19"/>
              </w:rPr>
              <w:t>元</w:t>
            </w:r>
          </w:p>
        </w:tc>
        <w:tc>
          <w:tcPr>
            <w:tcW w:w="1757" w:type="dxa"/>
            <w:tcBorders>
              <w:top w:val="single" w:sz="12" w:space="0" w:color="000000"/>
              <w:left w:val="nil"/>
              <w:bottom w:val="single" w:sz="8" w:space="0" w:color="000000"/>
              <w:right w:val="nil"/>
            </w:tcBorders>
            <w:vAlign w:val="center"/>
          </w:tcPr>
          <w:p w14:paraId="6B8ECABC" w14:textId="77777777" w:rsidR="00216FD9" w:rsidRDefault="00216FD9">
            <w:pPr>
              <w:spacing w:line="200" w:lineRule="auto"/>
              <w:ind w:firstLine="0"/>
              <w:jc w:val="center"/>
              <w:rPr>
                <w:color w:val="auto"/>
              </w:rPr>
            </w:pPr>
            <w:r>
              <w:rPr>
                <w:b/>
                <w:sz w:val="19"/>
              </w:rPr>
              <w:t>调整费用</w:t>
            </w:r>
            <w:r>
              <w:rPr>
                <w:b/>
                <w:sz w:val="19"/>
              </w:rPr>
              <w:t>/</w:t>
            </w:r>
            <w:r>
              <w:rPr>
                <w:b/>
                <w:sz w:val="19"/>
              </w:rPr>
              <w:t>元</w:t>
            </w:r>
          </w:p>
        </w:tc>
        <w:tc>
          <w:tcPr>
            <w:tcW w:w="1757" w:type="dxa"/>
            <w:tcBorders>
              <w:top w:val="single" w:sz="12" w:space="0" w:color="000000"/>
              <w:left w:val="nil"/>
              <w:bottom w:val="single" w:sz="8" w:space="0" w:color="000000"/>
              <w:right w:val="nil"/>
            </w:tcBorders>
            <w:vAlign w:val="center"/>
          </w:tcPr>
          <w:p w14:paraId="60048AD3" w14:textId="77777777" w:rsidR="00216FD9" w:rsidRDefault="00216FD9">
            <w:pPr>
              <w:spacing w:line="200" w:lineRule="auto"/>
              <w:ind w:firstLine="0"/>
              <w:jc w:val="center"/>
              <w:rPr>
                <w:color w:val="auto"/>
              </w:rPr>
            </w:pPr>
            <w:r>
              <w:rPr>
                <w:b/>
                <w:sz w:val="19"/>
              </w:rPr>
              <w:t>紧急购电量</w:t>
            </w:r>
            <w:r>
              <w:rPr>
                <w:b/>
                <w:sz w:val="19"/>
              </w:rPr>
              <w:t>/kWh</w:t>
            </w:r>
          </w:p>
        </w:tc>
        <w:tc>
          <w:tcPr>
            <w:tcW w:w="1814" w:type="dxa"/>
            <w:tcBorders>
              <w:top w:val="single" w:sz="12" w:space="0" w:color="000000"/>
              <w:left w:val="nil"/>
              <w:bottom w:val="single" w:sz="8" w:space="0" w:color="000000"/>
              <w:right w:val="nil"/>
            </w:tcBorders>
            <w:vAlign w:val="center"/>
          </w:tcPr>
          <w:p w14:paraId="294EBCA9" w14:textId="77777777" w:rsidR="00216FD9" w:rsidRDefault="00216FD9">
            <w:pPr>
              <w:spacing w:line="200" w:lineRule="auto"/>
              <w:ind w:firstLine="0"/>
              <w:jc w:val="center"/>
              <w:rPr>
                <w:color w:val="auto"/>
              </w:rPr>
            </w:pPr>
            <w:r>
              <w:rPr>
                <w:b/>
                <w:sz w:val="19"/>
              </w:rPr>
              <w:t>求解时间</w:t>
            </w:r>
            <w:r>
              <w:rPr>
                <w:b/>
                <w:sz w:val="19"/>
              </w:rPr>
              <w:t>/s</w:t>
            </w:r>
          </w:p>
        </w:tc>
      </w:tr>
      <w:tr w:rsidR="005B17C3" w14:paraId="1FFBC0AE" w14:textId="77777777">
        <w:trPr>
          <w:cantSplit/>
          <w:jc w:val="center"/>
        </w:trPr>
        <w:tc>
          <w:tcPr>
            <w:tcW w:w="1757" w:type="dxa"/>
            <w:tcBorders>
              <w:top w:val="nil"/>
              <w:left w:val="nil"/>
              <w:bottom w:val="nil"/>
              <w:right w:val="nil"/>
            </w:tcBorders>
            <w:vAlign w:val="center"/>
          </w:tcPr>
          <w:p w14:paraId="74097DF1" w14:textId="77777777" w:rsidR="00216FD9" w:rsidRDefault="00216FD9">
            <w:pPr>
              <w:spacing w:line="200" w:lineRule="auto"/>
              <w:ind w:firstLine="0"/>
              <w:jc w:val="center"/>
              <w:rPr>
                <w:color w:val="auto"/>
              </w:rPr>
            </w:pPr>
            <w:r>
              <w:rPr>
                <w:sz w:val="19"/>
              </w:rPr>
              <w:t>仅</w:t>
            </w:r>
            <w:r>
              <w:rPr>
                <w:sz w:val="19"/>
              </w:rPr>
              <w:t>0:00</w:t>
            </w:r>
          </w:p>
        </w:tc>
        <w:tc>
          <w:tcPr>
            <w:tcW w:w="1757" w:type="dxa"/>
            <w:tcBorders>
              <w:top w:val="nil"/>
              <w:left w:val="nil"/>
              <w:bottom w:val="nil"/>
              <w:right w:val="nil"/>
            </w:tcBorders>
            <w:vAlign w:val="center"/>
          </w:tcPr>
          <w:p w14:paraId="2B318C86" w14:textId="77777777" w:rsidR="00216FD9" w:rsidRDefault="00216FD9">
            <w:pPr>
              <w:spacing w:line="200" w:lineRule="auto"/>
              <w:ind w:firstLine="0"/>
              <w:jc w:val="center"/>
              <w:rPr>
                <w:color w:val="auto"/>
              </w:rPr>
            </w:pPr>
            <w:r>
              <w:rPr>
                <w:sz w:val="19"/>
              </w:rPr>
              <w:t>16391391.76</w:t>
            </w:r>
          </w:p>
        </w:tc>
        <w:tc>
          <w:tcPr>
            <w:tcW w:w="1757" w:type="dxa"/>
            <w:tcBorders>
              <w:top w:val="nil"/>
              <w:left w:val="nil"/>
              <w:bottom w:val="nil"/>
              <w:right w:val="nil"/>
            </w:tcBorders>
            <w:vAlign w:val="center"/>
          </w:tcPr>
          <w:p w14:paraId="26E8C1D4" w14:textId="77777777" w:rsidR="00216FD9" w:rsidRDefault="00216FD9">
            <w:pPr>
              <w:spacing w:line="200" w:lineRule="auto"/>
              <w:ind w:firstLine="0"/>
              <w:jc w:val="center"/>
              <w:rPr>
                <w:color w:val="auto"/>
              </w:rPr>
            </w:pPr>
            <w:r>
              <w:rPr>
                <w:sz w:val="19"/>
              </w:rPr>
              <w:t>0</w:t>
            </w:r>
          </w:p>
        </w:tc>
        <w:tc>
          <w:tcPr>
            <w:tcW w:w="1757" w:type="dxa"/>
            <w:tcBorders>
              <w:top w:val="nil"/>
              <w:left w:val="nil"/>
              <w:bottom w:val="nil"/>
              <w:right w:val="nil"/>
            </w:tcBorders>
            <w:vAlign w:val="center"/>
          </w:tcPr>
          <w:p w14:paraId="4A60B0FD" w14:textId="77777777" w:rsidR="00216FD9" w:rsidRDefault="00216FD9">
            <w:pPr>
              <w:spacing w:line="200" w:lineRule="auto"/>
              <w:ind w:firstLine="0"/>
              <w:jc w:val="center"/>
              <w:rPr>
                <w:color w:val="auto"/>
              </w:rPr>
            </w:pPr>
            <w:r>
              <w:rPr>
                <w:sz w:val="19"/>
              </w:rPr>
              <w:t>1040382.80</w:t>
            </w:r>
          </w:p>
        </w:tc>
        <w:tc>
          <w:tcPr>
            <w:tcW w:w="1814" w:type="dxa"/>
            <w:tcBorders>
              <w:top w:val="nil"/>
              <w:left w:val="nil"/>
              <w:bottom w:val="nil"/>
              <w:right w:val="nil"/>
            </w:tcBorders>
            <w:vAlign w:val="center"/>
          </w:tcPr>
          <w:p w14:paraId="7A72C4FB" w14:textId="77777777" w:rsidR="00216FD9" w:rsidRDefault="00216FD9">
            <w:pPr>
              <w:spacing w:line="200" w:lineRule="auto"/>
              <w:ind w:firstLine="0"/>
              <w:jc w:val="center"/>
              <w:rPr>
                <w:color w:val="auto"/>
              </w:rPr>
            </w:pPr>
            <w:r>
              <w:rPr>
                <w:sz w:val="19"/>
              </w:rPr>
              <w:t>76.04</w:t>
            </w:r>
          </w:p>
        </w:tc>
      </w:tr>
      <w:tr w:rsidR="005B17C3" w14:paraId="492CF25C" w14:textId="77777777">
        <w:trPr>
          <w:cantSplit/>
          <w:jc w:val="center"/>
        </w:trPr>
        <w:tc>
          <w:tcPr>
            <w:tcW w:w="1757" w:type="dxa"/>
            <w:tcBorders>
              <w:top w:val="nil"/>
              <w:left w:val="nil"/>
              <w:bottom w:val="nil"/>
              <w:right w:val="nil"/>
            </w:tcBorders>
            <w:vAlign w:val="center"/>
          </w:tcPr>
          <w:p w14:paraId="181B917B" w14:textId="77777777" w:rsidR="00216FD9" w:rsidRDefault="00216FD9">
            <w:pPr>
              <w:spacing w:line="200" w:lineRule="auto"/>
              <w:ind w:firstLine="0"/>
              <w:jc w:val="center"/>
              <w:rPr>
                <w:color w:val="auto"/>
              </w:rPr>
            </w:pPr>
            <w:r>
              <w:rPr>
                <w:sz w:val="19"/>
              </w:rPr>
              <w:t>0:00</w:t>
            </w:r>
            <w:r>
              <w:rPr>
                <w:sz w:val="19"/>
              </w:rPr>
              <w:t>、</w:t>
            </w:r>
            <w:r>
              <w:rPr>
                <w:sz w:val="19"/>
              </w:rPr>
              <w:t>6:00</w:t>
            </w:r>
          </w:p>
        </w:tc>
        <w:tc>
          <w:tcPr>
            <w:tcW w:w="1757" w:type="dxa"/>
            <w:tcBorders>
              <w:top w:val="nil"/>
              <w:left w:val="nil"/>
              <w:bottom w:val="nil"/>
              <w:right w:val="nil"/>
            </w:tcBorders>
            <w:vAlign w:val="center"/>
          </w:tcPr>
          <w:p w14:paraId="74A8CCFC" w14:textId="77777777" w:rsidR="00216FD9" w:rsidRDefault="00216FD9">
            <w:pPr>
              <w:spacing w:line="200" w:lineRule="auto"/>
              <w:ind w:firstLine="0"/>
              <w:jc w:val="center"/>
              <w:rPr>
                <w:color w:val="auto"/>
              </w:rPr>
            </w:pPr>
            <w:r>
              <w:rPr>
                <w:sz w:val="19"/>
              </w:rPr>
              <w:t>15926257.20</w:t>
            </w:r>
          </w:p>
        </w:tc>
        <w:tc>
          <w:tcPr>
            <w:tcW w:w="1757" w:type="dxa"/>
            <w:tcBorders>
              <w:top w:val="nil"/>
              <w:left w:val="nil"/>
              <w:bottom w:val="nil"/>
              <w:right w:val="nil"/>
            </w:tcBorders>
            <w:vAlign w:val="center"/>
          </w:tcPr>
          <w:p w14:paraId="0ACCCD52" w14:textId="77777777" w:rsidR="00216FD9" w:rsidRDefault="00216FD9">
            <w:pPr>
              <w:spacing w:line="200" w:lineRule="auto"/>
              <w:ind w:firstLine="0"/>
              <w:jc w:val="center"/>
              <w:rPr>
                <w:color w:val="auto"/>
              </w:rPr>
            </w:pPr>
            <w:r>
              <w:rPr>
                <w:sz w:val="19"/>
              </w:rPr>
              <w:t>322397.90</w:t>
            </w:r>
          </w:p>
        </w:tc>
        <w:tc>
          <w:tcPr>
            <w:tcW w:w="1757" w:type="dxa"/>
            <w:tcBorders>
              <w:top w:val="nil"/>
              <w:left w:val="nil"/>
              <w:bottom w:val="nil"/>
              <w:right w:val="nil"/>
            </w:tcBorders>
            <w:vAlign w:val="center"/>
          </w:tcPr>
          <w:p w14:paraId="6DED7A4F" w14:textId="77777777" w:rsidR="00216FD9" w:rsidRDefault="00216FD9">
            <w:pPr>
              <w:spacing w:line="200" w:lineRule="auto"/>
              <w:ind w:firstLine="0"/>
              <w:jc w:val="center"/>
              <w:rPr>
                <w:color w:val="auto"/>
              </w:rPr>
            </w:pPr>
            <w:r>
              <w:rPr>
                <w:sz w:val="19"/>
              </w:rPr>
              <w:t>841482.17</w:t>
            </w:r>
          </w:p>
        </w:tc>
        <w:tc>
          <w:tcPr>
            <w:tcW w:w="1814" w:type="dxa"/>
            <w:tcBorders>
              <w:top w:val="nil"/>
              <w:left w:val="nil"/>
              <w:bottom w:val="nil"/>
              <w:right w:val="nil"/>
            </w:tcBorders>
            <w:vAlign w:val="center"/>
          </w:tcPr>
          <w:p w14:paraId="4A7A1964" w14:textId="77777777" w:rsidR="00216FD9" w:rsidRDefault="00216FD9">
            <w:pPr>
              <w:spacing w:line="200" w:lineRule="auto"/>
              <w:ind w:firstLine="0"/>
              <w:jc w:val="center"/>
              <w:rPr>
                <w:color w:val="auto"/>
              </w:rPr>
            </w:pPr>
            <w:r>
              <w:rPr>
                <w:sz w:val="19"/>
              </w:rPr>
              <w:t>119.31</w:t>
            </w:r>
          </w:p>
        </w:tc>
      </w:tr>
      <w:tr w:rsidR="005B17C3" w14:paraId="696ADE37" w14:textId="77777777">
        <w:trPr>
          <w:cantSplit/>
          <w:jc w:val="center"/>
        </w:trPr>
        <w:tc>
          <w:tcPr>
            <w:tcW w:w="1757" w:type="dxa"/>
            <w:tcBorders>
              <w:top w:val="nil"/>
              <w:left w:val="nil"/>
              <w:bottom w:val="nil"/>
              <w:right w:val="nil"/>
            </w:tcBorders>
            <w:vAlign w:val="center"/>
          </w:tcPr>
          <w:p w14:paraId="5C5A95E0" w14:textId="77777777" w:rsidR="00216FD9" w:rsidRDefault="00216FD9">
            <w:pPr>
              <w:spacing w:line="200" w:lineRule="auto"/>
              <w:ind w:firstLine="0"/>
              <w:jc w:val="center"/>
              <w:rPr>
                <w:color w:val="auto"/>
              </w:rPr>
            </w:pPr>
            <w:r>
              <w:rPr>
                <w:sz w:val="19"/>
              </w:rPr>
              <w:t>0:00</w:t>
            </w:r>
            <w:r>
              <w:rPr>
                <w:sz w:val="19"/>
              </w:rPr>
              <w:t>、</w:t>
            </w:r>
            <w:r>
              <w:rPr>
                <w:sz w:val="19"/>
              </w:rPr>
              <w:t>6:00</w:t>
            </w:r>
            <w:r>
              <w:rPr>
                <w:sz w:val="19"/>
              </w:rPr>
              <w:t>、</w:t>
            </w:r>
            <w:r>
              <w:rPr>
                <w:sz w:val="19"/>
              </w:rPr>
              <w:t>12:00</w:t>
            </w:r>
          </w:p>
        </w:tc>
        <w:tc>
          <w:tcPr>
            <w:tcW w:w="1757" w:type="dxa"/>
            <w:tcBorders>
              <w:top w:val="nil"/>
              <w:left w:val="nil"/>
              <w:bottom w:val="nil"/>
              <w:right w:val="nil"/>
            </w:tcBorders>
            <w:vAlign w:val="center"/>
          </w:tcPr>
          <w:p w14:paraId="1A34A624" w14:textId="77777777" w:rsidR="00216FD9" w:rsidRDefault="00216FD9">
            <w:pPr>
              <w:spacing w:line="200" w:lineRule="auto"/>
              <w:ind w:firstLine="0"/>
              <w:jc w:val="center"/>
              <w:rPr>
                <w:color w:val="auto"/>
              </w:rPr>
            </w:pPr>
            <w:r>
              <w:rPr>
                <w:sz w:val="19"/>
              </w:rPr>
              <w:t>15753473.50</w:t>
            </w:r>
          </w:p>
        </w:tc>
        <w:tc>
          <w:tcPr>
            <w:tcW w:w="1757" w:type="dxa"/>
            <w:tcBorders>
              <w:top w:val="nil"/>
              <w:left w:val="nil"/>
              <w:bottom w:val="nil"/>
              <w:right w:val="nil"/>
            </w:tcBorders>
            <w:vAlign w:val="center"/>
          </w:tcPr>
          <w:p w14:paraId="70D67EE7" w14:textId="77777777" w:rsidR="00216FD9" w:rsidRDefault="00216FD9">
            <w:pPr>
              <w:spacing w:line="200" w:lineRule="auto"/>
              <w:ind w:firstLine="0"/>
              <w:jc w:val="center"/>
              <w:rPr>
                <w:color w:val="auto"/>
              </w:rPr>
            </w:pPr>
            <w:r>
              <w:rPr>
                <w:sz w:val="19"/>
              </w:rPr>
              <w:t>436298.01</w:t>
            </w:r>
          </w:p>
        </w:tc>
        <w:tc>
          <w:tcPr>
            <w:tcW w:w="1757" w:type="dxa"/>
            <w:tcBorders>
              <w:top w:val="nil"/>
              <w:left w:val="nil"/>
              <w:bottom w:val="nil"/>
              <w:right w:val="nil"/>
            </w:tcBorders>
            <w:vAlign w:val="center"/>
          </w:tcPr>
          <w:p w14:paraId="6FCF5D39" w14:textId="77777777" w:rsidR="00216FD9" w:rsidRDefault="00216FD9">
            <w:pPr>
              <w:spacing w:line="200" w:lineRule="auto"/>
              <w:ind w:firstLine="0"/>
              <w:jc w:val="center"/>
              <w:rPr>
                <w:color w:val="auto"/>
              </w:rPr>
            </w:pPr>
            <w:r>
              <w:rPr>
                <w:sz w:val="19"/>
              </w:rPr>
              <w:t>767041.40</w:t>
            </w:r>
          </w:p>
        </w:tc>
        <w:tc>
          <w:tcPr>
            <w:tcW w:w="1814" w:type="dxa"/>
            <w:tcBorders>
              <w:top w:val="nil"/>
              <w:left w:val="nil"/>
              <w:bottom w:val="nil"/>
              <w:right w:val="nil"/>
            </w:tcBorders>
            <w:vAlign w:val="center"/>
          </w:tcPr>
          <w:p w14:paraId="013856E9" w14:textId="77777777" w:rsidR="00216FD9" w:rsidRDefault="00216FD9">
            <w:pPr>
              <w:spacing w:line="200" w:lineRule="auto"/>
              <w:ind w:firstLine="0"/>
              <w:jc w:val="center"/>
              <w:rPr>
                <w:color w:val="auto"/>
              </w:rPr>
            </w:pPr>
            <w:r>
              <w:rPr>
                <w:sz w:val="19"/>
              </w:rPr>
              <w:t>147.07</w:t>
            </w:r>
          </w:p>
        </w:tc>
      </w:tr>
      <w:tr w:rsidR="005B17C3" w14:paraId="469C730E" w14:textId="77777777">
        <w:trPr>
          <w:cantSplit/>
          <w:jc w:val="center"/>
        </w:trPr>
        <w:tc>
          <w:tcPr>
            <w:tcW w:w="1757" w:type="dxa"/>
            <w:tcBorders>
              <w:top w:val="nil"/>
              <w:left w:val="nil"/>
              <w:bottom w:val="single" w:sz="12" w:space="0" w:color="000000"/>
              <w:right w:val="nil"/>
            </w:tcBorders>
            <w:vAlign w:val="center"/>
          </w:tcPr>
          <w:p w14:paraId="43DBDF50" w14:textId="77777777" w:rsidR="00216FD9" w:rsidRDefault="00216FD9">
            <w:pPr>
              <w:spacing w:line="200" w:lineRule="auto"/>
              <w:ind w:firstLine="0"/>
              <w:jc w:val="center"/>
              <w:rPr>
                <w:color w:val="auto"/>
              </w:rPr>
            </w:pPr>
            <w:r>
              <w:rPr>
                <w:sz w:val="19"/>
              </w:rPr>
              <w:t>0:00</w:t>
            </w:r>
            <w:r>
              <w:rPr>
                <w:sz w:val="19"/>
              </w:rPr>
              <w:t>、</w:t>
            </w:r>
            <w:r>
              <w:rPr>
                <w:sz w:val="19"/>
              </w:rPr>
              <w:t>6:00</w:t>
            </w:r>
            <w:r>
              <w:rPr>
                <w:sz w:val="19"/>
              </w:rPr>
              <w:t>、</w:t>
            </w:r>
            <w:r>
              <w:rPr>
                <w:sz w:val="19"/>
              </w:rPr>
              <w:t>12:00</w:t>
            </w:r>
            <w:r>
              <w:rPr>
                <w:sz w:val="19"/>
              </w:rPr>
              <w:t>、</w:t>
            </w:r>
            <w:r>
              <w:rPr>
                <w:sz w:val="19"/>
              </w:rPr>
              <w:t>18:00</w:t>
            </w:r>
          </w:p>
        </w:tc>
        <w:tc>
          <w:tcPr>
            <w:tcW w:w="1757" w:type="dxa"/>
            <w:tcBorders>
              <w:top w:val="nil"/>
              <w:left w:val="nil"/>
              <w:bottom w:val="single" w:sz="12" w:space="0" w:color="000000"/>
              <w:right w:val="nil"/>
            </w:tcBorders>
            <w:vAlign w:val="center"/>
          </w:tcPr>
          <w:p w14:paraId="6512E49D" w14:textId="77777777" w:rsidR="00216FD9" w:rsidRDefault="00216FD9">
            <w:pPr>
              <w:spacing w:line="200" w:lineRule="auto"/>
              <w:ind w:firstLine="0"/>
              <w:jc w:val="center"/>
              <w:rPr>
                <w:color w:val="auto"/>
              </w:rPr>
            </w:pPr>
            <w:r>
              <w:rPr>
                <w:sz w:val="19"/>
              </w:rPr>
              <w:t>15731687.04</w:t>
            </w:r>
          </w:p>
        </w:tc>
        <w:tc>
          <w:tcPr>
            <w:tcW w:w="1757" w:type="dxa"/>
            <w:tcBorders>
              <w:top w:val="nil"/>
              <w:left w:val="nil"/>
              <w:bottom w:val="single" w:sz="12" w:space="0" w:color="000000"/>
              <w:right w:val="nil"/>
            </w:tcBorders>
            <w:vAlign w:val="center"/>
          </w:tcPr>
          <w:p w14:paraId="20D95219" w14:textId="77777777" w:rsidR="00216FD9" w:rsidRDefault="00216FD9">
            <w:pPr>
              <w:spacing w:line="200" w:lineRule="auto"/>
              <w:ind w:firstLine="0"/>
              <w:jc w:val="center"/>
              <w:rPr>
                <w:color w:val="auto"/>
              </w:rPr>
            </w:pPr>
            <w:r>
              <w:rPr>
                <w:sz w:val="19"/>
              </w:rPr>
              <w:t>499519.56</w:t>
            </w:r>
          </w:p>
        </w:tc>
        <w:tc>
          <w:tcPr>
            <w:tcW w:w="1757" w:type="dxa"/>
            <w:tcBorders>
              <w:top w:val="nil"/>
              <w:left w:val="nil"/>
              <w:bottom w:val="single" w:sz="12" w:space="0" w:color="000000"/>
              <w:right w:val="nil"/>
            </w:tcBorders>
            <w:vAlign w:val="center"/>
          </w:tcPr>
          <w:p w14:paraId="4C2F549C" w14:textId="77777777" w:rsidR="00216FD9" w:rsidRDefault="00216FD9">
            <w:pPr>
              <w:spacing w:line="200" w:lineRule="auto"/>
              <w:ind w:firstLine="0"/>
              <w:jc w:val="center"/>
              <w:rPr>
                <w:color w:val="auto"/>
              </w:rPr>
            </w:pPr>
            <w:r>
              <w:rPr>
                <w:sz w:val="19"/>
              </w:rPr>
              <w:t>748796.98</w:t>
            </w:r>
          </w:p>
        </w:tc>
        <w:tc>
          <w:tcPr>
            <w:tcW w:w="1814" w:type="dxa"/>
            <w:tcBorders>
              <w:top w:val="nil"/>
              <w:left w:val="nil"/>
              <w:bottom w:val="single" w:sz="12" w:space="0" w:color="000000"/>
              <w:right w:val="nil"/>
            </w:tcBorders>
            <w:vAlign w:val="center"/>
          </w:tcPr>
          <w:p w14:paraId="4ECDC21B" w14:textId="77777777" w:rsidR="00216FD9" w:rsidRDefault="00216FD9">
            <w:pPr>
              <w:spacing w:line="200" w:lineRule="auto"/>
              <w:ind w:firstLine="0"/>
              <w:jc w:val="center"/>
              <w:rPr>
                <w:color w:val="auto"/>
              </w:rPr>
            </w:pPr>
            <w:r>
              <w:rPr>
                <w:sz w:val="19"/>
              </w:rPr>
              <w:t>133.33</w:t>
            </w:r>
          </w:p>
        </w:tc>
      </w:tr>
    </w:tbl>
    <w:p w14:paraId="7AF6B37A" w14:textId="77777777" w:rsidR="00216FD9" w:rsidRDefault="00216FD9">
      <w:pPr>
        <w:rPr>
          <w:lang w:eastAsia="zh-CN"/>
        </w:rPr>
      </w:pPr>
      <w:r>
        <w:rPr>
          <w:lang w:eastAsia="zh-CN"/>
        </w:rPr>
        <w:t>表</w:t>
      </w:r>
      <w:r>
        <w:rPr>
          <w:lang w:eastAsia="zh-CN"/>
        </w:rPr>
        <w:t>8-1</w:t>
      </w:r>
      <w:r>
        <w:rPr>
          <w:lang w:eastAsia="zh-CN"/>
        </w:rPr>
        <w:t>显示，更新时刻由仅</w:t>
      </w:r>
      <w:r>
        <w:rPr>
          <w:lang w:eastAsia="zh-CN"/>
        </w:rPr>
        <w:t>0:0</w:t>
      </w:r>
      <w:r>
        <w:rPr>
          <w:rFonts w:hint="eastAsia"/>
          <w:lang w:eastAsia="zh-CN"/>
        </w:rPr>
        <w:t>0</w:t>
      </w:r>
      <w:r>
        <w:rPr>
          <w:rFonts w:hint="eastAsia"/>
          <w:lang w:eastAsia="zh-CN"/>
        </w:rPr>
        <w:t>更新</w:t>
      </w:r>
      <w:r>
        <w:rPr>
          <w:lang w:eastAsia="zh-CN"/>
        </w:rPr>
        <w:t>增加到</w:t>
      </w:r>
      <w:r>
        <w:rPr>
          <w:rFonts w:hint="eastAsia"/>
          <w:lang w:eastAsia="zh-CN"/>
        </w:rPr>
        <w:t>更新</w:t>
      </w:r>
      <w:r>
        <w:rPr>
          <w:lang w:eastAsia="zh-CN"/>
        </w:rPr>
        <w:t>四次后，总费用从</w:t>
      </w:r>
      <w:r>
        <w:rPr>
          <w:lang w:eastAsia="zh-CN"/>
        </w:rPr>
        <w:t>16391391.76</w:t>
      </w:r>
      <w:r>
        <w:rPr>
          <w:lang w:eastAsia="zh-CN"/>
        </w:rPr>
        <w:t>元降至</w:t>
      </w:r>
      <w:r>
        <w:rPr>
          <w:lang w:eastAsia="zh-CN"/>
        </w:rPr>
        <w:t>15731687.04</w:t>
      </w:r>
      <w:r>
        <w:rPr>
          <w:lang w:eastAsia="zh-CN"/>
        </w:rPr>
        <w:t>元，节省</w:t>
      </w:r>
      <w:r>
        <w:rPr>
          <w:lang w:eastAsia="zh-CN"/>
        </w:rPr>
        <w:t>659704.73</w:t>
      </w:r>
      <w:r>
        <w:rPr>
          <w:lang w:eastAsia="zh-CN"/>
        </w:rPr>
        <w:t>元；紧急购电量从</w:t>
      </w:r>
      <w:r>
        <w:rPr>
          <w:lang w:eastAsia="zh-CN"/>
        </w:rPr>
        <w:t>1040382.80kWh</w:t>
      </w:r>
      <w:r>
        <w:rPr>
          <w:lang w:eastAsia="zh-CN"/>
        </w:rPr>
        <w:t>降至</w:t>
      </w:r>
      <w:r>
        <w:rPr>
          <w:lang w:eastAsia="zh-CN"/>
        </w:rPr>
        <w:t>748796.98kWh</w:t>
      </w:r>
      <w:r>
        <w:rPr>
          <w:lang w:eastAsia="zh-CN"/>
        </w:rPr>
        <w:t>，下降</w:t>
      </w:r>
      <w:r>
        <w:rPr>
          <w:lang w:eastAsia="zh-CN"/>
        </w:rPr>
        <w:t>28.03%</w:t>
      </w:r>
      <w:r>
        <w:rPr>
          <w:lang w:eastAsia="zh-CN"/>
        </w:rPr>
        <w:t>。尽管调整费用上升到</w:t>
      </w:r>
      <w:r>
        <w:rPr>
          <w:lang w:eastAsia="zh-CN"/>
        </w:rPr>
        <w:t>499519.56</w:t>
      </w:r>
      <w:r>
        <w:rPr>
          <w:lang w:eastAsia="zh-CN"/>
        </w:rPr>
        <w:t>元，但紧急购电损失的减少更大，因此完整更新在本组数据上仍有净收益。</w:t>
      </w:r>
    </w:p>
    <w:p w14:paraId="655055E4" w14:textId="77777777" w:rsidR="00216FD9" w:rsidRDefault="00216FD9">
      <w:pPr>
        <w:rPr>
          <w:lang w:eastAsia="zh-CN"/>
        </w:rPr>
      </w:pPr>
      <w:r>
        <w:rPr>
          <w:lang w:eastAsia="zh-CN"/>
        </w:rPr>
        <w:t>为同时观察总费用、调整费用和紧急购电量的变化方向，图</w:t>
      </w:r>
      <w:r>
        <w:rPr>
          <w:lang w:eastAsia="zh-CN"/>
        </w:rPr>
        <w:t>8-1</w:t>
      </w:r>
      <w:r>
        <w:rPr>
          <w:lang w:eastAsia="zh-CN"/>
        </w:rPr>
        <w:t>将表</w:t>
      </w:r>
      <w:r>
        <w:rPr>
          <w:lang w:eastAsia="zh-CN"/>
        </w:rPr>
        <w:t>8-1</w:t>
      </w:r>
      <w:r>
        <w:rPr>
          <w:lang w:eastAsia="zh-CN"/>
        </w:rPr>
        <w:t>的核心指标转化为同一组视觉对照。</w:t>
      </w:r>
    </w:p>
    <w:p w14:paraId="55FBEE5C" w14:textId="77777777" w:rsidR="00216FD9" w:rsidRDefault="00216FD9">
      <w:pPr>
        <w:keepNext/>
        <w:spacing w:before="24" w:line="200" w:lineRule="auto"/>
        <w:ind w:firstLine="0"/>
        <w:jc w:val="center"/>
      </w:pPr>
      <w:r>
        <w:rPr>
          <w:noProof/>
        </w:rPr>
        <w:drawing>
          <wp:inline distT="0" distB="0" distL="0" distR="0" wp14:anchorId="0520DF22" wp14:editId="1B6D6D7A">
            <wp:extent cx="4488808" cy="2110373"/>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stretch>
                      <a:fillRect/>
                    </a:stretch>
                  </pic:blipFill>
                  <pic:spPr>
                    <a:xfrm>
                      <a:off x="0" y="0"/>
                      <a:ext cx="4488808" cy="2110373"/>
                    </a:xfrm>
                    <a:prstGeom prst="rect">
                      <a:avLst/>
                    </a:prstGeom>
                  </pic:spPr>
                </pic:pic>
              </a:graphicData>
            </a:graphic>
          </wp:inline>
        </w:drawing>
      </w:r>
    </w:p>
    <w:p w14:paraId="3CF413CB" w14:textId="77777777" w:rsidR="00216FD9" w:rsidRDefault="00216FD9">
      <w:pPr>
        <w:spacing w:before="16" w:after="48" w:line="200" w:lineRule="auto"/>
        <w:ind w:firstLine="0"/>
        <w:jc w:val="center"/>
        <w:rPr>
          <w:b/>
          <w:color w:val="auto"/>
          <w:sz w:val="21"/>
          <w:lang w:eastAsia="zh-CN"/>
        </w:rPr>
      </w:pPr>
      <w:r>
        <w:rPr>
          <w:sz w:val="21"/>
          <w:lang w:eastAsia="zh-CN"/>
        </w:rPr>
        <w:t>图</w:t>
      </w:r>
      <w:r>
        <w:rPr>
          <w:sz w:val="21"/>
          <w:lang w:eastAsia="zh-CN"/>
        </w:rPr>
        <w:t>8-1</w:t>
      </w:r>
      <w:r>
        <w:rPr>
          <w:sz w:val="21"/>
          <w:lang w:eastAsia="zh-CN"/>
        </w:rPr>
        <w:t>不同日内更新频率的费用与紧急购电量对比</w:t>
      </w:r>
    </w:p>
    <w:p w14:paraId="7AA81A73" w14:textId="77777777" w:rsidR="00216FD9" w:rsidRDefault="00216FD9">
      <w:pPr>
        <w:rPr>
          <w:lang w:eastAsia="zh-CN"/>
        </w:rPr>
      </w:pPr>
      <w:r>
        <w:rPr>
          <w:lang w:eastAsia="zh-CN"/>
        </w:rPr>
        <w:t>图</w:t>
      </w:r>
      <w:r>
        <w:rPr>
          <w:lang w:eastAsia="zh-CN"/>
        </w:rPr>
        <w:t>8-1</w:t>
      </w:r>
      <w:r>
        <w:rPr>
          <w:lang w:eastAsia="zh-CN"/>
        </w:rPr>
        <w:t>直观显示，总费用与紧急购电量随更新次数增加而单调下降，但边际收益逐步减小：加入</w:t>
      </w:r>
      <w:r>
        <w:rPr>
          <w:lang w:eastAsia="zh-CN"/>
        </w:rPr>
        <w:t>18:00</w:t>
      </w:r>
      <w:r>
        <w:rPr>
          <w:lang w:eastAsia="zh-CN"/>
        </w:rPr>
        <w:t>更新后总费用仅再下降</w:t>
      </w:r>
      <w:r>
        <w:rPr>
          <w:lang w:eastAsia="zh-CN"/>
        </w:rPr>
        <w:t>21786.47</w:t>
      </w:r>
      <w:r>
        <w:rPr>
          <w:lang w:eastAsia="zh-CN"/>
        </w:rPr>
        <w:t>元，而调整费用继续增加。由此可见，第四次更新虽仍有效，却已接近收益递减区间。</w:t>
      </w:r>
    </w:p>
    <w:p w14:paraId="1E0BA777" w14:textId="77777777" w:rsidR="00216FD9" w:rsidRDefault="00216FD9">
      <w:pPr>
        <w:pStyle w:val="31"/>
        <w:spacing w:before="24"/>
        <w:rPr>
          <w:lang w:eastAsia="zh-CN"/>
        </w:rPr>
      </w:pPr>
      <w:r>
        <w:rPr>
          <w:rFonts w:ascii="Times New Roman" w:eastAsia="黑体" w:hAnsi="Times New Roman"/>
          <w:lang w:eastAsia="zh-CN"/>
        </w:rPr>
        <w:lastRenderedPageBreak/>
        <w:t>8.3.2</w:t>
      </w:r>
      <w:r>
        <w:rPr>
          <w:rFonts w:ascii="Times New Roman" w:eastAsia="黑体" w:hAnsi="Times New Roman"/>
          <w:lang w:eastAsia="zh-CN"/>
        </w:rPr>
        <w:t>滚动预测的修正过程</w:t>
      </w:r>
    </w:p>
    <w:p w14:paraId="4024331B" w14:textId="77777777" w:rsidR="00216FD9" w:rsidRDefault="00216FD9">
      <w:pPr>
        <w:rPr>
          <w:lang w:eastAsia="zh-CN"/>
        </w:rPr>
      </w:pPr>
      <w:r>
        <w:rPr>
          <w:lang w:eastAsia="zh-CN"/>
        </w:rPr>
        <w:t>年度消融说明更新有效，但还需检验它如何改变日内决策。图</w:t>
      </w:r>
      <w:r>
        <w:rPr>
          <w:lang w:eastAsia="zh-CN"/>
        </w:rPr>
        <w:t>8-2</w:t>
      </w:r>
      <w:r>
        <w:rPr>
          <w:lang w:eastAsia="zh-CN"/>
        </w:rPr>
        <w:t>展示四个指定日期中</w:t>
      </w:r>
      <w:r>
        <w:rPr>
          <w:lang w:eastAsia="zh-CN"/>
        </w:rPr>
        <w:t>0:00</w:t>
      </w:r>
      <w:r>
        <w:rPr>
          <w:lang w:eastAsia="zh-CN"/>
        </w:rPr>
        <w:t>、</w:t>
      </w:r>
      <w:r>
        <w:rPr>
          <w:lang w:eastAsia="zh-CN"/>
        </w:rPr>
        <w:t>6:00</w:t>
      </w:r>
      <w:r>
        <w:rPr>
          <w:lang w:eastAsia="zh-CN"/>
        </w:rPr>
        <w:t>、</w:t>
      </w:r>
      <w:r>
        <w:rPr>
          <w:lang w:eastAsia="zh-CN"/>
        </w:rPr>
        <w:t>12:00</w:t>
      </w:r>
      <w:r>
        <w:rPr>
          <w:lang w:eastAsia="zh-CN"/>
        </w:rPr>
        <w:t>和</w:t>
      </w:r>
      <w:r>
        <w:rPr>
          <w:lang w:eastAsia="zh-CN"/>
        </w:rPr>
        <w:t>18:00</w:t>
      </w:r>
      <w:r>
        <w:rPr>
          <w:lang w:eastAsia="zh-CN"/>
        </w:rPr>
        <w:t>预测对剩余净负荷轨迹的逐步修正。</w:t>
      </w:r>
    </w:p>
    <w:p w14:paraId="47C97976" w14:textId="77777777" w:rsidR="00216FD9" w:rsidRDefault="00FA1288">
      <w:pPr>
        <w:keepNext/>
        <w:spacing w:before="24" w:line="200" w:lineRule="auto"/>
        <w:ind w:firstLine="0"/>
        <w:jc w:val="center"/>
      </w:pPr>
      <w:r>
        <w:rPr>
          <w:noProof/>
        </w:rPr>
        <w:drawing>
          <wp:inline distT="0" distB="0" distL="0" distR="0" wp14:anchorId="2D36B5C1" wp14:editId="26E77BB7">
            <wp:extent cx="4492800" cy="3300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forecast_updates_matlab.png"/>
                    <pic:cNvPicPr/>
                  </pic:nvPicPr>
                  <pic:blipFill>
                    <a:blip r:embed="rId15"/>
                    <a:stretch>
                      <a:fillRect/>
                    </a:stretch>
                  </pic:blipFill>
                  <pic:spPr>
                    <a:xfrm>
                      <a:off x="0" y="0"/>
                      <a:ext cx="4492800" cy="3300040"/>
                    </a:xfrm>
                    <a:prstGeom prst="rect">
                      <a:avLst/>
                    </a:prstGeom>
                  </pic:spPr>
                </pic:pic>
              </a:graphicData>
            </a:graphic>
          </wp:inline>
        </w:drawing>
      </w:r>
    </w:p>
    <w:p w14:paraId="174577DD" w14:textId="77777777" w:rsidR="00216FD9" w:rsidRDefault="00216FD9">
      <w:pPr>
        <w:spacing w:before="16" w:after="48" w:line="200" w:lineRule="auto"/>
        <w:ind w:firstLine="0"/>
        <w:jc w:val="center"/>
        <w:rPr>
          <w:b/>
          <w:color w:val="auto"/>
          <w:sz w:val="21"/>
          <w:lang w:eastAsia="zh-CN"/>
        </w:rPr>
      </w:pPr>
      <w:r>
        <w:rPr>
          <w:sz w:val="21"/>
          <w:lang w:eastAsia="zh-CN"/>
        </w:rPr>
        <w:t>图</w:t>
      </w:r>
      <w:r>
        <w:rPr>
          <w:sz w:val="21"/>
          <w:lang w:eastAsia="zh-CN"/>
        </w:rPr>
        <w:t>8-2</w:t>
      </w:r>
      <w:r>
        <w:rPr>
          <w:sz w:val="21"/>
          <w:lang w:eastAsia="zh-CN"/>
        </w:rPr>
        <w:t>四个指定日的滚动预测修正效果</w:t>
      </w:r>
    </w:p>
    <w:p w14:paraId="5F142483" w14:textId="77777777" w:rsidR="00216FD9" w:rsidRDefault="00216FD9">
      <w:pPr>
        <w:rPr>
          <w:lang w:eastAsia="zh-CN"/>
        </w:rPr>
      </w:pPr>
      <w:r>
        <w:rPr>
          <w:lang w:eastAsia="zh-CN"/>
        </w:rPr>
        <w:t>图</w:t>
      </w:r>
      <w:r>
        <w:rPr>
          <w:lang w:eastAsia="zh-CN"/>
        </w:rPr>
        <w:t>8-2</w:t>
      </w:r>
      <w:r>
        <w:rPr>
          <w:lang w:eastAsia="zh-CN"/>
        </w:rPr>
        <w:t>中，每条更新曲线只从其发布时间向后延伸，发布时间之前的已执行区间不被改写；后续预测逐步贴近实际轨迹，使剩余购电计划能及时修正。该图同时证明滚动策略遵守因果信息边界，而不是利用整日实际值</w:t>
      </w:r>
      <w:r>
        <w:rPr>
          <w:rFonts w:hint="eastAsia"/>
          <w:lang w:eastAsia="zh-CN"/>
        </w:rPr>
        <w:t>进行</w:t>
      </w:r>
      <w:r>
        <w:rPr>
          <w:lang w:eastAsia="zh-CN"/>
        </w:rPr>
        <w:t>事后重算。</w:t>
      </w:r>
    </w:p>
    <w:p w14:paraId="22C99D84" w14:textId="77777777" w:rsidR="00216FD9" w:rsidRDefault="00216FD9">
      <w:pPr>
        <w:pStyle w:val="31"/>
        <w:spacing w:before="24"/>
        <w:rPr>
          <w:lang w:eastAsia="zh-CN"/>
        </w:rPr>
      </w:pPr>
      <w:r>
        <w:rPr>
          <w:rFonts w:ascii="Times New Roman" w:eastAsia="黑体" w:hAnsi="Times New Roman"/>
          <w:lang w:eastAsia="zh-CN"/>
        </w:rPr>
        <w:t>8.3.3</w:t>
      </w:r>
      <w:r>
        <w:rPr>
          <w:rFonts w:ascii="Times New Roman" w:eastAsia="黑体" w:hAnsi="Times New Roman"/>
          <w:lang w:eastAsia="zh-CN"/>
        </w:rPr>
        <w:t>购电计划与储能轨迹的调整</w:t>
      </w:r>
    </w:p>
    <w:p w14:paraId="2BACA852" w14:textId="77777777" w:rsidR="00216FD9" w:rsidRDefault="00216FD9">
      <w:pPr>
        <w:rPr>
          <w:lang w:eastAsia="zh-CN"/>
        </w:rPr>
      </w:pPr>
      <w:r>
        <w:rPr>
          <w:lang w:eastAsia="zh-CN"/>
        </w:rPr>
        <w:t>预测修正最终会落实为购电计划变化。表</w:t>
      </w:r>
      <w:r>
        <w:rPr>
          <w:lang w:eastAsia="zh-CN"/>
        </w:rPr>
        <w:t>8-2</w:t>
      </w:r>
      <w:r>
        <w:rPr>
          <w:lang w:eastAsia="zh-CN"/>
        </w:rPr>
        <w:t>将指定时</w:t>
      </w:r>
      <w:r>
        <w:rPr>
          <w:rFonts w:hint="eastAsia"/>
          <w:lang w:eastAsia="zh-CN"/>
        </w:rPr>
        <w:t>间</w:t>
      </w:r>
      <w:r>
        <w:rPr>
          <w:lang w:eastAsia="zh-CN"/>
        </w:rPr>
        <w:t>点的</w:t>
      </w:r>
      <w:r>
        <w:rPr>
          <w:lang w:eastAsia="zh-CN"/>
        </w:rPr>
        <w:t>0</w:t>
      </w:r>
      <w:r>
        <w:rPr>
          <w:lang w:eastAsia="zh-CN"/>
        </w:rPr>
        <w:t>时计划量与最后一次更新后的有效量并列，便于核对调整方向和幅度。</w:t>
      </w:r>
    </w:p>
    <w:p w14:paraId="19C223B0" w14:textId="77777777" w:rsidR="00216FD9" w:rsidRDefault="00216FD9">
      <w:pPr>
        <w:keepNext/>
        <w:spacing w:before="24" w:after="16" w:line="200" w:lineRule="auto"/>
        <w:ind w:firstLine="0"/>
        <w:jc w:val="center"/>
        <w:rPr>
          <w:b/>
          <w:color w:val="auto"/>
          <w:sz w:val="21"/>
          <w:lang w:eastAsia="zh-CN"/>
        </w:rPr>
      </w:pPr>
      <w:r>
        <w:rPr>
          <w:sz w:val="21"/>
          <w:lang w:eastAsia="zh-CN"/>
        </w:rPr>
        <w:t>表</w:t>
      </w:r>
      <w:r>
        <w:rPr>
          <w:sz w:val="21"/>
          <w:lang w:eastAsia="zh-CN"/>
        </w:rPr>
        <w:t>8-2</w:t>
      </w:r>
      <w:r>
        <w:rPr>
          <w:sz w:val="21"/>
          <w:lang w:eastAsia="zh-CN"/>
        </w:rPr>
        <w:t>指定日期、指定时段的</w:t>
      </w:r>
      <w:r>
        <w:rPr>
          <w:sz w:val="21"/>
          <w:lang w:eastAsia="zh-CN"/>
        </w:rPr>
        <w:t>0</w:t>
      </w:r>
      <w:r>
        <w:rPr>
          <w:sz w:val="21"/>
          <w:lang w:eastAsia="zh-CN"/>
        </w:rPr>
        <w:t>时计划量</w:t>
      </w:r>
      <w:r>
        <w:rPr>
          <w:sz w:val="21"/>
          <w:lang w:eastAsia="zh-CN"/>
        </w:rPr>
        <w:t>/</w:t>
      </w:r>
      <w:r>
        <w:rPr>
          <w:sz w:val="21"/>
          <w:lang w:eastAsia="zh-CN"/>
        </w:rPr>
        <w:t>最终有效量及全天汇总</w:t>
      </w:r>
    </w:p>
    <w:tbl>
      <w:tblPr>
        <w:tblW w:w="0" w:type="auto"/>
        <w:jc w:val="center"/>
        <w:tblLayout w:type="fixed"/>
        <w:tblLook w:val="04A0" w:firstRow="1" w:lastRow="0" w:firstColumn="1" w:lastColumn="0" w:noHBand="0" w:noVBand="1"/>
      </w:tblPr>
      <w:tblGrid>
        <w:gridCol w:w="1134"/>
        <w:gridCol w:w="850"/>
        <w:gridCol w:w="850"/>
        <w:gridCol w:w="850"/>
        <w:gridCol w:w="850"/>
        <w:gridCol w:w="850"/>
        <w:gridCol w:w="850"/>
        <w:gridCol w:w="1304"/>
        <w:gridCol w:w="1304"/>
      </w:tblGrid>
      <w:tr w:rsidR="005B17C3" w14:paraId="76328866" w14:textId="77777777">
        <w:trPr>
          <w:cantSplit/>
          <w:tblHeader/>
          <w:jc w:val="center"/>
        </w:trPr>
        <w:tc>
          <w:tcPr>
            <w:tcW w:w="1134"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47DFDEDE" w14:textId="77777777" w:rsidR="00216FD9" w:rsidRDefault="00216FD9">
            <w:pPr>
              <w:spacing w:line="200" w:lineRule="auto"/>
              <w:ind w:firstLine="0"/>
              <w:jc w:val="center"/>
            </w:pPr>
            <w:r>
              <w:rPr>
                <w:b/>
                <w:sz w:val="16"/>
              </w:rPr>
              <w:t>日期</w:t>
            </w:r>
          </w:p>
        </w:tc>
        <w:tc>
          <w:tcPr>
            <w:tcW w:w="850"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7275D2DF" w14:textId="77777777" w:rsidR="00216FD9" w:rsidRDefault="00216FD9">
            <w:pPr>
              <w:spacing w:line="200" w:lineRule="auto"/>
              <w:ind w:firstLine="0"/>
              <w:jc w:val="center"/>
            </w:pPr>
            <w:r>
              <w:rPr>
                <w:b/>
                <w:sz w:val="16"/>
              </w:rPr>
              <w:t>10:00-10:10</w:t>
            </w:r>
          </w:p>
        </w:tc>
        <w:tc>
          <w:tcPr>
            <w:tcW w:w="850"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2D27A841" w14:textId="77777777" w:rsidR="00216FD9" w:rsidRDefault="00216FD9">
            <w:pPr>
              <w:spacing w:line="200" w:lineRule="auto"/>
              <w:ind w:firstLine="0"/>
              <w:jc w:val="center"/>
            </w:pPr>
            <w:r>
              <w:rPr>
                <w:b/>
                <w:sz w:val="16"/>
              </w:rPr>
              <w:t>12:00-12:10</w:t>
            </w:r>
          </w:p>
        </w:tc>
        <w:tc>
          <w:tcPr>
            <w:tcW w:w="850"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656E872C" w14:textId="77777777" w:rsidR="00216FD9" w:rsidRDefault="00216FD9">
            <w:pPr>
              <w:spacing w:line="200" w:lineRule="auto"/>
              <w:ind w:firstLine="0"/>
              <w:jc w:val="center"/>
            </w:pPr>
            <w:r>
              <w:rPr>
                <w:b/>
                <w:sz w:val="16"/>
              </w:rPr>
              <w:t>14:00-14:10</w:t>
            </w:r>
          </w:p>
        </w:tc>
        <w:tc>
          <w:tcPr>
            <w:tcW w:w="850"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5C44A0B6" w14:textId="77777777" w:rsidR="00216FD9" w:rsidRDefault="00216FD9">
            <w:pPr>
              <w:spacing w:line="200" w:lineRule="auto"/>
              <w:ind w:firstLine="0"/>
              <w:jc w:val="center"/>
            </w:pPr>
            <w:r>
              <w:rPr>
                <w:b/>
                <w:sz w:val="16"/>
              </w:rPr>
              <w:t>16:00-16:10</w:t>
            </w:r>
          </w:p>
        </w:tc>
        <w:tc>
          <w:tcPr>
            <w:tcW w:w="850"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4FD65E60" w14:textId="77777777" w:rsidR="00216FD9" w:rsidRDefault="00216FD9">
            <w:pPr>
              <w:spacing w:line="200" w:lineRule="auto"/>
              <w:ind w:firstLine="0"/>
              <w:jc w:val="center"/>
            </w:pPr>
            <w:r>
              <w:rPr>
                <w:b/>
                <w:sz w:val="16"/>
              </w:rPr>
              <w:t>18:00-18:10</w:t>
            </w:r>
          </w:p>
        </w:tc>
        <w:tc>
          <w:tcPr>
            <w:tcW w:w="850"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6DEF772B" w14:textId="77777777" w:rsidR="00216FD9" w:rsidRDefault="00216FD9">
            <w:pPr>
              <w:spacing w:line="200" w:lineRule="auto"/>
              <w:ind w:firstLine="0"/>
              <w:jc w:val="center"/>
            </w:pPr>
            <w:r>
              <w:rPr>
                <w:b/>
                <w:sz w:val="16"/>
              </w:rPr>
              <w:t>20:00-20:10</w:t>
            </w:r>
          </w:p>
        </w:tc>
        <w:tc>
          <w:tcPr>
            <w:tcW w:w="1304"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16BB94D9" w14:textId="77777777" w:rsidR="00216FD9" w:rsidRDefault="00216FD9">
            <w:pPr>
              <w:spacing w:line="200" w:lineRule="auto"/>
              <w:ind w:firstLine="0"/>
              <w:jc w:val="center"/>
            </w:pPr>
            <w:r>
              <w:rPr>
                <w:b/>
                <w:sz w:val="16"/>
              </w:rPr>
              <w:t>全天购电量</w:t>
            </w:r>
            <w:r>
              <w:rPr>
                <w:b/>
                <w:sz w:val="16"/>
              </w:rPr>
              <w:t>/kWh</w:t>
            </w:r>
          </w:p>
        </w:tc>
        <w:tc>
          <w:tcPr>
            <w:tcW w:w="1304"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354A15C9" w14:textId="77777777" w:rsidR="00216FD9" w:rsidRDefault="00216FD9">
            <w:pPr>
              <w:spacing w:line="200" w:lineRule="auto"/>
              <w:ind w:firstLine="0"/>
              <w:jc w:val="center"/>
            </w:pPr>
            <w:r>
              <w:rPr>
                <w:b/>
                <w:sz w:val="16"/>
              </w:rPr>
              <w:t>全天购电费</w:t>
            </w:r>
            <w:r>
              <w:rPr>
                <w:b/>
                <w:sz w:val="16"/>
              </w:rPr>
              <w:t>/</w:t>
            </w:r>
            <w:r>
              <w:rPr>
                <w:b/>
                <w:sz w:val="16"/>
              </w:rPr>
              <w:t>元</w:t>
            </w:r>
          </w:p>
        </w:tc>
      </w:tr>
      <w:tr w:rsidR="005B17C3" w14:paraId="07EB0B98" w14:textId="77777777">
        <w:trPr>
          <w:cantSplit/>
          <w:jc w:val="center"/>
        </w:trPr>
        <w:tc>
          <w:tcPr>
            <w:tcW w:w="1134" w:type="dxa"/>
            <w:tcBorders>
              <w:top w:val="nil"/>
              <w:left w:val="nil"/>
              <w:bottom w:val="nil"/>
              <w:right w:val="nil"/>
            </w:tcBorders>
            <w:tcMar>
              <w:top w:w="70" w:type="dxa"/>
              <w:left w:w="90" w:type="dxa"/>
              <w:bottom w:w="70" w:type="dxa"/>
              <w:right w:w="90" w:type="dxa"/>
            </w:tcMar>
            <w:vAlign w:val="center"/>
          </w:tcPr>
          <w:p w14:paraId="0BA79CBB" w14:textId="77777777" w:rsidR="00216FD9" w:rsidRDefault="00216FD9">
            <w:pPr>
              <w:spacing w:line="200" w:lineRule="auto"/>
              <w:ind w:firstLine="0"/>
              <w:jc w:val="center"/>
            </w:pPr>
            <w:r>
              <w:rPr>
                <w:sz w:val="16"/>
              </w:rPr>
              <w:t>2025-03-20</w:t>
            </w:r>
          </w:p>
        </w:tc>
        <w:tc>
          <w:tcPr>
            <w:tcW w:w="850" w:type="dxa"/>
            <w:tcBorders>
              <w:top w:val="nil"/>
              <w:left w:val="nil"/>
              <w:bottom w:val="nil"/>
              <w:right w:val="nil"/>
            </w:tcBorders>
            <w:tcMar>
              <w:top w:w="70" w:type="dxa"/>
              <w:left w:w="90" w:type="dxa"/>
              <w:bottom w:w="70" w:type="dxa"/>
              <w:right w:w="90" w:type="dxa"/>
            </w:tcMar>
            <w:vAlign w:val="center"/>
          </w:tcPr>
          <w:p w14:paraId="38346629" w14:textId="77777777" w:rsidR="00216FD9" w:rsidRDefault="00216FD9">
            <w:pPr>
              <w:spacing w:line="200" w:lineRule="auto"/>
              <w:ind w:firstLine="0"/>
              <w:jc w:val="center"/>
            </w:pPr>
            <w:r>
              <w:rPr>
                <w:sz w:val="16"/>
              </w:rPr>
              <w:t>0.00/0.00</w:t>
            </w:r>
          </w:p>
        </w:tc>
        <w:tc>
          <w:tcPr>
            <w:tcW w:w="850" w:type="dxa"/>
            <w:tcBorders>
              <w:top w:val="nil"/>
              <w:left w:val="nil"/>
              <w:bottom w:val="nil"/>
              <w:right w:val="nil"/>
            </w:tcBorders>
            <w:tcMar>
              <w:top w:w="70" w:type="dxa"/>
              <w:left w:w="90" w:type="dxa"/>
              <w:bottom w:w="70" w:type="dxa"/>
              <w:right w:w="90" w:type="dxa"/>
            </w:tcMar>
            <w:vAlign w:val="center"/>
          </w:tcPr>
          <w:p w14:paraId="4D3FFD86" w14:textId="77777777" w:rsidR="00216FD9" w:rsidRDefault="00216FD9">
            <w:pPr>
              <w:spacing w:line="200" w:lineRule="auto"/>
              <w:ind w:firstLine="0"/>
              <w:jc w:val="center"/>
            </w:pPr>
            <w:r>
              <w:rPr>
                <w:sz w:val="16"/>
              </w:rPr>
              <w:t>538.61/441.63</w:t>
            </w:r>
          </w:p>
        </w:tc>
        <w:tc>
          <w:tcPr>
            <w:tcW w:w="850" w:type="dxa"/>
            <w:tcBorders>
              <w:top w:val="nil"/>
              <w:left w:val="nil"/>
              <w:bottom w:val="nil"/>
              <w:right w:val="nil"/>
            </w:tcBorders>
            <w:tcMar>
              <w:top w:w="70" w:type="dxa"/>
              <w:left w:w="90" w:type="dxa"/>
              <w:bottom w:w="70" w:type="dxa"/>
              <w:right w:w="90" w:type="dxa"/>
            </w:tcMar>
            <w:vAlign w:val="center"/>
          </w:tcPr>
          <w:p w14:paraId="2AEDD439" w14:textId="77777777" w:rsidR="00216FD9" w:rsidRDefault="00216FD9">
            <w:pPr>
              <w:spacing w:line="200" w:lineRule="auto"/>
              <w:ind w:firstLine="0"/>
              <w:jc w:val="center"/>
            </w:pPr>
            <w:r>
              <w:rPr>
                <w:sz w:val="16"/>
              </w:rPr>
              <w:t>0.00/0.00</w:t>
            </w:r>
          </w:p>
        </w:tc>
        <w:tc>
          <w:tcPr>
            <w:tcW w:w="850" w:type="dxa"/>
            <w:tcBorders>
              <w:top w:val="nil"/>
              <w:left w:val="nil"/>
              <w:bottom w:val="nil"/>
              <w:right w:val="nil"/>
            </w:tcBorders>
            <w:tcMar>
              <w:top w:w="70" w:type="dxa"/>
              <w:left w:w="90" w:type="dxa"/>
              <w:bottom w:w="70" w:type="dxa"/>
              <w:right w:w="90" w:type="dxa"/>
            </w:tcMar>
            <w:vAlign w:val="center"/>
          </w:tcPr>
          <w:p w14:paraId="00F360AF" w14:textId="77777777" w:rsidR="00216FD9" w:rsidRDefault="00216FD9">
            <w:pPr>
              <w:spacing w:line="200" w:lineRule="auto"/>
              <w:ind w:firstLine="0"/>
              <w:jc w:val="center"/>
            </w:pPr>
            <w:r>
              <w:rPr>
                <w:sz w:val="16"/>
              </w:rPr>
              <w:t>587.79/441.17</w:t>
            </w:r>
          </w:p>
        </w:tc>
        <w:tc>
          <w:tcPr>
            <w:tcW w:w="850" w:type="dxa"/>
            <w:tcBorders>
              <w:top w:val="nil"/>
              <w:left w:val="nil"/>
              <w:bottom w:val="nil"/>
              <w:right w:val="nil"/>
            </w:tcBorders>
            <w:tcMar>
              <w:top w:w="70" w:type="dxa"/>
              <w:left w:w="90" w:type="dxa"/>
              <w:bottom w:w="70" w:type="dxa"/>
              <w:right w:w="90" w:type="dxa"/>
            </w:tcMar>
            <w:vAlign w:val="center"/>
          </w:tcPr>
          <w:p w14:paraId="13D0C21D" w14:textId="77777777" w:rsidR="00216FD9" w:rsidRDefault="00216FD9">
            <w:pPr>
              <w:spacing w:line="200" w:lineRule="auto"/>
              <w:ind w:firstLine="0"/>
              <w:jc w:val="center"/>
            </w:pPr>
            <w:r>
              <w:rPr>
                <w:sz w:val="16"/>
              </w:rPr>
              <w:t>723.27/725.78</w:t>
            </w:r>
          </w:p>
        </w:tc>
        <w:tc>
          <w:tcPr>
            <w:tcW w:w="850" w:type="dxa"/>
            <w:tcBorders>
              <w:top w:val="nil"/>
              <w:left w:val="nil"/>
              <w:bottom w:val="nil"/>
              <w:right w:val="nil"/>
            </w:tcBorders>
            <w:tcMar>
              <w:top w:w="70" w:type="dxa"/>
              <w:left w:w="90" w:type="dxa"/>
              <w:bottom w:w="70" w:type="dxa"/>
              <w:right w:w="90" w:type="dxa"/>
            </w:tcMar>
            <w:vAlign w:val="center"/>
          </w:tcPr>
          <w:p w14:paraId="4AB39047" w14:textId="77777777" w:rsidR="00216FD9" w:rsidRDefault="00216FD9">
            <w:pPr>
              <w:spacing w:line="200" w:lineRule="auto"/>
              <w:ind w:firstLine="0"/>
              <w:jc w:val="center"/>
            </w:pPr>
            <w:r>
              <w:rPr>
                <w:sz w:val="16"/>
              </w:rPr>
              <w:t>0.00/0.00</w:t>
            </w:r>
          </w:p>
        </w:tc>
        <w:tc>
          <w:tcPr>
            <w:tcW w:w="1304" w:type="dxa"/>
            <w:tcBorders>
              <w:top w:val="nil"/>
              <w:left w:val="nil"/>
              <w:bottom w:val="nil"/>
              <w:right w:val="nil"/>
            </w:tcBorders>
            <w:tcMar>
              <w:top w:w="70" w:type="dxa"/>
              <w:left w:w="90" w:type="dxa"/>
              <w:bottom w:w="70" w:type="dxa"/>
              <w:right w:w="90" w:type="dxa"/>
            </w:tcMar>
            <w:vAlign w:val="center"/>
          </w:tcPr>
          <w:p w14:paraId="65B2CC8B" w14:textId="77777777" w:rsidR="00216FD9" w:rsidRDefault="00216FD9">
            <w:pPr>
              <w:spacing w:line="200" w:lineRule="auto"/>
              <w:ind w:firstLine="0"/>
              <w:jc w:val="center"/>
            </w:pPr>
            <w:r>
              <w:rPr>
                <w:sz w:val="16"/>
              </w:rPr>
              <w:t>64162.72</w:t>
            </w:r>
          </w:p>
        </w:tc>
        <w:tc>
          <w:tcPr>
            <w:tcW w:w="1304" w:type="dxa"/>
            <w:tcBorders>
              <w:top w:val="nil"/>
              <w:left w:val="nil"/>
              <w:bottom w:val="nil"/>
              <w:right w:val="nil"/>
            </w:tcBorders>
            <w:tcMar>
              <w:top w:w="70" w:type="dxa"/>
              <w:left w:w="90" w:type="dxa"/>
              <w:bottom w:w="70" w:type="dxa"/>
              <w:right w:w="90" w:type="dxa"/>
            </w:tcMar>
            <w:vAlign w:val="center"/>
          </w:tcPr>
          <w:p w14:paraId="175DE370" w14:textId="77777777" w:rsidR="00216FD9" w:rsidRDefault="00216FD9">
            <w:pPr>
              <w:spacing w:line="200" w:lineRule="auto"/>
              <w:ind w:firstLine="0"/>
              <w:jc w:val="center"/>
            </w:pPr>
            <w:r>
              <w:rPr>
                <w:sz w:val="16"/>
              </w:rPr>
              <w:t>55675.48</w:t>
            </w:r>
          </w:p>
        </w:tc>
      </w:tr>
      <w:tr w:rsidR="005B17C3" w14:paraId="73253D10" w14:textId="77777777">
        <w:trPr>
          <w:cantSplit/>
          <w:jc w:val="center"/>
        </w:trPr>
        <w:tc>
          <w:tcPr>
            <w:tcW w:w="1134" w:type="dxa"/>
            <w:tcBorders>
              <w:top w:val="nil"/>
              <w:left w:val="nil"/>
              <w:bottom w:val="nil"/>
              <w:right w:val="nil"/>
            </w:tcBorders>
            <w:tcMar>
              <w:top w:w="70" w:type="dxa"/>
              <w:left w:w="90" w:type="dxa"/>
              <w:bottom w:w="70" w:type="dxa"/>
              <w:right w:w="90" w:type="dxa"/>
            </w:tcMar>
            <w:vAlign w:val="center"/>
          </w:tcPr>
          <w:p w14:paraId="5F2879C5" w14:textId="77777777" w:rsidR="00216FD9" w:rsidRDefault="00216FD9">
            <w:pPr>
              <w:spacing w:line="200" w:lineRule="auto"/>
              <w:ind w:firstLine="0"/>
              <w:jc w:val="center"/>
            </w:pPr>
            <w:r>
              <w:rPr>
                <w:sz w:val="16"/>
              </w:rPr>
              <w:t>2025-06-21</w:t>
            </w:r>
          </w:p>
        </w:tc>
        <w:tc>
          <w:tcPr>
            <w:tcW w:w="850" w:type="dxa"/>
            <w:tcBorders>
              <w:top w:val="nil"/>
              <w:left w:val="nil"/>
              <w:bottom w:val="nil"/>
              <w:right w:val="nil"/>
            </w:tcBorders>
            <w:tcMar>
              <w:top w:w="70" w:type="dxa"/>
              <w:left w:w="90" w:type="dxa"/>
              <w:bottom w:w="70" w:type="dxa"/>
              <w:right w:w="90" w:type="dxa"/>
            </w:tcMar>
            <w:vAlign w:val="center"/>
          </w:tcPr>
          <w:p w14:paraId="2ED45335" w14:textId="77777777" w:rsidR="00216FD9" w:rsidRDefault="00216FD9">
            <w:pPr>
              <w:spacing w:line="200" w:lineRule="auto"/>
              <w:ind w:firstLine="0"/>
              <w:jc w:val="center"/>
            </w:pPr>
            <w:r>
              <w:rPr>
                <w:sz w:val="16"/>
              </w:rPr>
              <w:t>0.00/0.00</w:t>
            </w:r>
          </w:p>
        </w:tc>
        <w:tc>
          <w:tcPr>
            <w:tcW w:w="850" w:type="dxa"/>
            <w:tcBorders>
              <w:top w:val="nil"/>
              <w:left w:val="nil"/>
              <w:bottom w:val="nil"/>
              <w:right w:val="nil"/>
            </w:tcBorders>
            <w:tcMar>
              <w:top w:w="70" w:type="dxa"/>
              <w:left w:w="90" w:type="dxa"/>
              <w:bottom w:w="70" w:type="dxa"/>
              <w:right w:w="90" w:type="dxa"/>
            </w:tcMar>
            <w:vAlign w:val="center"/>
          </w:tcPr>
          <w:p w14:paraId="2288ED86" w14:textId="77777777" w:rsidR="00216FD9" w:rsidRDefault="00216FD9">
            <w:pPr>
              <w:spacing w:line="200" w:lineRule="auto"/>
              <w:ind w:firstLine="0"/>
              <w:jc w:val="center"/>
            </w:pPr>
            <w:r>
              <w:rPr>
                <w:sz w:val="16"/>
              </w:rPr>
              <w:t>0.00/0.00</w:t>
            </w:r>
          </w:p>
        </w:tc>
        <w:tc>
          <w:tcPr>
            <w:tcW w:w="850" w:type="dxa"/>
            <w:tcBorders>
              <w:top w:val="nil"/>
              <w:left w:val="nil"/>
              <w:bottom w:val="nil"/>
              <w:right w:val="nil"/>
            </w:tcBorders>
            <w:tcMar>
              <w:top w:w="70" w:type="dxa"/>
              <w:left w:w="90" w:type="dxa"/>
              <w:bottom w:w="70" w:type="dxa"/>
              <w:right w:w="90" w:type="dxa"/>
            </w:tcMar>
            <w:vAlign w:val="center"/>
          </w:tcPr>
          <w:p w14:paraId="7A0CFC47" w14:textId="77777777" w:rsidR="00216FD9" w:rsidRDefault="00216FD9">
            <w:pPr>
              <w:spacing w:line="200" w:lineRule="auto"/>
              <w:ind w:firstLine="0"/>
              <w:jc w:val="center"/>
            </w:pPr>
            <w:r>
              <w:rPr>
                <w:sz w:val="16"/>
              </w:rPr>
              <w:t>0.00/0.00</w:t>
            </w:r>
          </w:p>
        </w:tc>
        <w:tc>
          <w:tcPr>
            <w:tcW w:w="850" w:type="dxa"/>
            <w:tcBorders>
              <w:top w:val="nil"/>
              <w:left w:val="nil"/>
              <w:bottom w:val="nil"/>
              <w:right w:val="nil"/>
            </w:tcBorders>
            <w:tcMar>
              <w:top w:w="70" w:type="dxa"/>
              <w:left w:w="90" w:type="dxa"/>
              <w:bottom w:w="70" w:type="dxa"/>
              <w:right w:w="90" w:type="dxa"/>
            </w:tcMar>
            <w:vAlign w:val="center"/>
          </w:tcPr>
          <w:p w14:paraId="5F371E63" w14:textId="77777777" w:rsidR="00216FD9" w:rsidRDefault="00216FD9">
            <w:pPr>
              <w:spacing w:line="200" w:lineRule="auto"/>
              <w:ind w:firstLine="0"/>
              <w:jc w:val="center"/>
            </w:pPr>
            <w:r>
              <w:rPr>
                <w:sz w:val="16"/>
              </w:rPr>
              <w:t>112.35/69.11</w:t>
            </w:r>
          </w:p>
        </w:tc>
        <w:tc>
          <w:tcPr>
            <w:tcW w:w="850" w:type="dxa"/>
            <w:tcBorders>
              <w:top w:val="nil"/>
              <w:left w:val="nil"/>
              <w:bottom w:val="nil"/>
              <w:right w:val="nil"/>
            </w:tcBorders>
            <w:tcMar>
              <w:top w:w="70" w:type="dxa"/>
              <w:left w:w="90" w:type="dxa"/>
              <w:bottom w:w="70" w:type="dxa"/>
              <w:right w:w="90" w:type="dxa"/>
            </w:tcMar>
            <w:vAlign w:val="center"/>
          </w:tcPr>
          <w:p w14:paraId="609599B3" w14:textId="77777777" w:rsidR="00216FD9" w:rsidRDefault="00216FD9">
            <w:pPr>
              <w:spacing w:line="200" w:lineRule="auto"/>
              <w:ind w:firstLine="0"/>
              <w:jc w:val="center"/>
            </w:pPr>
            <w:r>
              <w:rPr>
                <w:sz w:val="16"/>
              </w:rPr>
              <w:t>417.02/431.81</w:t>
            </w:r>
          </w:p>
        </w:tc>
        <w:tc>
          <w:tcPr>
            <w:tcW w:w="850" w:type="dxa"/>
            <w:tcBorders>
              <w:top w:val="nil"/>
              <w:left w:val="nil"/>
              <w:bottom w:val="nil"/>
              <w:right w:val="nil"/>
            </w:tcBorders>
            <w:tcMar>
              <w:top w:w="70" w:type="dxa"/>
              <w:left w:w="90" w:type="dxa"/>
              <w:bottom w:w="70" w:type="dxa"/>
              <w:right w:w="90" w:type="dxa"/>
            </w:tcMar>
            <w:vAlign w:val="center"/>
          </w:tcPr>
          <w:p w14:paraId="66364AC8" w14:textId="77777777" w:rsidR="00216FD9" w:rsidRDefault="00216FD9">
            <w:pPr>
              <w:spacing w:line="200" w:lineRule="auto"/>
              <w:ind w:firstLine="0"/>
              <w:jc w:val="center"/>
            </w:pPr>
            <w:r>
              <w:rPr>
                <w:sz w:val="16"/>
              </w:rPr>
              <w:t>0.00/0.00</w:t>
            </w:r>
          </w:p>
        </w:tc>
        <w:tc>
          <w:tcPr>
            <w:tcW w:w="1304" w:type="dxa"/>
            <w:tcBorders>
              <w:top w:val="nil"/>
              <w:left w:val="nil"/>
              <w:bottom w:val="nil"/>
              <w:right w:val="nil"/>
            </w:tcBorders>
            <w:tcMar>
              <w:top w:w="70" w:type="dxa"/>
              <w:left w:w="90" w:type="dxa"/>
              <w:bottom w:w="70" w:type="dxa"/>
              <w:right w:w="90" w:type="dxa"/>
            </w:tcMar>
            <w:vAlign w:val="center"/>
          </w:tcPr>
          <w:p w14:paraId="4BDFC3EE" w14:textId="77777777" w:rsidR="00216FD9" w:rsidRDefault="00216FD9">
            <w:pPr>
              <w:spacing w:line="200" w:lineRule="auto"/>
              <w:ind w:firstLine="0"/>
              <w:jc w:val="center"/>
            </w:pPr>
            <w:r>
              <w:rPr>
                <w:sz w:val="16"/>
              </w:rPr>
              <w:t>34242.49</w:t>
            </w:r>
          </w:p>
        </w:tc>
        <w:tc>
          <w:tcPr>
            <w:tcW w:w="1304" w:type="dxa"/>
            <w:tcBorders>
              <w:top w:val="nil"/>
              <w:left w:val="nil"/>
              <w:bottom w:val="nil"/>
              <w:right w:val="nil"/>
            </w:tcBorders>
            <w:tcMar>
              <w:top w:w="70" w:type="dxa"/>
              <w:left w:w="90" w:type="dxa"/>
              <w:bottom w:w="70" w:type="dxa"/>
              <w:right w:w="90" w:type="dxa"/>
            </w:tcMar>
            <w:vAlign w:val="center"/>
          </w:tcPr>
          <w:p w14:paraId="626C632A" w14:textId="77777777" w:rsidR="00216FD9" w:rsidRDefault="00216FD9">
            <w:pPr>
              <w:spacing w:line="200" w:lineRule="auto"/>
              <w:ind w:firstLine="0"/>
              <w:jc w:val="center"/>
            </w:pPr>
            <w:r>
              <w:rPr>
                <w:sz w:val="16"/>
              </w:rPr>
              <w:t>22452.33</w:t>
            </w:r>
          </w:p>
        </w:tc>
      </w:tr>
      <w:tr w:rsidR="005B17C3" w14:paraId="3A69FF50" w14:textId="77777777">
        <w:trPr>
          <w:cantSplit/>
          <w:jc w:val="center"/>
        </w:trPr>
        <w:tc>
          <w:tcPr>
            <w:tcW w:w="1134" w:type="dxa"/>
            <w:tcBorders>
              <w:top w:val="nil"/>
              <w:left w:val="nil"/>
              <w:bottom w:val="nil"/>
              <w:right w:val="nil"/>
            </w:tcBorders>
            <w:tcMar>
              <w:top w:w="70" w:type="dxa"/>
              <w:left w:w="90" w:type="dxa"/>
              <w:bottom w:w="70" w:type="dxa"/>
              <w:right w:w="90" w:type="dxa"/>
            </w:tcMar>
            <w:vAlign w:val="center"/>
          </w:tcPr>
          <w:p w14:paraId="76A483D9" w14:textId="77777777" w:rsidR="00216FD9" w:rsidRDefault="00216FD9">
            <w:pPr>
              <w:spacing w:line="200" w:lineRule="auto"/>
              <w:ind w:firstLine="0"/>
              <w:jc w:val="center"/>
            </w:pPr>
            <w:r>
              <w:rPr>
                <w:sz w:val="16"/>
              </w:rPr>
              <w:t>2025-09-23</w:t>
            </w:r>
          </w:p>
        </w:tc>
        <w:tc>
          <w:tcPr>
            <w:tcW w:w="850" w:type="dxa"/>
            <w:tcBorders>
              <w:top w:val="nil"/>
              <w:left w:val="nil"/>
              <w:bottom w:val="nil"/>
              <w:right w:val="nil"/>
            </w:tcBorders>
            <w:tcMar>
              <w:top w:w="70" w:type="dxa"/>
              <w:left w:w="90" w:type="dxa"/>
              <w:bottom w:w="70" w:type="dxa"/>
              <w:right w:w="90" w:type="dxa"/>
            </w:tcMar>
            <w:vAlign w:val="center"/>
          </w:tcPr>
          <w:p w14:paraId="2063118C" w14:textId="77777777" w:rsidR="00216FD9" w:rsidRDefault="00216FD9">
            <w:pPr>
              <w:spacing w:line="200" w:lineRule="auto"/>
              <w:ind w:firstLine="0"/>
              <w:jc w:val="center"/>
            </w:pPr>
            <w:r>
              <w:rPr>
                <w:sz w:val="16"/>
              </w:rPr>
              <w:t>0.00/0.00</w:t>
            </w:r>
          </w:p>
        </w:tc>
        <w:tc>
          <w:tcPr>
            <w:tcW w:w="850" w:type="dxa"/>
            <w:tcBorders>
              <w:top w:val="nil"/>
              <w:left w:val="nil"/>
              <w:bottom w:val="nil"/>
              <w:right w:val="nil"/>
            </w:tcBorders>
            <w:tcMar>
              <w:top w:w="70" w:type="dxa"/>
              <w:left w:w="90" w:type="dxa"/>
              <w:bottom w:w="70" w:type="dxa"/>
              <w:right w:w="90" w:type="dxa"/>
            </w:tcMar>
            <w:vAlign w:val="center"/>
          </w:tcPr>
          <w:p w14:paraId="13A4E920" w14:textId="77777777" w:rsidR="00216FD9" w:rsidRDefault="00216FD9">
            <w:pPr>
              <w:spacing w:line="200" w:lineRule="auto"/>
              <w:ind w:firstLine="0"/>
              <w:jc w:val="center"/>
            </w:pPr>
            <w:r>
              <w:rPr>
                <w:sz w:val="16"/>
              </w:rPr>
              <w:t>382.08/369.56</w:t>
            </w:r>
          </w:p>
        </w:tc>
        <w:tc>
          <w:tcPr>
            <w:tcW w:w="850" w:type="dxa"/>
            <w:tcBorders>
              <w:top w:val="nil"/>
              <w:left w:val="nil"/>
              <w:bottom w:val="nil"/>
              <w:right w:val="nil"/>
            </w:tcBorders>
            <w:tcMar>
              <w:top w:w="70" w:type="dxa"/>
              <w:left w:w="90" w:type="dxa"/>
              <w:bottom w:w="70" w:type="dxa"/>
              <w:right w:w="90" w:type="dxa"/>
            </w:tcMar>
            <w:vAlign w:val="center"/>
          </w:tcPr>
          <w:p w14:paraId="38902C1E" w14:textId="77777777" w:rsidR="00216FD9" w:rsidRDefault="00216FD9">
            <w:pPr>
              <w:spacing w:line="200" w:lineRule="auto"/>
              <w:ind w:firstLine="0"/>
              <w:jc w:val="center"/>
            </w:pPr>
            <w:r>
              <w:rPr>
                <w:sz w:val="16"/>
              </w:rPr>
              <w:t>0.00/0.00</w:t>
            </w:r>
          </w:p>
        </w:tc>
        <w:tc>
          <w:tcPr>
            <w:tcW w:w="850" w:type="dxa"/>
            <w:tcBorders>
              <w:top w:val="nil"/>
              <w:left w:val="nil"/>
              <w:bottom w:val="nil"/>
              <w:right w:val="nil"/>
            </w:tcBorders>
            <w:tcMar>
              <w:top w:w="70" w:type="dxa"/>
              <w:left w:w="90" w:type="dxa"/>
              <w:bottom w:w="70" w:type="dxa"/>
              <w:right w:w="90" w:type="dxa"/>
            </w:tcMar>
            <w:vAlign w:val="center"/>
          </w:tcPr>
          <w:p w14:paraId="0DF95D48" w14:textId="77777777" w:rsidR="00216FD9" w:rsidRDefault="00216FD9">
            <w:pPr>
              <w:spacing w:line="200" w:lineRule="auto"/>
              <w:ind w:firstLine="0"/>
              <w:jc w:val="center"/>
            </w:pPr>
            <w:r>
              <w:rPr>
                <w:sz w:val="16"/>
              </w:rPr>
              <w:t>494.89/431.52</w:t>
            </w:r>
          </w:p>
        </w:tc>
        <w:tc>
          <w:tcPr>
            <w:tcW w:w="850" w:type="dxa"/>
            <w:tcBorders>
              <w:top w:val="nil"/>
              <w:left w:val="nil"/>
              <w:bottom w:val="nil"/>
              <w:right w:val="nil"/>
            </w:tcBorders>
            <w:tcMar>
              <w:top w:w="70" w:type="dxa"/>
              <w:left w:w="90" w:type="dxa"/>
              <w:bottom w:w="70" w:type="dxa"/>
              <w:right w:w="90" w:type="dxa"/>
            </w:tcMar>
            <w:vAlign w:val="center"/>
          </w:tcPr>
          <w:p w14:paraId="327C5997" w14:textId="77777777" w:rsidR="00216FD9" w:rsidRDefault="00216FD9">
            <w:pPr>
              <w:spacing w:line="200" w:lineRule="auto"/>
              <w:ind w:firstLine="0"/>
              <w:jc w:val="center"/>
            </w:pPr>
            <w:r>
              <w:rPr>
                <w:sz w:val="16"/>
              </w:rPr>
              <w:t>805.85/805.98</w:t>
            </w:r>
          </w:p>
        </w:tc>
        <w:tc>
          <w:tcPr>
            <w:tcW w:w="850" w:type="dxa"/>
            <w:tcBorders>
              <w:top w:val="nil"/>
              <w:left w:val="nil"/>
              <w:bottom w:val="nil"/>
              <w:right w:val="nil"/>
            </w:tcBorders>
            <w:tcMar>
              <w:top w:w="70" w:type="dxa"/>
              <w:left w:w="90" w:type="dxa"/>
              <w:bottom w:w="70" w:type="dxa"/>
              <w:right w:w="90" w:type="dxa"/>
            </w:tcMar>
            <w:vAlign w:val="center"/>
          </w:tcPr>
          <w:p w14:paraId="6785C5CD" w14:textId="77777777" w:rsidR="00216FD9" w:rsidRDefault="00216FD9">
            <w:pPr>
              <w:spacing w:line="200" w:lineRule="auto"/>
              <w:ind w:firstLine="0"/>
              <w:jc w:val="center"/>
            </w:pPr>
            <w:r>
              <w:rPr>
                <w:sz w:val="16"/>
              </w:rPr>
              <w:t>0.00/0.00</w:t>
            </w:r>
          </w:p>
        </w:tc>
        <w:tc>
          <w:tcPr>
            <w:tcW w:w="1304" w:type="dxa"/>
            <w:tcBorders>
              <w:top w:val="nil"/>
              <w:left w:val="nil"/>
              <w:bottom w:val="nil"/>
              <w:right w:val="nil"/>
            </w:tcBorders>
            <w:tcMar>
              <w:top w:w="70" w:type="dxa"/>
              <w:left w:w="90" w:type="dxa"/>
              <w:bottom w:w="70" w:type="dxa"/>
              <w:right w:w="90" w:type="dxa"/>
            </w:tcMar>
            <w:vAlign w:val="center"/>
          </w:tcPr>
          <w:p w14:paraId="12024269" w14:textId="77777777" w:rsidR="00216FD9" w:rsidRDefault="00216FD9">
            <w:pPr>
              <w:spacing w:line="200" w:lineRule="auto"/>
              <w:ind w:firstLine="0"/>
              <w:jc w:val="center"/>
            </w:pPr>
            <w:r>
              <w:rPr>
                <w:sz w:val="16"/>
              </w:rPr>
              <w:t>66693.08</w:t>
            </w:r>
          </w:p>
        </w:tc>
        <w:tc>
          <w:tcPr>
            <w:tcW w:w="1304" w:type="dxa"/>
            <w:tcBorders>
              <w:top w:val="nil"/>
              <w:left w:val="nil"/>
              <w:bottom w:val="nil"/>
              <w:right w:val="nil"/>
            </w:tcBorders>
            <w:tcMar>
              <w:top w:w="70" w:type="dxa"/>
              <w:left w:w="90" w:type="dxa"/>
              <w:bottom w:w="70" w:type="dxa"/>
              <w:right w:w="90" w:type="dxa"/>
            </w:tcMar>
            <w:vAlign w:val="center"/>
          </w:tcPr>
          <w:p w14:paraId="7BBA7010" w14:textId="77777777" w:rsidR="00216FD9" w:rsidRDefault="00216FD9">
            <w:pPr>
              <w:spacing w:line="200" w:lineRule="auto"/>
              <w:ind w:firstLine="0"/>
              <w:jc w:val="center"/>
            </w:pPr>
            <w:r>
              <w:rPr>
                <w:sz w:val="16"/>
              </w:rPr>
              <w:t>50514.40</w:t>
            </w:r>
          </w:p>
        </w:tc>
      </w:tr>
      <w:tr w:rsidR="005B17C3" w14:paraId="52C3C24D" w14:textId="77777777">
        <w:trPr>
          <w:cantSplit/>
          <w:jc w:val="center"/>
        </w:trPr>
        <w:tc>
          <w:tcPr>
            <w:tcW w:w="1134" w:type="dxa"/>
            <w:tcBorders>
              <w:top w:val="nil"/>
              <w:left w:val="nil"/>
              <w:bottom w:val="single" w:sz="12" w:space="0" w:color="000000"/>
              <w:right w:val="nil"/>
            </w:tcBorders>
            <w:tcMar>
              <w:top w:w="70" w:type="dxa"/>
              <w:left w:w="90" w:type="dxa"/>
              <w:bottom w:w="70" w:type="dxa"/>
              <w:right w:w="90" w:type="dxa"/>
            </w:tcMar>
            <w:vAlign w:val="center"/>
          </w:tcPr>
          <w:p w14:paraId="0F747050" w14:textId="77777777" w:rsidR="00216FD9" w:rsidRDefault="00216FD9">
            <w:pPr>
              <w:spacing w:line="200" w:lineRule="auto"/>
              <w:ind w:firstLine="0"/>
              <w:jc w:val="center"/>
            </w:pPr>
            <w:r>
              <w:rPr>
                <w:sz w:val="16"/>
              </w:rPr>
              <w:t>2025-12-21</w:t>
            </w:r>
          </w:p>
        </w:tc>
        <w:tc>
          <w:tcPr>
            <w:tcW w:w="850" w:type="dxa"/>
            <w:tcBorders>
              <w:top w:val="nil"/>
              <w:left w:val="nil"/>
              <w:bottom w:val="single" w:sz="12" w:space="0" w:color="000000"/>
              <w:right w:val="nil"/>
            </w:tcBorders>
            <w:tcMar>
              <w:top w:w="70" w:type="dxa"/>
              <w:left w:w="90" w:type="dxa"/>
              <w:bottom w:w="70" w:type="dxa"/>
              <w:right w:w="90" w:type="dxa"/>
            </w:tcMar>
            <w:vAlign w:val="center"/>
          </w:tcPr>
          <w:p w14:paraId="01057526" w14:textId="77777777" w:rsidR="00216FD9" w:rsidRDefault="00216FD9">
            <w:pPr>
              <w:spacing w:line="200" w:lineRule="auto"/>
              <w:ind w:firstLine="0"/>
              <w:jc w:val="center"/>
            </w:pPr>
            <w:r>
              <w:rPr>
                <w:sz w:val="16"/>
              </w:rPr>
              <w:t>0.00/0.00</w:t>
            </w:r>
          </w:p>
        </w:tc>
        <w:tc>
          <w:tcPr>
            <w:tcW w:w="850" w:type="dxa"/>
            <w:tcBorders>
              <w:top w:val="nil"/>
              <w:left w:val="nil"/>
              <w:bottom w:val="single" w:sz="12" w:space="0" w:color="000000"/>
              <w:right w:val="nil"/>
            </w:tcBorders>
            <w:tcMar>
              <w:top w:w="70" w:type="dxa"/>
              <w:left w:w="90" w:type="dxa"/>
              <w:bottom w:w="70" w:type="dxa"/>
              <w:right w:w="90" w:type="dxa"/>
            </w:tcMar>
            <w:vAlign w:val="center"/>
          </w:tcPr>
          <w:p w14:paraId="496BDC3D" w14:textId="77777777" w:rsidR="00216FD9" w:rsidRDefault="00216FD9">
            <w:pPr>
              <w:spacing w:line="200" w:lineRule="auto"/>
              <w:ind w:firstLine="0"/>
              <w:jc w:val="center"/>
            </w:pPr>
            <w:r>
              <w:rPr>
                <w:sz w:val="16"/>
              </w:rPr>
              <w:t>981.28/847.42</w:t>
            </w:r>
          </w:p>
        </w:tc>
        <w:tc>
          <w:tcPr>
            <w:tcW w:w="850" w:type="dxa"/>
            <w:tcBorders>
              <w:top w:val="nil"/>
              <w:left w:val="nil"/>
              <w:bottom w:val="single" w:sz="12" w:space="0" w:color="000000"/>
              <w:right w:val="nil"/>
            </w:tcBorders>
            <w:tcMar>
              <w:top w:w="70" w:type="dxa"/>
              <w:left w:w="90" w:type="dxa"/>
              <w:bottom w:w="70" w:type="dxa"/>
              <w:right w:w="90" w:type="dxa"/>
            </w:tcMar>
            <w:vAlign w:val="center"/>
          </w:tcPr>
          <w:p w14:paraId="49ECFB29" w14:textId="77777777" w:rsidR="00216FD9" w:rsidRDefault="00216FD9">
            <w:pPr>
              <w:spacing w:line="200" w:lineRule="auto"/>
              <w:ind w:firstLine="0"/>
              <w:jc w:val="center"/>
            </w:pPr>
            <w:r>
              <w:rPr>
                <w:sz w:val="16"/>
              </w:rPr>
              <w:t>0.00/0.00</w:t>
            </w:r>
          </w:p>
        </w:tc>
        <w:tc>
          <w:tcPr>
            <w:tcW w:w="850" w:type="dxa"/>
            <w:tcBorders>
              <w:top w:val="nil"/>
              <w:left w:val="nil"/>
              <w:bottom w:val="single" w:sz="12" w:space="0" w:color="000000"/>
              <w:right w:val="nil"/>
            </w:tcBorders>
            <w:tcMar>
              <w:top w:w="70" w:type="dxa"/>
              <w:left w:w="90" w:type="dxa"/>
              <w:bottom w:w="70" w:type="dxa"/>
              <w:right w:w="90" w:type="dxa"/>
            </w:tcMar>
            <w:vAlign w:val="center"/>
          </w:tcPr>
          <w:p w14:paraId="236C2186" w14:textId="77777777" w:rsidR="00216FD9" w:rsidRDefault="00216FD9">
            <w:pPr>
              <w:spacing w:line="200" w:lineRule="auto"/>
              <w:ind w:firstLine="0"/>
              <w:jc w:val="center"/>
            </w:pPr>
            <w:r>
              <w:rPr>
                <w:sz w:val="16"/>
              </w:rPr>
              <w:t>796.14/815.36</w:t>
            </w:r>
          </w:p>
        </w:tc>
        <w:tc>
          <w:tcPr>
            <w:tcW w:w="850" w:type="dxa"/>
            <w:tcBorders>
              <w:top w:val="nil"/>
              <w:left w:val="nil"/>
              <w:bottom w:val="single" w:sz="12" w:space="0" w:color="000000"/>
              <w:right w:val="nil"/>
            </w:tcBorders>
            <w:tcMar>
              <w:top w:w="70" w:type="dxa"/>
              <w:left w:w="90" w:type="dxa"/>
              <w:bottom w:w="70" w:type="dxa"/>
              <w:right w:w="90" w:type="dxa"/>
            </w:tcMar>
            <w:vAlign w:val="center"/>
          </w:tcPr>
          <w:p w14:paraId="064ECC0D" w14:textId="77777777" w:rsidR="00216FD9" w:rsidRDefault="00216FD9">
            <w:pPr>
              <w:spacing w:line="200" w:lineRule="auto"/>
              <w:ind w:firstLine="0"/>
              <w:jc w:val="center"/>
            </w:pPr>
            <w:r>
              <w:rPr>
                <w:sz w:val="16"/>
              </w:rPr>
              <w:t>717.22/718.72</w:t>
            </w:r>
          </w:p>
        </w:tc>
        <w:tc>
          <w:tcPr>
            <w:tcW w:w="850" w:type="dxa"/>
            <w:tcBorders>
              <w:top w:val="nil"/>
              <w:left w:val="nil"/>
              <w:bottom w:val="single" w:sz="12" w:space="0" w:color="000000"/>
              <w:right w:val="nil"/>
            </w:tcBorders>
            <w:tcMar>
              <w:top w:w="70" w:type="dxa"/>
              <w:left w:w="90" w:type="dxa"/>
              <w:bottom w:w="70" w:type="dxa"/>
              <w:right w:w="90" w:type="dxa"/>
            </w:tcMar>
            <w:vAlign w:val="center"/>
          </w:tcPr>
          <w:p w14:paraId="17F6D54F" w14:textId="77777777" w:rsidR="00216FD9" w:rsidRDefault="00216FD9">
            <w:pPr>
              <w:spacing w:line="200" w:lineRule="auto"/>
              <w:ind w:firstLine="0"/>
              <w:jc w:val="center"/>
            </w:pPr>
            <w:r>
              <w:rPr>
                <w:sz w:val="16"/>
              </w:rPr>
              <w:t>0.00/0.00</w:t>
            </w:r>
          </w:p>
        </w:tc>
        <w:tc>
          <w:tcPr>
            <w:tcW w:w="1304" w:type="dxa"/>
            <w:tcBorders>
              <w:top w:val="nil"/>
              <w:left w:val="nil"/>
              <w:bottom w:val="single" w:sz="12" w:space="0" w:color="000000"/>
              <w:right w:val="nil"/>
            </w:tcBorders>
            <w:tcMar>
              <w:top w:w="70" w:type="dxa"/>
              <w:left w:w="90" w:type="dxa"/>
              <w:bottom w:w="70" w:type="dxa"/>
              <w:right w:w="90" w:type="dxa"/>
            </w:tcMar>
            <w:vAlign w:val="center"/>
          </w:tcPr>
          <w:p w14:paraId="7361EF38" w14:textId="77777777" w:rsidR="00216FD9" w:rsidRDefault="00216FD9">
            <w:pPr>
              <w:spacing w:line="200" w:lineRule="auto"/>
              <w:ind w:firstLine="0"/>
              <w:jc w:val="center"/>
            </w:pPr>
            <w:r>
              <w:rPr>
                <w:sz w:val="16"/>
              </w:rPr>
              <w:t>93735.09</w:t>
            </w:r>
          </w:p>
        </w:tc>
        <w:tc>
          <w:tcPr>
            <w:tcW w:w="1304" w:type="dxa"/>
            <w:tcBorders>
              <w:top w:val="nil"/>
              <w:left w:val="nil"/>
              <w:bottom w:val="single" w:sz="12" w:space="0" w:color="000000"/>
              <w:right w:val="nil"/>
            </w:tcBorders>
            <w:tcMar>
              <w:top w:w="70" w:type="dxa"/>
              <w:left w:w="90" w:type="dxa"/>
              <w:bottom w:w="70" w:type="dxa"/>
              <w:right w:w="90" w:type="dxa"/>
            </w:tcMar>
            <w:vAlign w:val="center"/>
          </w:tcPr>
          <w:p w14:paraId="0F23280A" w14:textId="77777777" w:rsidR="00216FD9" w:rsidRDefault="00216FD9">
            <w:pPr>
              <w:spacing w:line="200" w:lineRule="auto"/>
              <w:ind w:firstLine="0"/>
              <w:jc w:val="center"/>
            </w:pPr>
            <w:r>
              <w:rPr>
                <w:sz w:val="16"/>
              </w:rPr>
              <w:t>68375.78</w:t>
            </w:r>
          </w:p>
        </w:tc>
      </w:tr>
    </w:tbl>
    <w:p w14:paraId="3B01E66E" w14:textId="77777777" w:rsidR="00216FD9" w:rsidRDefault="00216FD9">
      <w:pPr>
        <w:rPr>
          <w:lang w:eastAsia="zh-CN"/>
        </w:rPr>
      </w:pPr>
      <w:r>
        <w:rPr>
          <w:lang w:eastAsia="zh-CN"/>
        </w:rPr>
        <w:t>表</w:t>
      </w:r>
      <w:r>
        <w:rPr>
          <w:lang w:eastAsia="zh-CN"/>
        </w:rPr>
        <w:t>8-2</w:t>
      </w:r>
      <w:r>
        <w:rPr>
          <w:lang w:eastAsia="zh-CN"/>
        </w:rPr>
        <w:t>显示，不同时段的最终有效购电量既可能上调也可能下调，且变化集中在更新时刻之后。结果说明模型没有把</w:t>
      </w:r>
      <w:r>
        <w:rPr>
          <w:lang w:eastAsia="zh-CN"/>
        </w:rPr>
        <w:t>“</w:t>
      </w:r>
      <w:r>
        <w:rPr>
          <w:lang w:eastAsia="zh-CN"/>
        </w:rPr>
        <w:t>更新</w:t>
      </w:r>
      <w:r>
        <w:rPr>
          <w:lang w:eastAsia="zh-CN"/>
        </w:rPr>
        <w:t>”</w:t>
      </w:r>
      <w:r>
        <w:rPr>
          <w:lang w:eastAsia="zh-CN"/>
        </w:rPr>
        <w:t>机械理解为增加购电，而是依据新预测重新平衡正常购电、储能和潜在紧急缺口。</w:t>
      </w:r>
    </w:p>
    <w:p w14:paraId="52F1D75C" w14:textId="77777777" w:rsidR="00216FD9" w:rsidRDefault="00216FD9">
      <w:pPr>
        <w:rPr>
          <w:lang w:eastAsia="zh-CN"/>
        </w:rPr>
      </w:pPr>
      <w:r>
        <w:rPr>
          <w:lang w:eastAsia="zh-CN"/>
        </w:rPr>
        <w:t>购电计划变化必须与真实可执行的储能轨迹一致，因此表</w:t>
      </w:r>
      <w:r>
        <w:rPr>
          <w:lang w:eastAsia="zh-CN"/>
        </w:rPr>
        <w:t>8-3</w:t>
      </w:r>
      <w:r>
        <w:rPr>
          <w:lang w:eastAsia="zh-CN"/>
        </w:rPr>
        <w:t>给出相同日期的分段充放电量和首末荷电状态。</w:t>
      </w:r>
    </w:p>
    <w:p w14:paraId="22DFD69D" w14:textId="77777777" w:rsidR="00216FD9" w:rsidRDefault="00216FD9">
      <w:pPr>
        <w:keepNext/>
        <w:spacing w:before="24" w:after="16" w:line="200" w:lineRule="auto"/>
        <w:ind w:firstLine="0"/>
        <w:jc w:val="center"/>
        <w:rPr>
          <w:b/>
          <w:color w:val="auto"/>
          <w:sz w:val="21"/>
          <w:lang w:eastAsia="zh-CN"/>
        </w:rPr>
      </w:pPr>
      <w:r>
        <w:rPr>
          <w:sz w:val="21"/>
          <w:lang w:eastAsia="zh-CN"/>
        </w:rPr>
        <w:t>表</w:t>
      </w:r>
      <w:r>
        <w:rPr>
          <w:sz w:val="21"/>
          <w:lang w:eastAsia="zh-CN"/>
        </w:rPr>
        <w:t>8-3</w:t>
      </w:r>
      <w:r>
        <w:rPr>
          <w:sz w:val="21"/>
          <w:lang w:eastAsia="zh-CN"/>
        </w:rPr>
        <w:t>指定日期储能分段充</w:t>
      </w:r>
      <w:r>
        <w:rPr>
          <w:sz w:val="21"/>
          <w:lang w:eastAsia="zh-CN"/>
        </w:rPr>
        <w:t>/</w:t>
      </w:r>
      <w:r>
        <w:rPr>
          <w:sz w:val="21"/>
          <w:lang w:eastAsia="zh-CN"/>
        </w:rPr>
        <w:t>放电量（单元格为充电量</w:t>
      </w:r>
      <w:r>
        <w:rPr>
          <w:sz w:val="21"/>
          <w:lang w:eastAsia="zh-CN"/>
        </w:rPr>
        <w:t>/</w:t>
      </w:r>
      <w:r>
        <w:rPr>
          <w:sz w:val="21"/>
          <w:lang w:eastAsia="zh-CN"/>
        </w:rPr>
        <w:t>放电量，</w:t>
      </w:r>
      <w:r>
        <w:rPr>
          <w:sz w:val="21"/>
          <w:lang w:eastAsia="zh-CN"/>
        </w:rPr>
        <w:t>kWh</w:t>
      </w:r>
      <w:r>
        <w:rPr>
          <w:sz w:val="21"/>
          <w:lang w:eastAsia="zh-CN"/>
        </w:rPr>
        <w:t>）</w:t>
      </w:r>
    </w:p>
    <w:tbl>
      <w:tblPr>
        <w:tblW w:w="0" w:type="auto"/>
        <w:jc w:val="center"/>
        <w:tblLayout w:type="fixed"/>
        <w:tblLook w:val="04A0" w:firstRow="1" w:lastRow="0" w:firstColumn="1" w:lastColumn="0" w:noHBand="0" w:noVBand="1"/>
      </w:tblPr>
      <w:tblGrid>
        <w:gridCol w:w="1134"/>
        <w:gridCol w:w="1020"/>
        <w:gridCol w:w="1020"/>
        <w:gridCol w:w="1020"/>
        <w:gridCol w:w="1020"/>
        <w:gridCol w:w="1020"/>
        <w:gridCol w:w="1020"/>
        <w:gridCol w:w="1587"/>
      </w:tblGrid>
      <w:tr w:rsidR="005B17C3" w14:paraId="2B33C7F0" w14:textId="77777777">
        <w:trPr>
          <w:cantSplit/>
          <w:tblHeader/>
          <w:jc w:val="center"/>
        </w:trPr>
        <w:tc>
          <w:tcPr>
            <w:tcW w:w="1134"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003917FC" w14:textId="77777777" w:rsidR="00216FD9" w:rsidRDefault="00216FD9">
            <w:pPr>
              <w:spacing w:line="200" w:lineRule="auto"/>
              <w:ind w:firstLine="0"/>
              <w:jc w:val="center"/>
            </w:pPr>
            <w:r>
              <w:rPr>
                <w:b/>
                <w:sz w:val="17"/>
              </w:rPr>
              <w:t>日期</w:t>
            </w:r>
          </w:p>
        </w:tc>
        <w:tc>
          <w:tcPr>
            <w:tcW w:w="1020"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2959D4F2" w14:textId="77777777" w:rsidR="00216FD9" w:rsidRDefault="00216FD9">
            <w:pPr>
              <w:spacing w:line="200" w:lineRule="auto"/>
              <w:ind w:firstLine="0"/>
              <w:jc w:val="center"/>
            </w:pPr>
            <w:r>
              <w:rPr>
                <w:b/>
                <w:sz w:val="17"/>
              </w:rPr>
              <w:t>0-4</w:t>
            </w:r>
            <w:r>
              <w:rPr>
                <w:b/>
                <w:sz w:val="17"/>
              </w:rPr>
              <w:t>时</w:t>
            </w:r>
          </w:p>
        </w:tc>
        <w:tc>
          <w:tcPr>
            <w:tcW w:w="1020"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764B1CCE" w14:textId="77777777" w:rsidR="00216FD9" w:rsidRDefault="00216FD9">
            <w:pPr>
              <w:spacing w:line="200" w:lineRule="auto"/>
              <w:ind w:firstLine="0"/>
              <w:jc w:val="center"/>
            </w:pPr>
            <w:r>
              <w:rPr>
                <w:b/>
                <w:sz w:val="17"/>
              </w:rPr>
              <w:t>4-8</w:t>
            </w:r>
            <w:r>
              <w:rPr>
                <w:b/>
                <w:sz w:val="17"/>
              </w:rPr>
              <w:t>时</w:t>
            </w:r>
          </w:p>
        </w:tc>
        <w:tc>
          <w:tcPr>
            <w:tcW w:w="1020"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3A9D11B5" w14:textId="77777777" w:rsidR="00216FD9" w:rsidRDefault="00216FD9">
            <w:pPr>
              <w:spacing w:line="200" w:lineRule="auto"/>
              <w:ind w:firstLine="0"/>
              <w:jc w:val="center"/>
            </w:pPr>
            <w:r>
              <w:rPr>
                <w:b/>
                <w:sz w:val="17"/>
              </w:rPr>
              <w:t>8-12</w:t>
            </w:r>
            <w:r>
              <w:rPr>
                <w:b/>
                <w:sz w:val="17"/>
              </w:rPr>
              <w:t>时</w:t>
            </w:r>
          </w:p>
        </w:tc>
        <w:tc>
          <w:tcPr>
            <w:tcW w:w="1020"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36BD24CC" w14:textId="77777777" w:rsidR="00216FD9" w:rsidRDefault="00216FD9">
            <w:pPr>
              <w:spacing w:line="200" w:lineRule="auto"/>
              <w:ind w:firstLine="0"/>
              <w:jc w:val="center"/>
            </w:pPr>
            <w:r>
              <w:rPr>
                <w:b/>
                <w:sz w:val="17"/>
              </w:rPr>
              <w:t>12-16</w:t>
            </w:r>
            <w:r>
              <w:rPr>
                <w:b/>
                <w:sz w:val="17"/>
              </w:rPr>
              <w:t>时</w:t>
            </w:r>
          </w:p>
        </w:tc>
        <w:tc>
          <w:tcPr>
            <w:tcW w:w="1020"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113969FF" w14:textId="77777777" w:rsidR="00216FD9" w:rsidRDefault="00216FD9">
            <w:pPr>
              <w:spacing w:line="200" w:lineRule="auto"/>
              <w:ind w:firstLine="0"/>
              <w:jc w:val="center"/>
            </w:pPr>
            <w:r>
              <w:rPr>
                <w:b/>
                <w:sz w:val="17"/>
              </w:rPr>
              <w:t>16-20</w:t>
            </w:r>
            <w:r>
              <w:rPr>
                <w:b/>
                <w:sz w:val="17"/>
              </w:rPr>
              <w:t>时</w:t>
            </w:r>
          </w:p>
        </w:tc>
        <w:tc>
          <w:tcPr>
            <w:tcW w:w="1020"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62A424D7" w14:textId="77777777" w:rsidR="00216FD9" w:rsidRDefault="00216FD9">
            <w:pPr>
              <w:spacing w:line="200" w:lineRule="auto"/>
              <w:ind w:firstLine="0"/>
              <w:jc w:val="center"/>
            </w:pPr>
            <w:r>
              <w:rPr>
                <w:b/>
                <w:sz w:val="17"/>
              </w:rPr>
              <w:t>20-24</w:t>
            </w:r>
            <w:r>
              <w:rPr>
                <w:b/>
                <w:sz w:val="17"/>
              </w:rPr>
              <w:t>时</w:t>
            </w:r>
          </w:p>
        </w:tc>
        <w:tc>
          <w:tcPr>
            <w:tcW w:w="1587"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4E2637B4" w14:textId="77777777" w:rsidR="00216FD9" w:rsidRDefault="00216FD9">
            <w:pPr>
              <w:spacing w:line="200" w:lineRule="auto"/>
              <w:ind w:firstLine="0"/>
              <w:jc w:val="center"/>
            </w:pPr>
            <w:r>
              <w:rPr>
                <w:b/>
                <w:sz w:val="17"/>
              </w:rPr>
              <w:t>SOC(0</w:t>
            </w:r>
            <w:r>
              <w:rPr>
                <w:b/>
                <w:sz w:val="17"/>
              </w:rPr>
              <w:t>时</w:t>
            </w:r>
            <w:r>
              <w:rPr>
                <w:b/>
                <w:sz w:val="17"/>
              </w:rPr>
              <w:t>/24</w:t>
            </w:r>
            <w:r>
              <w:rPr>
                <w:b/>
                <w:sz w:val="17"/>
              </w:rPr>
              <w:t>时</w:t>
            </w:r>
            <w:r>
              <w:rPr>
                <w:b/>
                <w:sz w:val="17"/>
              </w:rPr>
              <w:t>)</w:t>
            </w:r>
          </w:p>
        </w:tc>
      </w:tr>
      <w:tr w:rsidR="005B17C3" w14:paraId="6EE807E8" w14:textId="77777777">
        <w:trPr>
          <w:cantSplit/>
          <w:jc w:val="center"/>
        </w:trPr>
        <w:tc>
          <w:tcPr>
            <w:tcW w:w="1134" w:type="dxa"/>
            <w:tcBorders>
              <w:top w:val="nil"/>
              <w:left w:val="nil"/>
              <w:bottom w:val="nil"/>
              <w:right w:val="nil"/>
            </w:tcBorders>
            <w:tcMar>
              <w:top w:w="70" w:type="dxa"/>
              <w:left w:w="90" w:type="dxa"/>
              <w:bottom w:w="70" w:type="dxa"/>
              <w:right w:w="90" w:type="dxa"/>
            </w:tcMar>
            <w:vAlign w:val="center"/>
          </w:tcPr>
          <w:p w14:paraId="7C8A09F7" w14:textId="77777777" w:rsidR="00216FD9" w:rsidRDefault="00216FD9">
            <w:pPr>
              <w:spacing w:line="200" w:lineRule="auto"/>
              <w:ind w:firstLine="0"/>
              <w:jc w:val="center"/>
            </w:pPr>
            <w:r>
              <w:rPr>
                <w:sz w:val="17"/>
              </w:rPr>
              <w:lastRenderedPageBreak/>
              <w:t>2025-03-20</w:t>
            </w:r>
          </w:p>
        </w:tc>
        <w:tc>
          <w:tcPr>
            <w:tcW w:w="1020" w:type="dxa"/>
            <w:tcBorders>
              <w:top w:val="nil"/>
              <w:left w:val="nil"/>
              <w:bottom w:val="nil"/>
              <w:right w:val="nil"/>
            </w:tcBorders>
            <w:tcMar>
              <w:top w:w="70" w:type="dxa"/>
              <w:left w:w="90" w:type="dxa"/>
              <w:bottom w:w="70" w:type="dxa"/>
              <w:right w:w="90" w:type="dxa"/>
            </w:tcMar>
            <w:vAlign w:val="center"/>
          </w:tcPr>
          <w:p w14:paraId="56AD4962" w14:textId="77777777" w:rsidR="00216FD9" w:rsidRDefault="00216FD9">
            <w:pPr>
              <w:spacing w:line="200" w:lineRule="auto"/>
              <w:ind w:firstLine="0"/>
              <w:jc w:val="center"/>
            </w:pPr>
            <w:r>
              <w:rPr>
                <w:sz w:val="17"/>
              </w:rPr>
              <w:t>1666.67/0.00</w:t>
            </w:r>
          </w:p>
        </w:tc>
        <w:tc>
          <w:tcPr>
            <w:tcW w:w="1020" w:type="dxa"/>
            <w:tcBorders>
              <w:top w:val="nil"/>
              <w:left w:val="nil"/>
              <w:bottom w:val="nil"/>
              <w:right w:val="nil"/>
            </w:tcBorders>
            <w:tcMar>
              <w:top w:w="70" w:type="dxa"/>
              <w:left w:w="90" w:type="dxa"/>
              <w:bottom w:w="70" w:type="dxa"/>
              <w:right w:w="90" w:type="dxa"/>
            </w:tcMar>
            <w:vAlign w:val="center"/>
          </w:tcPr>
          <w:p w14:paraId="50E509CB" w14:textId="77777777" w:rsidR="00216FD9" w:rsidRDefault="00216FD9">
            <w:pPr>
              <w:spacing w:line="200" w:lineRule="auto"/>
              <w:ind w:firstLine="0"/>
              <w:jc w:val="center"/>
            </w:pPr>
            <w:r>
              <w:rPr>
                <w:sz w:val="17"/>
              </w:rPr>
              <w:t>833.33/6429.36</w:t>
            </w:r>
          </w:p>
        </w:tc>
        <w:tc>
          <w:tcPr>
            <w:tcW w:w="1020" w:type="dxa"/>
            <w:tcBorders>
              <w:top w:val="nil"/>
              <w:left w:val="nil"/>
              <w:bottom w:val="nil"/>
              <w:right w:val="nil"/>
            </w:tcBorders>
            <w:tcMar>
              <w:top w:w="70" w:type="dxa"/>
              <w:left w:w="90" w:type="dxa"/>
              <w:bottom w:w="70" w:type="dxa"/>
              <w:right w:w="90" w:type="dxa"/>
            </w:tcMar>
            <w:vAlign w:val="center"/>
          </w:tcPr>
          <w:p w14:paraId="7DB59EBD" w14:textId="77777777" w:rsidR="00216FD9" w:rsidRDefault="00216FD9">
            <w:pPr>
              <w:spacing w:line="200" w:lineRule="auto"/>
              <w:ind w:firstLine="0"/>
              <w:jc w:val="center"/>
            </w:pPr>
            <w:r>
              <w:rPr>
                <w:sz w:val="17"/>
              </w:rPr>
              <w:t>4328.27/2210.64</w:t>
            </w:r>
          </w:p>
        </w:tc>
        <w:tc>
          <w:tcPr>
            <w:tcW w:w="1020" w:type="dxa"/>
            <w:tcBorders>
              <w:top w:val="nil"/>
              <w:left w:val="nil"/>
              <w:bottom w:val="nil"/>
              <w:right w:val="nil"/>
            </w:tcBorders>
            <w:tcMar>
              <w:top w:w="70" w:type="dxa"/>
              <w:left w:w="90" w:type="dxa"/>
              <w:bottom w:w="70" w:type="dxa"/>
              <w:right w:w="90" w:type="dxa"/>
            </w:tcMar>
            <w:vAlign w:val="center"/>
          </w:tcPr>
          <w:p w14:paraId="3B97AB60" w14:textId="77777777" w:rsidR="00216FD9" w:rsidRDefault="00216FD9">
            <w:pPr>
              <w:spacing w:line="200" w:lineRule="auto"/>
              <w:ind w:firstLine="0"/>
              <w:jc w:val="center"/>
            </w:pPr>
            <w:r>
              <w:rPr>
                <w:sz w:val="17"/>
              </w:rPr>
              <w:t>6659.67/260.23</w:t>
            </w:r>
          </w:p>
        </w:tc>
        <w:tc>
          <w:tcPr>
            <w:tcW w:w="1020" w:type="dxa"/>
            <w:tcBorders>
              <w:top w:val="nil"/>
              <w:left w:val="nil"/>
              <w:bottom w:val="nil"/>
              <w:right w:val="nil"/>
            </w:tcBorders>
            <w:tcMar>
              <w:top w:w="70" w:type="dxa"/>
              <w:left w:w="90" w:type="dxa"/>
              <w:bottom w:w="70" w:type="dxa"/>
              <w:right w:w="90" w:type="dxa"/>
            </w:tcMar>
            <w:vAlign w:val="center"/>
          </w:tcPr>
          <w:p w14:paraId="44965F50" w14:textId="77777777" w:rsidR="00216FD9" w:rsidRDefault="00216FD9">
            <w:pPr>
              <w:spacing w:line="200" w:lineRule="auto"/>
              <w:ind w:firstLine="0"/>
              <w:jc w:val="center"/>
            </w:pPr>
            <w:r>
              <w:rPr>
                <w:sz w:val="17"/>
              </w:rPr>
              <w:t>0.00/5806.97</w:t>
            </w:r>
          </w:p>
        </w:tc>
        <w:tc>
          <w:tcPr>
            <w:tcW w:w="1020" w:type="dxa"/>
            <w:tcBorders>
              <w:top w:val="nil"/>
              <w:left w:val="nil"/>
              <w:bottom w:val="nil"/>
              <w:right w:val="nil"/>
            </w:tcBorders>
            <w:tcMar>
              <w:top w:w="70" w:type="dxa"/>
              <w:left w:w="90" w:type="dxa"/>
              <w:bottom w:w="70" w:type="dxa"/>
              <w:right w:w="90" w:type="dxa"/>
            </w:tcMar>
            <w:vAlign w:val="center"/>
          </w:tcPr>
          <w:p w14:paraId="57D346F2" w14:textId="77777777" w:rsidR="00216FD9" w:rsidRDefault="00216FD9">
            <w:pPr>
              <w:spacing w:line="200" w:lineRule="auto"/>
              <w:ind w:firstLine="0"/>
              <w:jc w:val="center"/>
            </w:pPr>
            <w:r>
              <w:rPr>
                <w:sz w:val="17"/>
              </w:rPr>
              <w:t>8166.67/2833.03</w:t>
            </w:r>
          </w:p>
        </w:tc>
        <w:tc>
          <w:tcPr>
            <w:tcW w:w="1587" w:type="dxa"/>
            <w:tcBorders>
              <w:top w:val="nil"/>
              <w:left w:val="nil"/>
              <w:bottom w:val="nil"/>
              <w:right w:val="nil"/>
            </w:tcBorders>
            <w:tcMar>
              <w:top w:w="70" w:type="dxa"/>
              <w:left w:w="90" w:type="dxa"/>
              <w:bottom w:w="70" w:type="dxa"/>
              <w:right w:w="90" w:type="dxa"/>
            </w:tcMar>
            <w:vAlign w:val="center"/>
          </w:tcPr>
          <w:p w14:paraId="5F55854F" w14:textId="77777777" w:rsidR="00216FD9" w:rsidRDefault="00216FD9">
            <w:pPr>
              <w:spacing w:line="200" w:lineRule="auto"/>
              <w:ind w:firstLine="0"/>
              <w:jc w:val="center"/>
            </w:pPr>
            <w:r>
              <w:rPr>
                <w:sz w:val="17"/>
              </w:rPr>
              <w:t>8550.00/8550.00</w:t>
            </w:r>
          </w:p>
        </w:tc>
      </w:tr>
      <w:tr w:rsidR="005B17C3" w14:paraId="3BC99664" w14:textId="77777777">
        <w:trPr>
          <w:cantSplit/>
          <w:jc w:val="center"/>
        </w:trPr>
        <w:tc>
          <w:tcPr>
            <w:tcW w:w="1134" w:type="dxa"/>
            <w:tcBorders>
              <w:top w:val="nil"/>
              <w:left w:val="nil"/>
              <w:bottom w:val="nil"/>
              <w:right w:val="nil"/>
            </w:tcBorders>
            <w:tcMar>
              <w:top w:w="70" w:type="dxa"/>
              <w:left w:w="90" w:type="dxa"/>
              <w:bottom w:w="70" w:type="dxa"/>
              <w:right w:w="90" w:type="dxa"/>
            </w:tcMar>
            <w:vAlign w:val="center"/>
          </w:tcPr>
          <w:p w14:paraId="568431D0" w14:textId="77777777" w:rsidR="00216FD9" w:rsidRDefault="00216FD9">
            <w:pPr>
              <w:spacing w:line="200" w:lineRule="auto"/>
              <w:ind w:firstLine="0"/>
              <w:jc w:val="center"/>
            </w:pPr>
            <w:r>
              <w:rPr>
                <w:sz w:val="17"/>
              </w:rPr>
              <w:t>2025-06-21</w:t>
            </w:r>
          </w:p>
        </w:tc>
        <w:tc>
          <w:tcPr>
            <w:tcW w:w="1020" w:type="dxa"/>
            <w:tcBorders>
              <w:top w:val="nil"/>
              <w:left w:val="nil"/>
              <w:bottom w:val="nil"/>
              <w:right w:val="nil"/>
            </w:tcBorders>
            <w:tcMar>
              <w:top w:w="70" w:type="dxa"/>
              <w:left w:w="90" w:type="dxa"/>
              <w:bottom w:w="70" w:type="dxa"/>
              <w:right w:w="90" w:type="dxa"/>
            </w:tcMar>
            <w:vAlign w:val="center"/>
          </w:tcPr>
          <w:p w14:paraId="2877CD02" w14:textId="77777777" w:rsidR="00216FD9" w:rsidRDefault="00216FD9">
            <w:pPr>
              <w:spacing w:line="200" w:lineRule="auto"/>
              <w:ind w:firstLine="0"/>
              <w:jc w:val="center"/>
            </w:pPr>
            <w:r>
              <w:rPr>
                <w:sz w:val="17"/>
              </w:rPr>
              <w:t>311.23/0.00</w:t>
            </w:r>
          </w:p>
        </w:tc>
        <w:tc>
          <w:tcPr>
            <w:tcW w:w="1020" w:type="dxa"/>
            <w:tcBorders>
              <w:top w:val="nil"/>
              <w:left w:val="nil"/>
              <w:bottom w:val="nil"/>
              <w:right w:val="nil"/>
            </w:tcBorders>
            <w:tcMar>
              <w:top w:w="70" w:type="dxa"/>
              <w:left w:w="90" w:type="dxa"/>
              <w:bottom w:w="70" w:type="dxa"/>
              <w:right w:w="90" w:type="dxa"/>
            </w:tcMar>
            <w:vAlign w:val="center"/>
          </w:tcPr>
          <w:p w14:paraId="17009467" w14:textId="77777777" w:rsidR="00216FD9" w:rsidRDefault="00216FD9">
            <w:pPr>
              <w:spacing w:line="200" w:lineRule="auto"/>
              <w:ind w:firstLine="0"/>
              <w:jc w:val="center"/>
            </w:pPr>
            <w:r>
              <w:rPr>
                <w:sz w:val="17"/>
              </w:rPr>
              <w:t>833.33/1772.62</w:t>
            </w:r>
          </w:p>
        </w:tc>
        <w:tc>
          <w:tcPr>
            <w:tcW w:w="1020" w:type="dxa"/>
            <w:tcBorders>
              <w:top w:val="nil"/>
              <w:left w:val="nil"/>
              <w:bottom w:val="nil"/>
              <w:right w:val="nil"/>
            </w:tcBorders>
            <w:tcMar>
              <w:top w:w="70" w:type="dxa"/>
              <w:left w:w="90" w:type="dxa"/>
              <w:bottom w:w="70" w:type="dxa"/>
              <w:right w:w="90" w:type="dxa"/>
            </w:tcMar>
            <w:vAlign w:val="center"/>
          </w:tcPr>
          <w:p w14:paraId="0C4A029F" w14:textId="77777777" w:rsidR="00216FD9" w:rsidRDefault="00216FD9">
            <w:pPr>
              <w:spacing w:line="200" w:lineRule="auto"/>
              <w:ind w:firstLine="0"/>
              <w:jc w:val="center"/>
            </w:pPr>
            <w:r>
              <w:rPr>
                <w:sz w:val="17"/>
              </w:rPr>
              <w:t>1575.61/0.00</w:t>
            </w:r>
          </w:p>
        </w:tc>
        <w:tc>
          <w:tcPr>
            <w:tcW w:w="1020" w:type="dxa"/>
            <w:tcBorders>
              <w:top w:val="nil"/>
              <w:left w:val="nil"/>
              <w:bottom w:val="nil"/>
              <w:right w:val="nil"/>
            </w:tcBorders>
            <w:tcMar>
              <w:top w:w="70" w:type="dxa"/>
              <w:left w:w="90" w:type="dxa"/>
              <w:bottom w:w="70" w:type="dxa"/>
              <w:right w:w="90" w:type="dxa"/>
            </w:tcMar>
            <w:vAlign w:val="center"/>
          </w:tcPr>
          <w:p w14:paraId="0E534104" w14:textId="77777777" w:rsidR="00216FD9" w:rsidRDefault="00216FD9">
            <w:pPr>
              <w:spacing w:line="200" w:lineRule="auto"/>
              <w:ind w:firstLine="0"/>
              <w:jc w:val="center"/>
            </w:pPr>
            <w:r>
              <w:rPr>
                <w:sz w:val="17"/>
              </w:rPr>
              <w:t>9091.06/0.00</w:t>
            </w:r>
          </w:p>
        </w:tc>
        <w:tc>
          <w:tcPr>
            <w:tcW w:w="1020" w:type="dxa"/>
            <w:tcBorders>
              <w:top w:val="nil"/>
              <w:left w:val="nil"/>
              <w:bottom w:val="nil"/>
              <w:right w:val="nil"/>
            </w:tcBorders>
            <w:tcMar>
              <w:top w:w="70" w:type="dxa"/>
              <w:left w:w="90" w:type="dxa"/>
              <w:bottom w:w="70" w:type="dxa"/>
              <w:right w:w="90" w:type="dxa"/>
            </w:tcMar>
            <w:vAlign w:val="center"/>
          </w:tcPr>
          <w:p w14:paraId="2AF1F339" w14:textId="77777777" w:rsidR="00216FD9" w:rsidRDefault="00216FD9">
            <w:pPr>
              <w:spacing w:line="200" w:lineRule="auto"/>
              <w:ind w:firstLine="0"/>
              <w:jc w:val="center"/>
            </w:pPr>
            <w:r>
              <w:rPr>
                <w:sz w:val="17"/>
              </w:rPr>
              <w:t>33.57/6089.95</w:t>
            </w:r>
          </w:p>
        </w:tc>
        <w:tc>
          <w:tcPr>
            <w:tcW w:w="1020" w:type="dxa"/>
            <w:tcBorders>
              <w:top w:val="nil"/>
              <w:left w:val="nil"/>
              <w:bottom w:val="nil"/>
              <w:right w:val="nil"/>
            </w:tcBorders>
            <w:tcMar>
              <w:top w:w="70" w:type="dxa"/>
              <w:left w:w="90" w:type="dxa"/>
              <w:bottom w:w="70" w:type="dxa"/>
              <w:right w:w="90" w:type="dxa"/>
            </w:tcMar>
            <w:vAlign w:val="center"/>
          </w:tcPr>
          <w:p w14:paraId="1F0C9119" w14:textId="77777777" w:rsidR="00216FD9" w:rsidRDefault="00216FD9">
            <w:pPr>
              <w:spacing w:line="200" w:lineRule="auto"/>
              <w:ind w:firstLine="0"/>
              <w:jc w:val="center"/>
            </w:pPr>
            <w:r>
              <w:rPr>
                <w:sz w:val="17"/>
              </w:rPr>
              <w:t>1355.08/2577.25</w:t>
            </w:r>
          </w:p>
        </w:tc>
        <w:tc>
          <w:tcPr>
            <w:tcW w:w="1587" w:type="dxa"/>
            <w:tcBorders>
              <w:top w:val="nil"/>
              <w:left w:val="nil"/>
              <w:bottom w:val="nil"/>
              <w:right w:val="nil"/>
            </w:tcBorders>
            <w:tcMar>
              <w:top w:w="70" w:type="dxa"/>
              <w:left w:w="90" w:type="dxa"/>
              <w:bottom w:w="70" w:type="dxa"/>
              <w:right w:w="90" w:type="dxa"/>
            </w:tcMar>
            <w:vAlign w:val="center"/>
          </w:tcPr>
          <w:p w14:paraId="4027392F" w14:textId="77777777" w:rsidR="00216FD9" w:rsidRDefault="00216FD9">
            <w:pPr>
              <w:spacing w:line="200" w:lineRule="auto"/>
              <w:ind w:firstLine="0"/>
              <w:jc w:val="center"/>
            </w:pPr>
            <w:r>
              <w:rPr>
                <w:sz w:val="17"/>
              </w:rPr>
              <w:t>2139.47/2419.58</w:t>
            </w:r>
          </w:p>
        </w:tc>
      </w:tr>
      <w:tr w:rsidR="005B17C3" w14:paraId="299918F7" w14:textId="77777777">
        <w:trPr>
          <w:cantSplit/>
          <w:jc w:val="center"/>
        </w:trPr>
        <w:tc>
          <w:tcPr>
            <w:tcW w:w="1134" w:type="dxa"/>
            <w:tcBorders>
              <w:top w:val="nil"/>
              <w:left w:val="nil"/>
              <w:bottom w:val="nil"/>
              <w:right w:val="nil"/>
            </w:tcBorders>
            <w:tcMar>
              <w:top w:w="70" w:type="dxa"/>
              <w:left w:w="90" w:type="dxa"/>
              <w:bottom w:w="70" w:type="dxa"/>
              <w:right w:w="90" w:type="dxa"/>
            </w:tcMar>
            <w:vAlign w:val="center"/>
          </w:tcPr>
          <w:p w14:paraId="3F9B5DC2" w14:textId="77777777" w:rsidR="00216FD9" w:rsidRDefault="00216FD9">
            <w:pPr>
              <w:spacing w:line="200" w:lineRule="auto"/>
              <w:ind w:firstLine="0"/>
              <w:jc w:val="center"/>
            </w:pPr>
            <w:r>
              <w:rPr>
                <w:sz w:val="17"/>
              </w:rPr>
              <w:t>2025-09-23</w:t>
            </w:r>
          </w:p>
        </w:tc>
        <w:tc>
          <w:tcPr>
            <w:tcW w:w="1020" w:type="dxa"/>
            <w:tcBorders>
              <w:top w:val="nil"/>
              <w:left w:val="nil"/>
              <w:bottom w:val="nil"/>
              <w:right w:val="nil"/>
            </w:tcBorders>
            <w:tcMar>
              <w:top w:w="70" w:type="dxa"/>
              <w:left w:w="90" w:type="dxa"/>
              <w:bottom w:w="70" w:type="dxa"/>
              <w:right w:w="90" w:type="dxa"/>
            </w:tcMar>
            <w:vAlign w:val="center"/>
          </w:tcPr>
          <w:p w14:paraId="4668B6BD" w14:textId="77777777" w:rsidR="00216FD9" w:rsidRDefault="00216FD9">
            <w:pPr>
              <w:spacing w:line="200" w:lineRule="auto"/>
              <w:ind w:firstLine="0"/>
              <w:jc w:val="center"/>
            </w:pPr>
            <w:r>
              <w:rPr>
                <w:sz w:val="17"/>
              </w:rPr>
              <w:t>1666.67/0.00</w:t>
            </w:r>
          </w:p>
        </w:tc>
        <w:tc>
          <w:tcPr>
            <w:tcW w:w="1020" w:type="dxa"/>
            <w:tcBorders>
              <w:top w:val="nil"/>
              <w:left w:val="nil"/>
              <w:bottom w:val="nil"/>
              <w:right w:val="nil"/>
            </w:tcBorders>
            <w:tcMar>
              <w:top w:w="70" w:type="dxa"/>
              <w:left w:w="90" w:type="dxa"/>
              <w:bottom w:w="70" w:type="dxa"/>
              <w:right w:w="90" w:type="dxa"/>
            </w:tcMar>
            <w:vAlign w:val="center"/>
          </w:tcPr>
          <w:p w14:paraId="3A3753A4" w14:textId="77777777" w:rsidR="00216FD9" w:rsidRDefault="00216FD9">
            <w:pPr>
              <w:spacing w:line="200" w:lineRule="auto"/>
              <w:ind w:firstLine="0"/>
              <w:jc w:val="center"/>
            </w:pPr>
            <w:r>
              <w:rPr>
                <w:sz w:val="17"/>
              </w:rPr>
              <w:t>833.33/6860.17</w:t>
            </w:r>
          </w:p>
        </w:tc>
        <w:tc>
          <w:tcPr>
            <w:tcW w:w="1020" w:type="dxa"/>
            <w:tcBorders>
              <w:top w:val="nil"/>
              <w:left w:val="nil"/>
              <w:bottom w:val="nil"/>
              <w:right w:val="nil"/>
            </w:tcBorders>
            <w:tcMar>
              <w:top w:w="70" w:type="dxa"/>
              <w:left w:w="90" w:type="dxa"/>
              <w:bottom w:w="70" w:type="dxa"/>
              <w:right w:w="90" w:type="dxa"/>
            </w:tcMar>
            <w:vAlign w:val="center"/>
          </w:tcPr>
          <w:p w14:paraId="77909264" w14:textId="77777777" w:rsidR="00216FD9" w:rsidRDefault="00216FD9">
            <w:pPr>
              <w:spacing w:line="200" w:lineRule="auto"/>
              <w:ind w:firstLine="0"/>
              <w:jc w:val="center"/>
            </w:pPr>
            <w:r>
              <w:rPr>
                <w:sz w:val="17"/>
              </w:rPr>
              <w:t>5433.73/1779.83</w:t>
            </w:r>
          </w:p>
        </w:tc>
        <w:tc>
          <w:tcPr>
            <w:tcW w:w="1020" w:type="dxa"/>
            <w:tcBorders>
              <w:top w:val="nil"/>
              <w:left w:val="nil"/>
              <w:bottom w:val="nil"/>
              <w:right w:val="nil"/>
            </w:tcBorders>
            <w:tcMar>
              <w:top w:w="70" w:type="dxa"/>
              <w:left w:w="90" w:type="dxa"/>
              <w:bottom w:w="70" w:type="dxa"/>
              <w:right w:w="90" w:type="dxa"/>
            </w:tcMar>
            <w:vAlign w:val="center"/>
          </w:tcPr>
          <w:p w14:paraId="004D020A" w14:textId="77777777" w:rsidR="00216FD9" w:rsidRDefault="00216FD9">
            <w:pPr>
              <w:spacing w:line="200" w:lineRule="auto"/>
              <w:ind w:firstLine="0"/>
              <w:jc w:val="center"/>
            </w:pPr>
            <w:r>
              <w:rPr>
                <w:sz w:val="17"/>
              </w:rPr>
              <w:t>5633.97/324.84</w:t>
            </w:r>
          </w:p>
        </w:tc>
        <w:tc>
          <w:tcPr>
            <w:tcW w:w="1020" w:type="dxa"/>
            <w:tcBorders>
              <w:top w:val="nil"/>
              <w:left w:val="nil"/>
              <w:bottom w:val="nil"/>
              <w:right w:val="nil"/>
            </w:tcBorders>
            <w:tcMar>
              <w:top w:w="70" w:type="dxa"/>
              <w:left w:w="90" w:type="dxa"/>
              <w:bottom w:w="70" w:type="dxa"/>
              <w:right w:w="90" w:type="dxa"/>
            </w:tcMar>
            <w:vAlign w:val="center"/>
          </w:tcPr>
          <w:p w14:paraId="2553E8EA" w14:textId="77777777" w:rsidR="00216FD9" w:rsidRDefault="00216FD9">
            <w:pPr>
              <w:spacing w:line="200" w:lineRule="auto"/>
              <w:ind w:firstLine="0"/>
              <w:jc w:val="center"/>
            </w:pPr>
            <w:r>
              <w:rPr>
                <w:sz w:val="17"/>
              </w:rPr>
              <w:t>0.00/5654.80</w:t>
            </w:r>
          </w:p>
        </w:tc>
        <w:tc>
          <w:tcPr>
            <w:tcW w:w="1020" w:type="dxa"/>
            <w:tcBorders>
              <w:top w:val="nil"/>
              <w:left w:val="nil"/>
              <w:bottom w:val="nil"/>
              <w:right w:val="nil"/>
            </w:tcBorders>
            <w:tcMar>
              <w:top w:w="70" w:type="dxa"/>
              <w:left w:w="90" w:type="dxa"/>
              <w:bottom w:w="70" w:type="dxa"/>
              <w:right w:w="90" w:type="dxa"/>
            </w:tcMar>
            <w:vAlign w:val="center"/>
          </w:tcPr>
          <w:p w14:paraId="1F1B2417" w14:textId="77777777" w:rsidR="00216FD9" w:rsidRDefault="00216FD9">
            <w:pPr>
              <w:spacing w:line="200" w:lineRule="auto"/>
              <w:ind w:firstLine="0"/>
              <w:jc w:val="center"/>
            </w:pPr>
            <w:r>
              <w:rPr>
                <w:sz w:val="17"/>
              </w:rPr>
              <w:t>8166.67/2985.20</w:t>
            </w:r>
          </w:p>
        </w:tc>
        <w:tc>
          <w:tcPr>
            <w:tcW w:w="1587" w:type="dxa"/>
            <w:tcBorders>
              <w:top w:val="nil"/>
              <w:left w:val="nil"/>
              <w:bottom w:val="nil"/>
              <w:right w:val="nil"/>
            </w:tcBorders>
            <w:tcMar>
              <w:top w:w="70" w:type="dxa"/>
              <w:left w:w="90" w:type="dxa"/>
              <w:bottom w:w="70" w:type="dxa"/>
              <w:right w:w="90" w:type="dxa"/>
            </w:tcMar>
            <w:vAlign w:val="center"/>
          </w:tcPr>
          <w:p w14:paraId="6F44485D" w14:textId="77777777" w:rsidR="00216FD9" w:rsidRDefault="00216FD9">
            <w:pPr>
              <w:spacing w:line="200" w:lineRule="auto"/>
              <w:ind w:firstLine="0"/>
              <w:jc w:val="center"/>
            </w:pPr>
            <w:r>
              <w:rPr>
                <w:sz w:val="17"/>
              </w:rPr>
              <w:t>8550.00/8550.00</w:t>
            </w:r>
          </w:p>
        </w:tc>
      </w:tr>
      <w:tr w:rsidR="005B17C3" w14:paraId="4F75689B" w14:textId="77777777">
        <w:trPr>
          <w:cantSplit/>
          <w:jc w:val="center"/>
        </w:trPr>
        <w:tc>
          <w:tcPr>
            <w:tcW w:w="1134" w:type="dxa"/>
            <w:tcBorders>
              <w:top w:val="nil"/>
              <w:left w:val="nil"/>
              <w:bottom w:val="single" w:sz="12" w:space="0" w:color="000000"/>
              <w:right w:val="nil"/>
            </w:tcBorders>
            <w:tcMar>
              <w:top w:w="70" w:type="dxa"/>
              <w:left w:w="90" w:type="dxa"/>
              <w:bottom w:w="70" w:type="dxa"/>
              <w:right w:w="90" w:type="dxa"/>
            </w:tcMar>
            <w:vAlign w:val="center"/>
          </w:tcPr>
          <w:p w14:paraId="715F74E6" w14:textId="77777777" w:rsidR="00216FD9" w:rsidRDefault="00216FD9">
            <w:pPr>
              <w:spacing w:line="200" w:lineRule="auto"/>
              <w:ind w:firstLine="0"/>
              <w:jc w:val="center"/>
            </w:pPr>
            <w:r>
              <w:rPr>
                <w:sz w:val="17"/>
              </w:rPr>
              <w:t>2025-12-21</w:t>
            </w:r>
          </w:p>
        </w:tc>
        <w:tc>
          <w:tcPr>
            <w:tcW w:w="1020" w:type="dxa"/>
            <w:tcBorders>
              <w:top w:val="nil"/>
              <w:left w:val="nil"/>
              <w:bottom w:val="single" w:sz="12" w:space="0" w:color="000000"/>
              <w:right w:val="nil"/>
            </w:tcBorders>
            <w:tcMar>
              <w:top w:w="70" w:type="dxa"/>
              <w:left w:w="90" w:type="dxa"/>
              <w:bottom w:w="70" w:type="dxa"/>
              <w:right w:w="90" w:type="dxa"/>
            </w:tcMar>
            <w:vAlign w:val="center"/>
          </w:tcPr>
          <w:p w14:paraId="76148C18" w14:textId="77777777" w:rsidR="00216FD9" w:rsidRDefault="00216FD9">
            <w:pPr>
              <w:spacing w:line="200" w:lineRule="auto"/>
              <w:ind w:firstLine="0"/>
              <w:jc w:val="center"/>
            </w:pPr>
            <w:r>
              <w:rPr>
                <w:sz w:val="17"/>
              </w:rPr>
              <w:t>1666.67/0.00</w:t>
            </w:r>
          </w:p>
        </w:tc>
        <w:tc>
          <w:tcPr>
            <w:tcW w:w="1020" w:type="dxa"/>
            <w:tcBorders>
              <w:top w:val="nil"/>
              <w:left w:val="nil"/>
              <w:bottom w:val="single" w:sz="12" w:space="0" w:color="000000"/>
              <w:right w:val="nil"/>
            </w:tcBorders>
            <w:tcMar>
              <w:top w:w="70" w:type="dxa"/>
              <w:left w:w="90" w:type="dxa"/>
              <w:bottom w:w="70" w:type="dxa"/>
              <w:right w:w="90" w:type="dxa"/>
            </w:tcMar>
            <w:vAlign w:val="center"/>
          </w:tcPr>
          <w:p w14:paraId="0D4F6E55" w14:textId="77777777" w:rsidR="00216FD9" w:rsidRDefault="00216FD9">
            <w:pPr>
              <w:spacing w:line="200" w:lineRule="auto"/>
              <w:ind w:firstLine="0"/>
              <w:jc w:val="center"/>
            </w:pPr>
            <w:r>
              <w:rPr>
                <w:sz w:val="17"/>
              </w:rPr>
              <w:t>1661.40/1565.11</w:t>
            </w:r>
          </w:p>
        </w:tc>
        <w:tc>
          <w:tcPr>
            <w:tcW w:w="1020" w:type="dxa"/>
            <w:tcBorders>
              <w:top w:val="nil"/>
              <w:left w:val="nil"/>
              <w:bottom w:val="single" w:sz="12" w:space="0" w:color="000000"/>
              <w:right w:val="nil"/>
            </w:tcBorders>
            <w:tcMar>
              <w:top w:w="70" w:type="dxa"/>
              <w:left w:w="90" w:type="dxa"/>
              <w:bottom w:w="70" w:type="dxa"/>
              <w:right w:w="90" w:type="dxa"/>
            </w:tcMar>
            <w:vAlign w:val="center"/>
          </w:tcPr>
          <w:p w14:paraId="3B485EDD" w14:textId="77777777" w:rsidR="00216FD9" w:rsidRDefault="00216FD9">
            <w:pPr>
              <w:spacing w:line="200" w:lineRule="auto"/>
              <w:ind w:firstLine="0"/>
              <w:jc w:val="center"/>
            </w:pPr>
            <w:r>
              <w:rPr>
                <w:sz w:val="17"/>
              </w:rPr>
              <w:t>5833.33/7469.66</w:t>
            </w:r>
          </w:p>
        </w:tc>
        <w:tc>
          <w:tcPr>
            <w:tcW w:w="1020" w:type="dxa"/>
            <w:tcBorders>
              <w:top w:val="nil"/>
              <w:left w:val="nil"/>
              <w:bottom w:val="single" w:sz="12" w:space="0" w:color="000000"/>
              <w:right w:val="nil"/>
            </w:tcBorders>
            <w:tcMar>
              <w:top w:w="70" w:type="dxa"/>
              <w:left w:w="90" w:type="dxa"/>
              <w:bottom w:w="70" w:type="dxa"/>
              <w:right w:w="90" w:type="dxa"/>
            </w:tcMar>
            <w:vAlign w:val="center"/>
          </w:tcPr>
          <w:p w14:paraId="626C0FA9" w14:textId="77777777" w:rsidR="00216FD9" w:rsidRDefault="00216FD9">
            <w:pPr>
              <w:spacing w:line="200" w:lineRule="auto"/>
              <w:ind w:firstLine="0"/>
              <w:jc w:val="center"/>
            </w:pPr>
            <w:r>
              <w:rPr>
                <w:sz w:val="17"/>
              </w:rPr>
              <w:t>7642.90/2551.71</w:t>
            </w:r>
          </w:p>
        </w:tc>
        <w:tc>
          <w:tcPr>
            <w:tcW w:w="1020" w:type="dxa"/>
            <w:tcBorders>
              <w:top w:val="nil"/>
              <w:left w:val="nil"/>
              <w:bottom w:val="single" w:sz="12" w:space="0" w:color="000000"/>
              <w:right w:val="nil"/>
            </w:tcBorders>
            <w:tcMar>
              <w:top w:w="70" w:type="dxa"/>
              <w:left w:w="90" w:type="dxa"/>
              <w:bottom w:w="70" w:type="dxa"/>
              <w:right w:w="90" w:type="dxa"/>
            </w:tcMar>
            <w:vAlign w:val="center"/>
          </w:tcPr>
          <w:p w14:paraId="66A1BC41" w14:textId="77777777" w:rsidR="00216FD9" w:rsidRDefault="00216FD9">
            <w:pPr>
              <w:spacing w:line="200" w:lineRule="auto"/>
              <w:ind w:firstLine="0"/>
              <w:jc w:val="center"/>
            </w:pPr>
            <w:r>
              <w:rPr>
                <w:sz w:val="17"/>
              </w:rPr>
              <w:t>0.00/5739.72</w:t>
            </w:r>
          </w:p>
        </w:tc>
        <w:tc>
          <w:tcPr>
            <w:tcW w:w="1020" w:type="dxa"/>
            <w:tcBorders>
              <w:top w:val="nil"/>
              <w:left w:val="nil"/>
              <w:bottom w:val="single" w:sz="12" w:space="0" w:color="000000"/>
              <w:right w:val="nil"/>
            </w:tcBorders>
            <w:tcMar>
              <w:top w:w="70" w:type="dxa"/>
              <w:left w:w="90" w:type="dxa"/>
              <w:bottom w:w="70" w:type="dxa"/>
              <w:right w:w="90" w:type="dxa"/>
            </w:tcMar>
            <w:vAlign w:val="center"/>
          </w:tcPr>
          <w:p w14:paraId="65BFFF19" w14:textId="77777777" w:rsidR="00216FD9" w:rsidRDefault="00216FD9">
            <w:pPr>
              <w:spacing w:line="200" w:lineRule="auto"/>
              <w:ind w:firstLine="0"/>
              <w:jc w:val="center"/>
            </w:pPr>
            <w:r>
              <w:rPr>
                <w:sz w:val="17"/>
              </w:rPr>
              <w:t>8166.67/2900.28</w:t>
            </w:r>
          </w:p>
        </w:tc>
        <w:tc>
          <w:tcPr>
            <w:tcW w:w="1587" w:type="dxa"/>
            <w:tcBorders>
              <w:top w:val="nil"/>
              <w:left w:val="nil"/>
              <w:bottom w:val="single" w:sz="12" w:space="0" w:color="000000"/>
              <w:right w:val="nil"/>
            </w:tcBorders>
            <w:tcMar>
              <w:top w:w="70" w:type="dxa"/>
              <w:left w:w="90" w:type="dxa"/>
              <w:bottom w:w="70" w:type="dxa"/>
              <w:right w:w="90" w:type="dxa"/>
            </w:tcMar>
            <w:vAlign w:val="center"/>
          </w:tcPr>
          <w:p w14:paraId="11AA5B18" w14:textId="77777777" w:rsidR="00216FD9" w:rsidRDefault="00216FD9">
            <w:pPr>
              <w:spacing w:line="200" w:lineRule="auto"/>
              <w:ind w:firstLine="0"/>
              <w:jc w:val="center"/>
            </w:pPr>
            <w:r>
              <w:rPr>
                <w:sz w:val="17"/>
              </w:rPr>
              <w:t>8550.00/8550.00</w:t>
            </w:r>
          </w:p>
        </w:tc>
      </w:tr>
    </w:tbl>
    <w:p w14:paraId="663AE7AF" w14:textId="77777777" w:rsidR="00216FD9" w:rsidRDefault="00216FD9">
      <w:pPr>
        <w:rPr>
          <w:lang w:eastAsia="zh-CN"/>
        </w:rPr>
      </w:pPr>
      <w:r>
        <w:rPr>
          <w:lang w:eastAsia="zh-CN"/>
        </w:rPr>
        <w:t>表</w:t>
      </w:r>
      <w:r>
        <w:rPr>
          <w:lang w:eastAsia="zh-CN"/>
        </w:rPr>
        <w:t>8-3</w:t>
      </w:r>
      <w:r>
        <w:rPr>
          <w:lang w:eastAsia="zh-CN"/>
        </w:rPr>
        <w:t>表明，各日储能在新预报到达后重新分配剩余时段的充放电，但始终从当时实测状态继续递推。首末状态差异反映跨日能量转移，而非约束遗漏；逐时检查确认容量、功率和互斥条件均满足。</w:t>
      </w:r>
    </w:p>
    <w:p w14:paraId="7CD71B8F" w14:textId="77777777" w:rsidR="00216FD9" w:rsidRDefault="00216FD9">
      <w:pPr>
        <w:pStyle w:val="31"/>
        <w:spacing w:before="24"/>
        <w:rPr>
          <w:lang w:eastAsia="zh-CN"/>
        </w:rPr>
      </w:pPr>
      <w:r>
        <w:rPr>
          <w:rFonts w:ascii="Times New Roman" w:eastAsia="黑体" w:hAnsi="Times New Roman"/>
          <w:lang w:eastAsia="zh-CN"/>
        </w:rPr>
        <w:t>8.3.4</w:t>
      </w:r>
      <w:r>
        <w:rPr>
          <w:rFonts w:ascii="Times New Roman" w:eastAsia="黑体" w:hAnsi="Times New Roman"/>
          <w:lang w:eastAsia="zh-CN"/>
        </w:rPr>
        <w:t>残余紧急购电的分布</w:t>
      </w:r>
    </w:p>
    <w:p w14:paraId="634927DF" w14:textId="77777777" w:rsidR="00216FD9" w:rsidRDefault="00216FD9">
      <w:pPr>
        <w:rPr>
          <w:lang w:eastAsia="zh-CN"/>
        </w:rPr>
      </w:pPr>
      <w:r>
        <w:rPr>
          <w:lang w:eastAsia="zh-CN"/>
        </w:rPr>
        <w:t>为检验更新后仍未消除的风险，表</w:t>
      </w:r>
      <w:r>
        <w:rPr>
          <w:lang w:eastAsia="zh-CN"/>
        </w:rPr>
        <w:t>8-4</w:t>
      </w:r>
      <w:r>
        <w:rPr>
          <w:lang w:eastAsia="zh-CN"/>
        </w:rPr>
        <w:t>列出指定日期最终需要紧急购电的区间与电量。</w:t>
      </w:r>
    </w:p>
    <w:p w14:paraId="088B77A6" w14:textId="77777777" w:rsidR="00216FD9" w:rsidRDefault="00216FD9">
      <w:pPr>
        <w:keepNext/>
        <w:spacing w:before="24" w:after="16" w:line="200" w:lineRule="auto"/>
        <w:ind w:firstLine="0"/>
        <w:jc w:val="center"/>
        <w:rPr>
          <w:b/>
          <w:color w:val="auto"/>
          <w:sz w:val="21"/>
          <w:lang w:eastAsia="zh-CN"/>
        </w:rPr>
      </w:pPr>
      <w:r>
        <w:rPr>
          <w:sz w:val="21"/>
        </w:rPr>
        <w:t>表</w:t>
      </w:r>
      <w:r>
        <w:rPr>
          <w:sz w:val="21"/>
        </w:rPr>
        <w:t>8-4</w:t>
      </w:r>
      <w:r>
        <w:rPr>
          <w:sz w:val="21"/>
        </w:rPr>
        <w:t>指定日期紧急购电</w:t>
      </w:r>
    </w:p>
    <w:tbl>
      <w:tblPr>
        <w:tblW w:w="0" w:type="auto"/>
        <w:jc w:val="center"/>
        <w:tblLayout w:type="fixed"/>
        <w:tblLook w:val="04A0" w:firstRow="1" w:lastRow="0" w:firstColumn="1" w:lastColumn="0" w:noHBand="0" w:noVBand="1"/>
      </w:tblPr>
      <w:tblGrid>
        <w:gridCol w:w="5556"/>
        <w:gridCol w:w="3288"/>
      </w:tblGrid>
      <w:tr w:rsidR="005B17C3" w14:paraId="2FF74FF2" w14:textId="77777777">
        <w:trPr>
          <w:cantSplit/>
          <w:tblHeader/>
          <w:jc w:val="center"/>
        </w:trPr>
        <w:tc>
          <w:tcPr>
            <w:tcW w:w="5556"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6979C26A" w14:textId="77777777" w:rsidR="00216FD9" w:rsidRDefault="00216FD9">
            <w:pPr>
              <w:spacing w:line="200" w:lineRule="auto"/>
              <w:ind w:firstLine="0"/>
              <w:jc w:val="center"/>
            </w:pPr>
            <w:r>
              <w:rPr>
                <w:b/>
                <w:sz w:val="19"/>
              </w:rPr>
              <w:t>2025-03-20</w:t>
            </w:r>
            <w:r>
              <w:rPr>
                <w:b/>
                <w:sz w:val="19"/>
              </w:rPr>
              <w:t>紧急购电时间段</w:t>
            </w:r>
          </w:p>
        </w:tc>
        <w:tc>
          <w:tcPr>
            <w:tcW w:w="3288" w:type="dxa"/>
            <w:tcBorders>
              <w:top w:val="single" w:sz="12" w:space="0" w:color="000000"/>
              <w:left w:val="nil"/>
              <w:bottom w:val="single" w:sz="8" w:space="0" w:color="000000"/>
              <w:right w:val="nil"/>
            </w:tcBorders>
            <w:tcMar>
              <w:top w:w="70" w:type="dxa"/>
              <w:left w:w="90" w:type="dxa"/>
              <w:bottom w:w="70" w:type="dxa"/>
              <w:right w:w="90" w:type="dxa"/>
            </w:tcMar>
            <w:vAlign w:val="center"/>
          </w:tcPr>
          <w:p w14:paraId="7F2455AA" w14:textId="77777777" w:rsidR="00216FD9" w:rsidRDefault="00216FD9">
            <w:pPr>
              <w:spacing w:line="200" w:lineRule="auto"/>
              <w:ind w:firstLine="0"/>
              <w:jc w:val="center"/>
            </w:pPr>
            <w:r>
              <w:rPr>
                <w:b/>
                <w:sz w:val="19"/>
              </w:rPr>
              <w:t>购电量</w:t>
            </w:r>
            <w:r>
              <w:rPr>
                <w:b/>
                <w:sz w:val="19"/>
              </w:rPr>
              <w:t>/kWh</w:t>
            </w:r>
          </w:p>
        </w:tc>
      </w:tr>
      <w:tr w:rsidR="005B17C3" w14:paraId="2102249A"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3DC2D40D" w14:textId="77777777" w:rsidR="00216FD9" w:rsidRDefault="00216FD9">
            <w:pPr>
              <w:spacing w:line="200" w:lineRule="auto"/>
              <w:ind w:firstLine="0"/>
              <w:jc w:val="center"/>
            </w:pPr>
            <w:r>
              <w:rPr>
                <w:sz w:val="19"/>
              </w:rPr>
              <w:t>0:30-0:40</w:t>
            </w:r>
          </w:p>
        </w:tc>
        <w:tc>
          <w:tcPr>
            <w:tcW w:w="3288" w:type="dxa"/>
            <w:tcBorders>
              <w:top w:val="nil"/>
              <w:left w:val="nil"/>
              <w:bottom w:val="nil"/>
              <w:right w:val="nil"/>
            </w:tcBorders>
            <w:tcMar>
              <w:top w:w="70" w:type="dxa"/>
              <w:left w:w="90" w:type="dxa"/>
              <w:bottom w:w="70" w:type="dxa"/>
              <w:right w:w="90" w:type="dxa"/>
            </w:tcMar>
            <w:vAlign w:val="center"/>
          </w:tcPr>
          <w:p w14:paraId="764DC817" w14:textId="77777777" w:rsidR="00216FD9" w:rsidRDefault="00216FD9">
            <w:pPr>
              <w:spacing w:line="200" w:lineRule="auto"/>
              <w:ind w:firstLine="0"/>
              <w:jc w:val="center"/>
            </w:pPr>
            <w:r>
              <w:rPr>
                <w:sz w:val="19"/>
              </w:rPr>
              <w:t>28.15</w:t>
            </w:r>
          </w:p>
        </w:tc>
      </w:tr>
      <w:tr w:rsidR="005B17C3" w14:paraId="600CDD74"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6A42E05D" w14:textId="77777777" w:rsidR="00216FD9" w:rsidRDefault="00216FD9">
            <w:pPr>
              <w:spacing w:line="200" w:lineRule="auto"/>
              <w:ind w:firstLine="0"/>
              <w:jc w:val="center"/>
            </w:pPr>
            <w:r>
              <w:rPr>
                <w:sz w:val="19"/>
              </w:rPr>
              <w:t>1:00-1:50</w:t>
            </w:r>
          </w:p>
        </w:tc>
        <w:tc>
          <w:tcPr>
            <w:tcW w:w="3288" w:type="dxa"/>
            <w:tcBorders>
              <w:top w:val="nil"/>
              <w:left w:val="nil"/>
              <w:bottom w:val="nil"/>
              <w:right w:val="nil"/>
            </w:tcBorders>
            <w:tcMar>
              <w:top w:w="70" w:type="dxa"/>
              <w:left w:w="90" w:type="dxa"/>
              <w:bottom w:w="70" w:type="dxa"/>
              <w:right w:w="90" w:type="dxa"/>
            </w:tcMar>
            <w:vAlign w:val="center"/>
          </w:tcPr>
          <w:p w14:paraId="22A6475F" w14:textId="77777777" w:rsidR="00216FD9" w:rsidRDefault="00216FD9">
            <w:pPr>
              <w:spacing w:line="200" w:lineRule="auto"/>
              <w:ind w:firstLine="0"/>
              <w:jc w:val="center"/>
            </w:pPr>
            <w:r>
              <w:rPr>
                <w:sz w:val="19"/>
              </w:rPr>
              <w:t>188.73</w:t>
            </w:r>
          </w:p>
        </w:tc>
      </w:tr>
      <w:tr w:rsidR="005B17C3" w14:paraId="1029A7D1"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68989217" w14:textId="77777777" w:rsidR="00216FD9" w:rsidRDefault="00216FD9">
            <w:pPr>
              <w:spacing w:line="200" w:lineRule="auto"/>
              <w:ind w:firstLine="0"/>
              <w:jc w:val="center"/>
            </w:pPr>
            <w:r>
              <w:rPr>
                <w:sz w:val="19"/>
              </w:rPr>
              <w:t>2:40-2:50</w:t>
            </w:r>
          </w:p>
        </w:tc>
        <w:tc>
          <w:tcPr>
            <w:tcW w:w="3288" w:type="dxa"/>
            <w:tcBorders>
              <w:top w:val="nil"/>
              <w:left w:val="nil"/>
              <w:bottom w:val="nil"/>
              <w:right w:val="nil"/>
            </w:tcBorders>
            <w:tcMar>
              <w:top w:w="70" w:type="dxa"/>
              <w:left w:w="90" w:type="dxa"/>
              <w:bottom w:w="70" w:type="dxa"/>
              <w:right w:w="90" w:type="dxa"/>
            </w:tcMar>
            <w:vAlign w:val="center"/>
          </w:tcPr>
          <w:p w14:paraId="40296C39" w14:textId="77777777" w:rsidR="00216FD9" w:rsidRDefault="00216FD9">
            <w:pPr>
              <w:spacing w:line="200" w:lineRule="auto"/>
              <w:ind w:firstLine="0"/>
              <w:jc w:val="center"/>
            </w:pPr>
            <w:r>
              <w:rPr>
                <w:sz w:val="19"/>
              </w:rPr>
              <w:t>3.74</w:t>
            </w:r>
          </w:p>
        </w:tc>
      </w:tr>
      <w:tr w:rsidR="005B17C3" w14:paraId="4FB92201"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2917BFFD" w14:textId="77777777" w:rsidR="00216FD9" w:rsidRDefault="00216FD9">
            <w:pPr>
              <w:spacing w:line="200" w:lineRule="auto"/>
              <w:ind w:firstLine="0"/>
              <w:jc w:val="center"/>
            </w:pPr>
            <w:r>
              <w:rPr>
                <w:sz w:val="19"/>
              </w:rPr>
              <w:t>3:10-4:10</w:t>
            </w:r>
          </w:p>
        </w:tc>
        <w:tc>
          <w:tcPr>
            <w:tcW w:w="3288" w:type="dxa"/>
            <w:tcBorders>
              <w:top w:val="nil"/>
              <w:left w:val="nil"/>
              <w:bottom w:val="nil"/>
              <w:right w:val="nil"/>
            </w:tcBorders>
            <w:tcMar>
              <w:top w:w="70" w:type="dxa"/>
              <w:left w:w="90" w:type="dxa"/>
              <w:bottom w:w="70" w:type="dxa"/>
              <w:right w:w="90" w:type="dxa"/>
            </w:tcMar>
            <w:vAlign w:val="center"/>
          </w:tcPr>
          <w:p w14:paraId="0F2D1631" w14:textId="77777777" w:rsidR="00216FD9" w:rsidRDefault="00216FD9">
            <w:pPr>
              <w:spacing w:line="200" w:lineRule="auto"/>
              <w:ind w:firstLine="0"/>
              <w:jc w:val="center"/>
            </w:pPr>
            <w:r>
              <w:rPr>
                <w:sz w:val="19"/>
              </w:rPr>
              <w:t>146.15</w:t>
            </w:r>
          </w:p>
        </w:tc>
      </w:tr>
      <w:tr w:rsidR="005B17C3" w14:paraId="2DEE44E7"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0C5A4FCA" w14:textId="77777777" w:rsidR="00216FD9" w:rsidRDefault="00216FD9">
            <w:pPr>
              <w:spacing w:line="200" w:lineRule="auto"/>
              <w:ind w:firstLine="0"/>
              <w:jc w:val="center"/>
            </w:pPr>
            <w:r>
              <w:rPr>
                <w:sz w:val="19"/>
              </w:rPr>
              <w:t>5:00-5:40</w:t>
            </w:r>
          </w:p>
        </w:tc>
        <w:tc>
          <w:tcPr>
            <w:tcW w:w="3288" w:type="dxa"/>
            <w:tcBorders>
              <w:top w:val="nil"/>
              <w:left w:val="nil"/>
              <w:bottom w:val="nil"/>
              <w:right w:val="nil"/>
            </w:tcBorders>
            <w:tcMar>
              <w:top w:w="70" w:type="dxa"/>
              <w:left w:w="90" w:type="dxa"/>
              <w:bottom w:w="70" w:type="dxa"/>
              <w:right w:w="90" w:type="dxa"/>
            </w:tcMar>
            <w:vAlign w:val="center"/>
          </w:tcPr>
          <w:p w14:paraId="7FB3C089" w14:textId="77777777" w:rsidR="00216FD9" w:rsidRDefault="00216FD9">
            <w:pPr>
              <w:spacing w:line="200" w:lineRule="auto"/>
              <w:ind w:firstLine="0"/>
              <w:jc w:val="center"/>
            </w:pPr>
            <w:r>
              <w:rPr>
                <w:sz w:val="19"/>
              </w:rPr>
              <w:t>31.18</w:t>
            </w:r>
          </w:p>
        </w:tc>
      </w:tr>
      <w:tr w:rsidR="005B17C3" w14:paraId="379E26EF"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28D61295" w14:textId="77777777" w:rsidR="00216FD9" w:rsidRDefault="00216FD9">
            <w:pPr>
              <w:spacing w:line="200" w:lineRule="auto"/>
              <w:ind w:firstLine="0"/>
              <w:jc w:val="center"/>
            </w:pPr>
            <w:r>
              <w:rPr>
                <w:sz w:val="19"/>
              </w:rPr>
              <w:t>6:10-6:30</w:t>
            </w:r>
          </w:p>
        </w:tc>
        <w:tc>
          <w:tcPr>
            <w:tcW w:w="3288" w:type="dxa"/>
            <w:tcBorders>
              <w:top w:val="nil"/>
              <w:left w:val="nil"/>
              <w:bottom w:val="nil"/>
              <w:right w:val="nil"/>
            </w:tcBorders>
            <w:tcMar>
              <w:top w:w="70" w:type="dxa"/>
              <w:left w:w="90" w:type="dxa"/>
              <w:bottom w:w="70" w:type="dxa"/>
              <w:right w:w="90" w:type="dxa"/>
            </w:tcMar>
            <w:vAlign w:val="center"/>
          </w:tcPr>
          <w:p w14:paraId="3793AE9A" w14:textId="77777777" w:rsidR="00216FD9" w:rsidRDefault="00216FD9">
            <w:pPr>
              <w:spacing w:line="200" w:lineRule="auto"/>
              <w:ind w:firstLine="0"/>
              <w:jc w:val="center"/>
            </w:pPr>
            <w:r>
              <w:rPr>
                <w:sz w:val="19"/>
              </w:rPr>
              <w:t>21.32</w:t>
            </w:r>
          </w:p>
        </w:tc>
      </w:tr>
      <w:tr w:rsidR="005B17C3" w14:paraId="6D691F0A"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9486242" w14:textId="77777777" w:rsidR="00216FD9" w:rsidRDefault="00216FD9">
            <w:pPr>
              <w:spacing w:line="200" w:lineRule="auto"/>
              <w:ind w:firstLine="0"/>
              <w:jc w:val="center"/>
            </w:pPr>
            <w:r>
              <w:rPr>
                <w:sz w:val="19"/>
              </w:rPr>
              <w:t>6:40-7:10</w:t>
            </w:r>
          </w:p>
        </w:tc>
        <w:tc>
          <w:tcPr>
            <w:tcW w:w="3288" w:type="dxa"/>
            <w:tcBorders>
              <w:top w:val="nil"/>
              <w:left w:val="nil"/>
              <w:bottom w:val="nil"/>
              <w:right w:val="nil"/>
            </w:tcBorders>
            <w:tcMar>
              <w:top w:w="70" w:type="dxa"/>
              <w:left w:w="90" w:type="dxa"/>
              <w:bottom w:w="70" w:type="dxa"/>
              <w:right w:w="90" w:type="dxa"/>
            </w:tcMar>
            <w:vAlign w:val="center"/>
          </w:tcPr>
          <w:p w14:paraId="78EE6A18" w14:textId="77777777" w:rsidR="00216FD9" w:rsidRDefault="00216FD9">
            <w:pPr>
              <w:spacing w:line="200" w:lineRule="auto"/>
              <w:ind w:firstLine="0"/>
              <w:jc w:val="center"/>
            </w:pPr>
            <w:r>
              <w:rPr>
                <w:sz w:val="19"/>
              </w:rPr>
              <w:t>68.39</w:t>
            </w:r>
          </w:p>
        </w:tc>
      </w:tr>
      <w:tr w:rsidR="005B17C3" w14:paraId="68BC1116"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74D8BA71" w14:textId="77777777" w:rsidR="00216FD9" w:rsidRDefault="00216FD9">
            <w:pPr>
              <w:spacing w:line="200" w:lineRule="auto"/>
              <w:ind w:firstLine="0"/>
              <w:jc w:val="center"/>
            </w:pPr>
            <w:r>
              <w:rPr>
                <w:sz w:val="19"/>
              </w:rPr>
              <w:t>8:10-9:30</w:t>
            </w:r>
          </w:p>
        </w:tc>
        <w:tc>
          <w:tcPr>
            <w:tcW w:w="3288" w:type="dxa"/>
            <w:tcBorders>
              <w:top w:val="nil"/>
              <w:left w:val="nil"/>
              <w:bottom w:val="nil"/>
              <w:right w:val="nil"/>
            </w:tcBorders>
            <w:tcMar>
              <w:top w:w="70" w:type="dxa"/>
              <w:left w:w="90" w:type="dxa"/>
              <w:bottom w:w="70" w:type="dxa"/>
              <w:right w:w="90" w:type="dxa"/>
            </w:tcMar>
            <w:vAlign w:val="center"/>
          </w:tcPr>
          <w:p w14:paraId="39756BF9" w14:textId="77777777" w:rsidR="00216FD9" w:rsidRDefault="00216FD9">
            <w:pPr>
              <w:spacing w:line="200" w:lineRule="auto"/>
              <w:ind w:firstLine="0"/>
              <w:jc w:val="center"/>
            </w:pPr>
            <w:r>
              <w:rPr>
                <w:sz w:val="19"/>
              </w:rPr>
              <w:t>486.05</w:t>
            </w:r>
          </w:p>
        </w:tc>
      </w:tr>
      <w:tr w:rsidR="005B17C3" w14:paraId="59C15F2C"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1E86CD6" w14:textId="77777777" w:rsidR="00216FD9" w:rsidRDefault="00216FD9">
            <w:pPr>
              <w:spacing w:line="200" w:lineRule="auto"/>
              <w:ind w:firstLine="0"/>
              <w:jc w:val="center"/>
            </w:pPr>
            <w:r>
              <w:rPr>
                <w:sz w:val="19"/>
              </w:rPr>
              <w:t>9:40-12:10</w:t>
            </w:r>
          </w:p>
        </w:tc>
        <w:tc>
          <w:tcPr>
            <w:tcW w:w="3288" w:type="dxa"/>
            <w:tcBorders>
              <w:top w:val="nil"/>
              <w:left w:val="nil"/>
              <w:bottom w:val="nil"/>
              <w:right w:val="nil"/>
            </w:tcBorders>
            <w:tcMar>
              <w:top w:w="70" w:type="dxa"/>
              <w:left w:w="90" w:type="dxa"/>
              <w:bottom w:w="70" w:type="dxa"/>
              <w:right w:w="90" w:type="dxa"/>
            </w:tcMar>
            <w:vAlign w:val="center"/>
          </w:tcPr>
          <w:p w14:paraId="1CA3FA2D" w14:textId="77777777" w:rsidR="00216FD9" w:rsidRDefault="00216FD9">
            <w:pPr>
              <w:spacing w:line="200" w:lineRule="auto"/>
              <w:ind w:firstLine="0"/>
              <w:jc w:val="center"/>
            </w:pPr>
            <w:r>
              <w:rPr>
                <w:sz w:val="19"/>
              </w:rPr>
              <w:t>1150.75</w:t>
            </w:r>
          </w:p>
        </w:tc>
      </w:tr>
      <w:tr w:rsidR="005B17C3" w14:paraId="12A7C0BC"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6A6CF81E" w14:textId="77777777" w:rsidR="00216FD9" w:rsidRDefault="00216FD9">
            <w:pPr>
              <w:spacing w:line="200" w:lineRule="auto"/>
              <w:ind w:firstLine="0"/>
              <w:jc w:val="center"/>
            </w:pPr>
            <w:r>
              <w:rPr>
                <w:sz w:val="19"/>
              </w:rPr>
              <w:t>12:40-14:40</w:t>
            </w:r>
          </w:p>
        </w:tc>
        <w:tc>
          <w:tcPr>
            <w:tcW w:w="3288" w:type="dxa"/>
            <w:tcBorders>
              <w:top w:val="nil"/>
              <w:left w:val="nil"/>
              <w:bottom w:val="nil"/>
              <w:right w:val="nil"/>
            </w:tcBorders>
            <w:tcMar>
              <w:top w:w="70" w:type="dxa"/>
              <w:left w:w="90" w:type="dxa"/>
              <w:bottom w:w="70" w:type="dxa"/>
              <w:right w:w="90" w:type="dxa"/>
            </w:tcMar>
            <w:vAlign w:val="center"/>
          </w:tcPr>
          <w:p w14:paraId="71778EA2" w14:textId="77777777" w:rsidR="00216FD9" w:rsidRDefault="00216FD9">
            <w:pPr>
              <w:spacing w:line="200" w:lineRule="auto"/>
              <w:ind w:firstLine="0"/>
              <w:jc w:val="center"/>
            </w:pPr>
            <w:r>
              <w:rPr>
                <w:sz w:val="19"/>
              </w:rPr>
              <w:t>461.35</w:t>
            </w:r>
          </w:p>
        </w:tc>
      </w:tr>
      <w:tr w:rsidR="005B17C3" w14:paraId="42497A1E"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899A4B8" w14:textId="77777777" w:rsidR="00216FD9" w:rsidRDefault="00216FD9">
            <w:pPr>
              <w:spacing w:line="200" w:lineRule="auto"/>
              <w:ind w:firstLine="0"/>
              <w:jc w:val="center"/>
            </w:pPr>
            <w:r>
              <w:rPr>
                <w:sz w:val="19"/>
              </w:rPr>
              <w:t>15:30-17:00</w:t>
            </w:r>
          </w:p>
        </w:tc>
        <w:tc>
          <w:tcPr>
            <w:tcW w:w="3288" w:type="dxa"/>
            <w:tcBorders>
              <w:top w:val="nil"/>
              <w:left w:val="nil"/>
              <w:bottom w:val="nil"/>
              <w:right w:val="nil"/>
            </w:tcBorders>
            <w:tcMar>
              <w:top w:w="70" w:type="dxa"/>
              <w:left w:w="90" w:type="dxa"/>
              <w:bottom w:w="70" w:type="dxa"/>
              <w:right w:w="90" w:type="dxa"/>
            </w:tcMar>
            <w:vAlign w:val="center"/>
          </w:tcPr>
          <w:p w14:paraId="4950F811" w14:textId="77777777" w:rsidR="00216FD9" w:rsidRDefault="00216FD9">
            <w:pPr>
              <w:spacing w:line="200" w:lineRule="auto"/>
              <w:ind w:firstLine="0"/>
              <w:jc w:val="center"/>
            </w:pPr>
            <w:r>
              <w:rPr>
                <w:sz w:val="19"/>
              </w:rPr>
              <w:t>198.89</w:t>
            </w:r>
          </w:p>
        </w:tc>
      </w:tr>
      <w:tr w:rsidR="005B17C3" w14:paraId="6DDB8722"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7DEB7DA" w14:textId="77777777" w:rsidR="00216FD9" w:rsidRDefault="00216FD9">
            <w:pPr>
              <w:spacing w:line="200" w:lineRule="auto"/>
              <w:ind w:firstLine="0"/>
              <w:jc w:val="center"/>
            </w:pPr>
            <w:r>
              <w:rPr>
                <w:sz w:val="19"/>
              </w:rPr>
              <w:t>17:30-17:50</w:t>
            </w:r>
          </w:p>
        </w:tc>
        <w:tc>
          <w:tcPr>
            <w:tcW w:w="3288" w:type="dxa"/>
            <w:tcBorders>
              <w:top w:val="nil"/>
              <w:left w:val="nil"/>
              <w:bottom w:val="nil"/>
              <w:right w:val="nil"/>
            </w:tcBorders>
            <w:tcMar>
              <w:top w:w="70" w:type="dxa"/>
              <w:left w:w="90" w:type="dxa"/>
              <w:bottom w:w="70" w:type="dxa"/>
              <w:right w:w="90" w:type="dxa"/>
            </w:tcMar>
            <w:vAlign w:val="center"/>
          </w:tcPr>
          <w:p w14:paraId="563FEFB3" w14:textId="77777777" w:rsidR="00216FD9" w:rsidRDefault="00216FD9">
            <w:pPr>
              <w:spacing w:line="200" w:lineRule="auto"/>
              <w:ind w:firstLine="0"/>
              <w:jc w:val="center"/>
            </w:pPr>
            <w:r>
              <w:rPr>
                <w:sz w:val="19"/>
              </w:rPr>
              <w:t>32.16</w:t>
            </w:r>
          </w:p>
        </w:tc>
      </w:tr>
      <w:tr w:rsidR="005B17C3" w14:paraId="03436E7B"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9DC0CC7" w14:textId="77777777" w:rsidR="00216FD9" w:rsidRDefault="00216FD9">
            <w:pPr>
              <w:spacing w:line="200" w:lineRule="auto"/>
              <w:ind w:firstLine="0"/>
              <w:jc w:val="center"/>
            </w:pPr>
            <w:r>
              <w:rPr>
                <w:sz w:val="19"/>
              </w:rPr>
              <w:t>18:10-19:20</w:t>
            </w:r>
          </w:p>
        </w:tc>
        <w:tc>
          <w:tcPr>
            <w:tcW w:w="3288" w:type="dxa"/>
            <w:tcBorders>
              <w:top w:val="nil"/>
              <w:left w:val="nil"/>
              <w:bottom w:val="nil"/>
              <w:right w:val="nil"/>
            </w:tcBorders>
            <w:tcMar>
              <w:top w:w="70" w:type="dxa"/>
              <w:left w:w="90" w:type="dxa"/>
              <w:bottom w:w="70" w:type="dxa"/>
              <w:right w:w="90" w:type="dxa"/>
            </w:tcMar>
            <w:vAlign w:val="center"/>
          </w:tcPr>
          <w:p w14:paraId="29E2F7A6" w14:textId="77777777" w:rsidR="00216FD9" w:rsidRDefault="00216FD9">
            <w:pPr>
              <w:spacing w:line="200" w:lineRule="auto"/>
              <w:ind w:firstLine="0"/>
              <w:jc w:val="center"/>
            </w:pPr>
            <w:r>
              <w:rPr>
                <w:sz w:val="19"/>
              </w:rPr>
              <w:t>239.07</w:t>
            </w:r>
          </w:p>
        </w:tc>
      </w:tr>
      <w:tr w:rsidR="005B17C3" w14:paraId="3DFAA248"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CF2099F" w14:textId="77777777" w:rsidR="00216FD9" w:rsidRDefault="00216FD9">
            <w:pPr>
              <w:spacing w:line="200" w:lineRule="auto"/>
              <w:ind w:firstLine="0"/>
              <w:jc w:val="center"/>
            </w:pPr>
            <w:r>
              <w:rPr>
                <w:sz w:val="19"/>
              </w:rPr>
              <w:t>20:00-20:50</w:t>
            </w:r>
          </w:p>
        </w:tc>
        <w:tc>
          <w:tcPr>
            <w:tcW w:w="3288" w:type="dxa"/>
            <w:tcBorders>
              <w:top w:val="nil"/>
              <w:left w:val="nil"/>
              <w:bottom w:val="nil"/>
              <w:right w:val="nil"/>
            </w:tcBorders>
            <w:tcMar>
              <w:top w:w="70" w:type="dxa"/>
              <w:left w:w="90" w:type="dxa"/>
              <w:bottom w:w="70" w:type="dxa"/>
              <w:right w:w="90" w:type="dxa"/>
            </w:tcMar>
            <w:vAlign w:val="center"/>
          </w:tcPr>
          <w:p w14:paraId="7C6807A8" w14:textId="77777777" w:rsidR="00216FD9" w:rsidRDefault="00216FD9">
            <w:pPr>
              <w:spacing w:line="200" w:lineRule="auto"/>
              <w:ind w:firstLine="0"/>
              <w:jc w:val="center"/>
            </w:pPr>
            <w:r>
              <w:rPr>
                <w:sz w:val="19"/>
              </w:rPr>
              <w:t>106.46</w:t>
            </w:r>
          </w:p>
        </w:tc>
      </w:tr>
      <w:tr w:rsidR="005B17C3" w14:paraId="2BAABD25"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53306D83" w14:textId="77777777" w:rsidR="00216FD9" w:rsidRDefault="00216FD9">
            <w:pPr>
              <w:spacing w:line="200" w:lineRule="auto"/>
              <w:ind w:firstLine="0"/>
              <w:jc w:val="center"/>
            </w:pPr>
            <w:r>
              <w:rPr>
                <w:sz w:val="19"/>
              </w:rPr>
              <w:t>21:10-22:10</w:t>
            </w:r>
          </w:p>
        </w:tc>
        <w:tc>
          <w:tcPr>
            <w:tcW w:w="3288" w:type="dxa"/>
            <w:tcBorders>
              <w:top w:val="nil"/>
              <w:left w:val="nil"/>
              <w:bottom w:val="nil"/>
              <w:right w:val="nil"/>
            </w:tcBorders>
            <w:tcMar>
              <w:top w:w="70" w:type="dxa"/>
              <w:left w:w="90" w:type="dxa"/>
              <w:bottom w:w="70" w:type="dxa"/>
              <w:right w:w="90" w:type="dxa"/>
            </w:tcMar>
            <w:vAlign w:val="center"/>
          </w:tcPr>
          <w:p w14:paraId="03E60DC4" w14:textId="77777777" w:rsidR="00216FD9" w:rsidRDefault="00216FD9">
            <w:pPr>
              <w:spacing w:line="200" w:lineRule="auto"/>
              <w:ind w:firstLine="0"/>
              <w:jc w:val="center"/>
            </w:pPr>
            <w:r>
              <w:rPr>
                <w:sz w:val="19"/>
              </w:rPr>
              <w:t>161.52</w:t>
            </w:r>
          </w:p>
        </w:tc>
      </w:tr>
      <w:tr w:rsidR="005B17C3" w14:paraId="28385EAA"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5026FCF9" w14:textId="77777777" w:rsidR="00216FD9" w:rsidRDefault="00216FD9">
            <w:pPr>
              <w:spacing w:line="200" w:lineRule="auto"/>
              <w:ind w:firstLine="0"/>
              <w:jc w:val="center"/>
            </w:pPr>
            <w:r>
              <w:rPr>
                <w:sz w:val="19"/>
              </w:rPr>
              <w:t>23:00-23:10</w:t>
            </w:r>
          </w:p>
        </w:tc>
        <w:tc>
          <w:tcPr>
            <w:tcW w:w="3288" w:type="dxa"/>
            <w:tcBorders>
              <w:top w:val="nil"/>
              <w:left w:val="nil"/>
              <w:bottom w:val="nil"/>
              <w:right w:val="nil"/>
            </w:tcBorders>
            <w:tcMar>
              <w:top w:w="70" w:type="dxa"/>
              <w:left w:w="90" w:type="dxa"/>
              <w:bottom w:w="70" w:type="dxa"/>
              <w:right w:w="90" w:type="dxa"/>
            </w:tcMar>
            <w:vAlign w:val="center"/>
          </w:tcPr>
          <w:p w14:paraId="02C3AFB5" w14:textId="77777777" w:rsidR="00216FD9" w:rsidRDefault="00216FD9">
            <w:pPr>
              <w:spacing w:line="200" w:lineRule="auto"/>
              <w:ind w:firstLine="0"/>
              <w:jc w:val="center"/>
            </w:pPr>
            <w:r>
              <w:rPr>
                <w:sz w:val="19"/>
              </w:rPr>
              <w:t>8.29</w:t>
            </w:r>
          </w:p>
        </w:tc>
      </w:tr>
      <w:tr w:rsidR="005B17C3" w14:paraId="6C1D2691"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594642C" w14:textId="77777777" w:rsidR="00216FD9" w:rsidRDefault="00216FD9">
            <w:pPr>
              <w:spacing w:line="200" w:lineRule="auto"/>
              <w:ind w:firstLine="0"/>
              <w:jc w:val="center"/>
            </w:pPr>
            <w:r>
              <w:rPr>
                <w:sz w:val="19"/>
              </w:rPr>
              <w:t>23:40-0:10+1</w:t>
            </w:r>
          </w:p>
        </w:tc>
        <w:tc>
          <w:tcPr>
            <w:tcW w:w="3288" w:type="dxa"/>
            <w:tcBorders>
              <w:top w:val="nil"/>
              <w:left w:val="nil"/>
              <w:bottom w:val="nil"/>
              <w:right w:val="nil"/>
            </w:tcBorders>
            <w:tcMar>
              <w:top w:w="70" w:type="dxa"/>
              <w:left w:w="90" w:type="dxa"/>
              <w:bottom w:w="70" w:type="dxa"/>
              <w:right w:w="90" w:type="dxa"/>
            </w:tcMar>
            <w:vAlign w:val="center"/>
          </w:tcPr>
          <w:p w14:paraId="78D3B03E" w14:textId="77777777" w:rsidR="00216FD9" w:rsidRDefault="00216FD9">
            <w:pPr>
              <w:spacing w:line="200" w:lineRule="auto"/>
              <w:ind w:firstLine="0"/>
              <w:jc w:val="center"/>
            </w:pPr>
            <w:r>
              <w:rPr>
                <w:sz w:val="19"/>
              </w:rPr>
              <w:t>63.06</w:t>
            </w:r>
          </w:p>
        </w:tc>
      </w:tr>
      <w:tr w:rsidR="005B17C3" w14:paraId="4D4E1E57" w14:textId="77777777">
        <w:trPr>
          <w:cantSplit/>
          <w:tblHeader/>
          <w:jc w:val="center"/>
        </w:trPr>
        <w:tc>
          <w:tcPr>
            <w:tcW w:w="5556" w:type="dxa"/>
            <w:tcBorders>
              <w:top w:val="nil"/>
              <w:left w:val="nil"/>
              <w:bottom w:val="nil"/>
              <w:right w:val="nil"/>
            </w:tcBorders>
            <w:tcMar>
              <w:top w:w="70" w:type="dxa"/>
              <w:left w:w="90" w:type="dxa"/>
              <w:bottom w:w="70" w:type="dxa"/>
              <w:right w:w="90" w:type="dxa"/>
            </w:tcMar>
            <w:vAlign w:val="center"/>
          </w:tcPr>
          <w:p w14:paraId="355D862F" w14:textId="77777777" w:rsidR="00216FD9" w:rsidRDefault="00216FD9">
            <w:pPr>
              <w:spacing w:line="200" w:lineRule="auto"/>
              <w:ind w:firstLine="0"/>
              <w:jc w:val="center"/>
            </w:pPr>
            <w:r>
              <w:rPr>
                <w:sz w:val="19"/>
              </w:rPr>
              <w:t>2025-06-21</w:t>
            </w:r>
            <w:r>
              <w:rPr>
                <w:sz w:val="19"/>
              </w:rPr>
              <w:t>紧急购电时间段</w:t>
            </w:r>
          </w:p>
        </w:tc>
        <w:tc>
          <w:tcPr>
            <w:tcW w:w="3288" w:type="dxa"/>
            <w:tcBorders>
              <w:top w:val="nil"/>
              <w:left w:val="nil"/>
              <w:bottom w:val="nil"/>
              <w:right w:val="nil"/>
            </w:tcBorders>
            <w:tcMar>
              <w:top w:w="70" w:type="dxa"/>
              <w:left w:w="90" w:type="dxa"/>
              <w:bottom w:w="70" w:type="dxa"/>
              <w:right w:w="90" w:type="dxa"/>
            </w:tcMar>
            <w:vAlign w:val="center"/>
          </w:tcPr>
          <w:p w14:paraId="5FF17624" w14:textId="77777777" w:rsidR="00216FD9" w:rsidRDefault="00216FD9">
            <w:pPr>
              <w:spacing w:line="200" w:lineRule="auto"/>
              <w:ind w:firstLine="0"/>
              <w:jc w:val="center"/>
            </w:pPr>
            <w:r>
              <w:rPr>
                <w:sz w:val="19"/>
              </w:rPr>
              <w:t>购电量</w:t>
            </w:r>
            <w:r>
              <w:rPr>
                <w:sz w:val="19"/>
              </w:rPr>
              <w:t>/kWh</w:t>
            </w:r>
          </w:p>
        </w:tc>
      </w:tr>
      <w:tr w:rsidR="005B17C3" w14:paraId="77A6580A"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8EED296" w14:textId="77777777" w:rsidR="00216FD9" w:rsidRDefault="00216FD9">
            <w:pPr>
              <w:spacing w:line="200" w:lineRule="auto"/>
              <w:ind w:firstLine="0"/>
              <w:jc w:val="center"/>
            </w:pPr>
            <w:r>
              <w:rPr>
                <w:sz w:val="19"/>
              </w:rPr>
              <w:t>0:30-0:40</w:t>
            </w:r>
          </w:p>
        </w:tc>
        <w:tc>
          <w:tcPr>
            <w:tcW w:w="3288" w:type="dxa"/>
            <w:tcBorders>
              <w:top w:val="nil"/>
              <w:left w:val="nil"/>
              <w:bottom w:val="nil"/>
              <w:right w:val="nil"/>
            </w:tcBorders>
            <w:tcMar>
              <w:top w:w="70" w:type="dxa"/>
              <w:left w:w="90" w:type="dxa"/>
              <w:bottom w:w="70" w:type="dxa"/>
              <w:right w:w="90" w:type="dxa"/>
            </w:tcMar>
            <w:vAlign w:val="center"/>
          </w:tcPr>
          <w:p w14:paraId="0D119C50" w14:textId="77777777" w:rsidR="00216FD9" w:rsidRDefault="00216FD9">
            <w:pPr>
              <w:spacing w:line="200" w:lineRule="auto"/>
              <w:ind w:firstLine="0"/>
              <w:jc w:val="center"/>
            </w:pPr>
            <w:r>
              <w:rPr>
                <w:sz w:val="19"/>
              </w:rPr>
              <w:t>44.34</w:t>
            </w:r>
          </w:p>
        </w:tc>
      </w:tr>
      <w:tr w:rsidR="005B17C3" w14:paraId="1C99CDE0"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38C7390" w14:textId="77777777" w:rsidR="00216FD9" w:rsidRDefault="00216FD9">
            <w:pPr>
              <w:spacing w:line="200" w:lineRule="auto"/>
              <w:ind w:firstLine="0"/>
              <w:jc w:val="center"/>
            </w:pPr>
            <w:r>
              <w:rPr>
                <w:sz w:val="19"/>
              </w:rPr>
              <w:t>1:20-2:20</w:t>
            </w:r>
          </w:p>
        </w:tc>
        <w:tc>
          <w:tcPr>
            <w:tcW w:w="3288" w:type="dxa"/>
            <w:tcBorders>
              <w:top w:val="nil"/>
              <w:left w:val="nil"/>
              <w:bottom w:val="nil"/>
              <w:right w:val="nil"/>
            </w:tcBorders>
            <w:tcMar>
              <w:top w:w="70" w:type="dxa"/>
              <w:left w:w="90" w:type="dxa"/>
              <w:bottom w:w="70" w:type="dxa"/>
              <w:right w:w="90" w:type="dxa"/>
            </w:tcMar>
            <w:vAlign w:val="center"/>
          </w:tcPr>
          <w:p w14:paraId="7E3A45EF" w14:textId="77777777" w:rsidR="00216FD9" w:rsidRDefault="00216FD9">
            <w:pPr>
              <w:spacing w:line="200" w:lineRule="auto"/>
              <w:ind w:firstLine="0"/>
              <w:jc w:val="center"/>
            </w:pPr>
            <w:r>
              <w:rPr>
                <w:sz w:val="19"/>
              </w:rPr>
              <w:t>142.23</w:t>
            </w:r>
          </w:p>
        </w:tc>
      </w:tr>
      <w:tr w:rsidR="005B17C3" w14:paraId="22E5AAFA"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537BBB27" w14:textId="77777777" w:rsidR="00216FD9" w:rsidRDefault="00216FD9">
            <w:pPr>
              <w:spacing w:line="200" w:lineRule="auto"/>
              <w:ind w:firstLine="0"/>
              <w:jc w:val="center"/>
            </w:pPr>
            <w:r>
              <w:rPr>
                <w:sz w:val="19"/>
              </w:rPr>
              <w:t>2:30-2:40</w:t>
            </w:r>
          </w:p>
        </w:tc>
        <w:tc>
          <w:tcPr>
            <w:tcW w:w="3288" w:type="dxa"/>
            <w:tcBorders>
              <w:top w:val="nil"/>
              <w:left w:val="nil"/>
              <w:bottom w:val="nil"/>
              <w:right w:val="nil"/>
            </w:tcBorders>
            <w:tcMar>
              <w:top w:w="70" w:type="dxa"/>
              <w:left w:w="90" w:type="dxa"/>
              <w:bottom w:w="70" w:type="dxa"/>
              <w:right w:w="90" w:type="dxa"/>
            </w:tcMar>
            <w:vAlign w:val="center"/>
          </w:tcPr>
          <w:p w14:paraId="4CC7AA86" w14:textId="77777777" w:rsidR="00216FD9" w:rsidRDefault="00216FD9">
            <w:pPr>
              <w:spacing w:line="200" w:lineRule="auto"/>
              <w:ind w:firstLine="0"/>
              <w:jc w:val="center"/>
            </w:pPr>
            <w:r>
              <w:rPr>
                <w:sz w:val="19"/>
              </w:rPr>
              <w:t>9.36</w:t>
            </w:r>
          </w:p>
        </w:tc>
      </w:tr>
      <w:tr w:rsidR="005B17C3" w14:paraId="3C216732"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5FDCF98F" w14:textId="77777777" w:rsidR="00216FD9" w:rsidRDefault="00216FD9">
            <w:pPr>
              <w:spacing w:line="200" w:lineRule="auto"/>
              <w:ind w:firstLine="0"/>
              <w:jc w:val="center"/>
            </w:pPr>
            <w:r>
              <w:rPr>
                <w:sz w:val="19"/>
              </w:rPr>
              <w:t>3:00-3:40</w:t>
            </w:r>
          </w:p>
        </w:tc>
        <w:tc>
          <w:tcPr>
            <w:tcW w:w="3288" w:type="dxa"/>
            <w:tcBorders>
              <w:top w:val="nil"/>
              <w:left w:val="nil"/>
              <w:bottom w:val="nil"/>
              <w:right w:val="nil"/>
            </w:tcBorders>
            <w:tcMar>
              <w:top w:w="70" w:type="dxa"/>
              <w:left w:w="90" w:type="dxa"/>
              <w:bottom w:w="70" w:type="dxa"/>
              <w:right w:w="90" w:type="dxa"/>
            </w:tcMar>
            <w:vAlign w:val="center"/>
          </w:tcPr>
          <w:p w14:paraId="3B5EBA64" w14:textId="77777777" w:rsidR="00216FD9" w:rsidRDefault="00216FD9">
            <w:pPr>
              <w:spacing w:line="200" w:lineRule="auto"/>
              <w:ind w:firstLine="0"/>
              <w:jc w:val="center"/>
            </w:pPr>
            <w:r>
              <w:rPr>
                <w:sz w:val="19"/>
              </w:rPr>
              <w:t>110.46</w:t>
            </w:r>
          </w:p>
        </w:tc>
      </w:tr>
      <w:tr w:rsidR="005B17C3" w14:paraId="50C6C9CE"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6880ACF9" w14:textId="77777777" w:rsidR="00216FD9" w:rsidRDefault="00216FD9">
            <w:pPr>
              <w:spacing w:line="200" w:lineRule="auto"/>
              <w:ind w:firstLine="0"/>
              <w:jc w:val="center"/>
            </w:pPr>
            <w:r>
              <w:rPr>
                <w:sz w:val="19"/>
              </w:rPr>
              <w:t>4:10-4:30</w:t>
            </w:r>
          </w:p>
        </w:tc>
        <w:tc>
          <w:tcPr>
            <w:tcW w:w="3288" w:type="dxa"/>
            <w:tcBorders>
              <w:top w:val="nil"/>
              <w:left w:val="nil"/>
              <w:bottom w:val="nil"/>
              <w:right w:val="nil"/>
            </w:tcBorders>
            <w:tcMar>
              <w:top w:w="70" w:type="dxa"/>
              <w:left w:w="90" w:type="dxa"/>
              <w:bottom w:w="70" w:type="dxa"/>
              <w:right w:w="90" w:type="dxa"/>
            </w:tcMar>
            <w:vAlign w:val="center"/>
          </w:tcPr>
          <w:p w14:paraId="2B78B50F" w14:textId="77777777" w:rsidR="00216FD9" w:rsidRDefault="00216FD9">
            <w:pPr>
              <w:spacing w:line="200" w:lineRule="auto"/>
              <w:ind w:firstLine="0"/>
              <w:jc w:val="center"/>
            </w:pPr>
            <w:r>
              <w:rPr>
                <w:sz w:val="19"/>
              </w:rPr>
              <w:t>64.53</w:t>
            </w:r>
          </w:p>
        </w:tc>
      </w:tr>
      <w:tr w:rsidR="005B17C3" w14:paraId="52026283"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7538B701" w14:textId="77777777" w:rsidR="00216FD9" w:rsidRDefault="00216FD9">
            <w:pPr>
              <w:spacing w:line="200" w:lineRule="auto"/>
              <w:ind w:firstLine="0"/>
              <w:jc w:val="center"/>
            </w:pPr>
            <w:r>
              <w:rPr>
                <w:sz w:val="19"/>
              </w:rPr>
              <w:t>4:50-5:30</w:t>
            </w:r>
          </w:p>
        </w:tc>
        <w:tc>
          <w:tcPr>
            <w:tcW w:w="3288" w:type="dxa"/>
            <w:tcBorders>
              <w:top w:val="nil"/>
              <w:left w:val="nil"/>
              <w:bottom w:val="nil"/>
              <w:right w:val="nil"/>
            </w:tcBorders>
            <w:tcMar>
              <w:top w:w="70" w:type="dxa"/>
              <w:left w:w="90" w:type="dxa"/>
              <w:bottom w:w="70" w:type="dxa"/>
              <w:right w:w="90" w:type="dxa"/>
            </w:tcMar>
            <w:vAlign w:val="center"/>
          </w:tcPr>
          <w:p w14:paraId="1BD19308" w14:textId="77777777" w:rsidR="00216FD9" w:rsidRDefault="00216FD9">
            <w:pPr>
              <w:spacing w:line="200" w:lineRule="auto"/>
              <w:ind w:firstLine="0"/>
              <w:jc w:val="center"/>
            </w:pPr>
            <w:r>
              <w:rPr>
                <w:sz w:val="19"/>
              </w:rPr>
              <w:t>69.31</w:t>
            </w:r>
          </w:p>
        </w:tc>
      </w:tr>
      <w:tr w:rsidR="005B17C3" w14:paraId="3E83A7B2"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08A15CE" w14:textId="77777777" w:rsidR="00216FD9" w:rsidRDefault="00216FD9">
            <w:pPr>
              <w:spacing w:line="200" w:lineRule="auto"/>
              <w:ind w:firstLine="0"/>
              <w:jc w:val="center"/>
            </w:pPr>
            <w:r>
              <w:rPr>
                <w:sz w:val="19"/>
              </w:rPr>
              <w:t>6:10-6:20</w:t>
            </w:r>
          </w:p>
        </w:tc>
        <w:tc>
          <w:tcPr>
            <w:tcW w:w="3288" w:type="dxa"/>
            <w:tcBorders>
              <w:top w:val="nil"/>
              <w:left w:val="nil"/>
              <w:bottom w:val="nil"/>
              <w:right w:val="nil"/>
            </w:tcBorders>
            <w:tcMar>
              <w:top w:w="70" w:type="dxa"/>
              <w:left w:w="90" w:type="dxa"/>
              <w:bottom w:w="70" w:type="dxa"/>
              <w:right w:w="90" w:type="dxa"/>
            </w:tcMar>
            <w:vAlign w:val="center"/>
          </w:tcPr>
          <w:p w14:paraId="0C734DFD" w14:textId="77777777" w:rsidR="00216FD9" w:rsidRDefault="00216FD9">
            <w:pPr>
              <w:spacing w:line="200" w:lineRule="auto"/>
              <w:ind w:firstLine="0"/>
              <w:jc w:val="center"/>
            </w:pPr>
            <w:r>
              <w:rPr>
                <w:sz w:val="19"/>
              </w:rPr>
              <w:t>14.90</w:t>
            </w:r>
          </w:p>
        </w:tc>
      </w:tr>
      <w:tr w:rsidR="005B17C3" w14:paraId="6DB1E25F"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5BC527C3" w14:textId="77777777" w:rsidR="00216FD9" w:rsidRDefault="00216FD9">
            <w:pPr>
              <w:spacing w:line="200" w:lineRule="auto"/>
              <w:ind w:firstLine="0"/>
              <w:jc w:val="center"/>
            </w:pPr>
            <w:r>
              <w:rPr>
                <w:sz w:val="19"/>
              </w:rPr>
              <w:t>6:30-7:30</w:t>
            </w:r>
          </w:p>
        </w:tc>
        <w:tc>
          <w:tcPr>
            <w:tcW w:w="3288" w:type="dxa"/>
            <w:tcBorders>
              <w:top w:val="nil"/>
              <w:left w:val="nil"/>
              <w:bottom w:val="nil"/>
              <w:right w:val="nil"/>
            </w:tcBorders>
            <w:tcMar>
              <w:top w:w="70" w:type="dxa"/>
              <w:left w:w="90" w:type="dxa"/>
              <w:bottom w:w="70" w:type="dxa"/>
              <w:right w:w="90" w:type="dxa"/>
            </w:tcMar>
            <w:vAlign w:val="center"/>
          </w:tcPr>
          <w:p w14:paraId="35934459" w14:textId="77777777" w:rsidR="00216FD9" w:rsidRDefault="00216FD9">
            <w:pPr>
              <w:spacing w:line="200" w:lineRule="auto"/>
              <w:ind w:firstLine="0"/>
              <w:jc w:val="center"/>
            </w:pPr>
            <w:r>
              <w:rPr>
                <w:sz w:val="19"/>
              </w:rPr>
              <w:t>93.37</w:t>
            </w:r>
          </w:p>
        </w:tc>
      </w:tr>
      <w:tr w:rsidR="005B17C3" w14:paraId="460B4B56"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5C4640C2" w14:textId="77777777" w:rsidR="00216FD9" w:rsidRDefault="00216FD9">
            <w:pPr>
              <w:spacing w:line="200" w:lineRule="auto"/>
              <w:ind w:firstLine="0"/>
              <w:jc w:val="center"/>
            </w:pPr>
            <w:r>
              <w:rPr>
                <w:sz w:val="19"/>
              </w:rPr>
              <w:t>13:10-13:20</w:t>
            </w:r>
          </w:p>
        </w:tc>
        <w:tc>
          <w:tcPr>
            <w:tcW w:w="3288" w:type="dxa"/>
            <w:tcBorders>
              <w:top w:val="nil"/>
              <w:left w:val="nil"/>
              <w:bottom w:val="nil"/>
              <w:right w:val="nil"/>
            </w:tcBorders>
            <w:tcMar>
              <w:top w:w="70" w:type="dxa"/>
              <w:left w:w="90" w:type="dxa"/>
              <w:bottom w:w="70" w:type="dxa"/>
              <w:right w:w="90" w:type="dxa"/>
            </w:tcMar>
            <w:vAlign w:val="center"/>
          </w:tcPr>
          <w:p w14:paraId="0E2F4233" w14:textId="77777777" w:rsidR="00216FD9" w:rsidRDefault="00216FD9">
            <w:pPr>
              <w:spacing w:line="200" w:lineRule="auto"/>
              <w:ind w:firstLine="0"/>
              <w:jc w:val="center"/>
            </w:pPr>
            <w:r>
              <w:rPr>
                <w:sz w:val="19"/>
              </w:rPr>
              <w:t>18.54</w:t>
            </w:r>
          </w:p>
        </w:tc>
      </w:tr>
      <w:tr w:rsidR="005B17C3" w14:paraId="09C1BB94"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3A55ED8C" w14:textId="77777777" w:rsidR="00216FD9" w:rsidRDefault="00216FD9">
            <w:pPr>
              <w:spacing w:line="200" w:lineRule="auto"/>
              <w:ind w:firstLine="0"/>
              <w:jc w:val="center"/>
            </w:pPr>
            <w:r>
              <w:rPr>
                <w:sz w:val="19"/>
              </w:rPr>
              <w:lastRenderedPageBreak/>
              <w:t>17:40-18:00</w:t>
            </w:r>
          </w:p>
        </w:tc>
        <w:tc>
          <w:tcPr>
            <w:tcW w:w="3288" w:type="dxa"/>
            <w:tcBorders>
              <w:top w:val="nil"/>
              <w:left w:val="nil"/>
              <w:bottom w:val="nil"/>
              <w:right w:val="nil"/>
            </w:tcBorders>
            <w:tcMar>
              <w:top w:w="70" w:type="dxa"/>
              <w:left w:w="90" w:type="dxa"/>
              <w:bottom w:w="70" w:type="dxa"/>
              <w:right w:w="90" w:type="dxa"/>
            </w:tcMar>
            <w:vAlign w:val="center"/>
          </w:tcPr>
          <w:p w14:paraId="0D86DC65" w14:textId="77777777" w:rsidR="00216FD9" w:rsidRDefault="00216FD9">
            <w:pPr>
              <w:spacing w:line="200" w:lineRule="auto"/>
              <w:ind w:firstLine="0"/>
              <w:jc w:val="center"/>
            </w:pPr>
            <w:r>
              <w:rPr>
                <w:sz w:val="19"/>
              </w:rPr>
              <w:t>29.32</w:t>
            </w:r>
          </w:p>
        </w:tc>
      </w:tr>
      <w:tr w:rsidR="005B17C3" w14:paraId="51DD0C99"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6845C8AC" w14:textId="77777777" w:rsidR="00216FD9" w:rsidRDefault="00216FD9">
            <w:pPr>
              <w:spacing w:line="200" w:lineRule="auto"/>
              <w:ind w:firstLine="0"/>
              <w:jc w:val="center"/>
            </w:pPr>
            <w:r>
              <w:rPr>
                <w:sz w:val="19"/>
              </w:rPr>
              <w:t>19:00-19:20</w:t>
            </w:r>
          </w:p>
        </w:tc>
        <w:tc>
          <w:tcPr>
            <w:tcW w:w="3288" w:type="dxa"/>
            <w:tcBorders>
              <w:top w:val="nil"/>
              <w:left w:val="nil"/>
              <w:bottom w:val="nil"/>
              <w:right w:val="nil"/>
            </w:tcBorders>
            <w:tcMar>
              <w:top w:w="70" w:type="dxa"/>
              <w:left w:w="90" w:type="dxa"/>
              <w:bottom w:w="70" w:type="dxa"/>
              <w:right w:w="90" w:type="dxa"/>
            </w:tcMar>
            <w:vAlign w:val="center"/>
          </w:tcPr>
          <w:p w14:paraId="58305942" w14:textId="77777777" w:rsidR="00216FD9" w:rsidRDefault="00216FD9">
            <w:pPr>
              <w:spacing w:line="200" w:lineRule="auto"/>
              <w:ind w:firstLine="0"/>
              <w:jc w:val="center"/>
            </w:pPr>
            <w:r>
              <w:rPr>
                <w:sz w:val="19"/>
              </w:rPr>
              <w:t>57.43</w:t>
            </w:r>
          </w:p>
        </w:tc>
      </w:tr>
      <w:tr w:rsidR="005B17C3" w14:paraId="62B6E0DA"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28391855" w14:textId="77777777" w:rsidR="00216FD9" w:rsidRDefault="00216FD9">
            <w:pPr>
              <w:spacing w:line="200" w:lineRule="auto"/>
              <w:ind w:firstLine="0"/>
              <w:jc w:val="center"/>
            </w:pPr>
            <w:r>
              <w:rPr>
                <w:sz w:val="19"/>
              </w:rPr>
              <w:t>19:50-20:00</w:t>
            </w:r>
          </w:p>
        </w:tc>
        <w:tc>
          <w:tcPr>
            <w:tcW w:w="3288" w:type="dxa"/>
            <w:tcBorders>
              <w:top w:val="nil"/>
              <w:left w:val="nil"/>
              <w:bottom w:val="nil"/>
              <w:right w:val="nil"/>
            </w:tcBorders>
            <w:tcMar>
              <w:top w:w="70" w:type="dxa"/>
              <w:left w:w="90" w:type="dxa"/>
              <w:bottom w:w="70" w:type="dxa"/>
              <w:right w:w="90" w:type="dxa"/>
            </w:tcMar>
            <w:vAlign w:val="center"/>
          </w:tcPr>
          <w:p w14:paraId="31674B0C" w14:textId="77777777" w:rsidR="00216FD9" w:rsidRDefault="00216FD9">
            <w:pPr>
              <w:spacing w:line="200" w:lineRule="auto"/>
              <w:ind w:firstLine="0"/>
              <w:jc w:val="center"/>
            </w:pPr>
            <w:r>
              <w:rPr>
                <w:sz w:val="19"/>
              </w:rPr>
              <w:t>0.60</w:t>
            </w:r>
          </w:p>
        </w:tc>
      </w:tr>
      <w:tr w:rsidR="005B17C3" w14:paraId="348E61D6"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CDCEEB4" w14:textId="77777777" w:rsidR="00216FD9" w:rsidRDefault="00216FD9">
            <w:pPr>
              <w:spacing w:line="200" w:lineRule="auto"/>
              <w:ind w:firstLine="0"/>
              <w:jc w:val="center"/>
            </w:pPr>
            <w:r>
              <w:rPr>
                <w:sz w:val="19"/>
              </w:rPr>
              <w:t>20:30-20:40</w:t>
            </w:r>
          </w:p>
        </w:tc>
        <w:tc>
          <w:tcPr>
            <w:tcW w:w="3288" w:type="dxa"/>
            <w:tcBorders>
              <w:top w:val="nil"/>
              <w:left w:val="nil"/>
              <w:bottom w:val="nil"/>
              <w:right w:val="nil"/>
            </w:tcBorders>
            <w:tcMar>
              <w:top w:w="70" w:type="dxa"/>
              <w:left w:w="90" w:type="dxa"/>
              <w:bottom w:w="70" w:type="dxa"/>
              <w:right w:w="90" w:type="dxa"/>
            </w:tcMar>
            <w:vAlign w:val="center"/>
          </w:tcPr>
          <w:p w14:paraId="62BE2B42" w14:textId="77777777" w:rsidR="00216FD9" w:rsidRDefault="00216FD9">
            <w:pPr>
              <w:spacing w:line="200" w:lineRule="auto"/>
              <w:ind w:firstLine="0"/>
              <w:jc w:val="center"/>
            </w:pPr>
            <w:r>
              <w:rPr>
                <w:sz w:val="19"/>
              </w:rPr>
              <w:t>29.16</w:t>
            </w:r>
          </w:p>
        </w:tc>
      </w:tr>
      <w:tr w:rsidR="005B17C3" w14:paraId="3EB45145"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554C26EF" w14:textId="77777777" w:rsidR="00216FD9" w:rsidRDefault="00216FD9">
            <w:pPr>
              <w:spacing w:line="200" w:lineRule="auto"/>
              <w:ind w:firstLine="0"/>
              <w:jc w:val="center"/>
            </w:pPr>
            <w:r>
              <w:rPr>
                <w:sz w:val="19"/>
              </w:rPr>
              <w:t>21:20-21:50</w:t>
            </w:r>
          </w:p>
        </w:tc>
        <w:tc>
          <w:tcPr>
            <w:tcW w:w="3288" w:type="dxa"/>
            <w:tcBorders>
              <w:top w:val="nil"/>
              <w:left w:val="nil"/>
              <w:bottom w:val="nil"/>
              <w:right w:val="nil"/>
            </w:tcBorders>
            <w:tcMar>
              <w:top w:w="70" w:type="dxa"/>
              <w:left w:w="90" w:type="dxa"/>
              <w:bottom w:w="70" w:type="dxa"/>
              <w:right w:w="90" w:type="dxa"/>
            </w:tcMar>
            <w:vAlign w:val="center"/>
          </w:tcPr>
          <w:p w14:paraId="657E70A5" w14:textId="77777777" w:rsidR="00216FD9" w:rsidRDefault="00216FD9">
            <w:pPr>
              <w:spacing w:line="200" w:lineRule="auto"/>
              <w:ind w:firstLine="0"/>
              <w:jc w:val="center"/>
            </w:pPr>
            <w:r>
              <w:rPr>
                <w:sz w:val="19"/>
              </w:rPr>
              <w:t>112.68</w:t>
            </w:r>
          </w:p>
        </w:tc>
      </w:tr>
      <w:tr w:rsidR="005B17C3" w14:paraId="74273300"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269E8A0D" w14:textId="77777777" w:rsidR="00216FD9" w:rsidRDefault="00216FD9">
            <w:pPr>
              <w:spacing w:line="200" w:lineRule="auto"/>
              <w:ind w:firstLine="0"/>
              <w:jc w:val="center"/>
            </w:pPr>
            <w:r>
              <w:rPr>
                <w:sz w:val="19"/>
              </w:rPr>
              <w:t>22:20-22:40</w:t>
            </w:r>
          </w:p>
        </w:tc>
        <w:tc>
          <w:tcPr>
            <w:tcW w:w="3288" w:type="dxa"/>
            <w:tcBorders>
              <w:top w:val="nil"/>
              <w:left w:val="nil"/>
              <w:bottom w:val="nil"/>
              <w:right w:val="nil"/>
            </w:tcBorders>
            <w:tcMar>
              <w:top w:w="70" w:type="dxa"/>
              <w:left w:w="90" w:type="dxa"/>
              <w:bottom w:w="70" w:type="dxa"/>
              <w:right w:w="90" w:type="dxa"/>
            </w:tcMar>
            <w:vAlign w:val="center"/>
          </w:tcPr>
          <w:p w14:paraId="2B22E13A" w14:textId="77777777" w:rsidR="00216FD9" w:rsidRDefault="00216FD9">
            <w:pPr>
              <w:spacing w:line="200" w:lineRule="auto"/>
              <w:ind w:firstLine="0"/>
              <w:jc w:val="center"/>
            </w:pPr>
            <w:r>
              <w:rPr>
                <w:sz w:val="19"/>
              </w:rPr>
              <w:t>26.43</w:t>
            </w:r>
          </w:p>
        </w:tc>
      </w:tr>
      <w:tr w:rsidR="005B17C3" w14:paraId="64022273"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EDC8B67" w14:textId="77777777" w:rsidR="00216FD9" w:rsidRDefault="00216FD9">
            <w:pPr>
              <w:spacing w:line="200" w:lineRule="auto"/>
              <w:ind w:firstLine="0"/>
              <w:jc w:val="center"/>
            </w:pPr>
            <w:r>
              <w:rPr>
                <w:sz w:val="19"/>
              </w:rPr>
              <w:t>23:20-23:30</w:t>
            </w:r>
          </w:p>
        </w:tc>
        <w:tc>
          <w:tcPr>
            <w:tcW w:w="3288" w:type="dxa"/>
            <w:tcBorders>
              <w:top w:val="nil"/>
              <w:left w:val="nil"/>
              <w:bottom w:val="nil"/>
              <w:right w:val="nil"/>
            </w:tcBorders>
            <w:tcMar>
              <w:top w:w="70" w:type="dxa"/>
              <w:left w:w="90" w:type="dxa"/>
              <w:bottom w:w="70" w:type="dxa"/>
              <w:right w:w="90" w:type="dxa"/>
            </w:tcMar>
            <w:vAlign w:val="center"/>
          </w:tcPr>
          <w:p w14:paraId="0DDCA066" w14:textId="77777777" w:rsidR="00216FD9" w:rsidRDefault="00216FD9">
            <w:pPr>
              <w:spacing w:line="200" w:lineRule="auto"/>
              <w:ind w:firstLine="0"/>
              <w:jc w:val="center"/>
            </w:pPr>
            <w:r>
              <w:rPr>
                <w:sz w:val="19"/>
              </w:rPr>
              <w:t>1.30</w:t>
            </w:r>
          </w:p>
        </w:tc>
      </w:tr>
      <w:tr w:rsidR="005B17C3" w14:paraId="5926CA46" w14:textId="77777777">
        <w:trPr>
          <w:cantSplit/>
          <w:tblHeader/>
          <w:jc w:val="center"/>
        </w:trPr>
        <w:tc>
          <w:tcPr>
            <w:tcW w:w="5556" w:type="dxa"/>
            <w:tcBorders>
              <w:top w:val="nil"/>
              <w:left w:val="nil"/>
              <w:bottom w:val="nil"/>
              <w:right w:val="nil"/>
            </w:tcBorders>
            <w:tcMar>
              <w:top w:w="70" w:type="dxa"/>
              <w:left w:w="90" w:type="dxa"/>
              <w:bottom w:w="70" w:type="dxa"/>
              <w:right w:w="90" w:type="dxa"/>
            </w:tcMar>
            <w:vAlign w:val="center"/>
          </w:tcPr>
          <w:p w14:paraId="40F074DD" w14:textId="77777777" w:rsidR="00216FD9" w:rsidRDefault="00216FD9">
            <w:pPr>
              <w:spacing w:line="200" w:lineRule="auto"/>
              <w:ind w:firstLine="0"/>
              <w:jc w:val="center"/>
            </w:pPr>
            <w:r>
              <w:rPr>
                <w:sz w:val="19"/>
              </w:rPr>
              <w:t>2025-09-23</w:t>
            </w:r>
            <w:r>
              <w:rPr>
                <w:sz w:val="19"/>
              </w:rPr>
              <w:t>紧急购电时间段</w:t>
            </w:r>
          </w:p>
        </w:tc>
        <w:tc>
          <w:tcPr>
            <w:tcW w:w="3288" w:type="dxa"/>
            <w:tcBorders>
              <w:top w:val="nil"/>
              <w:left w:val="nil"/>
              <w:bottom w:val="nil"/>
              <w:right w:val="nil"/>
            </w:tcBorders>
            <w:tcMar>
              <w:top w:w="70" w:type="dxa"/>
              <w:left w:w="90" w:type="dxa"/>
              <w:bottom w:w="70" w:type="dxa"/>
              <w:right w:w="90" w:type="dxa"/>
            </w:tcMar>
            <w:vAlign w:val="center"/>
          </w:tcPr>
          <w:p w14:paraId="63C00904" w14:textId="77777777" w:rsidR="00216FD9" w:rsidRDefault="00216FD9">
            <w:pPr>
              <w:spacing w:line="200" w:lineRule="auto"/>
              <w:ind w:firstLine="0"/>
              <w:jc w:val="center"/>
            </w:pPr>
            <w:r>
              <w:rPr>
                <w:sz w:val="19"/>
              </w:rPr>
              <w:t>购电量</w:t>
            </w:r>
            <w:r>
              <w:rPr>
                <w:sz w:val="19"/>
              </w:rPr>
              <w:t>/kWh</w:t>
            </w:r>
          </w:p>
        </w:tc>
      </w:tr>
      <w:tr w:rsidR="005B17C3" w14:paraId="55459DBA"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02AC7E1" w14:textId="77777777" w:rsidR="00216FD9" w:rsidRDefault="00216FD9">
            <w:pPr>
              <w:spacing w:line="200" w:lineRule="auto"/>
              <w:ind w:firstLine="0"/>
              <w:jc w:val="center"/>
            </w:pPr>
            <w:r>
              <w:rPr>
                <w:sz w:val="19"/>
              </w:rPr>
              <w:t>0:40-1:20</w:t>
            </w:r>
          </w:p>
        </w:tc>
        <w:tc>
          <w:tcPr>
            <w:tcW w:w="3288" w:type="dxa"/>
            <w:tcBorders>
              <w:top w:val="nil"/>
              <w:left w:val="nil"/>
              <w:bottom w:val="nil"/>
              <w:right w:val="nil"/>
            </w:tcBorders>
            <w:tcMar>
              <w:top w:w="70" w:type="dxa"/>
              <w:left w:w="90" w:type="dxa"/>
              <w:bottom w:w="70" w:type="dxa"/>
              <w:right w:w="90" w:type="dxa"/>
            </w:tcMar>
            <w:vAlign w:val="center"/>
          </w:tcPr>
          <w:p w14:paraId="4442E485" w14:textId="77777777" w:rsidR="00216FD9" w:rsidRDefault="00216FD9">
            <w:pPr>
              <w:spacing w:line="200" w:lineRule="auto"/>
              <w:ind w:firstLine="0"/>
              <w:jc w:val="center"/>
            </w:pPr>
            <w:r>
              <w:rPr>
                <w:sz w:val="19"/>
              </w:rPr>
              <w:t>68.77</w:t>
            </w:r>
          </w:p>
        </w:tc>
      </w:tr>
      <w:tr w:rsidR="005B17C3" w14:paraId="3CC31CA4"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6AC0D97C" w14:textId="77777777" w:rsidR="00216FD9" w:rsidRDefault="00216FD9">
            <w:pPr>
              <w:spacing w:line="200" w:lineRule="auto"/>
              <w:ind w:firstLine="0"/>
              <w:jc w:val="center"/>
            </w:pPr>
            <w:r>
              <w:rPr>
                <w:sz w:val="19"/>
              </w:rPr>
              <w:t>1:40-1:50</w:t>
            </w:r>
          </w:p>
        </w:tc>
        <w:tc>
          <w:tcPr>
            <w:tcW w:w="3288" w:type="dxa"/>
            <w:tcBorders>
              <w:top w:val="nil"/>
              <w:left w:val="nil"/>
              <w:bottom w:val="nil"/>
              <w:right w:val="nil"/>
            </w:tcBorders>
            <w:tcMar>
              <w:top w:w="70" w:type="dxa"/>
              <w:left w:w="90" w:type="dxa"/>
              <w:bottom w:w="70" w:type="dxa"/>
              <w:right w:w="90" w:type="dxa"/>
            </w:tcMar>
            <w:vAlign w:val="center"/>
          </w:tcPr>
          <w:p w14:paraId="03645FFD" w14:textId="77777777" w:rsidR="00216FD9" w:rsidRDefault="00216FD9">
            <w:pPr>
              <w:spacing w:line="200" w:lineRule="auto"/>
              <w:ind w:firstLine="0"/>
              <w:jc w:val="center"/>
            </w:pPr>
            <w:r>
              <w:rPr>
                <w:sz w:val="19"/>
              </w:rPr>
              <w:t>7.87</w:t>
            </w:r>
          </w:p>
        </w:tc>
      </w:tr>
      <w:tr w:rsidR="005B17C3" w14:paraId="27FB8B66"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242E8E1B" w14:textId="77777777" w:rsidR="00216FD9" w:rsidRDefault="00216FD9">
            <w:pPr>
              <w:spacing w:line="200" w:lineRule="auto"/>
              <w:ind w:firstLine="0"/>
              <w:jc w:val="center"/>
            </w:pPr>
            <w:r>
              <w:rPr>
                <w:sz w:val="19"/>
              </w:rPr>
              <w:t>2:10-2:30</w:t>
            </w:r>
          </w:p>
        </w:tc>
        <w:tc>
          <w:tcPr>
            <w:tcW w:w="3288" w:type="dxa"/>
            <w:tcBorders>
              <w:top w:val="nil"/>
              <w:left w:val="nil"/>
              <w:bottom w:val="nil"/>
              <w:right w:val="nil"/>
            </w:tcBorders>
            <w:tcMar>
              <w:top w:w="70" w:type="dxa"/>
              <w:left w:w="90" w:type="dxa"/>
              <w:bottom w:w="70" w:type="dxa"/>
              <w:right w:w="90" w:type="dxa"/>
            </w:tcMar>
            <w:vAlign w:val="center"/>
          </w:tcPr>
          <w:p w14:paraId="290E6313" w14:textId="77777777" w:rsidR="00216FD9" w:rsidRDefault="00216FD9">
            <w:pPr>
              <w:spacing w:line="200" w:lineRule="auto"/>
              <w:ind w:firstLine="0"/>
              <w:jc w:val="center"/>
            </w:pPr>
            <w:r>
              <w:rPr>
                <w:sz w:val="19"/>
              </w:rPr>
              <w:t>52.90</w:t>
            </w:r>
          </w:p>
        </w:tc>
      </w:tr>
      <w:tr w:rsidR="005B17C3" w14:paraId="52931A31"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781F8412" w14:textId="77777777" w:rsidR="00216FD9" w:rsidRDefault="00216FD9">
            <w:pPr>
              <w:spacing w:line="200" w:lineRule="auto"/>
              <w:ind w:firstLine="0"/>
              <w:jc w:val="center"/>
            </w:pPr>
            <w:r>
              <w:rPr>
                <w:sz w:val="19"/>
              </w:rPr>
              <w:t>3:30-3:40</w:t>
            </w:r>
          </w:p>
        </w:tc>
        <w:tc>
          <w:tcPr>
            <w:tcW w:w="3288" w:type="dxa"/>
            <w:tcBorders>
              <w:top w:val="nil"/>
              <w:left w:val="nil"/>
              <w:bottom w:val="nil"/>
              <w:right w:val="nil"/>
            </w:tcBorders>
            <w:tcMar>
              <w:top w:w="70" w:type="dxa"/>
              <w:left w:w="90" w:type="dxa"/>
              <w:bottom w:w="70" w:type="dxa"/>
              <w:right w:w="90" w:type="dxa"/>
            </w:tcMar>
            <w:vAlign w:val="center"/>
          </w:tcPr>
          <w:p w14:paraId="6C1A9355" w14:textId="77777777" w:rsidR="00216FD9" w:rsidRDefault="00216FD9">
            <w:pPr>
              <w:spacing w:line="200" w:lineRule="auto"/>
              <w:ind w:firstLine="0"/>
              <w:jc w:val="center"/>
            </w:pPr>
            <w:r>
              <w:rPr>
                <w:sz w:val="19"/>
              </w:rPr>
              <w:t>5.66</w:t>
            </w:r>
          </w:p>
        </w:tc>
      </w:tr>
      <w:tr w:rsidR="005B17C3" w14:paraId="5B796749"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70609C72" w14:textId="77777777" w:rsidR="00216FD9" w:rsidRDefault="00216FD9">
            <w:pPr>
              <w:spacing w:line="200" w:lineRule="auto"/>
              <w:ind w:firstLine="0"/>
              <w:jc w:val="center"/>
            </w:pPr>
            <w:r>
              <w:rPr>
                <w:sz w:val="19"/>
              </w:rPr>
              <w:t>5:00-5:30</w:t>
            </w:r>
          </w:p>
        </w:tc>
        <w:tc>
          <w:tcPr>
            <w:tcW w:w="3288" w:type="dxa"/>
            <w:tcBorders>
              <w:top w:val="nil"/>
              <w:left w:val="nil"/>
              <w:bottom w:val="nil"/>
              <w:right w:val="nil"/>
            </w:tcBorders>
            <w:tcMar>
              <w:top w:w="70" w:type="dxa"/>
              <w:left w:w="90" w:type="dxa"/>
              <w:bottom w:w="70" w:type="dxa"/>
              <w:right w:w="90" w:type="dxa"/>
            </w:tcMar>
            <w:vAlign w:val="center"/>
          </w:tcPr>
          <w:p w14:paraId="455EA8AA" w14:textId="77777777" w:rsidR="00216FD9" w:rsidRDefault="00216FD9">
            <w:pPr>
              <w:spacing w:line="200" w:lineRule="auto"/>
              <w:ind w:firstLine="0"/>
              <w:jc w:val="center"/>
            </w:pPr>
            <w:r>
              <w:rPr>
                <w:sz w:val="19"/>
              </w:rPr>
              <w:t>74.13</w:t>
            </w:r>
          </w:p>
        </w:tc>
      </w:tr>
      <w:tr w:rsidR="005B17C3" w14:paraId="1CB76D39"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5B7C3A14" w14:textId="77777777" w:rsidR="00216FD9" w:rsidRDefault="00216FD9">
            <w:pPr>
              <w:spacing w:line="200" w:lineRule="auto"/>
              <w:ind w:firstLine="0"/>
              <w:jc w:val="center"/>
            </w:pPr>
            <w:r>
              <w:rPr>
                <w:sz w:val="19"/>
              </w:rPr>
              <w:t>5:50-7:30</w:t>
            </w:r>
          </w:p>
        </w:tc>
        <w:tc>
          <w:tcPr>
            <w:tcW w:w="3288" w:type="dxa"/>
            <w:tcBorders>
              <w:top w:val="nil"/>
              <w:left w:val="nil"/>
              <w:bottom w:val="nil"/>
              <w:right w:val="nil"/>
            </w:tcBorders>
            <w:tcMar>
              <w:top w:w="70" w:type="dxa"/>
              <w:left w:w="90" w:type="dxa"/>
              <w:bottom w:w="70" w:type="dxa"/>
              <w:right w:w="90" w:type="dxa"/>
            </w:tcMar>
            <w:vAlign w:val="center"/>
          </w:tcPr>
          <w:p w14:paraId="47CCF3F2" w14:textId="77777777" w:rsidR="00216FD9" w:rsidRDefault="00216FD9">
            <w:pPr>
              <w:spacing w:line="200" w:lineRule="auto"/>
              <w:ind w:firstLine="0"/>
              <w:jc w:val="center"/>
            </w:pPr>
            <w:r>
              <w:rPr>
                <w:sz w:val="19"/>
              </w:rPr>
              <w:t>194.83</w:t>
            </w:r>
          </w:p>
        </w:tc>
      </w:tr>
      <w:tr w:rsidR="005B17C3" w14:paraId="383B6248"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3E5E32C" w14:textId="77777777" w:rsidR="00216FD9" w:rsidRDefault="00216FD9">
            <w:pPr>
              <w:spacing w:line="200" w:lineRule="auto"/>
              <w:ind w:firstLine="0"/>
              <w:jc w:val="center"/>
            </w:pPr>
            <w:r>
              <w:rPr>
                <w:sz w:val="19"/>
              </w:rPr>
              <w:t>7:50-8:10</w:t>
            </w:r>
          </w:p>
        </w:tc>
        <w:tc>
          <w:tcPr>
            <w:tcW w:w="3288" w:type="dxa"/>
            <w:tcBorders>
              <w:top w:val="nil"/>
              <w:left w:val="nil"/>
              <w:bottom w:val="nil"/>
              <w:right w:val="nil"/>
            </w:tcBorders>
            <w:tcMar>
              <w:top w:w="70" w:type="dxa"/>
              <w:left w:w="90" w:type="dxa"/>
              <w:bottom w:w="70" w:type="dxa"/>
              <w:right w:w="90" w:type="dxa"/>
            </w:tcMar>
            <w:vAlign w:val="center"/>
          </w:tcPr>
          <w:p w14:paraId="6548E30D" w14:textId="77777777" w:rsidR="00216FD9" w:rsidRDefault="00216FD9">
            <w:pPr>
              <w:spacing w:line="200" w:lineRule="auto"/>
              <w:ind w:firstLine="0"/>
              <w:jc w:val="center"/>
            </w:pPr>
            <w:r>
              <w:rPr>
                <w:sz w:val="19"/>
              </w:rPr>
              <w:t>76.65</w:t>
            </w:r>
          </w:p>
        </w:tc>
      </w:tr>
      <w:tr w:rsidR="005B17C3" w14:paraId="7406808B"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593647F6" w14:textId="77777777" w:rsidR="00216FD9" w:rsidRDefault="00216FD9">
            <w:pPr>
              <w:spacing w:line="200" w:lineRule="auto"/>
              <w:ind w:firstLine="0"/>
              <w:jc w:val="center"/>
            </w:pPr>
            <w:r>
              <w:rPr>
                <w:sz w:val="19"/>
              </w:rPr>
              <w:t>8:30-9:00</w:t>
            </w:r>
          </w:p>
        </w:tc>
        <w:tc>
          <w:tcPr>
            <w:tcW w:w="3288" w:type="dxa"/>
            <w:tcBorders>
              <w:top w:val="nil"/>
              <w:left w:val="nil"/>
              <w:bottom w:val="nil"/>
              <w:right w:val="nil"/>
            </w:tcBorders>
            <w:tcMar>
              <w:top w:w="70" w:type="dxa"/>
              <w:left w:w="90" w:type="dxa"/>
              <w:bottom w:w="70" w:type="dxa"/>
              <w:right w:w="90" w:type="dxa"/>
            </w:tcMar>
            <w:vAlign w:val="center"/>
          </w:tcPr>
          <w:p w14:paraId="1273801C" w14:textId="77777777" w:rsidR="00216FD9" w:rsidRDefault="00216FD9">
            <w:pPr>
              <w:spacing w:line="200" w:lineRule="auto"/>
              <w:ind w:firstLine="0"/>
              <w:jc w:val="center"/>
            </w:pPr>
            <w:r>
              <w:rPr>
                <w:sz w:val="19"/>
              </w:rPr>
              <w:t>125.50</w:t>
            </w:r>
          </w:p>
        </w:tc>
      </w:tr>
      <w:tr w:rsidR="005B17C3" w14:paraId="49904082"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387E548D" w14:textId="77777777" w:rsidR="00216FD9" w:rsidRDefault="00216FD9">
            <w:pPr>
              <w:spacing w:line="200" w:lineRule="auto"/>
              <w:ind w:firstLine="0"/>
              <w:jc w:val="center"/>
            </w:pPr>
            <w:r>
              <w:rPr>
                <w:sz w:val="19"/>
              </w:rPr>
              <w:t>9:30-10:30</w:t>
            </w:r>
          </w:p>
        </w:tc>
        <w:tc>
          <w:tcPr>
            <w:tcW w:w="3288" w:type="dxa"/>
            <w:tcBorders>
              <w:top w:val="nil"/>
              <w:left w:val="nil"/>
              <w:bottom w:val="nil"/>
              <w:right w:val="nil"/>
            </w:tcBorders>
            <w:tcMar>
              <w:top w:w="70" w:type="dxa"/>
              <w:left w:w="90" w:type="dxa"/>
              <w:bottom w:w="70" w:type="dxa"/>
              <w:right w:w="90" w:type="dxa"/>
            </w:tcMar>
            <w:vAlign w:val="center"/>
          </w:tcPr>
          <w:p w14:paraId="617E6908" w14:textId="77777777" w:rsidR="00216FD9" w:rsidRDefault="00216FD9">
            <w:pPr>
              <w:spacing w:line="200" w:lineRule="auto"/>
              <w:ind w:firstLine="0"/>
              <w:jc w:val="center"/>
            </w:pPr>
            <w:r>
              <w:rPr>
                <w:sz w:val="19"/>
              </w:rPr>
              <w:t>144.49</w:t>
            </w:r>
          </w:p>
        </w:tc>
      </w:tr>
      <w:tr w:rsidR="005B17C3" w14:paraId="6B022446"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3E078495" w14:textId="77777777" w:rsidR="00216FD9" w:rsidRDefault="00216FD9">
            <w:pPr>
              <w:spacing w:line="200" w:lineRule="auto"/>
              <w:ind w:firstLine="0"/>
              <w:jc w:val="center"/>
            </w:pPr>
            <w:r>
              <w:rPr>
                <w:sz w:val="19"/>
              </w:rPr>
              <w:t>10:50-11:10</w:t>
            </w:r>
          </w:p>
        </w:tc>
        <w:tc>
          <w:tcPr>
            <w:tcW w:w="3288" w:type="dxa"/>
            <w:tcBorders>
              <w:top w:val="nil"/>
              <w:left w:val="nil"/>
              <w:bottom w:val="nil"/>
              <w:right w:val="nil"/>
            </w:tcBorders>
            <w:tcMar>
              <w:top w:w="70" w:type="dxa"/>
              <w:left w:w="90" w:type="dxa"/>
              <w:bottom w:w="70" w:type="dxa"/>
              <w:right w:w="90" w:type="dxa"/>
            </w:tcMar>
            <w:vAlign w:val="center"/>
          </w:tcPr>
          <w:p w14:paraId="41761B4D" w14:textId="77777777" w:rsidR="00216FD9" w:rsidRDefault="00216FD9">
            <w:pPr>
              <w:spacing w:line="200" w:lineRule="auto"/>
              <w:ind w:firstLine="0"/>
              <w:jc w:val="center"/>
            </w:pPr>
            <w:r>
              <w:rPr>
                <w:sz w:val="19"/>
              </w:rPr>
              <w:t>58.63</w:t>
            </w:r>
          </w:p>
        </w:tc>
      </w:tr>
      <w:tr w:rsidR="005B17C3" w14:paraId="4685F253"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C368053" w14:textId="77777777" w:rsidR="00216FD9" w:rsidRDefault="00216FD9">
            <w:pPr>
              <w:spacing w:line="200" w:lineRule="auto"/>
              <w:ind w:firstLine="0"/>
              <w:jc w:val="center"/>
            </w:pPr>
            <w:r>
              <w:rPr>
                <w:sz w:val="19"/>
              </w:rPr>
              <w:t>11:40-12:10</w:t>
            </w:r>
          </w:p>
        </w:tc>
        <w:tc>
          <w:tcPr>
            <w:tcW w:w="3288" w:type="dxa"/>
            <w:tcBorders>
              <w:top w:val="nil"/>
              <w:left w:val="nil"/>
              <w:bottom w:val="nil"/>
              <w:right w:val="nil"/>
            </w:tcBorders>
            <w:tcMar>
              <w:top w:w="70" w:type="dxa"/>
              <w:left w:w="90" w:type="dxa"/>
              <w:bottom w:w="70" w:type="dxa"/>
              <w:right w:w="90" w:type="dxa"/>
            </w:tcMar>
            <w:vAlign w:val="center"/>
          </w:tcPr>
          <w:p w14:paraId="61E5C365" w14:textId="77777777" w:rsidR="00216FD9" w:rsidRDefault="00216FD9">
            <w:pPr>
              <w:spacing w:line="200" w:lineRule="auto"/>
              <w:ind w:firstLine="0"/>
              <w:jc w:val="center"/>
            </w:pPr>
            <w:r>
              <w:rPr>
                <w:sz w:val="19"/>
              </w:rPr>
              <w:t>87.67</w:t>
            </w:r>
          </w:p>
        </w:tc>
      </w:tr>
      <w:tr w:rsidR="005B17C3" w14:paraId="48A96098"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BAE44ED" w14:textId="77777777" w:rsidR="00216FD9" w:rsidRDefault="00216FD9">
            <w:pPr>
              <w:spacing w:line="200" w:lineRule="auto"/>
              <w:ind w:firstLine="0"/>
              <w:jc w:val="center"/>
            </w:pPr>
            <w:r>
              <w:rPr>
                <w:sz w:val="19"/>
              </w:rPr>
              <w:t>13:00-15:10</w:t>
            </w:r>
          </w:p>
        </w:tc>
        <w:tc>
          <w:tcPr>
            <w:tcW w:w="3288" w:type="dxa"/>
            <w:tcBorders>
              <w:top w:val="nil"/>
              <w:left w:val="nil"/>
              <w:bottom w:val="nil"/>
              <w:right w:val="nil"/>
            </w:tcBorders>
            <w:tcMar>
              <w:top w:w="70" w:type="dxa"/>
              <w:left w:w="90" w:type="dxa"/>
              <w:bottom w:w="70" w:type="dxa"/>
              <w:right w:w="90" w:type="dxa"/>
            </w:tcMar>
            <w:vAlign w:val="center"/>
          </w:tcPr>
          <w:p w14:paraId="07970BB9" w14:textId="77777777" w:rsidR="00216FD9" w:rsidRDefault="00216FD9">
            <w:pPr>
              <w:spacing w:line="200" w:lineRule="auto"/>
              <w:ind w:firstLine="0"/>
              <w:jc w:val="center"/>
            </w:pPr>
            <w:r>
              <w:rPr>
                <w:sz w:val="19"/>
              </w:rPr>
              <w:t>331.68</w:t>
            </w:r>
          </w:p>
        </w:tc>
      </w:tr>
      <w:tr w:rsidR="005B17C3" w14:paraId="2ABBB003"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24EB7D63" w14:textId="77777777" w:rsidR="00216FD9" w:rsidRDefault="00216FD9">
            <w:pPr>
              <w:spacing w:line="200" w:lineRule="auto"/>
              <w:ind w:firstLine="0"/>
              <w:jc w:val="center"/>
            </w:pPr>
            <w:r>
              <w:rPr>
                <w:sz w:val="19"/>
              </w:rPr>
              <w:t>16:00-16:50</w:t>
            </w:r>
          </w:p>
        </w:tc>
        <w:tc>
          <w:tcPr>
            <w:tcW w:w="3288" w:type="dxa"/>
            <w:tcBorders>
              <w:top w:val="nil"/>
              <w:left w:val="nil"/>
              <w:bottom w:val="nil"/>
              <w:right w:val="nil"/>
            </w:tcBorders>
            <w:tcMar>
              <w:top w:w="70" w:type="dxa"/>
              <w:left w:w="90" w:type="dxa"/>
              <w:bottom w:w="70" w:type="dxa"/>
              <w:right w:w="90" w:type="dxa"/>
            </w:tcMar>
            <w:vAlign w:val="center"/>
          </w:tcPr>
          <w:p w14:paraId="79361474" w14:textId="77777777" w:rsidR="00216FD9" w:rsidRDefault="00216FD9">
            <w:pPr>
              <w:spacing w:line="200" w:lineRule="auto"/>
              <w:ind w:firstLine="0"/>
              <w:jc w:val="center"/>
            </w:pPr>
            <w:r>
              <w:rPr>
                <w:sz w:val="19"/>
              </w:rPr>
              <w:t>185.54</w:t>
            </w:r>
          </w:p>
        </w:tc>
      </w:tr>
      <w:tr w:rsidR="005B17C3" w14:paraId="29C8A5A1"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7D5C1EF4" w14:textId="77777777" w:rsidR="00216FD9" w:rsidRDefault="00216FD9">
            <w:pPr>
              <w:spacing w:line="200" w:lineRule="auto"/>
              <w:ind w:firstLine="0"/>
              <w:jc w:val="center"/>
            </w:pPr>
            <w:r>
              <w:rPr>
                <w:sz w:val="19"/>
              </w:rPr>
              <w:t>17:10-17:30</w:t>
            </w:r>
          </w:p>
        </w:tc>
        <w:tc>
          <w:tcPr>
            <w:tcW w:w="3288" w:type="dxa"/>
            <w:tcBorders>
              <w:top w:val="nil"/>
              <w:left w:val="nil"/>
              <w:bottom w:val="nil"/>
              <w:right w:val="nil"/>
            </w:tcBorders>
            <w:tcMar>
              <w:top w:w="70" w:type="dxa"/>
              <w:left w:w="90" w:type="dxa"/>
              <w:bottom w:w="70" w:type="dxa"/>
              <w:right w:w="90" w:type="dxa"/>
            </w:tcMar>
            <w:vAlign w:val="center"/>
          </w:tcPr>
          <w:p w14:paraId="521C7BDD" w14:textId="77777777" w:rsidR="00216FD9" w:rsidRDefault="00216FD9">
            <w:pPr>
              <w:spacing w:line="200" w:lineRule="auto"/>
              <w:ind w:firstLine="0"/>
              <w:jc w:val="center"/>
            </w:pPr>
            <w:r>
              <w:rPr>
                <w:sz w:val="19"/>
              </w:rPr>
              <w:t>15.62</w:t>
            </w:r>
          </w:p>
        </w:tc>
      </w:tr>
      <w:tr w:rsidR="005B17C3" w14:paraId="67133B2B"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186CAE3" w14:textId="77777777" w:rsidR="00216FD9" w:rsidRDefault="00216FD9">
            <w:pPr>
              <w:spacing w:line="200" w:lineRule="auto"/>
              <w:ind w:firstLine="0"/>
              <w:jc w:val="center"/>
            </w:pPr>
            <w:r>
              <w:rPr>
                <w:sz w:val="19"/>
              </w:rPr>
              <w:t>17:40-18:00</w:t>
            </w:r>
          </w:p>
        </w:tc>
        <w:tc>
          <w:tcPr>
            <w:tcW w:w="3288" w:type="dxa"/>
            <w:tcBorders>
              <w:top w:val="nil"/>
              <w:left w:val="nil"/>
              <w:bottom w:val="nil"/>
              <w:right w:val="nil"/>
            </w:tcBorders>
            <w:tcMar>
              <w:top w:w="70" w:type="dxa"/>
              <w:left w:w="90" w:type="dxa"/>
              <w:bottom w:w="70" w:type="dxa"/>
              <w:right w:w="90" w:type="dxa"/>
            </w:tcMar>
            <w:vAlign w:val="center"/>
          </w:tcPr>
          <w:p w14:paraId="7B221F2F" w14:textId="77777777" w:rsidR="00216FD9" w:rsidRDefault="00216FD9">
            <w:pPr>
              <w:spacing w:line="200" w:lineRule="auto"/>
              <w:ind w:firstLine="0"/>
              <w:jc w:val="center"/>
            </w:pPr>
            <w:r>
              <w:rPr>
                <w:sz w:val="19"/>
              </w:rPr>
              <w:t>15.02</w:t>
            </w:r>
          </w:p>
        </w:tc>
      </w:tr>
      <w:tr w:rsidR="005B17C3" w14:paraId="7E365747"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67D1CC71" w14:textId="77777777" w:rsidR="00216FD9" w:rsidRDefault="00216FD9">
            <w:pPr>
              <w:spacing w:line="200" w:lineRule="auto"/>
              <w:ind w:firstLine="0"/>
              <w:jc w:val="center"/>
            </w:pPr>
            <w:r>
              <w:rPr>
                <w:sz w:val="19"/>
              </w:rPr>
              <w:t>18:10-18:50</w:t>
            </w:r>
          </w:p>
        </w:tc>
        <w:tc>
          <w:tcPr>
            <w:tcW w:w="3288" w:type="dxa"/>
            <w:tcBorders>
              <w:top w:val="nil"/>
              <w:left w:val="nil"/>
              <w:bottom w:val="nil"/>
              <w:right w:val="nil"/>
            </w:tcBorders>
            <w:tcMar>
              <w:top w:w="70" w:type="dxa"/>
              <w:left w:w="90" w:type="dxa"/>
              <w:bottom w:w="70" w:type="dxa"/>
              <w:right w:w="90" w:type="dxa"/>
            </w:tcMar>
            <w:vAlign w:val="center"/>
          </w:tcPr>
          <w:p w14:paraId="769CF37F" w14:textId="77777777" w:rsidR="00216FD9" w:rsidRDefault="00216FD9">
            <w:pPr>
              <w:spacing w:line="200" w:lineRule="auto"/>
              <w:ind w:firstLine="0"/>
              <w:jc w:val="center"/>
            </w:pPr>
            <w:r>
              <w:rPr>
                <w:sz w:val="19"/>
              </w:rPr>
              <w:t>88.20</w:t>
            </w:r>
          </w:p>
        </w:tc>
      </w:tr>
      <w:tr w:rsidR="005B17C3" w14:paraId="7FD03F8D"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05BF40A6" w14:textId="77777777" w:rsidR="00216FD9" w:rsidRDefault="00216FD9">
            <w:pPr>
              <w:spacing w:line="200" w:lineRule="auto"/>
              <w:ind w:firstLine="0"/>
              <w:jc w:val="center"/>
            </w:pPr>
            <w:r>
              <w:rPr>
                <w:sz w:val="19"/>
              </w:rPr>
              <w:t>19:00-19:10</w:t>
            </w:r>
          </w:p>
        </w:tc>
        <w:tc>
          <w:tcPr>
            <w:tcW w:w="3288" w:type="dxa"/>
            <w:tcBorders>
              <w:top w:val="nil"/>
              <w:left w:val="nil"/>
              <w:bottom w:val="nil"/>
              <w:right w:val="nil"/>
            </w:tcBorders>
            <w:tcMar>
              <w:top w:w="70" w:type="dxa"/>
              <w:left w:w="90" w:type="dxa"/>
              <w:bottom w:w="70" w:type="dxa"/>
              <w:right w:w="90" w:type="dxa"/>
            </w:tcMar>
            <w:vAlign w:val="center"/>
          </w:tcPr>
          <w:p w14:paraId="151FCB8B" w14:textId="77777777" w:rsidR="00216FD9" w:rsidRDefault="00216FD9">
            <w:pPr>
              <w:spacing w:line="200" w:lineRule="auto"/>
              <w:ind w:firstLine="0"/>
              <w:jc w:val="center"/>
            </w:pPr>
            <w:r>
              <w:rPr>
                <w:sz w:val="19"/>
              </w:rPr>
              <w:t>12.45</w:t>
            </w:r>
          </w:p>
        </w:tc>
      </w:tr>
      <w:tr w:rsidR="005B17C3" w14:paraId="716C0255"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7322FCEE" w14:textId="77777777" w:rsidR="00216FD9" w:rsidRDefault="00216FD9">
            <w:pPr>
              <w:spacing w:line="200" w:lineRule="auto"/>
              <w:ind w:firstLine="0"/>
              <w:jc w:val="center"/>
            </w:pPr>
            <w:r>
              <w:rPr>
                <w:sz w:val="19"/>
              </w:rPr>
              <w:t>19:30-19:40</w:t>
            </w:r>
          </w:p>
        </w:tc>
        <w:tc>
          <w:tcPr>
            <w:tcW w:w="3288" w:type="dxa"/>
            <w:tcBorders>
              <w:top w:val="nil"/>
              <w:left w:val="nil"/>
              <w:bottom w:val="nil"/>
              <w:right w:val="nil"/>
            </w:tcBorders>
            <w:tcMar>
              <w:top w:w="70" w:type="dxa"/>
              <w:left w:w="90" w:type="dxa"/>
              <w:bottom w:w="70" w:type="dxa"/>
              <w:right w:w="90" w:type="dxa"/>
            </w:tcMar>
            <w:vAlign w:val="center"/>
          </w:tcPr>
          <w:p w14:paraId="204E2847" w14:textId="77777777" w:rsidR="00216FD9" w:rsidRDefault="00216FD9">
            <w:pPr>
              <w:spacing w:line="200" w:lineRule="auto"/>
              <w:ind w:firstLine="0"/>
              <w:jc w:val="center"/>
            </w:pPr>
            <w:r>
              <w:rPr>
                <w:sz w:val="19"/>
              </w:rPr>
              <w:t>2.71</w:t>
            </w:r>
          </w:p>
        </w:tc>
      </w:tr>
      <w:tr w:rsidR="005B17C3" w14:paraId="1D1DDE96"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57A26F36" w14:textId="77777777" w:rsidR="00216FD9" w:rsidRDefault="00216FD9">
            <w:pPr>
              <w:spacing w:line="200" w:lineRule="auto"/>
              <w:ind w:firstLine="0"/>
              <w:jc w:val="center"/>
            </w:pPr>
            <w:r>
              <w:rPr>
                <w:sz w:val="19"/>
              </w:rPr>
              <w:t>20:00-20:40</w:t>
            </w:r>
          </w:p>
        </w:tc>
        <w:tc>
          <w:tcPr>
            <w:tcW w:w="3288" w:type="dxa"/>
            <w:tcBorders>
              <w:top w:val="nil"/>
              <w:left w:val="nil"/>
              <w:bottom w:val="nil"/>
              <w:right w:val="nil"/>
            </w:tcBorders>
            <w:tcMar>
              <w:top w:w="70" w:type="dxa"/>
              <w:left w:w="90" w:type="dxa"/>
              <w:bottom w:w="70" w:type="dxa"/>
              <w:right w:w="90" w:type="dxa"/>
            </w:tcMar>
            <w:vAlign w:val="center"/>
          </w:tcPr>
          <w:p w14:paraId="0D916009" w14:textId="77777777" w:rsidR="00216FD9" w:rsidRDefault="00216FD9">
            <w:pPr>
              <w:spacing w:line="200" w:lineRule="auto"/>
              <w:ind w:firstLine="0"/>
              <w:jc w:val="center"/>
            </w:pPr>
            <w:r>
              <w:rPr>
                <w:sz w:val="19"/>
              </w:rPr>
              <w:t>150.89</w:t>
            </w:r>
          </w:p>
        </w:tc>
      </w:tr>
      <w:tr w:rsidR="005B17C3" w14:paraId="6ECDDD01"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DF0E581" w14:textId="77777777" w:rsidR="00216FD9" w:rsidRDefault="00216FD9">
            <w:pPr>
              <w:spacing w:line="200" w:lineRule="auto"/>
              <w:ind w:firstLine="0"/>
              <w:jc w:val="center"/>
            </w:pPr>
            <w:r>
              <w:rPr>
                <w:sz w:val="19"/>
              </w:rPr>
              <w:t>21:00-21:50</w:t>
            </w:r>
          </w:p>
        </w:tc>
        <w:tc>
          <w:tcPr>
            <w:tcW w:w="3288" w:type="dxa"/>
            <w:tcBorders>
              <w:top w:val="nil"/>
              <w:left w:val="nil"/>
              <w:bottom w:val="nil"/>
              <w:right w:val="nil"/>
            </w:tcBorders>
            <w:tcMar>
              <w:top w:w="70" w:type="dxa"/>
              <w:left w:w="90" w:type="dxa"/>
              <w:bottom w:w="70" w:type="dxa"/>
              <w:right w:w="90" w:type="dxa"/>
            </w:tcMar>
            <w:vAlign w:val="center"/>
          </w:tcPr>
          <w:p w14:paraId="3DA14481" w14:textId="77777777" w:rsidR="00216FD9" w:rsidRDefault="00216FD9">
            <w:pPr>
              <w:spacing w:line="200" w:lineRule="auto"/>
              <w:ind w:firstLine="0"/>
              <w:jc w:val="center"/>
            </w:pPr>
            <w:r>
              <w:rPr>
                <w:sz w:val="19"/>
              </w:rPr>
              <w:t>166.43</w:t>
            </w:r>
          </w:p>
        </w:tc>
      </w:tr>
      <w:tr w:rsidR="005B17C3" w14:paraId="29093973"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6AA46EE4" w14:textId="77777777" w:rsidR="00216FD9" w:rsidRDefault="00216FD9">
            <w:pPr>
              <w:spacing w:line="200" w:lineRule="auto"/>
              <w:ind w:firstLine="0"/>
              <w:jc w:val="center"/>
            </w:pPr>
            <w:r>
              <w:rPr>
                <w:sz w:val="19"/>
              </w:rPr>
              <w:t>22:00-22:10</w:t>
            </w:r>
          </w:p>
        </w:tc>
        <w:tc>
          <w:tcPr>
            <w:tcW w:w="3288" w:type="dxa"/>
            <w:tcBorders>
              <w:top w:val="nil"/>
              <w:left w:val="nil"/>
              <w:bottom w:val="nil"/>
              <w:right w:val="nil"/>
            </w:tcBorders>
            <w:tcMar>
              <w:top w:w="70" w:type="dxa"/>
              <w:left w:w="90" w:type="dxa"/>
              <w:bottom w:w="70" w:type="dxa"/>
              <w:right w:w="90" w:type="dxa"/>
            </w:tcMar>
            <w:vAlign w:val="center"/>
          </w:tcPr>
          <w:p w14:paraId="413F00A9" w14:textId="77777777" w:rsidR="00216FD9" w:rsidRDefault="00216FD9">
            <w:pPr>
              <w:spacing w:line="200" w:lineRule="auto"/>
              <w:ind w:firstLine="0"/>
              <w:jc w:val="center"/>
            </w:pPr>
            <w:r>
              <w:rPr>
                <w:sz w:val="19"/>
              </w:rPr>
              <w:t>1.05</w:t>
            </w:r>
          </w:p>
        </w:tc>
      </w:tr>
      <w:tr w:rsidR="005B17C3" w14:paraId="00BD0ED4"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61EDB363" w14:textId="77777777" w:rsidR="00216FD9" w:rsidRDefault="00216FD9">
            <w:pPr>
              <w:spacing w:line="200" w:lineRule="auto"/>
              <w:ind w:firstLine="0"/>
              <w:jc w:val="center"/>
            </w:pPr>
            <w:r>
              <w:rPr>
                <w:sz w:val="19"/>
              </w:rPr>
              <w:t>22:30-22:40</w:t>
            </w:r>
          </w:p>
        </w:tc>
        <w:tc>
          <w:tcPr>
            <w:tcW w:w="3288" w:type="dxa"/>
            <w:tcBorders>
              <w:top w:val="nil"/>
              <w:left w:val="nil"/>
              <w:bottom w:val="nil"/>
              <w:right w:val="nil"/>
            </w:tcBorders>
            <w:tcMar>
              <w:top w:w="70" w:type="dxa"/>
              <w:left w:w="90" w:type="dxa"/>
              <w:bottom w:w="70" w:type="dxa"/>
              <w:right w:w="90" w:type="dxa"/>
            </w:tcMar>
            <w:vAlign w:val="center"/>
          </w:tcPr>
          <w:p w14:paraId="7707C929" w14:textId="77777777" w:rsidR="00216FD9" w:rsidRDefault="00216FD9">
            <w:pPr>
              <w:spacing w:line="200" w:lineRule="auto"/>
              <w:ind w:firstLine="0"/>
              <w:jc w:val="center"/>
            </w:pPr>
            <w:r>
              <w:rPr>
                <w:sz w:val="19"/>
              </w:rPr>
              <w:t>34.92</w:t>
            </w:r>
          </w:p>
        </w:tc>
      </w:tr>
      <w:tr w:rsidR="005B17C3" w14:paraId="3F2201B6"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6FEE81E7" w14:textId="77777777" w:rsidR="00216FD9" w:rsidRDefault="00216FD9">
            <w:pPr>
              <w:spacing w:line="200" w:lineRule="auto"/>
              <w:ind w:firstLine="0"/>
              <w:jc w:val="center"/>
            </w:pPr>
            <w:r>
              <w:rPr>
                <w:sz w:val="19"/>
              </w:rPr>
              <w:t>23:40-23:50</w:t>
            </w:r>
          </w:p>
        </w:tc>
        <w:tc>
          <w:tcPr>
            <w:tcW w:w="3288" w:type="dxa"/>
            <w:tcBorders>
              <w:top w:val="nil"/>
              <w:left w:val="nil"/>
              <w:bottom w:val="nil"/>
              <w:right w:val="nil"/>
            </w:tcBorders>
            <w:tcMar>
              <w:top w:w="70" w:type="dxa"/>
              <w:left w:w="90" w:type="dxa"/>
              <w:bottom w:w="70" w:type="dxa"/>
              <w:right w:w="90" w:type="dxa"/>
            </w:tcMar>
            <w:vAlign w:val="center"/>
          </w:tcPr>
          <w:p w14:paraId="2BFA5F2D" w14:textId="77777777" w:rsidR="00216FD9" w:rsidRDefault="00216FD9">
            <w:pPr>
              <w:spacing w:line="200" w:lineRule="auto"/>
              <w:ind w:firstLine="0"/>
              <w:jc w:val="center"/>
            </w:pPr>
            <w:r>
              <w:rPr>
                <w:sz w:val="19"/>
              </w:rPr>
              <w:t>12.31</w:t>
            </w:r>
          </w:p>
        </w:tc>
      </w:tr>
      <w:tr w:rsidR="005B17C3" w14:paraId="7E4ABE98" w14:textId="77777777">
        <w:trPr>
          <w:cantSplit/>
          <w:tblHeader/>
          <w:jc w:val="center"/>
        </w:trPr>
        <w:tc>
          <w:tcPr>
            <w:tcW w:w="5556" w:type="dxa"/>
            <w:tcBorders>
              <w:top w:val="nil"/>
              <w:left w:val="nil"/>
              <w:bottom w:val="nil"/>
              <w:right w:val="nil"/>
            </w:tcBorders>
            <w:tcMar>
              <w:top w:w="70" w:type="dxa"/>
              <w:left w:w="90" w:type="dxa"/>
              <w:bottom w:w="70" w:type="dxa"/>
              <w:right w:w="90" w:type="dxa"/>
            </w:tcMar>
            <w:vAlign w:val="center"/>
          </w:tcPr>
          <w:p w14:paraId="16A87E15" w14:textId="77777777" w:rsidR="00216FD9" w:rsidRDefault="00216FD9">
            <w:pPr>
              <w:spacing w:line="200" w:lineRule="auto"/>
              <w:ind w:firstLine="0"/>
              <w:jc w:val="center"/>
            </w:pPr>
            <w:r>
              <w:rPr>
                <w:sz w:val="19"/>
              </w:rPr>
              <w:t>2025-12-21</w:t>
            </w:r>
            <w:r>
              <w:rPr>
                <w:sz w:val="19"/>
              </w:rPr>
              <w:t>紧急购电时间段</w:t>
            </w:r>
          </w:p>
        </w:tc>
        <w:tc>
          <w:tcPr>
            <w:tcW w:w="3288" w:type="dxa"/>
            <w:tcBorders>
              <w:top w:val="nil"/>
              <w:left w:val="nil"/>
              <w:bottom w:val="nil"/>
              <w:right w:val="nil"/>
            </w:tcBorders>
            <w:tcMar>
              <w:top w:w="70" w:type="dxa"/>
              <w:left w:w="90" w:type="dxa"/>
              <w:bottom w:w="70" w:type="dxa"/>
              <w:right w:w="90" w:type="dxa"/>
            </w:tcMar>
            <w:vAlign w:val="center"/>
          </w:tcPr>
          <w:p w14:paraId="58F9B2BC" w14:textId="77777777" w:rsidR="00216FD9" w:rsidRDefault="00216FD9">
            <w:pPr>
              <w:spacing w:line="200" w:lineRule="auto"/>
              <w:ind w:firstLine="0"/>
              <w:jc w:val="center"/>
            </w:pPr>
            <w:r>
              <w:rPr>
                <w:sz w:val="19"/>
              </w:rPr>
              <w:t>购电量</w:t>
            </w:r>
            <w:r>
              <w:rPr>
                <w:sz w:val="19"/>
              </w:rPr>
              <w:t>/kWh</w:t>
            </w:r>
          </w:p>
        </w:tc>
      </w:tr>
      <w:tr w:rsidR="005B17C3" w14:paraId="74A25B49"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47EC76E" w14:textId="77777777" w:rsidR="00216FD9" w:rsidRDefault="00216FD9">
            <w:pPr>
              <w:spacing w:line="200" w:lineRule="auto"/>
              <w:ind w:firstLine="0"/>
              <w:jc w:val="center"/>
            </w:pPr>
            <w:r>
              <w:rPr>
                <w:sz w:val="19"/>
              </w:rPr>
              <w:t>0:10-0:40</w:t>
            </w:r>
          </w:p>
        </w:tc>
        <w:tc>
          <w:tcPr>
            <w:tcW w:w="3288" w:type="dxa"/>
            <w:tcBorders>
              <w:top w:val="nil"/>
              <w:left w:val="nil"/>
              <w:bottom w:val="nil"/>
              <w:right w:val="nil"/>
            </w:tcBorders>
            <w:tcMar>
              <w:top w:w="70" w:type="dxa"/>
              <w:left w:w="90" w:type="dxa"/>
              <w:bottom w:w="70" w:type="dxa"/>
              <w:right w:w="90" w:type="dxa"/>
            </w:tcMar>
            <w:vAlign w:val="center"/>
          </w:tcPr>
          <w:p w14:paraId="5EB58453" w14:textId="77777777" w:rsidR="00216FD9" w:rsidRDefault="00216FD9">
            <w:pPr>
              <w:spacing w:line="200" w:lineRule="auto"/>
              <w:ind w:firstLine="0"/>
              <w:jc w:val="center"/>
            </w:pPr>
            <w:r>
              <w:rPr>
                <w:sz w:val="19"/>
              </w:rPr>
              <w:t>38.86</w:t>
            </w:r>
          </w:p>
        </w:tc>
      </w:tr>
      <w:tr w:rsidR="005B17C3" w14:paraId="67B240B6"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394F862" w14:textId="77777777" w:rsidR="00216FD9" w:rsidRDefault="00216FD9">
            <w:pPr>
              <w:spacing w:line="200" w:lineRule="auto"/>
              <w:ind w:firstLine="0"/>
              <w:jc w:val="center"/>
            </w:pPr>
            <w:r>
              <w:rPr>
                <w:sz w:val="19"/>
              </w:rPr>
              <w:t>1:10-2:00</w:t>
            </w:r>
          </w:p>
        </w:tc>
        <w:tc>
          <w:tcPr>
            <w:tcW w:w="3288" w:type="dxa"/>
            <w:tcBorders>
              <w:top w:val="nil"/>
              <w:left w:val="nil"/>
              <w:bottom w:val="nil"/>
              <w:right w:val="nil"/>
            </w:tcBorders>
            <w:tcMar>
              <w:top w:w="70" w:type="dxa"/>
              <w:left w:w="90" w:type="dxa"/>
              <w:bottom w:w="70" w:type="dxa"/>
              <w:right w:w="90" w:type="dxa"/>
            </w:tcMar>
            <w:vAlign w:val="center"/>
          </w:tcPr>
          <w:p w14:paraId="55097AA0" w14:textId="77777777" w:rsidR="00216FD9" w:rsidRDefault="00216FD9">
            <w:pPr>
              <w:spacing w:line="200" w:lineRule="auto"/>
              <w:ind w:firstLine="0"/>
              <w:jc w:val="center"/>
            </w:pPr>
            <w:r>
              <w:rPr>
                <w:sz w:val="19"/>
              </w:rPr>
              <w:t>106.07</w:t>
            </w:r>
          </w:p>
        </w:tc>
      </w:tr>
      <w:tr w:rsidR="005B17C3" w14:paraId="0251C9D1"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3C69783C" w14:textId="77777777" w:rsidR="00216FD9" w:rsidRDefault="00216FD9">
            <w:pPr>
              <w:spacing w:line="200" w:lineRule="auto"/>
              <w:ind w:firstLine="0"/>
              <w:jc w:val="center"/>
            </w:pPr>
            <w:r>
              <w:rPr>
                <w:sz w:val="19"/>
              </w:rPr>
              <w:t>2:10-2:30</w:t>
            </w:r>
          </w:p>
        </w:tc>
        <w:tc>
          <w:tcPr>
            <w:tcW w:w="3288" w:type="dxa"/>
            <w:tcBorders>
              <w:top w:val="nil"/>
              <w:left w:val="nil"/>
              <w:bottom w:val="nil"/>
              <w:right w:val="nil"/>
            </w:tcBorders>
            <w:tcMar>
              <w:top w:w="70" w:type="dxa"/>
              <w:left w:w="90" w:type="dxa"/>
              <w:bottom w:w="70" w:type="dxa"/>
              <w:right w:w="90" w:type="dxa"/>
            </w:tcMar>
            <w:vAlign w:val="center"/>
          </w:tcPr>
          <w:p w14:paraId="353661C6" w14:textId="77777777" w:rsidR="00216FD9" w:rsidRDefault="00216FD9">
            <w:pPr>
              <w:spacing w:line="200" w:lineRule="auto"/>
              <w:ind w:firstLine="0"/>
              <w:jc w:val="center"/>
            </w:pPr>
            <w:r>
              <w:rPr>
                <w:sz w:val="19"/>
              </w:rPr>
              <w:t>40.84</w:t>
            </w:r>
          </w:p>
        </w:tc>
      </w:tr>
      <w:tr w:rsidR="005B17C3" w14:paraId="3C547B83"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6B80516" w14:textId="77777777" w:rsidR="00216FD9" w:rsidRDefault="00216FD9">
            <w:pPr>
              <w:spacing w:line="200" w:lineRule="auto"/>
              <w:ind w:firstLine="0"/>
              <w:jc w:val="center"/>
            </w:pPr>
            <w:r>
              <w:rPr>
                <w:sz w:val="19"/>
              </w:rPr>
              <w:t>3:10-3:30</w:t>
            </w:r>
          </w:p>
        </w:tc>
        <w:tc>
          <w:tcPr>
            <w:tcW w:w="3288" w:type="dxa"/>
            <w:tcBorders>
              <w:top w:val="nil"/>
              <w:left w:val="nil"/>
              <w:bottom w:val="nil"/>
              <w:right w:val="nil"/>
            </w:tcBorders>
            <w:tcMar>
              <w:top w:w="70" w:type="dxa"/>
              <w:left w:w="90" w:type="dxa"/>
              <w:bottom w:w="70" w:type="dxa"/>
              <w:right w:w="90" w:type="dxa"/>
            </w:tcMar>
            <w:vAlign w:val="center"/>
          </w:tcPr>
          <w:p w14:paraId="2CA7CC47" w14:textId="77777777" w:rsidR="00216FD9" w:rsidRDefault="00216FD9">
            <w:pPr>
              <w:spacing w:line="200" w:lineRule="auto"/>
              <w:ind w:firstLine="0"/>
              <w:jc w:val="center"/>
            </w:pPr>
            <w:r>
              <w:rPr>
                <w:sz w:val="19"/>
              </w:rPr>
              <w:t>86.11</w:t>
            </w:r>
          </w:p>
        </w:tc>
      </w:tr>
      <w:tr w:rsidR="005B17C3" w14:paraId="268ADA41"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0132184" w14:textId="77777777" w:rsidR="00216FD9" w:rsidRDefault="00216FD9">
            <w:pPr>
              <w:spacing w:line="200" w:lineRule="auto"/>
              <w:ind w:firstLine="0"/>
              <w:jc w:val="center"/>
            </w:pPr>
            <w:r>
              <w:rPr>
                <w:sz w:val="19"/>
              </w:rPr>
              <w:t>3:40-4:30</w:t>
            </w:r>
          </w:p>
        </w:tc>
        <w:tc>
          <w:tcPr>
            <w:tcW w:w="3288" w:type="dxa"/>
            <w:tcBorders>
              <w:top w:val="nil"/>
              <w:left w:val="nil"/>
              <w:bottom w:val="nil"/>
              <w:right w:val="nil"/>
            </w:tcBorders>
            <w:tcMar>
              <w:top w:w="70" w:type="dxa"/>
              <w:left w:w="90" w:type="dxa"/>
              <w:bottom w:w="70" w:type="dxa"/>
              <w:right w:w="90" w:type="dxa"/>
            </w:tcMar>
            <w:vAlign w:val="center"/>
          </w:tcPr>
          <w:p w14:paraId="48F97F06" w14:textId="77777777" w:rsidR="00216FD9" w:rsidRDefault="00216FD9">
            <w:pPr>
              <w:spacing w:line="200" w:lineRule="auto"/>
              <w:ind w:firstLine="0"/>
              <w:jc w:val="center"/>
            </w:pPr>
            <w:r>
              <w:rPr>
                <w:sz w:val="19"/>
              </w:rPr>
              <w:t>201.58</w:t>
            </w:r>
          </w:p>
        </w:tc>
      </w:tr>
      <w:tr w:rsidR="005B17C3" w14:paraId="6F7DEAF9"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37E3B79F" w14:textId="77777777" w:rsidR="00216FD9" w:rsidRDefault="00216FD9">
            <w:pPr>
              <w:spacing w:line="200" w:lineRule="auto"/>
              <w:ind w:firstLine="0"/>
              <w:jc w:val="center"/>
            </w:pPr>
            <w:r>
              <w:rPr>
                <w:sz w:val="19"/>
              </w:rPr>
              <w:t>5:10-5:40</w:t>
            </w:r>
          </w:p>
        </w:tc>
        <w:tc>
          <w:tcPr>
            <w:tcW w:w="3288" w:type="dxa"/>
            <w:tcBorders>
              <w:top w:val="nil"/>
              <w:left w:val="nil"/>
              <w:bottom w:val="nil"/>
              <w:right w:val="nil"/>
            </w:tcBorders>
            <w:tcMar>
              <w:top w:w="70" w:type="dxa"/>
              <w:left w:w="90" w:type="dxa"/>
              <w:bottom w:w="70" w:type="dxa"/>
              <w:right w:w="90" w:type="dxa"/>
            </w:tcMar>
            <w:vAlign w:val="center"/>
          </w:tcPr>
          <w:p w14:paraId="36081798" w14:textId="77777777" w:rsidR="00216FD9" w:rsidRDefault="00216FD9">
            <w:pPr>
              <w:spacing w:line="200" w:lineRule="auto"/>
              <w:ind w:firstLine="0"/>
              <w:jc w:val="center"/>
            </w:pPr>
            <w:r>
              <w:rPr>
                <w:sz w:val="19"/>
              </w:rPr>
              <w:t>47.20</w:t>
            </w:r>
          </w:p>
        </w:tc>
      </w:tr>
      <w:tr w:rsidR="005B17C3" w14:paraId="74FA3167"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CAC3A9B" w14:textId="77777777" w:rsidR="00216FD9" w:rsidRDefault="00216FD9">
            <w:pPr>
              <w:spacing w:line="200" w:lineRule="auto"/>
              <w:ind w:firstLine="0"/>
              <w:jc w:val="center"/>
            </w:pPr>
            <w:r>
              <w:rPr>
                <w:sz w:val="19"/>
              </w:rPr>
              <w:t>5:50-6:10</w:t>
            </w:r>
          </w:p>
        </w:tc>
        <w:tc>
          <w:tcPr>
            <w:tcW w:w="3288" w:type="dxa"/>
            <w:tcBorders>
              <w:top w:val="nil"/>
              <w:left w:val="nil"/>
              <w:bottom w:val="nil"/>
              <w:right w:val="nil"/>
            </w:tcBorders>
            <w:tcMar>
              <w:top w:w="70" w:type="dxa"/>
              <w:left w:w="90" w:type="dxa"/>
              <w:bottom w:w="70" w:type="dxa"/>
              <w:right w:w="90" w:type="dxa"/>
            </w:tcMar>
            <w:vAlign w:val="center"/>
          </w:tcPr>
          <w:p w14:paraId="065138BC" w14:textId="77777777" w:rsidR="00216FD9" w:rsidRDefault="00216FD9">
            <w:pPr>
              <w:spacing w:line="200" w:lineRule="auto"/>
              <w:ind w:firstLine="0"/>
              <w:jc w:val="center"/>
            </w:pPr>
            <w:r>
              <w:rPr>
                <w:sz w:val="19"/>
              </w:rPr>
              <w:t>65.84</w:t>
            </w:r>
          </w:p>
        </w:tc>
      </w:tr>
      <w:tr w:rsidR="005B17C3" w14:paraId="4281411A"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3D462398" w14:textId="77777777" w:rsidR="00216FD9" w:rsidRDefault="00216FD9">
            <w:pPr>
              <w:spacing w:line="200" w:lineRule="auto"/>
              <w:ind w:firstLine="0"/>
              <w:jc w:val="center"/>
            </w:pPr>
            <w:r>
              <w:rPr>
                <w:sz w:val="19"/>
              </w:rPr>
              <w:t>6:20-6:40</w:t>
            </w:r>
          </w:p>
        </w:tc>
        <w:tc>
          <w:tcPr>
            <w:tcW w:w="3288" w:type="dxa"/>
            <w:tcBorders>
              <w:top w:val="nil"/>
              <w:left w:val="nil"/>
              <w:bottom w:val="nil"/>
              <w:right w:val="nil"/>
            </w:tcBorders>
            <w:tcMar>
              <w:top w:w="70" w:type="dxa"/>
              <w:left w:w="90" w:type="dxa"/>
              <w:bottom w:w="70" w:type="dxa"/>
              <w:right w:w="90" w:type="dxa"/>
            </w:tcMar>
            <w:vAlign w:val="center"/>
          </w:tcPr>
          <w:p w14:paraId="46D05CB4" w14:textId="77777777" w:rsidR="00216FD9" w:rsidRDefault="00216FD9">
            <w:pPr>
              <w:spacing w:line="200" w:lineRule="auto"/>
              <w:ind w:firstLine="0"/>
              <w:jc w:val="center"/>
            </w:pPr>
            <w:r>
              <w:rPr>
                <w:sz w:val="19"/>
              </w:rPr>
              <w:t>53.68</w:t>
            </w:r>
          </w:p>
        </w:tc>
      </w:tr>
      <w:tr w:rsidR="005B17C3" w14:paraId="502E64F9"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73AB68DF" w14:textId="77777777" w:rsidR="00216FD9" w:rsidRDefault="00216FD9">
            <w:pPr>
              <w:spacing w:line="200" w:lineRule="auto"/>
              <w:ind w:firstLine="0"/>
              <w:jc w:val="center"/>
            </w:pPr>
            <w:r>
              <w:rPr>
                <w:sz w:val="19"/>
              </w:rPr>
              <w:t>7:10-7:40</w:t>
            </w:r>
          </w:p>
        </w:tc>
        <w:tc>
          <w:tcPr>
            <w:tcW w:w="3288" w:type="dxa"/>
            <w:tcBorders>
              <w:top w:val="nil"/>
              <w:left w:val="nil"/>
              <w:bottom w:val="nil"/>
              <w:right w:val="nil"/>
            </w:tcBorders>
            <w:tcMar>
              <w:top w:w="70" w:type="dxa"/>
              <w:left w:w="90" w:type="dxa"/>
              <w:bottom w:w="70" w:type="dxa"/>
              <w:right w:w="90" w:type="dxa"/>
            </w:tcMar>
            <w:vAlign w:val="center"/>
          </w:tcPr>
          <w:p w14:paraId="11E31878" w14:textId="77777777" w:rsidR="00216FD9" w:rsidRDefault="00216FD9">
            <w:pPr>
              <w:spacing w:line="200" w:lineRule="auto"/>
              <w:ind w:firstLine="0"/>
              <w:jc w:val="center"/>
            </w:pPr>
            <w:r>
              <w:rPr>
                <w:sz w:val="19"/>
              </w:rPr>
              <w:t>49.56</w:t>
            </w:r>
          </w:p>
        </w:tc>
      </w:tr>
      <w:tr w:rsidR="005B17C3" w14:paraId="17188947"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EE472D6" w14:textId="77777777" w:rsidR="00216FD9" w:rsidRDefault="00216FD9">
            <w:pPr>
              <w:spacing w:line="200" w:lineRule="auto"/>
              <w:ind w:firstLine="0"/>
              <w:jc w:val="center"/>
            </w:pPr>
            <w:r>
              <w:rPr>
                <w:sz w:val="19"/>
              </w:rPr>
              <w:t>7:50-8:20</w:t>
            </w:r>
          </w:p>
        </w:tc>
        <w:tc>
          <w:tcPr>
            <w:tcW w:w="3288" w:type="dxa"/>
            <w:tcBorders>
              <w:top w:val="nil"/>
              <w:left w:val="nil"/>
              <w:bottom w:val="nil"/>
              <w:right w:val="nil"/>
            </w:tcBorders>
            <w:tcMar>
              <w:top w:w="70" w:type="dxa"/>
              <w:left w:w="90" w:type="dxa"/>
              <w:bottom w:w="70" w:type="dxa"/>
              <w:right w:w="90" w:type="dxa"/>
            </w:tcMar>
            <w:vAlign w:val="center"/>
          </w:tcPr>
          <w:p w14:paraId="3D162F12" w14:textId="77777777" w:rsidR="00216FD9" w:rsidRDefault="00216FD9">
            <w:pPr>
              <w:spacing w:line="200" w:lineRule="auto"/>
              <w:ind w:firstLine="0"/>
              <w:jc w:val="center"/>
            </w:pPr>
            <w:r>
              <w:rPr>
                <w:sz w:val="19"/>
              </w:rPr>
              <w:t>69.97</w:t>
            </w:r>
          </w:p>
        </w:tc>
      </w:tr>
      <w:tr w:rsidR="005B17C3" w14:paraId="222EB4AE"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23572410" w14:textId="77777777" w:rsidR="00216FD9" w:rsidRDefault="00216FD9">
            <w:pPr>
              <w:spacing w:line="200" w:lineRule="auto"/>
              <w:ind w:firstLine="0"/>
              <w:jc w:val="center"/>
            </w:pPr>
            <w:r>
              <w:rPr>
                <w:sz w:val="19"/>
              </w:rPr>
              <w:lastRenderedPageBreak/>
              <w:t>8:30-8:40</w:t>
            </w:r>
          </w:p>
        </w:tc>
        <w:tc>
          <w:tcPr>
            <w:tcW w:w="3288" w:type="dxa"/>
            <w:tcBorders>
              <w:top w:val="nil"/>
              <w:left w:val="nil"/>
              <w:bottom w:val="nil"/>
              <w:right w:val="nil"/>
            </w:tcBorders>
            <w:tcMar>
              <w:top w:w="70" w:type="dxa"/>
              <w:left w:w="90" w:type="dxa"/>
              <w:bottom w:w="70" w:type="dxa"/>
              <w:right w:w="90" w:type="dxa"/>
            </w:tcMar>
            <w:vAlign w:val="center"/>
          </w:tcPr>
          <w:p w14:paraId="610F4749" w14:textId="77777777" w:rsidR="00216FD9" w:rsidRDefault="00216FD9">
            <w:pPr>
              <w:spacing w:line="200" w:lineRule="auto"/>
              <w:ind w:firstLine="0"/>
              <w:jc w:val="center"/>
            </w:pPr>
            <w:r>
              <w:rPr>
                <w:sz w:val="19"/>
              </w:rPr>
              <w:t>17.65</w:t>
            </w:r>
          </w:p>
        </w:tc>
      </w:tr>
      <w:tr w:rsidR="005B17C3" w14:paraId="3334FB3B"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74D64608" w14:textId="77777777" w:rsidR="00216FD9" w:rsidRDefault="00216FD9">
            <w:pPr>
              <w:spacing w:line="200" w:lineRule="auto"/>
              <w:ind w:firstLine="0"/>
              <w:jc w:val="center"/>
            </w:pPr>
            <w:r>
              <w:rPr>
                <w:sz w:val="19"/>
              </w:rPr>
              <w:t>9:00-9:10</w:t>
            </w:r>
          </w:p>
        </w:tc>
        <w:tc>
          <w:tcPr>
            <w:tcW w:w="3288" w:type="dxa"/>
            <w:tcBorders>
              <w:top w:val="nil"/>
              <w:left w:val="nil"/>
              <w:bottom w:val="nil"/>
              <w:right w:val="nil"/>
            </w:tcBorders>
            <w:tcMar>
              <w:top w:w="70" w:type="dxa"/>
              <w:left w:w="90" w:type="dxa"/>
              <w:bottom w:w="70" w:type="dxa"/>
              <w:right w:w="90" w:type="dxa"/>
            </w:tcMar>
            <w:vAlign w:val="center"/>
          </w:tcPr>
          <w:p w14:paraId="5B49A467" w14:textId="77777777" w:rsidR="00216FD9" w:rsidRDefault="00216FD9">
            <w:pPr>
              <w:spacing w:line="200" w:lineRule="auto"/>
              <w:ind w:firstLine="0"/>
              <w:jc w:val="center"/>
            </w:pPr>
            <w:r>
              <w:rPr>
                <w:sz w:val="19"/>
              </w:rPr>
              <w:t>12.74</w:t>
            </w:r>
          </w:p>
        </w:tc>
      </w:tr>
      <w:tr w:rsidR="005B17C3" w14:paraId="3FB46EFF"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296CAEC" w14:textId="77777777" w:rsidR="00216FD9" w:rsidRDefault="00216FD9">
            <w:pPr>
              <w:spacing w:line="200" w:lineRule="auto"/>
              <w:ind w:firstLine="0"/>
              <w:jc w:val="center"/>
            </w:pPr>
            <w:r>
              <w:rPr>
                <w:sz w:val="19"/>
              </w:rPr>
              <w:t>9:40-10:10</w:t>
            </w:r>
          </w:p>
        </w:tc>
        <w:tc>
          <w:tcPr>
            <w:tcW w:w="3288" w:type="dxa"/>
            <w:tcBorders>
              <w:top w:val="nil"/>
              <w:left w:val="nil"/>
              <w:bottom w:val="nil"/>
              <w:right w:val="nil"/>
            </w:tcBorders>
            <w:tcMar>
              <w:top w:w="70" w:type="dxa"/>
              <w:left w:w="90" w:type="dxa"/>
              <w:bottom w:w="70" w:type="dxa"/>
              <w:right w:w="90" w:type="dxa"/>
            </w:tcMar>
            <w:vAlign w:val="center"/>
          </w:tcPr>
          <w:p w14:paraId="3DF373F6" w14:textId="77777777" w:rsidR="00216FD9" w:rsidRDefault="00216FD9">
            <w:pPr>
              <w:spacing w:line="200" w:lineRule="auto"/>
              <w:ind w:firstLine="0"/>
              <w:jc w:val="center"/>
            </w:pPr>
            <w:r>
              <w:rPr>
                <w:sz w:val="19"/>
              </w:rPr>
              <w:t>92.39</w:t>
            </w:r>
          </w:p>
        </w:tc>
      </w:tr>
      <w:tr w:rsidR="005B17C3" w14:paraId="7B788178"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0813032F" w14:textId="77777777" w:rsidR="00216FD9" w:rsidRDefault="00216FD9">
            <w:pPr>
              <w:spacing w:line="200" w:lineRule="auto"/>
              <w:ind w:firstLine="0"/>
              <w:jc w:val="center"/>
            </w:pPr>
            <w:r>
              <w:rPr>
                <w:sz w:val="19"/>
              </w:rPr>
              <w:t>10:40-12:20</w:t>
            </w:r>
          </w:p>
        </w:tc>
        <w:tc>
          <w:tcPr>
            <w:tcW w:w="3288" w:type="dxa"/>
            <w:tcBorders>
              <w:top w:val="nil"/>
              <w:left w:val="nil"/>
              <w:bottom w:val="nil"/>
              <w:right w:val="nil"/>
            </w:tcBorders>
            <w:tcMar>
              <w:top w:w="70" w:type="dxa"/>
              <w:left w:w="90" w:type="dxa"/>
              <w:bottom w:w="70" w:type="dxa"/>
              <w:right w:w="90" w:type="dxa"/>
            </w:tcMar>
            <w:vAlign w:val="center"/>
          </w:tcPr>
          <w:p w14:paraId="5C6DCDAE" w14:textId="77777777" w:rsidR="00216FD9" w:rsidRDefault="00216FD9">
            <w:pPr>
              <w:spacing w:line="200" w:lineRule="auto"/>
              <w:ind w:firstLine="0"/>
              <w:jc w:val="center"/>
            </w:pPr>
            <w:r>
              <w:rPr>
                <w:sz w:val="19"/>
              </w:rPr>
              <w:t>818.26</w:t>
            </w:r>
          </w:p>
        </w:tc>
      </w:tr>
      <w:tr w:rsidR="005B17C3" w14:paraId="3F130C11"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590BE30F" w14:textId="77777777" w:rsidR="00216FD9" w:rsidRDefault="00216FD9">
            <w:pPr>
              <w:spacing w:line="200" w:lineRule="auto"/>
              <w:ind w:firstLine="0"/>
              <w:jc w:val="center"/>
            </w:pPr>
            <w:r>
              <w:rPr>
                <w:sz w:val="19"/>
              </w:rPr>
              <w:t>12:50-13:20</w:t>
            </w:r>
          </w:p>
        </w:tc>
        <w:tc>
          <w:tcPr>
            <w:tcW w:w="3288" w:type="dxa"/>
            <w:tcBorders>
              <w:top w:val="nil"/>
              <w:left w:val="nil"/>
              <w:bottom w:val="nil"/>
              <w:right w:val="nil"/>
            </w:tcBorders>
            <w:tcMar>
              <w:top w:w="70" w:type="dxa"/>
              <w:left w:w="90" w:type="dxa"/>
              <w:bottom w:w="70" w:type="dxa"/>
              <w:right w:w="90" w:type="dxa"/>
            </w:tcMar>
            <w:vAlign w:val="center"/>
          </w:tcPr>
          <w:p w14:paraId="3812AA10" w14:textId="77777777" w:rsidR="00216FD9" w:rsidRDefault="00216FD9">
            <w:pPr>
              <w:spacing w:line="200" w:lineRule="auto"/>
              <w:ind w:firstLine="0"/>
              <w:jc w:val="center"/>
            </w:pPr>
            <w:r>
              <w:rPr>
                <w:sz w:val="19"/>
              </w:rPr>
              <w:t>35.37</w:t>
            </w:r>
          </w:p>
        </w:tc>
      </w:tr>
      <w:tr w:rsidR="005B17C3" w14:paraId="65EB480B"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58C2C35D" w14:textId="77777777" w:rsidR="00216FD9" w:rsidRDefault="00216FD9">
            <w:pPr>
              <w:spacing w:line="200" w:lineRule="auto"/>
              <w:ind w:firstLine="0"/>
              <w:jc w:val="center"/>
            </w:pPr>
            <w:r>
              <w:rPr>
                <w:sz w:val="19"/>
              </w:rPr>
              <w:t>14:00-14:10</w:t>
            </w:r>
          </w:p>
        </w:tc>
        <w:tc>
          <w:tcPr>
            <w:tcW w:w="3288" w:type="dxa"/>
            <w:tcBorders>
              <w:top w:val="nil"/>
              <w:left w:val="nil"/>
              <w:bottom w:val="nil"/>
              <w:right w:val="nil"/>
            </w:tcBorders>
            <w:tcMar>
              <w:top w:w="70" w:type="dxa"/>
              <w:left w:w="90" w:type="dxa"/>
              <w:bottom w:w="70" w:type="dxa"/>
              <w:right w:w="90" w:type="dxa"/>
            </w:tcMar>
            <w:vAlign w:val="center"/>
          </w:tcPr>
          <w:p w14:paraId="42CDA2CC" w14:textId="77777777" w:rsidR="00216FD9" w:rsidRDefault="00216FD9">
            <w:pPr>
              <w:spacing w:line="200" w:lineRule="auto"/>
              <w:ind w:firstLine="0"/>
              <w:jc w:val="center"/>
            </w:pPr>
            <w:r>
              <w:rPr>
                <w:sz w:val="19"/>
              </w:rPr>
              <w:t>23.53</w:t>
            </w:r>
          </w:p>
        </w:tc>
      </w:tr>
      <w:tr w:rsidR="005B17C3" w14:paraId="0A0D3707"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0E37C955" w14:textId="77777777" w:rsidR="00216FD9" w:rsidRDefault="00216FD9">
            <w:pPr>
              <w:spacing w:line="200" w:lineRule="auto"/>
              <w:ind w:firstLine="0"/>
              <w:jc w:val="center"/>
            </w:pPr>
            <w:r>
              <w:rPr>
                <w:sz w:val="19"/>
              </w:rPr>
              <w:t>16:30-16:40</w:t>
            </w:r>
          </w:p>
        </w:tc>
        <w:tc>
          <w:tcPr>
            <w:tcW w:w="3288" w:type="dxa"/>
            <w:tcBorders>
              <w:top w:val="nil"/>
              <w:left w:val="nil"/>
              <w:bottom w:val="nil"/>
              <w:right w:val="nil"/>
            </w:tcBorders>
            <w:tcMar>
              <w:top w:w="70" w:type="dxa"/>
              <w:left w:w="90" w:type="dxa"/>
              <w:bottom w:w="70" w:type="dxa"/>
              <w:right w:w="90" w:type="dxa"/>
            </w:tcMar>
            <w:vAlign w:val="center"/>
          </w:tcPr>
          <w:p w14:paraId="0D33749C" w14:textId="77777777" w:rsidR="00216FD9" w:rsidRDefault="00216FD9">
            <w:pPr>
              <w:spacing w:line="200" w:lineRule="auto"/>
              <w:ind w:firstLine="0"/>
              <w:jc w:val="center"/>
            </w:pPr>
            <w:r>
              <w:rPr>
                <w:sz w:val="19"/>
              </w:rPr>
              <w:t>7.02</w:t>
            </w:r>
          </w:p>
        </w:tc>
      </w:tr>
      <w:tr w:rsidR="005B17C3" w14:paraId="3A26514D"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3804BD6B" w14:textId="77777777" w:rsidR="00216FD9" w:rsidRDefault="00216FD9">
            <w:pPr>
              <w:spacing w:line="200" w:lineRule="auto"/>
              <w:ind w:firstLine="0"/>
              <w:jc w:val="center"/>
            </w:pPr>
            <w:r>
              <w:rPr>
                <w:sz w:val="19"/>
              </w:rPr>
              <w:t>17:00-17:10</w:t>
            </w:r>
          </w:p>
        </w:tc>
        <w:tc>
          <w:tcPr>
            <w:tcW w:w="3288" w:type="dxa"/>
            <w:tcBorders>
              <w:top w:val="nil"/>
              <w:left w:val="nil"/>
              <w:bottom w:val="nil"/>
              <w:right w:val="nil"/>
            </w:tcBorders>
            <w:tcMar>
              <w:top w:w="70" w:type="dxa"/>
              <w:left w:w="90" w:type="dxa"/>
              <w:bottom w:w="70" w:type="dxa"/>
              <w:right w:w="90" w:type="dxa"/>
            </w:tcMar>
            <w:vAlign w:val="center"/>
          </w:tcPr>
          <w:p w14:paraId="28E37C5A" w14:textId="77777777" w:rsidR="00216FD9" w:rsidRDefault="00216FD9">
            <w:pPr>
              <w:spacing w:line="200" w:lineRule="auto"/>
              <w:ind w:firstLine="0"/>
              <w:jc w:val="center"/>
            </w:pPr>
            <w:r>
              <w:rPr>
                <w:sz w:val="19"/>
              </w:rPr>
              <w:t>11.98</w:t>
            </w:r>
          </w:p>
        </w:tc>
      </w:tr>
      <w:tr w:rsidR="005B17C3" w14:paraId="224321B7"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6B09D12F" w14:textId="77777777" w:rsidR="00216FD9" w:rsidRDefault="00216FD9">
            <w:pPr>
              <w:spacing w:line="200" w:lineRule="auto"/>
              <w:ind w:firstLine="0"/>
              <w:jc w:val="center"/>
            </w:pPr>
            <w:r>
              <w:rPr>
                <w:sz w:val="19"/>
              </w:rPr>
              <w:t>17:30-17:40</w:t>
            </w:r>
          </w:p>
        </w:tc>
        <w:tc>
          <w:tcPr>
            <w:tcW w:w="3288" w:type="dxa"/>
            <w:tcBorders>
              <w:top w:val="nil"/>
              <w:left w:val="nil"/>
              <w:bottom w:val="nil"/>
              <w:right w:val="nil"/>
            </w:tcBorders>
            <w:tcMar>
              <w:top w:w="70" w:type="dxa"/>
              <w:left w:w="90" w:type="dxa"/>
              <w:bottom w:w="70" w:type="dxa"/>
              <w:right w:w="90" w:type="dxa"/>
            </w:tcMar>
            <w:vAlign w:val="center"/>
          </w:tcPr>
          <w:p w14:paraId="72AAEC96" w14:textId="77777777" w:rsidR="00216FD9" w:rsidRDefault="00216FD9">
            <w:pPr>
              <w:spacing w:line="200" w:lineRule="auto"/>
              <w:ind w:firstLine="0"/>
              <w:jc w:val="center"/>
            </w:pPr>
            <w:r>
              <w:rPr>
                <w:sz w:val="19"/>
              </w:rPr>
              <w:t>7.18</w:t>
            </w:r>
          </w:p>
        </w:tc>
      </w:tr>
      <w:tr w:rsidR="005B17C3" w14:paraId="43BD0E31"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047140A0" w14:textId="77777777" w:rsidR="00216FD9" w:rsidRDefault="00216FD9">
            <w:pPr>
              <w:spacing w:line="200" w:lineRule="auto"/>
              <w:ind w:firstLine="0"/>
              <w:jc w:val="center"/>
            </w:pPr>
            <w:r>
              <w:rPr>
                <w:sz w:val="19"/>
              </w:rPr>
              <w:t>18:10-19:10</w:t>
            </w:r>
          </w:p>
        </w:tc>
        <w:tc>
          <w:tcPr>
            <w:tcW w:w="3288" w:type="dxa"/>
            <w:tcBorders>
              <w:top w:val="nil"/>
              <w:left w:val="nil"/>
              <w:bottom w:val="nil"/>
              <w:right w:val="nil"/>
            </w:tcBorders>
            <w:tcMar>
              <w:top w:w="70" w:type="dxa"/>
              <w:left w:w="90" w:type="dxa"/>
              <w:bottom w:w="70" w:type="dxa"/>
              <w:right w:w="90" w:type="dxa"/>
            </w:tcMar>
            <w:vAlign w:val="center"/>
          </w:tcPr>
          <w:p w14:paraId="07C8F71F" w14:textId="77777777" w:rsidR="00216FD9" w:rsidRDefault="00216FD9">
            <w:pPr>
              <w:spacing w:line="200" w:lineRule="auto"/>
              <w:ind w:firstLine="0"/>
              <w:jc w:val="center"/>
            </w:pPr>
            <w:r>
              <w:rPr>
                <w:sz w:val="19"/>
              </w:rPr>
              <w:t>208.44</w:t>
            </w:r>
          </w:p>
        </w:tc>
      </w:tr>
      <w:tr w:rsidR="005B17C3" w14:paraId="0D02174A"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46D654E7" w14:textId="77777777" w:rsidR="00216FD9" w:rsidRDefault="00216FD9">
            <w:pPr>
              <w:spacing w:line="200" w:lineRule="auto"/>
              <w:ind w:firstLine="0"/>
              <w:jc w:val="center"/>
            </w:pPr>
            <w:r>
              <w:rPr>
                <w:sz w:val="19"/>
              </w:rPr>
              <w:t>19:30-20:10</w:t>
            </w:r>
          </w:p>
        </w:tc>
        <w:tc>
          <w:tcPr>
            <w:tcW w:w="3288" w:type="dxa"/>
            <w:tcBorders>
              <w:top w:val="nil"/>
              <w:left w:val="nil"/>
              <w:bottom w:val="nil"/>
              <w:right w:val="nil"/>
            </w:tcBorders>
            <w:tcMar>
              <w:top w:w="70" w:type="dxa"/>
              <w:left w:w="90" w:type="dxa"/>
              <w:bottom w:w="70" w:type="dxa"/>
              <w:right w:w="90" w:type="dxa"/>
            </w:tcMar>
            <w:vAlign w:val="center"/>
          </w:tcPr>
          <w:p w14:paraId="2783F95C" w14:textId="77777777" w:rsidR="00216FD9" w:rsidRDefault="00216FD9">
            <w:pPr>
              <w:spacing w:line="200" w:lineRule="auto"/>
              <w:ind w:firstLine="0"/>
              <w:jc w:val="center"/>
            </w:pPr>
            <w:r>
              <w:rPr>
                <w:sz w:val="19"/>
              </w:rPr>
              <w:t>80.18</w:t>
            </w:r>
          </w:p>
        </w:tc>
      </w:tr>
      <w:tr w:rsidR="005B17C3" w14:paraId="3284FA46"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244435B2" w14:textId="77777777" w:rsidR="00216FD9" w:rsidRDefault="00216FD9">
            <w:pPr>
              <w:spacing w:line="200" w:lineRule="auto"/>
              <w:ind w:firstLine="0"/>
              <w:jc w:val="center"/>
            </w:pPr>
            <w:r>
              <w:rPr>
                <w:sz w:val="19"/>
              </w:rPr>
              <w:t>20:40-21:00</w:t>
            </w:r>
          </w:p>
        </w:tc>
        <w:tc>
          <w:tcPr>
            <w:tcW w:w="3288" w:type="dxa"/>
            <w:tcBorders>
              <w:top w:val="nil"/>
              <w:left w:val="nil"/>
              <w:bottom w:val="nil"/>
              <w:right w:val="nil"/>
            </w:tcBorders>
            <w:tcMar>
              <w:top w:w="70" w:type="dxa"/>
              <w:left w:w="90" w:type="dxa"/>
              <w:bottom w:w="70" w:type="dxa"/>
              <w:right w:w="90" w:type="dxa"/>
            </w:tcMar>
            <w:vAlign w:val="center"/>
          </w:tcPr>
          <w:p w14:paraId="67CCAFE6" w14:textId="77777777" w:rsidR="00216FD9" w:rsidRDefault="00216FD9">
            <w:pPr>
              <w:spacing w:line="200" w:lineRule="auto"/>
              <w:ind w:firstLine="0"/>
              <w:jc w:val="center"/>
            </w:pPr>
            <w:r>
              <w:rPr>
                <w:sz w:val="19"/>
              </w:rPr>
              <w:t>24.26</w:t>
            </w:r>
          </w:p>
        </w:tc>
      </w:tr>
      <w:tr w:rsidR="005B17C3" w14:paraId="637F14C7"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3282229A" w14:textId="77777777" w:rsidR="00216FD9" w:rsidRDefault="00216FD9">
            <w:pPr>
              <w:spacing w:line="200" w:lineRule="auto"/>
              <w:ind w:firstLine="0"/>
              <w:jc w:val="center"/>
            </w:pPr>
            <w:r>
              <w:rPr>
                <w:sz w:val="19"/>
              </w:rPr>
              <w:t>21:20-21:30</w:t>
            </w:r>
          </w:p>
        </w:tc>
        <w:tc>
          <w:tcPr>
            <w:tcW w:w="3288" w:type="dxa"/>
            <w:tcBorders>
              <w:top w:val="nil"/>
              <w:left w:val="nil"/>
              <w:bottom w:val="nil"/>
              <w:right w:val="nil"/>
            </w:tcBorders>
            <w:tcMar>
              <w:top w:w="70" w:type="dxa"/>
              <w:left w:w="90" w:type="dxa"/>
              <w:bottom w:w="70" w:type="dxa"/>
              <w:right w:w="90" w:type="dxa"/>
            </w:tcMar>
            <w:vAlign w:val="center"/>
          </w:tcPr>
          <w:p w14:paraId="45763940" w14:textId="77777777" w:rsidR="00216FD9" w:rsidRDefault="00216FD9">
            <w:pPr>
              <w:spacing w:line="200" w:lineRule="auto"/>
              <w:ind w:firstLine="0"/>
              <w:jc w:val="center"/>
            </w:pPr>
            <w:r>
              <w:rPr>
                <w:sz w:val="19"/>
              </w:rPr>
              <w:t>1.08</w:t>
            </w:r>
          </w:p>
        </w:tc>
      </w:tr>
      <w:tr w:rsidR="005B17C3" w14:paraId="1C839336"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1D4D0FE7" w14:textId="77777777" w:rsidR="00216FD9" w:rsidRDefault="00216FD9">
            <w:pPr>
              <w:spacing w:line="200" w:lineRule="auto"/>
              <w:ind w:firstLine="0"/>
              <w:jc w:val="center"/>
            </w:pPr>
            <w:r>
              <w:rPr>
                <w:sz w:val="19"/>
              </w:rPr>
              <w:t>21:50-22:10</w:t>
            </w:r>
          </w:p>
        </w:tc>
        <w:tc>
          <w:tcPr>
            <w:tcW w:w="3288" w:type="dxa"/>
            <w:tcBorders>
              <w:top w:val="nil"/>
              <w:left w:val="nil"/>
              <w:bottom w:val="nil"/>
              <w:right w:val="nil"/>
            </w:tcBorders>
            <w:tcMar>
              <w:top w:w="70" w:type="dxa"/>
              <w:left w:w="90" w:type="dxa"/>
              <w:bottom w:w="70" w:type="dxa"/>
              <w:right w:w="90" w:type="dxa"/>
            </w:tcMar>
            <w:vAlign w:val="center"/>
          </w:tcPr>
          <w:p w14:paraId="3067E331" w14:textId="77777777" w:rsidR="00216FD9" w:rsidRDefault="00216FD9">
            <w:pPr>
              <w:spacing w:line="200" w:lineRule="auto"/>
              <w:ind w:firstLine="0"/>
              <w:jc w:val="center"/>
            </w:pPr>
            <w:r>
              <w:rPr>
                <w:sz w:val="19"/>
              </w:rPr>
              <w:t>6.73</w:t>
            </w:r>
          </w:p>
        </w:tc>
      </w:tr>
      <w:tr w:rsidR="005B17C3" w14:paraId="406A0CE3" w14:textId="77777777">
        <w:trPr>
          <w:cantSplit/>
          <w:jc w:val="center"/>
        </w:trPr>
        <w:tc>
          <w:tcPr>
            <w:tcW w:w="5556" w:type="dxa"/>
            <w:tcBorders>
              <w:top w:val="nil"/>
              <w:left w:val="nil"/>
              <w:bottom w:val="nil"/>
              <w:right w:val="nil"/>
            </w:tcBorders>
            <w:tcMar>
              <w:top w:w="70" w:type="dxa"/>
              <w:left w:w="90" w:type="dxa"/>
              <w:bottom w:w="70" w:type="dxa"/>
              <w:right w:w="90" w:type="dxa"/>
            </w:tcMar>
            <w:vAlign w:val="center"/>
          </w:tcPr>
          <w:p w14:paraId="7EB3523C" w14:textId="77777777" w:rsidR="00216FD9" w:rsidRDefault="00216FD9">
            <w:pPr>
              <w:spacing w:line="200" w:lineRule="auto"/>
              <w:ind w:firstLine="0"/>
              <w:jc w:val="center"/>
            </w:pPr>
            <w:r>
              <w:rPr>
                <w:sz w:val="19"/>
              </w:rPr>
              <w:t>22:50-23:20</w:t>
            </w:r>
          </w:p>
        </w:tc>
        <w:tc>
          <w:tcPr>
            <w:tcW w:w="3288" w:type="dxa"/>
            <w:tcBorders>
              <w:top w:val="nil"/>
              <w:left w:val="nil"/>
              <w:bottom w:val="nil"/>
              <w:right w:val="nil"/>
            </w:tcBorders>
            <w:tcMar>
              <w:top w:w="70" w:type="dxa"/>
              <w:left w:w="90" w:type="dxa"/>
              <w:bottom w:w="70" w:type="dxa"/>
              <w:right w:w="90" w:type="dxa"/>
            </w:tcMar>
            <w:vAlign w:val="center"/>
          </w:tcPr>
          <w:p w14:paraId="4066BCE9" w14:textId="77777777" w:rsidR="00216FD9" w:rsidRDefault="00216FD9">
            <w:pPr>
              <w:spacing w:line="200" w:lineRule="auto"/>
              <w:ind w:firstLine="0"/>
              <w:jc w:val="center"/>
            </w:pPr>
            <w:r>
              <w:rPr>
                <w:sz w:val="19"/>
              </w:rPr>
              <w:t>51.71</w:t>
            </w:r>
          </w:p>
        </w:tc>
      </w:tr>
      <w:tr w:rsidR="005B17C3" w14:paraId="3D05644A" w14:textId="77777777">
        <w:trPr>
          <w:cantSplit/>
          <w:jc w:val="center"/>
        </w:trPr>
        <w:tc>
          <w:tcPr>
            <w:tcW w:w="5556" w:type="dxa"/>
            <w:tcBorders>
              <w:top w:val="nil"/>
              <w:left w:val="nil"/>
              <w:bottom w:val="single" w:sz="12" w:space="0" w:color="000000"/>
              <w:right w:val="nil"/>
            </w:tcBorders>
            <w:tcMar>
              <w:top w:w="70" w:type="dxa"/>
              <w:left w:w="90" w:type="dxa"/>
              <w:bottom w:w="70" w:type="dxa"/>
              <w:right w:w="90" w:type="dxa"/>
            </w:tcMar>
            <w:vAlign w:val="center"/>
          </w:tcPr>
          <w:p w14:paraId="3F7D3CED" w14:textId="77777777" w:rsidR="00216FD9" w:rsidRDefault="00216FD9">
            <w:pPr>
              <w:spacing w:line="200" w:lineRule="auto"/>
              <w:ind w:firstLine="0"/>
              <w:jc w:val="center"/>
            </w:pPr>
            <w:r>
              <w:rPr>
                <w:sz w:val="19"/>
              </w:rPr>
              <w:t>23:40-0:00+1</w:t>
            </w:r>
          </w:p>
        </w:tc>
        <w:tc>
          <w:tcPr>
            <w:tcW w:w="3288" w:type="dxa"/>
            <w:tcBorders>
              <w:top w:val="nil"/>
              <w:left w:val="nil"/>
              <w:bottom w:val="single" w:sz="12" w:space="0" w:color="000000"/>
              <w:right w:val="nil"/>
            </w:tcBorders>
            <w:tcMar>
              <w:top w:w="70" w:type="dxa"/>
              <w:left w:w="90" w:type="dxa"/>
              <w:bottom w:w="70" w:type="dxa"/>
              <w:right w:w="90" w:type="dxa"/>
            </w:tcMar>
            <w:vAlign w:val="center"/>
          </w:tcPr>
          <w:p w14:paraId="42972F7B" w14:textId="77777777" w:rsidR="00216FD9" w:rsidRDefault="00216FD9">
            <w:pPr>
              <w:spacing w:line="200" w:lineRule="auto"/>
              <w:ind w:firstLine="0"/>
              <w:jc w:val="center"/>
            </w:pPr>
            <w:r>
              <w:rPr>
                <w:sz w:val="19"/>
              </w:rPr>
              <w:t>56.33</w:t>
            </w:r>
          </w:p>
        </w:tc>
      </w:tr>
    </w:tbl>
    <w:p w14:paraId="12E54639" w14:textId="77777777" w:rsidR="00216FD9" w:rsidRDefault="00216FD9">
      <w:pPr>
        <w:rPr>
          <w:lang w:eastAsia="zh-CN"/>
        </w:rPr>
      </w:pPr>
      <w:r>
        <w:rPr>
          <w:lang w:eastAsia="zh-CN"/>
        </w:rPr>
        <w:t>表</w:t>
      </w:r>
      <w:r>
        <w:rPr>
          <w:lang w:eastAsia="zh-CN"/>
        </w:rPr>
        <w:t>8-4</w:t>
      </w:r>
      <w:r>
        <w:rPr>
          <w:lang w:eastAsia="zh-CN"/>
        </w:rPr>
        <w:t>说明滚动更新能够削减但不能完全消除紧急购电。剩余缺口主要出现在最后一次可用预报之后或实际净负荷突变较大的时段，符合</w:t>
      </w:r>
      <w:r>
        <w:rPr>
          <w:lang w:eastAsia="zh-CN"/>
        </w:rPr>
        <w:t>“</w:t>
      </w:r>
      <w:r>
        <w:rPr>
          <w:lang w:eastAsia="zh-CN"/>
        </w:rPr>
        <w:t>信息改善而非获得完全信息</w:t>
      </w:r>
      <w:r>
        <w:rPr>
          <w:lang w:eastAsia="zh-CN"/>
        </w:rPr>
        <w:t>”</w:t>
      </w:r>
      <w:r>
        <w:rPr>
          <w:lang w:eastAsia="zh-CN"/>
        </w:rPr>
        <w:t>的题意。</w:t>
      </w:r>
    </w:p>
    <w:p w14:paraId="00C3BC4C" w14:textId="77777777" w:rsidR="00216FD9" w:rsidRDefault="00216FD9">
      <w:pPr>
        <w:pStyle w:val="21"/>
        <w:spacing w:before="48"/>
        <w:rPr>
          <w:lang w:eastAsia="zh-CN"/>
        </w:rPr>
      </w:pPr>
      <w:r>
        <w:rPr>
          <w:rFonts w:ascii="Times New Roman" w:eastAsia="黑体" w:hAnsi="Times New Roman"/>
          <w:lang w:eastAsia="zh-CN"/>
        </w:rPr>
        <w:t>8.4</w:t>
      </w:r>
      <w:r>
        <w:rPr>
          <w:rFonts w:ascii="Times New Roman" w:eastAsia="黑体" w:hAnsi="Times New Roman"/>
          <w:lang w:eastAsia="zh-CN"/>
        </w:rPr>
        <w:t>结果分析与检验</w:t>
      </w:r>
    </w:p>
    <w:p w14:paraId="701B5CF0" w14:textId="77777777" w:rsidR="00216FD9" w:rsidRDefault="00216FD9" w:rsidP="00647919">
      <w:pPr>
        <w:ind w:firstLineChars="200" w:firstLine="482"/>
        <w:rPr>
          <w:lang w:eastAsia="zh-CN"/>
        </w:rPr>
      </w:pPr>
      <w:r w:rsidRPr="00FA1288">
        <w:rPr>
          <w:b/>
          <w:bCs/>
          <w:lang w:eastAsia="zh-CN"/>
        </w:rPr>
        <w:t xml:space="preserve">• </w:t>
      </w:r>
      <w:r w:rsidRPr="00FA1288">
        <w:rPr>
          <w:b/>
          <w:bCs/>
          <w:lang w:eastAsia="zh-CN"/>
        </w:rPr>
        <w:t>更新价值的判定准则：</w:t>
      </w:r>
      <w:r>
        <w:rPr>
          <w:szCs w:val="24"/>
          <w:lang w:eastAsia="zh-CN"/>
        </w:rPr>
        <w:t>新预报是否值得使用，必须由应急损失减少量与调整结算成本共同决定。四次更新使总费用减少</w:t>
      </w:r>
      <w:r>
        <w:rPr>
          <w:szCs w:val="24"/>
          <w:lang w:eastAsia="zh-CN"/>
        </w:rPr>
        <w:t>659704.73</w:t>
      </w:r>
      <w:r>
        <w:rPr>
          <w:szCs w:val="24"/>
          <w:lang w:eastAsia="zh-CN"/>
        </w:rPr>
        <w:t>元、紧急购电量下降</w:t>
      </w:r>
      <w:r>
        <w:rPr>
          <w:szCs w:val="24"/>
          <w:lang w:eastAsia="zh-CN"/>
        </w:rPr>
        <w:t>28.03%</w:t>
      </w:r>
      <w:r>
        <w:rPr>
          <w:szCs w:val="24"/>
          <w:lang w:eastAsia="zh-CN"/>
        </w:rPr>
        <w:t>，表明在本组数据中信息收益超过调整成本；但新增</w:t>
      </w:r>
      <w:r>
        <w:rPr>
          <w:szCs w:val="24"/>
          <w:lang w:eastAsia="zh-CN"/>
        </w:rPr>
        <w:t>18:00</w:t>
      </w:r>
      <w:r>
        <w:rPr>
          <w:szCs w:val="24"/>
          <w:lang w:eastAsia="zh-CN"/>
        </w:rPr>
        <w:t>更新的边际节省已明显缩小，说明更新频率继续提高未必经济。</w:t>
      </w:r>
    </w:p>
    <w:p w14:paraId="64C95F45" w14:textId="77777777" w:rsidR="00216FD9" w:rsidRDefault="00216FD9" w:rsidP="00AB032B">
      <w:pPr>
        <w:ind w:firstLineChars="200" w:firstLine="482"/>
        <w:rPr>
          <w:lang w:eastAsia="zh-CN"/>
        </w:rPr>
      </w:pPr>
      <w:r w:rsidRPr="00FA1288">
        <w:rPr>
          <w:b/>
          <w:bCs/>
          <w:lang w:eastAsia="zh-CN"/>
        </w:rPr>
        <w:t xml:space="preserve">• </w:t>
      </w:r>
      <w:r w:rsidRPr="00FA1288">
        <w:rPr>
          <w:b/>
          <w:bCs/>
          <w:lang w:eastAsia="zh-CN"/>
        </w:rPr>
        <w:t>逐版账本的可复核性：</w:t>
      </w:r>
      <w:r w:rsidRPr="00647919">
        <w:rPr>
          <w:szCs w:val="24"/>
          <w:lang w:eastAsia="zh-CN"/>
        </w:rPr>
        <w:t>每次更新只针对尚未执行的时段，将新计划与上一版计划逐时段比较购电量，增加部分记为增购、减少部分记为减购；</w:t>
      </w:r>
      <w:r>
        <w:rPr>
          <w:szCs w:val="24"/>
          <w:lang w:eastAsia="zh-CN"/>
        </w:rPr>
        <w:t>已执行时段保持</w:t>
      </w:r>
      <w:r>
        <w:rPr>
          <w:rFonts w:hint="eastAsia"/>
          <w:szCs w:val="24"/>
          <w:lang w:eastAsia="zh-CN"/>
        </w:rPr>
        <w:t>不变</w:t>
      </w:r>
      <w:r>
        <w:rPr>
          <w:szCs w:val="24"/>
          <w:lang w:eastAsia="zh-CN"/>
        </w:rPr>
        <w:t>，最终费用由计划购电、调整净费用和紧急购电共同构成。</w:t>
      </w:r>
    </w:p>
    <w:p w14:paraId="1C58B7A8" w14:textId="77777777" w:rsidR="00216FD9" w:rsidRDefault="00216FD9" w:rsidP="00AB032B">
      <w:pPr>
        <w:ind w:firstLineChars="200" w:firstLine="482"/>
        <w:rPr>
          <w:lang w:eastAsia="zh-CN"/>
        </w:rPr>
      </w:pPr>
      <w:r w:rsidRPr="00FA1288">
        <w:rPr>
          <w:b/>
          <w:bCs/>
          <w:lang w:eastAsia="zh-CN"/>
        </w:rPr>
        <w:t xml:space="preserve">• </w:t>
      </w:r>
      <w:r w:rsidRPr="00FA1288">
        <w:rPr>
          <w:b/>
          <w:bCs/>
          <w:lang w:eastAsia="zh-CN"/>
        </w:rPr>
        <w:t>约束与因果边界的遵守：</w:t>
      </w:r>
      <w:r>
        <w:rPr>
          <w:szCs w:val="24"/>
          <w:lang w:eastAsia="zh-CN"/>
        </w:rPr>
        <w:t>所有滚动节点均从当时实测</w:t>
      </w:r>
      <w:r>
        <w:rPr>
          <w:szCs w:val="24"/>
          <w:lang w:eastAsia="zh-CN"/>
        </w:rPr>
        <w:t>SOC</w:t>
      </w:r>
      <w:r>
        <w:rPr>
          <w:szCs w:val="24"/>
          <w:lang w:eastAsia="zh-CN"/>
        </w:rPr>
        <w:t>出发，状态递推、容量功率边界和充放电互斥均满足要求，且决策只使用发布时刻之前的信息。因此该策略既利用了日内新信息，又保持了真实可执行性。</w:t>
      </w:r>
    </w:p>
    <w:p w14:paraId="128A567D" w14:textId="77777777" w:rsidR="00216FD9" w:rsidRPr="00656924" w:rsidRDefault="00216FD9" w:rsidP="00A649A0">
      <w:pPr>
        <w:pStyle w:val="1"/>
        <w:spacing w:before="96" w:after="48"/>
        <w:rPr>
          <w:rFonts w:ascii="Times New Roman" w:eastAsia="黑体" w:hAnsi="Times New Roman"/>
          <w:color w:val="auto"/>
          <w:sz w:val="30"/>
          <w:szCs w:val="30"/>
          <w:lang w:eastAsia="zh-CN"/>
        </w:rPr>
      </w:pPr>
      <w:r w:rsidRPr="00656924">
        <w:rPr>
          <w:rFonts w:ascii="Times New Roman" w:eastAsia="黑体" w:hAnsi="Times New Roman"/>
          <w:sz w:val="30"/>
          <w:szCs w:val="30"/>
          <w:lang w:eastAsia="zh-CN"/>
        </w:rPr>
        <w:t>九、问题四的模型建立与求解</w:t>
      </w:r>
    </w:p>
    <w:p w14:paraId="6024C490" w14:textId="77777777" w:rsidR="00216FD9" w:rsidRPr="00656924" w:rsidRDefault="00216FD9" w:rsidP="00A649A0">
      <w:pPr>
        <w:pStyle w:val="21"/>
        <w:spacing w:before="48"/>
        <w:rPr>
          <w:color w:val="auto"/>
          <w:szCs w:val="28"/>
          <w:lang w:eastAsia="zh-CN"/>
        </w:rPr>
      </w:pPr>
      <w:r w:rsidRPr="00656924">
        <w:rPr>
          <w:rFonts w:ascii="Times New Roman" w:eastAsia="黑体" w:hAnsi="Times New Roman"/>
          <w:szCs w:val="28"/>
          <w:lang w:eastAsia="zh-CN"/>
        </w:rPr>
        <w:t>9.1</w:t>
      </w:r>
      <w:r w:rsidRPr="00656924">
        <w:rPr>
          <w:rFonts w:ascii="Times New Roman" w:eastAsia="黑体" w:hAnsi="Times New Roman"/>
          <w:szCs w:val="28"/>
          <w:lang w:eastAsia="zh-CN"/>
        </w:rPr>
        <w:t>价格数据处理与因果预测</w:t>
      </w:r>
    </w:p>
    <w:p w14:paraId="7D95A944" w14:textId="77777777" w:rsidR="00216FD9" w:rsidRDefault="00216FD9" w:rsidP="00A649A0">
      <w:pPr>
        <w:rPr>
          <w:lang w:eastAsia="zh-CN"/>
        </w:rPr>
      </w:pPr>
      <w:r>
        <w:rPr>
          <w:rFonts w:hint="eastAsia"/>
          <w:lang w:eastAsia="zh-CN"/>
        </w:rPr>
        <w:t>附件</w:t>
      </w:r>
      <w:r>
        <w:rPr>
          <w:lang w:eastAsia="zh-CN"/>
        </w:rPr>
        <w:t>4</w:t>
      </w:r>
      <w:r>
        <w:rPr>
          <w:rFonts w:hint="eastAsia"/>
          <w:lang w:eastAsia="zh-CN"/>
        </w:rPr>
        <w:t>记录的是全年最终实现的实时电价，并不意味着每天</w:t>
      </w:r>
      <w:r>
        <w:rPr>
          <w:lang w:eastAsia="zh-CN"/>
        </w:rPr>
        <w:t>0:00</w:t>
      </w:r>
      <w:r>
        <w:rPr>
          <w:rFonts w:hint="eastAsia"/>
          <w:lang w:eastAsia="zh-CN"/>
        </w:rPr>
        <w:t>已经知道当天未来</w:t>
      </w:r>
      <w:r>
        <w:rPr>
          <w:lang w:eastAsia="zh-CN"/>
        </w:rPr>
        <w:t>144</w:t>
      </w:r>
      <w:r>
        <w:rPr>
          <w:rFonts w:hint="eastAsia"/>
          <w:lang w:eastAsia="zh-CN"/>
        </w:rPr>
        <w:t>个时段的价格。若直接使用当天未来真实价格制定购电和储能计划，将产生未来信息泄漏。因此，本文在每个决策时点设置历史数据截断，只使用该时点以前已经观测到的价格信息。</w:t>
      </w:r>
    </w:p>
    <w:p w14:paraId="718B978D" w14:textId="77777777" w:rsidR="00216FD9" w:rsidRDefault="00216FD9" w:rsidP="00A649A0">
      <w:pPr>
        <w:rPr>
          <w:lang w:eastAsia="zh-CN"/>
        </w:rPr>
      </w:pPr>
      <w:r>
        <w:rPr>
          <w:rFonts w:hint="eastAsia"/>
          <w:lang w:eastAsia="zh-CN"/>
        </w:rPr>
        <w:lastRenderedPageBreak/>
        <w:t>记日期附件</w:t>
      </w:r>
      <w:r>
        <w:rPr>
          <w:lang w:eastAsia="zh-CN"/>
        </w:rPr>
        <w:t>4</w:t>
      </w:r>
      <w:r>
        <w:rPr>
          <w:rFonts w:hint="eastAsia"/>
          <w:lang w:eastAsia="zh-CN"/>
        </w:rPr>
        <w:t>记录的是全年最终实现的实时电价，并不意味着每天</w:t>
      </w:r>
      <w:r>
        <w:rPr>
          <w:lang w:eastAsia="zh-CN"/>
        </w:rPr>
        <w:t>0:00</w:t>
      </w:r>
      <w:r>
        <w:rPr>
          <w:rFonts w:hint="eastAsia"/>
          <w:lang w:eastAsia="zh-CN"/>
        </w:rPr>
        <w:t>已经知道当天未来</w:t>
      </w:r>
      <w:r>
        <w:rPr>
          <w:lang w:eastAsia="zh-CN"/>
        </w:rPr>
        <w:t>144</w:t>
      </w:r>
      <w:r>
        <w:rPr>
          <w:rFonts w:hint="eastAsia"/>
          <w:lang w:eastAsia="zh-CN"/>
        </w:rPr>
        <w:t>个时段的价格。若直接使用当天未来真实价格制定购电和储能计划，将产生未来信息泄漏。因此，本文在每个决策时点设置历史数据截断，只使用该时点以前已经观测到的价格信息。记日期</w:t>
      </w:r>
      <m:oMath>
        <m:r>
          <m:rPr>
            <m:sty m:val="bi"/>
          </m:rPr>
          <w:rPr>
            <w:rFonts w:ascii="Cambria Math" w:hAnsi="Cambria Math" w:hint="eastAsia"/>
            <w:lang w:eastAsia="zh-CN"/>
          </w:rPr>
          <m:t>d</m:t>
        </m:r>
      </m:oMath>
      <w:r>
        <w:rPr>
          <w:rFonts w:hint="eastAsia"/>
          <w:lang w:eastAsia="zh-CN"/>
        </w:rPr>
        <w:t>、决策时刻</w:t>
      </w:r>
      <m:oMath>
        <m:r>
          <m:rPr>
            <m:sty m:val="bi"/>
          </m:rPr>
          <w:rPr>
            <w:rFonts w:ascii="Cambria Math" w:hAnsi="Cambria Math" w:hint="eastAsia"/>
            <w:lang w:eastAsia="zh-CN"/>
          </w:rPr>
          <m:t>T</m:t>
        </m:r>
      </m:oMath>
      <w:r>
        <w:rPr>
          <w:rFonts w:hint="eastAsia"/>
          <w:lang w:eastAsia="zh-CN"/>
        </w:rPr>
        <w:t>的可用价格信息集为</w:t>
      </w:r>
      <w:r w:rsidR="000B3471">
        <w:rPr>
          <w:rFonts w:hint="eastAsia"/>
          <w:lang w:eastAsia="zh-CN"/>
        </w:rPr>
        <w:t>：</w:t>
      </w:r>
    </w:p>
    <w:p w14:paraId="1341F430" w14:textId="77777777" w:rsidR="00216FD9" w:rsidRDefault="00216FD9" w:rsidP="00656924">
      <w:pPr>
        <w:tabs>
          <w:tab w:val="center" w:pos="4680"/>
          <w:tab w:val="right" w:pos="9072"/>
        </w:tabs>
        <w:ind w:firstLine="0"/>
        <w:jc w:val="left"/>
        <w:rPr>
          <w:lang w:eastAsia="zh-CN"/>
        </w:rPr>
      </w:pPr>
      <w:r>
        <w:rPr>
          <w:lang w:eastAsia="zh-CN"/>
        </w:rPr>
        <w:tab/>
      </w:r>
      <m:oMath>
        <m:sSubSup>
          <m:sSubSupPr>
            <m:ctrlPr>
              <w:rPr>
                <w:rFonts w:ascii="Cambria Math" w:hAnsi="Cambria Math"/>
              </w:rPr>
            </m:ctrlPr>
          </m:sSubSupPr>
          <m:e>
            <m:r>
              <m:rPr>
                <m:scr m:val="script"/>
                <m:sty m:val="p"/>
              </m:rPr>
              <w:rPr>
                <w:rFonts w:ascii="Cambria Math" w:hAnsi="Cambria Math"/>
                <w:lang w:eastAsia="zh-CN"/>
              </w:rPr>
              <m:t>P</m:t>
            </m:r>
          </m:e>
          <m:sub>
            <m:r>
              <w:rPr>
                <w:rFonts w:ascii="Cambria Math" w:hAnsi="Cambria Math"/>
                <w:lang w:eastAsia="zh-CN"/>
              </w:rPr>
              <m:t>d</m:t>
            </m:r>
            <m:r>
              <m:rPr>
                <m:sty m:val="p"/>
              </m:rPr>
              <w:rPr>
                <w:rFonts w:ascii="Cambria Math" w:hAnsi="Cambria Math"/>
                <w:lang w:eastAsia="zh-CN"/>
              </w:rPr>
              <m:t>,</m:t>
            </m:r>
            <m:r>
              <w:rPr>
                <w:rFonts w:ascii="Cambria Math" w:hAnsi="Cambria Math"/>
                <w:lang w:eastAsia="zh-CN"/>
              </w:rPr>
              <m:t>T</m:t>
            </m:r>
          </m:sub>
          <m:sup>
            <m:r>
              <w:rPr>
                <w:rFonts w:ascii="Cambria Math" w:hAnsi="Cambria Math"/>
                <w:lang w:eastAsia="zh-CN"/>
              </w:rPr>
              <m:t>p</m:t>
            </m:r>
          </m:sup>
        </m:sSub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i</m:t>
        </m:r>
        <m:r>
          <m:rPr>
            <m:sty m:val="p"/>
          </m:rPr>
          <w:rPr>
            <w:rFonts w:ascii="Cambria Math" w:hAnsi="Cambria Math"/>
            <w:lang w:eastAsia="zh-CN"/>
          </w:rPr>
          <m:t>&lt;</m:t>
        </m:r>
        <m:r>
          <w:rPr>
            <w:rFonts w:ascii="Cambria Math" w:hAnsi="Cambria Math"/>
            <w:lang w:eastAsia="zh-CN"/>
          </w:rPr>
          <m:t>d</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d</m:t>
            </m:r>
            <m:r>
              <m:rPr>
                <m:sty m:val="p"/>
              </m:rPr>
              <w:rPr>
                <w:rFonts w:ascii="Cambria Math" w:hAnsi="Cambria Math"/>
                <w:lang w:eastAsia="zh-CN"/>
              </w:rPr>
              <m:t>,</m:t>
            </m:r>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oMath>
      <w:r>
        <w:rPr>
          <w:lang w:eastAsia="zh-CN"/>
        </w:rPr>
        <w:tab/>
        <w:t>(17)</w:t>
      </w:r>
    </w:p>
    <w:p w14:paraId="64418192" w14:textId="77777777" w:rsidR="00216FD9" w:rsidRDefault="00216FD9" w:rsidP="00A649A0">
      <w:pPr>
        <w:rPr>
          <w:lang w:eastAsia="zh-CN"/>
        </w:rPr>
      </w:pPr>
      <w:r>
        <w:rPr>
          <w:rFonts w:hint="eastAsia"/>
          <w:lang w:eastAsia="zh-CN"/>
        </w:rPr>
        <w:t>其中，</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d,t</m:t>
            </m:r>
          </m:sub>
        </m:sSub>
      </m:oMath>
      <w:r>
        <w:rPr>
          <w:rFonts w:hint="eastAsia"/>
          <w:lang w:eastAsia="zh-CN"/>
        </w:rPr>
        <w:t>表示实际实时电价。未来时段的预测价格记为</w:t>
      </w:r>
    </w:p>
    <w:p w14:paraId="4014975B" w14:textId="77777777" w:rsidR="00216FD9" w:rsidRDefault="00216FD9" w:rsidP="00656924">
      <w:pPr>
        <w:tabs>
          <w:tab w:val="center" w:pos="4680"/>
          <w:tab w:val="right" w:pos="9072"/>
        </w:tabs>
        <w:ind w:firstLine="0"/>
        <w:jc w:val="left"/>
        <w:rPr>
          <w:lang w:eastAsia="zh-CN"/>
        </w:rPr>
      </w:pPr>
      <w:r>
        <w:rPr>
          <w:lang w:eastAsia="zh-CN"/>
        </w:rPr>
        <w:tab/>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T</m:t>
            </m:r>
          </m:sub>
          <m:sup>
            <m:r>
              <w:rPr>
                <w:rFonts w:ascii="Cambria Math" w:hAnsi="Cambria Math"/>
              </w:rPr>
              <m:t>p</m:t>
            </m:r>
          </m:sup>
        </m:sSubSup>
        <m:r>
          <m:rPr>
            <m:sty m:val="p"/>
          </m:rPr>
          <w:rPr>
            <w:rFonts w:ascii="Cambria Math" w:hAnsi="Cambria Math"/>
          </w:rPr>
          <m:t>),</m:t>
        </m:r>
        <m:r>
          <w:rPr>
            <w:rFonts w:ascii="Cambria Math" w:hAnsi="Cambria Math"/>
          </w:rPr>
          <m:t> t</m:t>
        </m:r>
        <m:r>
          <m:rPr>
            <m:sty m:val="p"/>
          </m:rPr>
          <w:rPr>
            <w:rFonts w:ascii="Cambria Math" w:hAnsi="Cambria Math"/>
          </w:rPr>
          <m:t>&gt;</m:t>
        </m:r>
        <m:r>
          <w:rPr>
            <w:rFonts w:ascii="Cambria Math" w:hAnsi="Cambria Math"/>
          </w:rPr>
          <m:t>T</m:t>
        </m:r>
      </m:oMath>
      <w:r>
        <w:tab/>
        <w:t>(18)</w:t>
      </w:r>
    </w:p>
    <w:p w14:paraId="70FF4550" w14:textId="77777777" w:rsidR="00216FD9" w:rsidRDefault="00216FD9" w:rsidP="00A649A0">
      <w:pPr>
        <w:rPr>
          <w:lang w:eastAsia="zh-CN"/>
        </w:rPr>
      </w:pPr>
      <w:r>
        <w:rPr>
          <w:rFonts w:hint="eastAsia"/>
          <w:lang w:eastAsia="zh-CN"/>
        </w:rPr>
        <w:t>本文比较</w:t>
      </w:r>
      <w:r>
        <w:rPr>
          <w:lang w:eastAsia="zh-CN"/>
        </w:rPr>
        <w:t>1</w:t>
      </w:r>
      <w:r>
        <w:rPr>
          <w:rFonts w:hint="eastAsia"/>
          <w:lang w:eastAsia="zh"/>
        </w:rPr>
        <w:t>-</w:t>
      </w:r>
      <w:r>
        <w:rPr>
          <w:lang w:eastAsia="zh-CN"/>
        </w:rPr>
        <w:t>7</w:t>
      </w:r>
      <w:r>
        <w:rPr>
          <w:rFonts w:hint="eastAsia"/>
          <w:lang w:eastAsia="zh-CN"/>
        </w:rPr>
        <w:t>日季节加权预测和历史同星期中位数预测，并根据决策日前的滚动验证误差选择预测方法。对于日内更新，还利用当日已经实现的价格前缀校正后续预测。模型训练、参数选择和误差计算均不使用决策时点以后的数据。</w:t>
      </w:r>
    </w:p>
    <w:p w14:paraId="0C13044E" w14:textId="77777777" w:rsidR="00216FD9" w:rsidRDefault="00216FD9" w:rsidP="00A649A0">
      <w:pPr>
        <w:rPr>
          <w:lang w:eastAsia="zh-CN"/>
        </w:rPr>
      </w:pPr>
      <w:r>
        <w:rPr>
          <w:rFonts w:hint="eastAsia"/>
          <w:lang w:eastAsia="zh-CN"/>
        </w:rPr>
        <w:t>问题</w:t>
      </w:r>
      <w:r>
        <w:rPr>
          <w:lang w:eastAsia="zh-CN"/>
        </w:rPr>
        <w:t>4-2</w:t>
      </w:r>
      <w:r>
        <w:rPr>
          <w:rFonts w:hint="eastAsia"/>
          <w:lang w:eastAsia="zh-CN"/>
        </w:rPr>
        <w:t>在每天</w:t>
      </w:r>
      <w:r>
        <w:rPr>
          <w:lang w:eastAsia="zh-CN"/>
        </w:rPr>
        <w:t>0:00</w:t>
      </w:r>
      <w:r>
        <w:rPr>
          <w:rFonts w:hint="eastAsia"/>
          <w:lang w:eastAsia="zh-CN"/>
        </w:rPr>
        <w:t>预测当天全部实时价格，并据此求解问题二的日前两阶段模型；问题</w:t>
      </w:r>
      <w:r>
        <w:rPr>
          <w:lang w:eastAsia="zh-CN"/>
        </w:rPr>
        <w:t>4-3</w:t>
      </w:r>
      <w:r>
        <w:rPr>
          <w:rFonts w:hint="eastAsia"/>
          <w:lang w:eastAsia="zh-CN"/>
        </w:rPr>
        <w:t>则在</w:t>
      </w:r>
      <w:r>
        <w:rPr>
          <w:lang w:eastAsia="zh-CN"/>
        </w:rPr>
        <w:t>0:00</w:t>
      </w:r>
      <w:r>
        <w:rPr>
          <w:rFonts w:hint="eastAsia"/>
          <w:lang w:eastAsia="zh-CN"/>
        </w:rPr>
        <w:t>、</w:t>
      </w:r>
      <w:r>
        <w:rPr>
          <w:lang w:eastAsia="zh-CN"/>
        </w:rPr>
        <w:t>6:00</w:t>
      </w:r>
      <w:r>
        <w:rPr>
          <w:rFonts w:hint="eastAsia"/>
          <w:lang w:eastAsia="zh-CN"/>
        </w:rPr>
        <w:t>、</w:t>
      </w:r>
      <w:r>
        <w:rPr>
          <w:lang w:eastAsia="zh-CN"/>
        </w:rPr>
        <w:t>12:00</w:t>
      </w:r>
      <w:r>
        <w:rPr>
          <w:rFonts w:hint="eastAsia"/>
          <w:lang w:eastAsia="zh-CN"/>
        </w:rPr>
        <w:t>和</w:t>
      </w:r>
      <w:r>
        <w:rPr>
          <w:lang w:eastAsia="zh-CN"/>
        </w:rPr>
        <w:t>18:00</w:t>
      </w:r>
      <w:r>
        <w:rPr>
          <w:rFonts w:hint="eastAsia"/>
          <w:lang w:eastAsia="zh-CN"/>
        </w:rPr>
        <w:t>同步更新价格与光伏预测，并只调整尚未执行的计划。</w:t>
      </w:r>
    </w:p>
    <w:p w14:paraId="5098C9B9" w14:textId="77777777" w:rsidR="00216FD9" w:rsidRDefault="00216FD9" w:rsidP="00A649A0">
      <w:pPr>
        <w:spacing w:beforeAutospacing="1" w:after="48"/>
        <w:ind w:firstLine="420"/>
        <w:jc w:val="left"/>
        <w:outlineLvl w:val="1"/>
        <w:rPr>
          <w:rFonts w:eastAsia="黑体"/>
          <w:b/>
          <w:sz w:val="28"/>
          <w:lang w:eastAsia="zh"/>
        </w:rPr>
      </w:pPr>
      <w:r>
        <w:rPr>
          <w:rFonts w:eastAsia="黑体"/>
          <w:b/>
          <w:sz w:val="28"/>
          <w:lang w:eastAsia="zh-CN"/>
        </w:rPr>
        <w:t>9.2</w:t>
      </w:r>
      <w:r>
        <w:rPr>
          <w:rFonts w:ascii="黑体" w:eastAsia="黑体" w:hAnsi="宋体" w:cs="黑体"/>
          <w:b/>
          <w:kern w:val="2"/>
          <w:sz w:val="28"/>
          <w:szCs w:val="28"/>
          <w:lang w:eastAsia="zh-CN"/>
        </w:rPr>
        <w:t>调度模型与评价基准</w:t>
      </w:r>
    </w:p>
    <w:p w14:paraId="107FB08D" w14:textId="77777777" w:rsidR="00216FD9" w:rsidRDefault="00216FD9" w:rsidP="00A649A0">
      <w:pPr>
        <w:spacing w:beforeAutospacing="1" w:after="48"/>
        <w:ind w:firstLine="420"/>
        <w:jc w:val="left"/>
        <w:rPr>
          <w:rFonts w:ascii="宋体" w:hAnsi="宋体" w:cs="Times New Roman" w:hint="eastAsia"/>
          <w:szCs w:val="24"/>
          <w:lang w:eastAsia="zh-CN"/>
        </w:rPr>
      </w:pPr>
      <w:r>
        <w:rPr>
          <w:rFonts w:ascii="宋体" w:hAnsi="宋体" w:cs="宋体" w:hint="eastAsia"/>
          <w:szCs w:val="24"/>
          <w:lang w:eastAsia="zh-CN" w:bidi="ar"/>
        </w:rPr>
        <w:t>问题四沿用前述母线能量平衡、储能状态转移、容量边界、功率限制和充放电互斥约束，只将原模型中的已知电价替换为决策时能够获得的预测价格。</w:t>
      </w:r>
    </w:p>
    <w:p w14:paraId="0DA4CBBF" w14:textId="77777777" w:rsidR="00216FD9" w:rsidRDefault="00216FD9" w:rsidP="00A649A0">
      <w:pPr>
        <w:spacing w:beforeAutospacing="1" w:after="48"/>
        <w:ind w:firstLine="420"/>
        <w:jc w:val="left"/>
        <w:rPr>
          <w:rFonts w:ascii="宋体" w:hAnsi="宋体" w:cs="Times New Roman" w:hint="eastAsia"/>
          <w:szCs w:val="24"/>
          <w:lang w:eastAsia="zh-CN"/>
        </w:rPr>
      </w:pPr>
      <w:r>
        <w:rPr>
          <w:rFonts w:ascii="宋体" w:hAnsi="宋体" w:cs="宋体" w:hint="eastAsia"/>
          <w:szCs w:val="24"/>
          <w:lang w:eastAsia="zh-CN" w:bidi="ar"/>
        </w:rPr>
        <w:t>对于问题</w:t>
      </w:r>
      <w:r>
        <w:rPr>
          <w:rFonts w:cs="Times New Roman"/>
          <w:szCs w:val="24"/>
          <w:lang w:eastAsia="zh-CN" w:bidi="ar"/>
        </w:rPr>
        <w:t>4-2</w:t>
      </w:r>
      <w:r>
        <w:rPr>
          <w:rFonts w:ascii="宋体" w:hAnsi="宋体" w:cs="宋体" w:hint="eastAsia"/>
          <w:szCs w:val="24"/>
          <w:lang w:eastAsia="zh-CN" w:bidi="ar"/>
        </w:rPr>
        <w:t>，模型在每天</w:t>
      </w:r>
      <w:r>
        <w:rPr>
          <w:rFonts w:cs="Times New Roman"/>
          <w:szCs w:val="24"/>
          <w:lang w:eastAsia="zh-CN" w:bidi="ar"/>
        </w:rPr>
        <w:t>0:00</w:t>
      </w:r>
      <w:r>
        <w:rPr>
          <w:rFonts w:ascii="宋体" w:hAnsi="宋体" w:cs="宋体" w:hint="eastAsia"/>
          <w:szCs w:val="24"/>
          <w:lang w:eastAsia="zh-CN" w:bidi="ar"/>
        </w:rPr>
        <w:t>依据预测价格、净负荷预测和历史残差场景确定全天计划。实际负荷、光伏和价格实现后，最终费用按真实实时价格计算：</w:t>
      </w:r>
    </w:p>
    <w:p w14:paraId="06290C8C" w14:textId="77777777" w:rsidR="00216FD9" w:rsidRDefault="00216FD9" w:rsidP="00A649A0">
      <w:pPr>
        <w:tabs>
          <w:tab w:val="center" w:pos="4680"/>
          <w:tab w:val="right" w:pos="9072"/>
        </w:tabs>
        <w:spacing w:before="48" w:after="48" w:line="218" w:lineRule="auto"/>
        <w:jc w:val="left"/>
        <w:rPr>
          <w:rFonts w:ascii="宋体" w:hAnsi="宋体" w:cs="Times New Roman" w:hint="eastAsia"/>
          <w:szCs w:val="24"/>
          <w:lang w:eastAsia="zh-CN"/>
        </w:rPr>
      </w:pPr>
      <w:r>
        <w:rPr>
          <w:lang w:eastAsia="zh-CN"/>
        </w:rPr>
        <w:tab/>
      </w:r>
      <m:oMath>
        <m:sSubSup>
          <m:sSubSupPr>
            <m:ctrlPr>
              <w:rPr>
                <w:rFonts w:ascii="Cambria Math" w:hAnsi="Cambria Math"/>
              </w:rPr>
            </m:ctrlPr>
          </m:sSubSupPr>
          <m:e>
            <m:r>
              <w:rPr>
                <w:rFonts w:ascii="Cambria Math" w:hAnsi="Cambria Math"/>
              </w:rPr>
              <m:t>C</m:t>
            </m:r>
          </m:e>
          <m:sub>
            <m:r>
              <w:rPr>
                <w:rFonts w:ascii="Cambria Math" w:hAnsi="Cambria Math"/>
              </w:rPr>
              <m:t>d</m:t>
            </m:r>
          </m:sub>
          <m:sup>
            <m:r>
              <w:rPr>
                <w:rFonts w:ascii="Cambria Math" w:hAnsi="Cambria Math"/>
              </w:rPr>
              <m:t>4</m:t>
            </m:r>
            <m:r>
              <m:rPr>
                <m:sty m:val="p"/>
              </m:rPr>
              <w:rPr>
                <w:rFonts w:ascii="Cambria Math" w:hAnsi="Cambria Math"/>
              </w:rPr>
              <m:t>-</m:t>
            </m:r>
            <m:r>
              <w:rPr>
                <w:rFonts w:ascii="Cambria Math" w:hAnsi="Cambria Math"/>
              </w:rPr>
              <m:t>2</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144</m:t>
            </m:r>
          </m:sup>
          <m:e>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t</m:t>
                </m:r>
              </m:sub>
            </m:sSub>
          </m:e>
        </m:nary>
        <m:sSubSup>
          <m:sSubSupPr>
            <m:ctrlPr>
              <w:rPr>
                <w:rFonts w:ascii="Cambria Math" w:hAnsi="Cambria Math"/>
              </w:rPr>
            </m:ctrlPr>
          </m:sSubSup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144</m:t>
            </m:r>
          </m:sup>
          <m:e>
            <m:r>
              <w:rPr>
                <w:rFonts w:ascii="Cambria Math" w:hAnsi="Cambria Math"/>
              </w:rPr>
              <m:t>5</m:t>
            </m:r>
          </m:e>
        </m:nary>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d</m:t>
            </m:r>
            <m:r>
              <m:rPr>
                <m:sty m:val="p"/>
              </m:rPr>
              <w:rPr>
                <w:rFonts w:ascii="Cambria Math" w:hAnsi="Cambria Math"/>
              </w:rPr>
              <m:t>,</m:t>
            </m:r>
            <m:r>
              <w:rPr>
                <w:rFonts w:ascii="Cambria Math" w:hAnsi="Cambria Math"/>
              </w:rPr>
              <m:t>t</m:t>
            </m:r>
          </m:sub>
        </m:sSub>
      </m:oMath>
      <w:r>
        <w:tab/>
        <w:t>(19)</w:t>
      </w:r>
    </w:p>
    <w:p w14:paraId="6FD30623" w14:textId="77777777" w:rsidR="00216FD9" w:rsidRDefault="00216FD9" w:rsidP="00A649A0">
      <w:pPr>
        <w:spacing w:beforeAutospacing="1" w:after="48"/>
        <w:ind w:firstLine="420"/>
        <w:jc w:val="left"/>
        <w:rPr>
          <w:rFonts w:ascii="宋体" w:hAnsi="宋体" w:cs="Times New Roman" w:hint="eastAsia"/>
          <w:szCs w:val="24"/>
          <w:lang w:eastAsia="zh-CN"/>
        </w:rPr>
      </w:pPr>
      <w:r>
        <w:rPr>
          <w:rFonts w:ascii="宋体" w:hAnsi="宋体" w:cs="宋体" w:hint="eastAsia"/>
          <w:szCs w:val="24"/>
          <w:lang w:eastAsia="zh-CN" w:bidi="ar"/>
        </w:rPr>
        <w:t>其中，</w:t>
      </w:r>
      <m:oMath>
        <m:sSubSup>
          <m:sSubSupPr>
            <m:ctrlPr>
              <w:rPr>
                <w:rFonts w:ascii="Cambria Math" w:hAnsi="Cambria Math" w:cs="宋体"/>
                <w:i/>
                <w:szCs w:val="24"/>
                <w:lang w:eastAsia="zh-CN" w:bidi="ar"/>
              </w:rPr>
            </m:ctrlPr>
          </m:sSubSupPr>
          <m:e>
            <m:r>
              <w:rPr>
                <w:rFonts w:ascii="Cambria Math" w:hAnsi="Cambria Math" w:cs="宋体"/>
                <w:szCs w:val="24"/>
                <w:lang w:eastAsia="zh-CN" w:bidi="ar"/>
              </w:rPr>
              <m:t>G</m:t>
            </m:r>
          </m:e>
          <m:sub>
            <m:r>
              <w:rPr>
                <w:rFonts w:ascii="Cambria Math" w:hAnsi="Cambria Math" w:cs="宋体"/>
                <w:szCs w:val="24"/>
                <w:lang w:eastAsia="zh-CN" w:bidi="ar"/>
              </w:rPr>
              <m:t>d,t</m:t>
            </m:r>
          </m:sub>
          <m:sup>
            <m:d>
              <m:dPr>
                <m:ctrlPr>
                  <w:rPr>
                    <w:rFonts w:ascii="Cambria Math" w:hAnsi="Cambria Math" w:cs="宋体"/>
                    <w:i/>
                    <w:szCs w:val="24"/>
                    <w:lang w:eastAsia="zh-CN" w:bidi="ar"/>
                  </w:rPr>
                </m:ctrlPr>
              </m:dPr>
              <m:e>
                <m:r>
                  <w:rPr>
                    <w:rFonts w:ascii="Cambria Math" w:hAnsi="Cambria Math" w:cs="宋体"/>
                    <w:szCs w:val="24"/>
                    <w:lang w:eastAsia="zh-CN" w:bidi="ar"/>
                  </w:rPr>
                  <m:t>0</m:t>
                </m:r>
              </m:e>
            </m:d>
          </m:sup>
        </m:sSubSup>
      </m:oMath>
      <w:r>
        <w:rPr>
          <w:rFonts w:ascii="宋体" w:hAnsi="宋体" w:cs="宋体" w:hint="eastAsia"/>
          <w:szCs w:val="24"/>
          <w:lang w:eastAsia="zh-CN" w:bidi="ar"/>
        </w:rPr>
        <w:t>为</w:t>
      </w:r>
      <w:r>
        <w:rPr>
          <w:rFonts w:cs="Times New Roman"/>
          <w:szCs w:val="24"/>
          <w:lang w:eastAsia="zh-CN" w:bidi="ar"/>
        </w:rPr>
        <w:t>0:00</w:t>
      </w:r>
      <w:r>
        <w:rPr>
          <w:rFonts w:ascii="宋体" w:hAnsi="宋体" w:cs="宋体" w:hint="eastAsia"/>
          <w:szCs w:val="24"/>
          <w:lang w:eastAsia="zh-CN" w:bidi="ar"/>
        </w:rPr>
        <w:t>确定的正常购电量，</w:t>
      </w:r>
      <m:oMath>
        <m:sSub>
          <m:sSubPr>
            <m:ctrlPr>
              <w:rPr>
                <w:rFonts w:ascii="Cambria Math" w:hAnsi="Cambria Math" w:cs="宋体"/>
                <w:i/>
                <w:szCs w:val="24"/>
                <w:lang w:eastAsia="zh-CN" w:bidi="ar"/>
              </w:rPr>
            </m:ctrlPr>
          </m:sSubPr>
          <m:e>
            <m:r>
              <w:rPr>
                <w:rFonts w:ascii="Cambria Math" w:hAnsi="Cambria Math" w:cs="宋体"/>
                <w:szCs w:val="24"/>
                <w:lang w:eastAsia="zh-CN" w:bidi="ar"/>
              </w:rPr>
              <m:t>R</m:t>
            </m:r>
          </m:e>
          <m:sub>
            <m:r>
              <w:rPr>
                <w:rFonts w:ascii="Cambria Math" w:hAnsi="Cambria Math" w:cs="宋体"/>
                <w:szCs w:val="24"/>
                <w:lang w:eastAsia="zh-CN" w:bidi="ar"/>
              </w:rPr>
              <m:t>d,t</m:t>
            </m:r>
          </m:sub>
        </m:sSub>
      </m:oMath>
      <w:r>
        <w:rPr>
          <w:rFonts w:ascii="宋体" w:hAnsi="宋体" w:cs="宋体" w:hint="eastAsia"/>
          <w:szCs w:val="24"/>
          <w:lang w:eastAsia="zh-CN" w:bidi="ar"/>
        </w:rPr>
        <w:t>为紧急购电量。预测价格仅用于制定计划，最终费用始终使用实际价格计算。</w:t>
      </w:r>
    </w:p>
    <w:p w14:paraId="0D9F5E29" w14:textId="77777777" w:rsidR="00216FD9" w:rsidRDefault="00216FD9" w:rsidP="00A649A0">
      <w:pPr>
        <w:spacing w:beforeAutospacing="1" w:after="48"/>
        <w:ind w:firstLine="420"/>
        <w:jc w:val="left"/>
        <w:rPr>
          <w:rFonts w:ascii="宋体" w:hAnsi="宋体" w:cs="Times New Roman" w:hint="eastAsia"/>
          <w:szCs w:val="24"/>
          <w:lang w:eastAsia="zh-CN"/>
        </w:rPr>
      </w:pPr>
      <w:r>
        <w:rPr>
          <w:rFonts w:ascii="宋体" w:hAnsi="宋体" w:cs="宋体" w:hint="eastAsia"/>
          <w:szCs w:val="24"/>
          <w:lang w:eastAsia="zh-CN" w:bidi="ar"/>
        </w:rPr>
        <w:t>对于问题</w:t>
      </w:r>
      <w:r>
        <w:rPr>
          <w:rFonts w:cs="Times New Roman"/>
          <w:szCs w:val="24"/>
          <w:lang w:eastAsia="zh-CN" w:bidi="ar"/>
        </w:rPr>
        <w:t>4-3</w:t>
      </w:r>
      <w:r>
        <w:rPr>
          <w:rFonts w:ascii="宋体" w:hAnsi="宋体" w:cs="宋体" w:hint="eastAsia"/>
          <w:szCs w:val="24"/>
          <w:lang w:eastAsia="zh-CN" w:bidi="ar"/>
        </w:rPr>
        <w:t>，在四个预测发布时点重新预测未来价格和</w:t>
      </w:r>
      <w:r>
        <w:rPr>
          <w:rFonts w:ascii="宋体" w:hAnsi="宋体" w:cs="宋体" w:hint="eastAsia"/>
          <w:szCs w:val="24"/>
          <w:lang w:eastAsia="zh" w:bidi="ar"/>
        </w:rPr>
        <w:t>光伏发电功率</w:t>
      </w:r>
      <w:r>
        <w:rPr>
          <w:rFonts w:ascii="宋体" w:hAnsi="宋体" w:cs="宋体" w:hint="eastAsia"/>
          <w:szCs w:val="24"/>
          <w:lang w:eastAsia="zh-CN" w:bidi="ar"/>
        </w:rPr>
        <w:t>，并以当前</w:t>
      </w:r>
      <w:r>
        <w:rPr>
          <w:rFonts w:cs="Times New Roman"/>
          <w:szCs w:val="24"/>
          <w:lang w:eastAsia="zh-CN" w:bidi="ar"/>
        </w:rPr>
        <w:t>SOC</w:t>
      </w:r>
      <w:r>
        <w:rPr>
          <w:rFonts w:ascii="宋体" w:hAnsi="宋体" w:cs="宋体" w:hint="eastAsia"/>
          <w:szCs w:val="24"/>
          <w:lang w:eastAsia="zh-CN" w:bidi="ar"/>
        </w:rPr>
        <w:t>为初值滚动优化未执行时段。</w:t>
      </w:r>
      <w:proofErr w:type="gramStart"/>
      <w:r>
        <w:rPr>
          <w:rFonts w:ascii="宋体" w:hAnsi="宋体" w:cs="宋体" w:hint="eastAsia"/>
          <w:szCs w:val="24"/>
          <w:lang w:eastAsia="zh-CN" w:bidi="ar"/>
        </w:rPr>
        <w:t xml:space="preserve">记第 </w:t>
      </w:r>
      <w:r>
        <w:rPr>
          <w:rFonts w:cs="Times New Roman"/>
          <w:szCs w:val="24"/>
          <w:lang w:eastAsia="zh-CN" w:bidi="ar"/>
        </w:rPr>
        <w:t xml:space="preserve"> </w:t>
      </w:r>
      <w:r>
        <w:rPr>
          <w:rFonts w:ascii="宋体" w:hAnsi="宋体" w:cs="宋体" w:hint="eastAsia"/>
          <w:szCs w:val="24"/>
          <w:lang w:eastAsia="zh-CN" w:bidi="ar"/>
        </w:rPr>
        <w:t>次调整的增购量和减购量分别为</w:t>
      </w:r>
      <w:proofErr w:type="gramEnd"/>
      <m:oMath>
        <m:r>
          <w:rPr>
            <w:rFonts w:ascii="Cambria Math" w:hAnsi="Cambria Math"/>
            <w:lang w:eastAsia="zh-CN"/>
          </w:rPr>
          <m:t>h</m:t>
        </m:r>
      </m:oMath>
    </w:p>
    <w:p w14:paraId="35EBFEAC" w14:textId="77777777" w:rsidR="00216FD9" w:rsidRDefault="00216FD9" w:rsidP="00656924">
      <w:pPr>
        <w:tabs>
          <w:tab w:val="center" w:pos="4680"/>
          <w:tab w:val="right" w:pos="9072"/>
        </w:tabs>
        <w:spacing w:before="48" w:after="48" w:line="218" w:lineRule="auto"/>
        <w:ind w:firstLine="0"/>
        <w:jc w:val="left"/>
        <w:rPr>
          <w:rFonts w:ascii="宋体" w:hAnsi="宋体" w:cs="Times New Roman" w:hint="eastAsia"/>
          <w:szCs w:val="24"/>
          <w:lang w:eastAsia="zh-CN"/>
        </w:rPr>
      </w:pPr>
      <w:r>
        <w:rPr>
          <w:lang w:eastAsia="zh-CN"/>
        </w:rPr>
        <w:tab/>
      </w:r>
      <m:oMath>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h</m:t>
            </m:r>
          </m:sup>
        </m:sSubSup>
        <m:r>
          <m:rPr>
            <m:sty m:val="p"/>
          </m:rPr>
          <w:rPr>
            <w:rFonts w:ascii="Cambria Math" w:hAnsi="Cambria Math"/>
          </w:rPr>
          <m:t>=</m:t>
        </m:r>
        <m:r>
          <m:rPr>
            <m:nor/>
          </m:rPr>
          <m:t>max</m:t>
        </m:r>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h</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G</m:t>
                </m:r>
              </m:e>
            </m:bar>
          </m:e>
          <m:sub>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h</m:t>
            </m:r>
            <m:r>
              <m:rPr>
                <m:sty m:val="p"/>
              </m:rPr>
              <w:rPr>
                <w:rFonts w:ascii="Cambria Math" w:hAnsi="Cambria Math"/>
              </w:rPr>
              <m:t>-)</m:t>
            </m:r>
          </m:sup>
        </m:sSubSup>
        <m:r>
          <m:rPr>
            <m:sty m:val="p"/>
          </m:rPr>
          <w:rPr>
            <w:rFonts w:ascii="Cambria Math" w:hAnsi="Cambria Math"/>
          </w:rPr>
          <m:t>,</m:t>
        </m:r>
        <m:r>
          <w:rPr>
            <w:rFonts w:ascii="Cambria Math" w:hAnsi="Cambria Math"/>
          </w:rPr>
          <m:t>0</m:t>
        </m:r>
        <m:r>
          <m:rPr>
            <m:sty m:val="p"/>
          </m:rPr>
          <w:rPr>
            <w:rFonts w:ascii="Cambria Math" w:hAnsi="Cambria Math"/>
          </w:rPr>
          <m:t>}</m:t>
        </m:r>
      </m:oMath>
      <w:r>
        <w:tab/>
        <w:t>(20)</w:t>
      </w:r>
    </w:p>
    <w:p w14:paraId="3995D3AB" w14:textId="77777777" w:rsidR="00216FD9" w:rsidRDefault="00216FD9" w:rsidP="00A649A0">
      <w:pPr>
        <w:tabs>
          <w:tab w:val="center" w:pos="4680"/>
          <w:tab w:val="right" w:pos="9072"/>
        </w:tabs>
        <w:spacing w:before="48" w:after="48" w:line="218" w:lineRule="auto"/>
        <w:jc w:val="left"/>
        <w:rPr>
          <w:rFonts w:ascii="宋体" w:hAnsi="宋体" w:cs="Times New Roman" w:hint="eastAsia"/>
          <w:szCs w:val="24"/>
          <w:lang w:eastAsia="zh-CN"/>
        </w:rPr>
      </w:pPr>
      <w:r>
        <w:tab/>
      </w:r>
      <m:oMath>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h</m:t>
            </m:r>
          </m:sup>
        </m:sSubSup>
        <m:r>
          <m:rPr>
            <m:sty m:val="p"/>
          </m:rPr>
          <w:rPr>
            <w:rFonts w:ascii="Cambria Math" w:hAnsi="Cambria Math"/>
          </w:rPr>
          <m:t>=</m:t>
        </m:r>
        <m:r>
          <m:rPr>
            <m:nor/>
          </m:rPr>
          <m:t>max</m:t>
        </m:r>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G</m:t>
                </m:r>
              </m:e>
            </m:bar>
          </m:e>
          <m:sub>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h</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h</m:t>
            </m:r>
            <m:r>
              <m:rPr>
                <m:sty m:val="p"/>
              </m:rPr>
              <w:rPr>
                <w:rFonts w:ascii="Cambria Math" w:hAnsi="Cambria Math"/>
              </w:rPr>
              <m:t>)</m:t>
            </m:r>
          </m:sup>
        </m:sSubSup>
        <m:r>
          <m:rPr>
            <m:sty m:val="p"/>
          </m:rPr>
          <w:rPr>
            <w:rFonts w:ascii="Cambria Math" w:hAnsi="Cambria Math"/>
          </w:rPr>
          <m:t>,</m:t>
        </m:r>
        <m:r>
          <w:rPr>
            <w:rFonts w:ascii="Cambria Math" w:hAnsi="Cambria Math"/>
          </w:rPr>
          <m:t>0</m:t>
        </m:r>
        <m:r>
          <m:rPr>
            <m:sty m:val="p"/>
          </m:rPr>
          <w:rPr>
            <w:rFonts w:ascii="Cambria Math" w:hAnsi="Cambria Math"/>
          </w:rPr>
          <m:t>}</m:t>
        </m:r>
      </m:oMath>
      <w:r>
        <w:tab/>
        <w:t>(21)</w:t>
      </w:r>
    </w:p>
    <w:p w14:paraId="43E61007" w14:textId="77777777" w:rsidR="00216FD9" w:rsidRDefault="00216FD9" w:rsidP="00656924">
      <w:pPr>
        <w:tabs>
          <w:tab w:val="center" w:pos="4680"/>
          <w:tab w:val="right" w:pos="9072"/>
        </w:tabs>
        <w:spacing w:beforeAutospacing="1" w:after="48"/>
        <w:ind w:firstLine="0"/>
        <w:jc w:val="left"/>
        <w:rPr>
          <w:rFonts w:ascii="宋体" w:hAnsi="宋体" w:cs="Times New Roman" w:hint="eastAsia"/>
          <w:szCs w:val="24"/>
          <w:lang w:eastAsia="zh-CN"/>
        </w:rPr>
      </w:pPr>
      <w:r>
        <w:tab/>
      </w:r>
      <m:oMath>
        <m:sSubSup>
          <m:sSubSupPr>
            <m:ctrlPr>
              <w:rPr>
                <w:rFonts w:ascii="Cambria Math" w:hAnsi="Cambria Math"/>
              </w:rPr>
            </m:ctrlPr>
          </m:sSubSupPr>
          <m:e>
            <m:r>
              <w:rPr>
                <w:rFonts w:ascii="Cambria Math" w:hAnsi="Cambria Math"/>
              </w:rPr>
              <m:t>C</m:t>
            </m:r>
          </m:e>
          <m:sub>
            <m:r>
              <w:rPr>
                <w:rFonts w:ascii="Cambria Math" w:hAnsi="Cambria Math"/>
              </w:rPr>
              <m:t>d</m:t>
            </m:r>
          </m:sub>
          <m:sup>
            <m:r>
              <w:rPr>
                <w:rFonts w:ascii="Cambria Math" w:hAnsi="Cambria Math"/>
              </w:rPr>
              <m:t>4</m:t>
            </m:r>
            <m:r>
              <m:rPr>
                <m:sty m:val="p"/>
              </m:rPr>
              <w:rPr>
                <w:rFonts w:ascii="Cambria Math" w:hAnsi="Cambria Math"/>
              </w:rPr>
              <m:t>-</m:t>
            </m:r>
            <m:r>
              <w:rPr>
                <w:rFonts w:ascii="Cambria Math" w:hAnsi="Cambria Math"/>
              </w:rPr>
              <m:t>3</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t</m:t>
                </m:r>
              </m:sub>
            </m:sSub>
          </m:e>
        </m:nary>
        <m:sSubSup>
          <m:sSubSupPr>
            <m:ctrlPr>
              <w:rPr>
                <w:rFonts w:ascii="Cambria Math" w:hAnsi="Cambria Math"/>
              </w:rPr>
            </m:ctrlPr>
          </m:sSubSup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r>
              <m:rPr>
                <m:sty m:val="p"/>
              </m:rPr>
              <w:rPr>
                <w:rFonts w:ascii="Cambria Math" w:hAnsi="Cambria Math"/>
              </w:rPr>
              <m:t>}</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m:t>
                </m:r>
              </m:sup>
              <m:e>
                <m:r>
                  <m:rPr>
                    <m:sty m:val="p"/>
                  </m:rPr>
                  <w:rPr>
                    <w:rFonts w:ascii="Cambria Math" w:hAnsi="Cambria Math"/>
                  </w:rPr>
                  <m:t>(</m:t>
                </m:r>
              </m:e>
            </m:nary>
          </m:e>
        </m:nary>
        <m:r>
          <w:rPr>
            <w:rFonts w:ascii="Cambria Math" w:hAnsi="Cambria Math"/>
          </w:rPr>
          <m:t>1.5</m:t>
        </m:r>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t</m:t>
            </m:r>
          </m:sub>
        </m:sSub>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h</m:t>
            </m:r>
          </m:sup>
        </m:sSubSup>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t</m:t>
            </m:r>
          </m:sub>
        </m:sSub>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h</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5</m:t>
            </m:r>
          </m:e>
        </m:nary>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d</m:t>
            </m:r>
            <m:r>
              <m:rPr>
                <m:sty m:val="p"/>
              </m:rPr>
              <w:rPr>
                <w:rFonts w:ascii="Cambria Math" w:hAnsi="Cambria Math"/>
              </w:rPr>
              <m:t>,</m:t>
            </m:r>
            <m:r>
              <w:rPr>
                <w:rFonts w:ascii="Cambria Math" w:hAnsi="Cambria Math"/>
              </w:rPr>
              <m:t>t</m:t>
            </m:r>
          </m:sub>
        </m:sSub>
        <m:sSubSup>
          <m:sSubSupPr>
            <m:ctrlPr>
              <w:rPr>
                <w:rFonts w:ascii="Cambria Math" w:hAnsi="Cambria Math"/>
              </w:rPr>
            </m:ctrlPr>
          </m:sSubSupPr>
          <m:e>
            <m:bar>
              <m:barPr>
                <m:pos m:val="top"/>
                <m:ctrlPr>
                  <w:rPr>
                    <w:rFonts w:ascii="Cambria Math" w:hAnsi="Cambria Math"/>
                  </w:rPr>
                </m:ctrlPr>
              </m:barPr>
              <m:e>
                <m:r>
                  <w:rPr>
                    <w:rFonts w:ascii="Cambria Math" w:hAnsi="Cambria Math"/>
                  </w:rPr>
                  <m:t>G</m:t>
                </m:r>
              </m:e>
            </m:bar>
          </m:e>
          <m:sub>
            <m:r>
              <w:rPr>
                <w:rFonts w:ascii="Cambria Math" w:hAnsi="Cambria Math"/>
              </w:rPr>
              <m:t>d</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h</m:t>
            </m:r>
            <m:r>
              <m:rPr>
                <m:sty m:val="p"/>
              </m:rPr>
              <w:rPr>
                <w:rFonts w:ascii="Cambria Math" w:hAnsi="Cambria Math"/>
              </w:rPr>
              <m:t>-)</m:t>
            </m:r>
          </m:sup>
        </m:sSubSup>
      </m:oMath>
      <w:r>
        <w:tab/>
        <w:t>(22)</w:t>
      </w:r>
    </w:p>
    <w:p w14:paraId="6C01AC44" w14:textId="77777777" w:rsidR="00216FD9" w:rsidRDefault="00216FD9" w:rsidP="00A649A0">
      <w:pPr>
        <w:rPr>
          <w:lang w:eastAsia="zh-CN"/>
        </w:rPr>
      </w:pPr>
      <w:r>
        <w:rPr>
          <w:rFonts w:ascii="宋体" w:hAnsi="宋体" w:cs="宋体" w:hint="eastAsia"/>
          <w:szCs w:val="24"/>
          <w:lang w:eastAsia="zh-CN" w:bidi="ar"/>
        </w:rPr>
        <w:t>其中，增购电量按实际价格的</w:t>
      </w:r>
      <w:r>
        <w:rPr>
          <w:rFonts w:cs="Times New Roman"/>
          <w:szCs w:val="24"/>
          <w:lang w:eastAsia="zh-CN" w:bidi="ar"/>
        </w:rPr>
        <w:t>1.5</w:t>
      </w:r>
      <w:r>
        <w:rPr>
          <w:rFonts w:ascii="宋体" w:hAnsi="宋体" w:cs="宋体" w:hint="eastAsia"/>
          <w:szCs w:val="24"/>
          <w:lang w:eastAsia="zh-CN" w:bidi="ar"/>
        </w:rPr>
        <w:t>倍支付，减购电量退回实际价格的</w:t>
      </w:r>
      <w:r>
        <w:rPr>
          <w:rFonts w:cs="Times New Roman"/>
          <w:szCs w:val="24"/>
          <w:lang w:eastAsia="zh-CN" w:bidi="ar"/>
        </w:rPr>
        <w:t>50%</w:t>
      </w:r>
      <w:r>
        <w:rPr>
          <w:rFonts w:ascii="宋体" w:hAnsi="宋体" w:cs="宋体" w:hint="eastAsia"/>
          <w:szCs w:val="24"/>
          <w:lang w:eastAsia="zh-CN" w:bidi="ar"/>
        </w:rPr>
        <w:t>，最终仍存在</w:t>
      </w:r>
      <w:r>
        <w:rPr>
          <w:rFonts w:hint="eastAsia"/>
          <w:lang w:eastAsia="zh-CN"/>
        </w:rPr>
        <w:t>的供电缺口按实际价格的</w:t>
      </w:r>
      <w:r>
        <w:rPr>
          <w:lang w:eastAsia="zh-CN"/>
        </w:rPr>
        <w:t>5</w:t>
      </w:r>
      <w:r>
        <w:rPr>
          <w:rFonts w:hint="eastAsia"/>
          <w:lang w:eastAsia="zh-CN"/>
        </w:rPr>
        <w:t>倍紧急购电。</w:t>
      </w:r>
    </w:p>
    <w:p w14:paraId="173A90BC" w14:textId="77777777" w:rsidR="00216FD9" w:rsidRDefault="00216FD9" w:rsidP="00A649A0">
      <w:pPr>
        <w:rPr>
          <w:lang w:eastAsia="zh-CN"/>
        </w:rPr>
      </w:pPr>
      <w:r>
        <w:rPr>
          <w:rFonts w:hint="eastAsia"/>
          <w:lang w:eastAsia="zh-CN"/>
        </w:rPr>
        <w:t>为评价未来价格信息的价值，本文设置以下两个对照基准。</w:t>
      </w:r>
    </w:p>
    <w:p w14:paraId="3CCF42A8" w14:textId="77777777" w:rsidR="00216FD9" w:rsidRDefault="00216FD9" w:rsidP="00A649A0">
      <w:pPr>
        <w:rPr>
          <w:lang w:eastAsia="zh-CN"/>
        </w:rPr>
      </w:pPr>
      <w:r>
        <w:rPr>
          <w:rFonts w:hint="eastAsia"/>
          <w:lang w:eastAsia="zh-CN"/>
        </w:rPr>
        <w:lastRenderedPageBreak/>
        <w:t>（</w:t>
      </w:r>
      <w:r>
        <w:rPr>
          <w:lang w:eastAsia="zh-CN"/>
        </w:rPr>
        <w:t>1</w:t>
      </w:r>
      <w:r>
        <w:rPr>
          <w:rFonts w:hint="eastAsia"/>
          <w:lang w:eastAsia="zh-CN"/>
        </w:rPr>
        <w:t>）完全价格信息基准：只将未来真实价格提供给优化模型，负荷、光伏预测和计划调整规则保持不变。该基准用于度量价格预测误差造成的成本损失。</w:t>
      </w:r>
    </w:p>
    <w:p w14:paraId="763CF002" w14:textId="77777777" w:rsidR="00216FD9" w:rsidRDefault="00216FD9" w:rsidP="00A649A0">
      <w:pPr>
        <w:rPr>
          <w:rFonts w:ascii="宋体" w:hAnsi="宋体" w:cs="Times New Roman" w:hint="eastAsia"/>
          <w:szCs w:val="24"/>
          <w:lang w:eastAsia="zh-CN"/>
        </w:rPr>
      </w:pPr>
      <w:r>
        <w:rPr>
          <w:rFonts w:hint="eastAsia"/>
          <w:lang w:eastAsia="zh-CN"/>
        </w:rPr>
        <w:t>（</w:t>
      </w:r>
      <w:r>
        <w:rPr>
          <w:lang w:eastAsia="zh-CN"/>
        </w:rPr>
        <w:t>2</w:t>
      </w:r>
      <w:r>
        <w:rPr>
          <w:rFonts w:hint="eastAsia"/>
          <w:lang w:eastAsia="zh-CN"/>
        </w:rPr>
        <w:t>）全外生信息下界：同时提供真实价格、真实负荷和真实光伏路径，并放宽充放电互斥整数约束</w:t>
      </w:r>
      <w:r>
        <w:rPr>
          <w:rFonts w:ascii="宋体" w:hAnsi="宋体" w:cs="宋体" w:hint="eastAsia"/>
          <w:szCs w:val="24"/>
          <w:lang w:eastAsia="zh-CN" w:bidi="ar"/>
        </w:rPr>
        <w:t>。该结果仅作为理论成本下界，不属于现实可执行方案。</w:t>
      </w:r>
    </w:p>
    <w:p w14:paraId="1AD079C9" w14:textId="77777777" w:rsidR="00216FD9" w:rsidRPr="00656924" w:rsidRDefault="00216FD9" w:rsidP="00A649A0">
      <w:pPr>
        <w:pStyle w:val="21"/>
        <w:spacing w:before="48"/>
        <w:rPr>
          <w:rFonts w:ascii="Times New Roman" w:eastAsia="黑体" w:hAnsi="Times New Roman"/>
          <w:color w:val="auto"/>
          <w:szCs w:val="28"/>
          <w:lang w:eastAsia="zh-CN"/>
        </w:rPr>
      </w:pPr>
      <w:r w:rsidRPr="00656924">
        <w:rPr>
          <w:rFonts w:ascii="Times New Roman" w:eastAsia="黑体" w:hAnsi="Times New Roman"/>
          <w:szCs w:val="28"/>
          <w:lang w:eastAsia="zh-CN"/>
        </w:rPr>
        <w:t>9.3</w:t>
      </w:r>
      <w:r w:rsidRPr="00656924">
        <w:rPr>
          <w:rFonts w:ascii="Times New Roman" w:eastAsia="黑体" w:hAnsi="Times New Roman"/>
          <w:szCs w:val="28"/>
          <w:lang w:eastAsia="zh-CN"/>
        </w:rPr>
        <w:t>模型求解与计算结果</w:t>
      </w:r>
    </w:p>
    <w:p w14:paraId="4ADCCDA4" w14:textId="77777777" w:rsidR="00216FD9" w:rsidRDefault="00216FD9" w:rsidP="00A649A0">
      <w:pPr>
        <w:rPr>
          <w:lang w:eastAsia="zh-CN"/>
        </w:rPr>
      </w:pPr>
      <w:r>
        <w:rPr>
          <w:rFonts w:hint="eastAsia"/>
          <w:lang w:eastAsia="zh-CN"/>
        </w:rPr>
        <w:t>在因果价格预测条件下，问题</w:t>
      </w:r>
      <w:r>
        <w:rPr>
          <w:lang w:eastAsia="zh-CN"/>
        </w:rPr>
        <w:t>4-2</w:t>
      </w:r>
      <w:r>
        <w:rPr>
          <w:rFonts w:hint="eastAsia"/>
          <w:lang w:eastAsia="zh-CN"/>
        </w:rPr>
        <w:t>和问题</w:t>
      </w:r>
      <w:r>
        <w:rPr>
          <w:lang w:eastAsia="zh-CN"/>
        </w:rPr>
        <w:t>4-3</w:t>
      </w:r>
      <w:r>
        <w:rPr>
          <w:rFonts w:hint="eastAsia"/>
          <w:lang w:eastAsia="zh-CN"/>
        </w:rPr>
        <w:t>的全年总费用分别为</w:t>
      </w:r>
      <w:r>
        <w:rPr>
          <w:lang w:eastAsia="zh-CN"/>
        </w:rPr>
        <w:t>16124373.46</w:t>
      </w:r>
      <w:r>
        <w:rPr>
          <w:rFonts w:hint="eastAsia"/>
          <w:lang w:eastAsia="zh-CN"/>
        </w:rPr>
        <w:t>元和</w:t>
      </w:r>
      <w:r>
        <w:rPr>
          <w:lang w:eastAsia="zh-CN"/>
        </w:rPr>
        <w:t>16550967.30</w:t>
      </w:r>
      <w:r>
        <w:rPr>
          <w:rFonts w:hint="eastAsia"/>
          <w:lang w:eastAsia="zh-CN"/>
        </w:rPr>
        <w:t>元。对应的完全价格信息基准费用分别为</w:t>
      </w:r>
      <w:r>
        <w:rPr>
          <w:lang w:eastAsia="zh-CN"/>
        </w:rPr>
        <w:t>15923572.41</w:t>
      </w:r>
      <w:r>
        <w:rPr>
          <w:rFonts w:hint="eastAsia"/>
          <w:lang w:eastAsia="zh-CN"/>
        </w:rPr>
        <w:t>元</w:t>
      </w:r>
      <w:r>
        <w:rPr>
          <w:rFonts w:hint="eastAsia"/>
          <w:lang w:eastAsia="zh"/>
        </w:rPr>
        <w:t>和</w:t>
      </w:r>
      <w:r>
        <w:rPr>
          <w:lang w:eastAsia="zh-CN"/>
        </w:rPr>
        <w:t>16401924.52</w:t>
      </w:r>
      <w:r>
        <w:rPr>
          <w:rFonts w:hint="eastAsia"/>
          <w:lang w:eastAsia="zh-CN"/>
        </w:rPr>
        <w:t>元，全外生信息下界为</w:t>
      </w:r>
      <w:r>
        <w:rPr>
          <w:lang w:eastAsia="zh-CN"/>
        </w:rPr>
        <w:t>12780453.</w:t>
      </w:r>
      <w:r>
        <w:rPr>
          <w:rFonts w:hint="eastAsia"/>
          <w:lang w:eastAsia="zh"/>
        </w:rPr>
        <w:t>61</w:t>
      </w:r>
      <w:r>
        <w:rPr>
          <w:rFonts w:hint="eastAsia"/>
          <w:lang w:eastAsia="zh-CN"/>
        </w:rPr>
        <w:t>元，结果见表</w:t>
      </w:r>
      <w:r>
        <w:rPr>
          <w:lang w:eastAsia="zh-CN"/>
        </w:rPr>
        <w:t>9-1</w:t>
      </w:r>
      <w:r>
        <w:rPr>
          <w:rFonts w:hint="eastAsia"/>
          <w:lang w:eastAsia="zh-CN"/>
        </w:rPr>
        <w:t>。</w:t>
      </w:r>
    </w:p>
    <w:p w14:paraId="13C9DA35" w14:textId="77777777" w:rsidR="00216FD9" w:rsidRDefault="00216FD9" w:rsidP="00A649A0">
      <w:pPr>
        <w:keepNext/>
        <w:spacing w:before="24" w:after="16" w:line="200" w:lineRule="auto"/>
        <w:ind w:firstLine="0"/>
        <w:jc w:val="center"/>
        <w:rPr>
          <w:color w:val="auto"/>
          <w:lang w:eastAsia="zh-CN"/>
        </w:rPr>
      </w:pPr>
      <w:r>
        <w:rPr>
          <w:sz w:val="21"/>
          <w:lang w:eastAsia="zh-CN"/>
        </w:rPr>
        <w:t>表</w:t>
      </w:r>
      <w:r>
        <w:rPr>
          <w:sz w:val="21"/>
          <w:lang w:eastAsia="zh-CN"/>
        </w:rPr>
        <w:t>9-1</w:t>
      </w:r>
      <w:r>
        <w:rPr>
          <w:sz w:val="21"/>
          <w:lang w:eastAsia="zh-CN"/>
        </w:rPr>
        <w:t>波动电价下三类策略的费用对照</w:t>
      </w:r>
    </w:p>
    <w:tbl>
      <w:tblPr>
        <w:tblW w:w="0" w:type="auto"/>
        <w:jc w:val="center"/>
        <w:tblLayout w:type="fixed"/>
        <w:tblLook w:val="04A0" w:firstRow="1" w:lastRow="0" w:firstColumn="1" w:lastColumn="0" w:noHBand="0" w:noVBand="1"/>
      </w:tblPr>
      <w:tblGrid>
        <w:gridCol w:w="2211"/>
        <w:gridCol w:w="2211"/>
        <w:gridCol w:w="2211"/>
        <w:gridCol w:w="2211"/>
      </w:tblGrid>
      <w:tr w:rsidR="00A649A0" w14:paraId="231A4051" w14:textId="77777777" w:rsidTr="004A5FE8">
        <w:trPr>
          <w:cantSplit/>
          <w:tblHeader/>
          <w:jc w:val="center"/>
        </w:trPr>
        <w:tc>
          <w:tcPr>
            <w:tcW w:w="2211" w:type="dxa"/>
            <w:tcBorders>
              <w:top w:val="single" w:sz="12" w:space="0" w:color="000000"/>
              <w:left w:val="nil"/>
              <w:bottom w:val="single" w:sz="8" w:space="0" w:color="000000"/>
              <w:right w:val="nil"/>
            </w:tcBorders>
            <w:vAlign w:val="center"/>
          </w:tcPr>
          <w:p w14:paraId="41C4DDA0" w14:textId="77777777" w:rsidR="00216FD9" w:rsidRDefault="00216FD9" w:rsidP="004A5FE8">
            <w:pPr>
              <w:spacing w:line="200" w:lineRule="auto"/>
              <w:ind w:firstLine="0"/>
              <w:jc w:val="center"/>
              <w:rPr>
                <w:color w:val="auto"/>
              </w:rPr>
            </w:pPr>
            <w:r>
              <w:rPr>
                <w:b/>
                <w:sz w:val="19"/>
              </w:rPr>
              <w:t>策略</w:t>
            </w:r>
          </w:p>
        </w:tc>
        <w:tc>
          <w:tcPr>
            <w:tcW w:w="2211" w:type="dxa"/>
            <w:tcBorders>
              <w:top w:val="single" w:sz="12" w:space="0" w:color="000000"/>
              <w:left w:val="nil"/>
              <w:bottom w:val="single" w:sz="8" w:space="0" w:color="000000"/>
              <w:right w:val="nil"/>
            </w:tcBorders>
            <w:vAlign w:val="center"/>
          </w:tcPr>
          <w:p w14:paraId="387709B5" w14:textId="77777777" w:rsidR="00216FD9" w:rsidRDefault="00216FD9" w:rsidP="004A5FE8">
            <w:pPr>
              <w:spacing w:line="200" w:lineRule="auto"/>
              <w:ind w:firstLine="0"/>
              <w:jc w:val="center"/>
              <w:rPr>
                <w:color w:val="auto"/>
              </w:rPr>
            </w:pPr>
            <w:r>
              <w:rPr>
                <w:b/>
                <w:sz w:val="19"/>
              </w:rPr>
              <w:t>Q4-2</w:t>
            </w:r>
            <w:r>
              <w:rPr>
                <w:b/>
                <w:sz w:val="19"/>
              </w:rPr>
              <w:t>总费用</w:t>
            </w:r>
            <w:r>
              <w:rPr>
                <w:b/>
                <w:sz w:val="19"/>
              </w:rPr>
              <w:t>/</w:t>
            </w:r>
            <w:r>
              <w:rPr>
                <w:b/>
                <w:sz w:val="19"/>
              </w:rPr>
              <w:t>元</w:t>
            </w:r>
          </w:p>
        </w:tc>
        <w:tc>
          <w:tcPr>
            <w:tcW w:w="2211" w:type="dxa"/>
            <w:tcBorders>
              <w:top w:val="single" w:sz="12" w:space="0" w:color="000000"/>
              <w:left w:val="nil"/>
              <w:bottom w:val="single" w:sz="8" w:space="0" w:color="000000"/>
              <w:right w:val="nil"/>
            </w:tcBorders>
            <w:vAlign w:val="center"/>
          </w:tcPr>
          <w:p w14:paraId="49BC42A4" w14:textId="77777777" w:rsidR="00216FD9" w:rsidRDefault="00216FD9" w:rsidP="004A5FE8">
            <w:pPr>
              <w:spacing w:line="200" w:lineRule="auto"/>
              <w:ind w:firstLine="0"/>
              <w:jc w:val="center"/>
              <w:rPr>
                <w:color w:val="auto"/>
              </w:rPr>
            </w:pPr>
            <w:r>
              <w:rPr>
                <w:b/>
                <w:sz w:val="19"/>
              </w:rPr>
              <w:t>Q4-3</w:t>
            </w:r>
            <w:r>
              <w:rPr>
                <w:b/>
                <w:sz w:val="19"/>
              </w:rPr>
              <w:t>总费用</w:t>
            </w:r>
            <w:r>
              <w:rPr>
                <w:b/>
                <w:sz w:val="19"/>
              </w:rPr>
              <w:t>/</w:t>
            </w:r>
            <w:r>
              <w:rPr>
                <w:b/>
                <w:sz w:val="19"/>
              </w:rPr>
              <w:t>元</w:t>
            </w:r>
          </w:p>
        </w:tc>
        <w:tc>
          <w:tcPr>
            <w:tcW w:w="2211" w:type="dxa"/>
            <w:tcBorders>
              <w:top w:val="single" w:sz="12" w:space="0" w:color="000000"/>
              <w:left w:val="nil"/>
              <w:bottom w:val="single" w:sz="8" w:space="0" w:color="000000"/>
              <w:right w:val="nil"/>
            </w:tcBorders>
            <w:vAlign w:val="center"/>
          </w:tcPr>
          <w:p w14:paraId="565557E8" w14:textId="77777777" w:rsidR="00216FD9" w:rsidRDefault="00216FD9" w:rsidP="004A5FE8">
            <w:pPr>
              <w:spacing w:line="200" w:lineRule="auto"/>
              <w:ind w:firstLine="0"/>
              <w:jc w:val="center"/>
              <w:rPr>
                <w:color w:val="auto"/>
              </w:rPr>
            </w:pPr>
            <w:r>
              <w:rPr>
                <w:b/>
                <w:sz w:val="19"/>
              </w:rPr>
              <w:t>角色定位</w:t>
            </w:r>
          </w:p>
        </w:tc>
      </w:tr>
      <w:tr w:rsidR="00A649A0" w14:paraId="7700B1B8" w14:textId="77777777" w:rsidTr="004A5FE8">
        <w:trPr>
          <w:cantSplit/>
          <w:jc w:val="center"/>
        </w:trPr>
        <w:tc>
          <w:tcPr>
            <w:tcW w:w="2211" w:type="dxa"/>
            <w:tcBorders>
              <w:top w:val="nil"/>
              <w:left w:val="nil"/>
              <w:bottom w:val="nil"/>
              <w:right w:val="nil"/>
            </w:tcBorders>
            <w:vAlign w:val="center"/>
          </w:tcPr>
          <w:p w14:paraId="41221F85" w14:textId="77777777" w:rsidR="00216FD9" w:rsidRDefault="00216FD9" w:rsidP="004A5FE8">
            <w:pPr>
              <w:spacing w:line="200" w:lineRule="auto"/>
              <w:ind w:firstLine="0"/>
              <w:jc w:val="center"/>
              <w:rPr>
                <w:color w:val="auto"/>
              </w:rPr>
            </w:pPr>
            <w:r>
              <w:rPr>
                <w:sz w:val="19"/>
              </w:rPr>
              <w:t>因果在线策略</w:t>
            </w:r>
          </w:p>
        </w:tc>
        <w:tc>
          <w:tcPr>
            <w:tcW w:w="2211" w:type="dxa"/>
            <w:tcBorders>
              <w:top w:val="nil"/>
              <w:left w:val="nil"/>
              <w:bottom w:val="nil"/>
              <w:right w:val="nil"/>
            </w:tcBorders>
            <w:vAlign w:val="center"/>
          </w:tcPr>
          <w:p w14:paraId="551FFEB7" w14:textId="77777777" w:rsidR="00216FD9" w:rsidRDefault="00216FD9" w:rsidP="004A5FE8">
            <w:pPr>
              <w:spacing w:line="200" w:lineRule="auto"/>
              <w:ind w:firstLine="0"/>
              <w:jc w:val="center"/>
              <w:rPr>
                <w:color w:val="auto"/>
              </w:rPr>
            </w:pPr>
            <w:r>
              <w:rPr>
                <w:sz w:val="19"/>
              </w:rPr>
              <w:t>16124373.46</w:t>
            </w:r>
          </w:p>
        </w:tc>
        <w:tc>
          <w:tcPr>
            <w:tcW w:w="2211" w:type="dxa"/>
            <w:tcBorders>
              <w:top w:val="nil"/>
              <w:left w:val="nil"/>
              <w:bottom w:val="nil"/>
              <w:right w:val="nil"/>
            </w:tcBorders>
            <w:vAlign w:val="center"/>
          </w:tcPr>
          <w:p w14:paraId="477BA4AC" w14:textId="77777777" w:rsidR="00216FD9" w:rsidRDefault="00216FD9" w:rsidP="004A5FE8">
            <w:pPr>
              <w:spacing w:line="200" w:lineRule="auto"/>
              <w:ind w:firstLine="0"/>
              <w:jc w:val="center"/>
              <w:rPr>
                <w:color w:val="auto"/>
              </w:rPr>
            </w:pPr>
            <w:r>
              <w:rPr>
                <w:sz w:val="19"/>
              </w:rPr>
              <w:t>16550967.30</w:t>
            </w:r>
          </w:p>
        </w:tc>
        <w:tc>
          <w:tcPr>
            <w:tcW w:w="2211" w:type="dxa"/>
            <w:tcBorders>
              <w:top w:val="nil"/>
              <w:left w:val="nil"/>
              <w:bottom w:val="nil"/>
              <w:right w:val="nil"/>
            </w:tcBorders>
            <w:vAlign w:val="center"/>
          </w:tcPr>
          <w:p w14:paraId="6D692D6D" w14:textId="77777777" w:rsidR="00216FD9" w:rsidRDefault="00216FD9" w:rsidP="004A5FE8">
            <w:pPr>
              <w:spacing w:line="200" w:lineRule="auto"/>
              <w:ind w:firstLine="0"/>
              <w:jc w:val="center"/>
              <w:rPr>
                <w:color w:val="auto"/>
              </w:rPr>
            </w:pPr>
            <w:r>
              <w:rPr>
                <w:sz w:val="19"/>
              </w:rPr>
              <w:t>正式结果</w:t>
            </w:r>
          </w:p>
        </w:tc>
      </w:tr>
      <w:tr w:rsidR="00A649A0" w14:paraId="6C1DCED7" w14:textId="77777777" w:rsidTr="004A5FE8">
        <w:trPr>
          <w:cantSplit/>
          <w:jc w:val="center"/>
        </w:trPr>
        <w:tc>
          <w:tcPr>
            <w:tcW w:w="2211" w:type="dxa"/>
            <w:tcBorders>
              <w:top w:val="nil"/>
              <w:left w:val="nil"/>
              <w:bottom w:val="nil"/>
              <w:right w:val="nil"/>
            </w:tcBorders>
            <w:vAlign w:val="center"/>
          </w:tcPr>
          <w:p w14:paraId="70AEDB3F" w14:textId="77777777" w:rsidR="00216FD9" w:rsidRDefault="00216FD9" w:rsidP="004A5FE8">
            <w:pPr>
              <w:spacing w:line="200" w:lineRule="auto"/>
              <w:ind w:firstLine="0"/>
              <w:jc w:val="center"/>
              <w:rPr>
                <w:color w:val="auto"/>
              </w:rPr>
            </w:pPr>
            <w:r>
              <w:rPr>
                <w:sz w:val="19"/>
              </w:rPr>
              <w:t>完全价格信息基准</w:t>
            </w:r>
          </w:p>
        </w:tc>
        <w:tc>
          <w:tcPr>
            <w:tcW w:w="2211" w:type="dxa"/>
            <w:tcBorders>
              <w:top w:val="nil"/>
              <w:left w:val="nil"/>
              <w:bottom w:val="nil"/>
              <w:right w:val="nil"/>
            </w:tcBorders>
            <w:vAlign w:val="center"/>
          </w:tcPr>
          <w:p w14:paraId="7F1E0661" w14:textId="77777777" w:rsidR="00216FD9" w:rsidRDefault="00216FD9" w:rsidP="004A5FE8">
            <w:pPr>
              <w:spacing w:line="200" w:lineRule="auto"/>
              <w:ind w:firstLine="0"/>
              <w:jc w:val="center"/>
              <w:rPr>
                <w:color w:val="auto"/>
              </w:rPr>
            </w:pPr>
            <w:r>
              <w:rPr>
                <w:sz w:val="19"/>
              </w:rPr>
              <w:t>15923572.41</w:t>
            </w:r>
          </w:p>
        </w:tc>
        <w:tc>
          <w:tcPr>
            <w:tcW w:w="2211" w:type="dxa"/>
            <w:tcBorders>
              <w:top w:val="nil"/>
              <w:left w:val="nil"/>
              <w:bottom w:val="nil"/>
              <w:right w:val="nil"/>
            </w:tcBorders>
            <w:vAlign w:val="center"/>
          </w:tcPr>
          <w:p w14:paraId="3DE7B93D" w14:textId="77777777" w:rsidR="00216FD9" w:rsidRDefault="00216FD9" w:rsidP="004A5FE8">
            <w:pPr>
              <w:spacing w:line="200" w:lineRule="auto"/>
              <w:ind w:firstLine="0"/>
              <w:jc w:val="center"/>
              <w:rPr>
                <w:color w:val="auto"/>
              </w:rPr>
            </w:pPr>
            <w:r>
              <w:rPr>
                <w:sz w:val="19"/>
              </w:rPr>
              <w:t>16401924.52</w:t>
            </w:r>
          </w:p>
        </w:tc>
        <w:tc>
          <w:tcPr>
            <w:tcW w:w="2211" w:type="dxa"/>
            <w:tcBorders>
              <w:top w:val="nil"/>
              <w:left w:val="nil"/>
              <w:bottom w:val="nil"/>
              <w:right w:val="nil"/>
            </w:tcBorders>
            <w:vAlign w:val="center"/>
          </w:tcPr>
          <w:p w14:paraId="7DBA38B1" w14:textId="77777777" w:rsidR="00216FD9" w:rsidRDefault="00216FD9" w:rsidP="004A5FE8">
            <w:pPr>
              <w:spacing w:line="200" w:lineRule="auto"/>
              <w:ind w:firstLine="0"/>
              <w:jc w:val="center"/>
              <w:rPr>
                <w:color w:val="auto"/>
              </w:rPr>
            </w:pPr>
            <w:r>
              <w:rPr>
                <w:sz w:val="19"/>
              </w:rPr>
              <w:t>价格信息价值评价</w:t>
            </w:r>
          </w:p>
        </w:tc>
      </w:tr>
      <w:tr w:rsidR="00A649A0" w14:paraId="56290DED" w14:textId="77777777" w:rsidTr="004A5FE8">
        <w:trPr>
          <w:cantSplit/>
          <w:jc w:val="center"/>
        </w:trPr>
        <w:tc>
          <w:tcPr>
            <w:tcW w:w="2211" w:type="dxa"/>
            <w:tcBorders>
              <w:top w:val="nil"/>
              <w:left w:val="nil"/>
              <w:bottom w:val="single" w:sz="12" w:space="0" w:color="000000"/>
              <w:right w:val="nil"/>
            </w:tcBorders>
            <w:vAlign w:val="center"/>
          </w:tcPr>
          <w:p w14:paraId="4E9507B7" w14:textId="77777777" w:rsidR="00216FD9" w:rsidRDefault="00216FD9" w:rsidP="004A5FE8">
            <w:pPr>
              <w:spacing w:line="200" w:lineRule="auto"/>
              <w:ind w:firstLine="0"/>
              <w:jc w:val="center"/>
              <w:rPr>
                <w:color w:val="auto"/>
              </w:rPr>
            </w:pPr>
            <w:r>
              <w:rPr>
                <w:sz w:val="19"/>
              </w:rPr>
              <w:t>全</w:t>
            </w:r>
            <w:r>
              <w:rPr>
                <w:rFonts w:hint="eastAsia"/>
                <w:sz w:val="19"/>
                <w:lang w:eastAsia="zh"/>
              </w:rPr>
              <w:t>外生</w:t>
            </w:r>
            <w:r>
              <w:rPr>
                <w:sz w:val="19"/>
              </w:rPr>
              <w:t>信息下界</w:t>
            </w:r>
          </w:p>
        </w:tc>
        <w:tc>
          <w:tcPr>
            <w:tcW w:w="2211" w:type="dxa"/>
            <w:tcBorders>
              <w:top w:val="nil"/>
              <w:left w:val="nil"/>
              <w:bottom w:val="single" w:sz="12" w:space="0" w:color="000000"/>
              <w:right w:val="nil"/>
            </w:tcBorders>
            <w:vAlign w:val="center"/>
          </w:tcPr>
          <w:p w14:paraId="4655C9D4" w14:textId="77777777" w:rsidR="00216FD9" w:rsidRDefault="00216FD9" w:rsidP="004A5FE8">
            <w:pPr>
              <w:spacing w:line="200" w:lineRule="auto"/>
              <w:ind w:firstLine="0"/>
              <w:jc w:val="center"/>
              <w:rPr>
                <w:color w:val="auto"/>
                <w:lang w:eastAsia="zh"/>
              </w:rPr>
            </w:pPr>
            <w:r>
              <w:rPr>
                <w:sz w:val="19"/>
              </w:rPr>
              <w:t>127</w:t>
            </w:r>
            <w:r>
              <w:rPr>
                <w:rFonts w:hint="eastAsia"/>
                <w:sz w:val="19"/>
                <w:lang w:eastAsia="zh"/>
              </w:rPr>
              <w:t>80453.36</w:t>
            </w:r>
          </w:p>
        </w:tc>
        <w:tc>
          <w:tcPr>
            <w:tcW w:w="2211" w:type="dxa"/>
            <w:tcBorders>
              <w:top w:val="nil"/>
              <w:left w:val="nil"/>
              <w:bottom w:val="single" w:sz="12" w:space="0" w:color="000000"/>
              <w:right w:val="nil"/>
            </w:tcBorders>
            <w:vAlign w:val="center"/>
          </w:tcPr>
          <w:p w14:paraId="642C9564" w14:textId="77777777" w:rsidR="00216FD9" w:rsidRDefault="00216FD9" w:rsidP="004A5FE8">
            <w:pPr>
              <w:spacing w:line="200" w:lineRule="auto"/>
              <w:ind w:firstLine="0"/>
              <w:jc w:val="center"/>
              <w:rPr>
                <w:color w:val="auto"/>
                <w:lang w:eastAsia="zh"/>
              </w:rPr>
            </w:pPr>
            <w:r>
              <w:rPr>
                <w:sz w:val="19"/>
              </w:rPr>
              <w:t>1278</w:t>
            </w:r>
            <w:r>
              <w:rPr>
                <w:rFonts w:hint="eastAsia"/>
                <w:sz w:val="19"/>
                <w:lang w:eastAsia="zh"/>
              </w:rPr>
              <w:t>0453.36</w:t>
            </w:r>
          </w:p>
        </w:tc>
        <w:tc>
          <w:tcPr>
            <w:tcW w:w="2211" w:type="dxa"/>
            <w:tcBorders>
              <w:top w:val="nil"/>
              <w:left w:val="nil"/>
              <w:bottom w:val="single" w:sz="12" w:space="0" w:color="000000"/>
              <w:right w:val="nil"/>
            </w:tcBorders>
            <w:vAlign w:val="center"/>
          </w:tcPr>
          <w:p w14:paraId="1D6C1331" w14:textId="77777777" w:rsidR="00216FD9" w:rsidRDefault="00216FD9" w:rsidP="004A5FE8">
            <w:pPr>
              <w:spacing w:line="200" w:lineRule="auto"/>
              <w:ind w:firstLine="0"/>
              <w:jc w:val="center"/>
              <w:rPr>
                <w:color w:val="auto"/>
              </w:rPr>
            </w:pPr>
            <w:r>
              <w:rPr>
                <w:sz w:val="19"/>
              </w:rPr>
              <w:t>严格成本下界</w:t>
            </w:r>
          </w:p>
        </w:tc>
      </w:tr>
    </w:tbl>
    <w:p w14:paraId="00080FBF" w14:textId="77777777" w:rsidR="00216FD9" w:rsidRDefault="00216FD9" w:rsidP="00A649A0">
      <w:pPr>
        <w:rPr>
          <w:lang w:eastAsia="zh-CN"/>
        </w:rPr>
      </w:pPr>
      <w:r>
        <w:rPr>
          <w:lang w:eastAsia="zh-CN"/>
        </w:rPr>
        <w:t>表</w:t>
      </w:r>
      <w:r>
        <w:rPr>
          <w:lang w:eastAsia="zh-CN"/>
        </w:rPr>
        <w:t>9-1</w:t>
      </w:r>
      <w:r>
        <w:rPr>
          <w:lang w:eastAsia="zh-CN"/>
        </w:rPr>
        <w:t>中，问题</w:t>
      </w:r>
      <w:r>
        <w:rPr>
          <w:lang w:eastAsia="zh-CN"/>
        </w:rPr>
        <w:t>4-2</w:t>
      </w:r>
      <w:r>
        <w:rPr>
          <w:lang w:eastAsia="zh-CN"/>
        </w:rPr>
        <w:t>和问题</w:t>
      </w:r>
      <w:r>
        <w:rPr>
          <w:lang w:eastAsia="zh-CN"/>
        </w:rPr>
        <w:t>4-3</w:t>
      </w:r>
      <w:r>
        <w:rPr>
          <w:lang w:eastAsia="zh-CN"/>
        </w:rPr>
        <w:t>的因果总费用分别比完全价格信息基准高</w:t>
      </w:r>
      <w:r>
        <w:rPr>
          <w:lang w:eastAsia="zh-CN"/>
        </w:rPr>
        <w:t>200801.05</w:t>
      </w:r>
      <w:r>
        <w:rPr>
          <w:lang w:eastAsia="zh-CN"/>
        </w:rPr>
        <w:t>元和</w:t>
      </w:r>
      <w:r>
        <w:rPr>
          <w:lang w:eastAsia="zh-CN"/>
        </w:rPr>
        <w:t>149042.78</w:t>
      </w:r>
      <w:r>
        <w:rPr>
          <w:lang w:eastAsia="zh-CN"/>
        </w:rPr>
        <w:t>元，对应</w:t>
      </w:r>
      <w:r>
        <w:rPr>
          <w:lang w:eastAsia="zh-CN"/>
        </w:rPr>
        <w:t>1.261%</w:t>
      </w:r>
      <w:r>
        <w:rPr>
          <w:lang w:eastAsia="zh-CN"/>
        </w:rPr>
        <w:t>和</w:t>
      </w:r>
      <w:r>
        <w:rPr>
          <w:lang w:eastAsia="zh-CN"/>
        </w:rPr>
        <w:t>0.909%</w:t>
      </w:r>
      <w:r>
        <w:rPr>
          <w:lang w:eastAsia="zh-CN"/>
        </w:rPr>
        <w:t>。全外生信息下界为</w:t>
      </w:r>
      <w:r>
        <w:rPr>
          <w:lang w:eastAsia="zh-CN"/>
        </w:rPr>
        <w:t>12780453.36</w:t>
      </w:r>
      <w:r>
        <w:rPr>
          <w:lang w:eastAsia="zh-CN"/>
        </w:rPr>
        <w:t>元，明显更低，但它同时使用现实决策时不可获得的未来价格、负荷和光伏，仅能作为理论边界。</w:t>
      </w:r>
    </w:p>
    <w:p w14:paraId="5050D346" w14:textId="77777777" w:rsidR="00216FD9" w:rsidRDefault="00216FD9" w:rsidP="00A649A0">
      <w:pPr>
        <w:rPr>
          <w:lang w:eastAsia="zh-CN"/>
        </w:rPr>
      </w:pPr>
      <w:r>
        <w:rPr>
          <w:lang w:eastAsia="zh-CN"/>
        </w:rPr>
        <w:t>由于价格信息损失相对全年总费用较小，单看表格不易辨认其量级。图</w:t>
      </w:r>
      <w:r>
        <w:rPr>
          <w:lang w:eastAsia="zh-CN"/>
        </w:rPr>
        <w:t>9-1</w:t>
      </w:r>
      <w:r>
        <w:rPr>
          <w:lang w:eastAsia="zh-CN"/>
        </w:rPr>
        <w:t>先展示三类信息条件下的成本层级，再单独放大因价格未知造成的差额。</w:t>
      </w:r>
    </w:p>
    <w:p w14:paraId="47C609CF" w14:textId="77777777" w:rsidR="00216FD9" w:rsidRDefault="00216FD9" w:rsidP="00A649A0">
      <w:pPr>
        <w:keepNext/>
        <w:spacing w:before="24" w:line="200" w:lineRule="auto"/>
        <w:ind w:firstLine="0"/>
        <w:jc w:val="center"/>
      </w:pPr>
      <w:r>
        <w:rPr>
          <w:noProof/>
        </w:rPr>
        <w:drawing>
          <wp:inline distT="0" distB="0" distL="114300" distR="114300" wp14:anchorId="24A6C981" wp14:editId="2D8D1B47">
            <wp:extent cx="4492752" cy="2090420"/>
            <wp:effectExtent l="0" t="0" r="3810" b="15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4492752" cy="2090420"/>
                    </a:xfrm>
                    <a:prstGeom prst="rect">
                      <a:avLst/>
                    </a:prstGeom>
                  </pic:spPr>
                </pic:pic>
              </a:graphicData>
            </a:graphic>
          </wp:inline>
        </w:drawing>
      </w:r>
    </w:p>
    <w:p w14:paraId="13732876" w14:textId="77777777" w:rsidR="00216FD9" w:rsidRDefault="00216FD9" w:rsidP="00A649A0">
      <w:pPr>
        <w:spacing w:before="16" w:after="48" w:line="200" w:lineRule="auto"/>
        <w:ind w:firstLine="0"/>
        <w:jc w:val="center"/>
        <w:rPr>
          <w:b/>
          <w:color w:val="auto"/>
          <w:sz w:val="21"/>
          <w:lang w:eastAsia="zh-CN"/>
        </w:rPr>
      </w:pPr>
      <w:r>
        <w:rPr>
          <w:sz w:val="21"/>
          <w:lang w:eastAsia="zh-CN"/>
        </w:rPr>
        <w:t>图</w:t>
      </w:r>
      <w:r>
        <w:rPr>
          <w:sz w:val="21"/>
          <w:lang w:eastAsia="zh-CN"/>
        </w:rPr>
        <w:t>9-1</w:t>
      </w:r>
      <w:r>
        <w:rPr>
          <w:sz w:val="21"/>
          <w:lang w:eastAsia="zh-CN"/>
        </w:rPr>
        <w:t>因果策略、完全价格信息基准与全信息下界的费用对比</w:t>
      </w:r>
    </w:p>
    <w:p w14:paraId="43E3FDAD" w14:textId="77777777" w:rsidR="00216FD9" w:rsidRDefault="00216FD9" w:rsidP="00A649A0">
      <w:pPr>
        <w:rPr>
          <w:lang w:eastAsia="zh-CN"/>
        </w:rPr>
      </w:pPr>
      <w:r>
        <w:rPr>
          <w:lang w:eastAsia="zh-CN"/>
        </w:rPr>
        <w:t>图</w:t>
      </w:r>
      <w:r>
        <w:rPr>
          <w:lang w:eastAsia="zh-CN"/>
        </w:rPr>
        <w:t>9-1</w:t>
      </w:r>
      <w:proofErr w:type="gramStart"/>
      <w:r>
        <w:rPr>
          <w:lang w:eastAsia="zh-CN"/>
        </w:rPr>
        <w:t>(a)</w:t>
      </w:r>
      <w:proofErr w:type="gramEnd"/>
      <w:r>
        <w:rPr>
          <w:lang w:eastAsia="zh-CN"/>
        </w:rPr>
        <w:t>显示两种因果策略均高于完全价格信息基准和全信息下界；图</w:t>
      </w:r>
      <w:r>
        <w:rPr>
          <w:lang w:eastAsia="zh-CN"/>
        </w:rPr>
        <w:t>9-1</w:t>
      </w:r>
      <w:proofErr w:type="gramStart"/>
      <w:r>
        <w:rPr>
          <w:lang w:eastAsia="zh-CN"/>
        </w:rPr>
        <w:t>(b)</w:t>
      </w:r>
      <w:proofErr w:type="gramEnd"/>
      <w:r>
        <w:rPr>
          <w:lang w:eastAsia="zh-CN"/>
        </w:rPr>
        <w:t>进一步表明价格预测损失只占完全价格信息费用约</w:t>
      </w:r>
      <w:r>
        <w:rPr>
          <w:lang w:eastAsia="zh-CN"/>
        </w:rPr>
        <w:t>1%</w:t>
      </w:r>
      <w:r>
        <w:rPr>
          <w:lang w:eastAsia="zh-CN"/>
        </w:rPr>
        <w:t>。这意味着储能和滚动计划已经缓冲了大部分价格不确定性，剩余较大的成本差距主要来自负荷、光伏等其他未来信息不可知。</w:t>
      </w:r>
    </w:p>
    <w:p w14:paraId="1C87A247" w14:textId="77777777" w:rsidR="00216FD9" w:rsidRDefault="00216FD9" w:rsidP="00A649A0">
      <w:pPr>
        <w:rPr>
          <w:lang w:eastAsia="zh-CN"/>
        </w:rPr>
      </w:pPr>
      <w:r>
        <w:rPr>
          <w:lang w:eastAsia="zh-CN"/>
        </w:rPr>
        <w:t>年度汇总之外，表</w:t>
      </w:r>
      <w:r>
        <w:rPr>
          <w:lang w:eastAsia="zh-CN"/>
        </w:rPr>
        <w:t>9-2</w:t>
      </w:r>
      <w:r>
        <w:rPr>
          <w:lang w:eastAsia="zh-CN"/>
        </w:rPr>
        <w:t>列出四个指定日期在问题</w:t>
      </w:r>
      <w:r>
        <w:rPr>
          <w:lang w:eastAsia="zh-CN"/>
        </w:rPr>
        <w:t>4-2</w:t>
      </w:r>
      <w:r>
        <w:rPr>
          <w:lang w:eastAsia="zh-CN"/>
        </w:rPr>
        <w:t>与问题</w:t>
      </w:r>
      <w:r>
        <w:rPr>
          <w:lang w:eastAsia="zh-CN"/>
        </w:rPr>
        <w:t>4-3</w:t>
      </w:r>
      <w:r>
        <w:rPr>
          <w:lang w:eastAsia="zh-CN"/>
        </w:rPr>
        <w:t>下的总费用和紧急购电量，以检查结论是否由个别日期异常主导。</w:t>
      </w:r>
    </w:p>
    <w:p w14:paraId="1A693BC3" w14:textId="77777777" w:rsidR="00216FD9" w:rsidRDefault="00216FD9" w:rsidP="00A649A0">
      <w:pPr>
        <w:keepNext/>
        <w:spacing w:before="24" w:after="16" w:line="200" w:lineRule="auto"/>
        <w:ind w:firstLine="0"/>
        <w:jc w:val="center"/>
        <w:rPr>
          <w:b/>
          <w:color w:val="auto"/>
          <w:sz w:val="21"/>
          <w:lang w:eastAsia="zh-CN"/>
        </w:rPr>
      </w:pPr>
      <w:r>
        <w:rPr>
          <w:sz w:val="21"/>
          <w:lang w:eastAsia="zh-CN"/>
        </w:rPr>
        <w:t>表</w:t>
      </w:r>
      <w:r>
        <w:rPr>
          <w:sz w:val="21"/>
          <w:lang w:eastAsia="zh-CN"/>
        </w:rPr>
        <w:t>9-2</w:t>
      </w:r>
      <w:r>
        <w:rPr>
          <w:sz w:val="21"/>
          <w:lang w:eastAsia="zh-CN"/>
        </w:rPr>
        <w:t>波动电价下指定日期结果</w:t>
      </w:r>
    </w:p>
    <w:tbl>
      <w:tblPr>
        <w:tblW w:w="0" w:type="auto"/>
        <w:jc w:val="center"/>
        <w:tblLayout w:type="fixed"/>
        <w:tblLook w:val="04A0" w:firstRow="1" w:lastRow="0" w:firstColumn="1" w:lastColumn="0" w:noHBand="0" w:noVBand="1"/>
      </w:tblPr>
      <w:tblGrid>
        <w:gridCol w:w="1757"/>
        <w:gridCol w:w="1757"/>
        <w:gridCol w:w="1757"/>
        <w:gridCol w:w="1757"/>
        <w:gridCol w:w="1814"/>
      </w:tblGrid>
      <w:tr w:rsidR="00A649A0" w14:paraId="1C52FD9C" w14:textId="77777777" w:rsidTr="004A5FE8">
        <w:trPr>
          <w:cantSplit/>
          <w:tblHeader/>
          <w:jc w:val="center"/>
        </w:trPr>
        <w:tc>
          <w:tcPr>
            <w:tcW w:w="1757" w:type="dxa"/>
            <w:tcBorders>
              <w:top w:val="single" w:sz="12" w:space="0" w:color="000000"/>
              <w:left w:val="nil"/>
              <w:bottom w:val="single" w:sz="8" w:space="0" w:color="000000"/>
              <w:right w:val="nil"/>
            </w:tcBorders>
            <w:vAlign w:val="center"/>
          </w:tcPr>
          <w:p w14:paraId="522663A2" w14:textId="77777777" w:rsidR="00216FD9" w:rsidRDefault="00216FD9" w:rsidP="004A5FE8">
            <w:pPr>
              <w:spacing w:line="200" w:lineRule="auto"/>
              <w:ind w:firstLine="0"/>
              <w:jc w:val="center"/>
              <w:rPr>
                <w:color w:val="auto"/>
              </w:rPr>
            </w:pPr>
            <w:r>
              <w:rPr>
                <w:b/>
                <w:sz w:val="19"/>
              </w:rPr>
              <w:t>日期</w:t>
            </w:r>
          </w:p>
        </w:tc>
        <w:tc>
          <w:tcPr>
            <w:tcW w:w="1757" w:type="dxa"/>
            <w:tcBorders>
              <w:top w:val="single" w:sz="12" w:space="0" w:color="000000"/>
              <w:left w:val="nil"/>
              <w:bottom w:val="single" w:sz="8" w:space="0" w:color="000000"/>
              <w:right w:val="nil"/>
            </w:tcBorders>
            <w:vAlign w:val="center"/>
          </w:tcPr>
          <w:p w14:paraId="25C915BF" w14:textId="77777777" w:rsidR="00216FD9" w:rsidRDefault="00216FD9" w:rsidP="004A5FE8">
            <w:pPr>
              <w:spacing w:line="200" w:lineRule="auto"/>
              <w:ind w:firstLine="0"/>
              <w:jc w:val="center"/>
              <w:rPr>
                <w:color w:val="auto"/>
              </w:rPr>
            </w:pPr>
            <w:r>
              <w:rPr>
                <w:b/>
                <w:sz w:val="19"/>
              </w:rPr>
              <w:t>Q4-2</w:t>
            </w:r>
            <w:r>
              <w:rPr>
                <w:b/>
                <w:sz w:val="19"/>
              </w:rPr>
              <w:t>总费用</w:t>
            </w:r>
            <w:r>
              <w:rPr>
                <w:b/>
                <w:sz w:val="19"/>
              </w:rPr>
              <w:t>/</w:t>
            </w:r>
            <w:r>
              <w:rPr>
                <w:b/>
                <w:sz w:val="19"/>
              </w:rPr>
              <w:t>元</w:t>
            </w:r>
          </w:p>
        </w:tc>
        <w:tc>
          <w:tcPr>
            <w:tcW w:w="1757" w:type="dxa"/>
            <w:tcBorders>
              <w:top w:val="single" w:sz="12" w:space="0" w:color="000000"/>
              <w:left w:val="nil"/>
              <w:bottom w:val="single" w:sz="8" w:space="0" w:color="000000"/>
              <w:right w:val="nil"/>
            </w:tcBorders>
            <w:vAlign w:val="center"/>
          </w:tcPr>
          <w:p w14:paraId="2E53F656" w14:textId="77777777" w:rsidR="00216FD9" w:rsidRDefault="00216FD9" w:rsidP="004A5FE8">
            <w:pPr>
              <w:spacing w:line="200" w:lineRule="auto"/>
              <w:ind w:firstLine="0"/>
              <w:jc w:val="center"/>
              <w:rPr>
                <w:color w:val="auto"/>
              </w:rPr>
            </w:pPr>
            <w:r>
              <w:rPr>
                <w:b/>
                <w:sz w:val="19"/>
              </w:rPr>
              <w:t>Q4-2</w:t>
            </w:r>
            <w:r>
              <w:rPr>
                <w:b/>
                <w:sz w:val="19"/>
              </w:rPr>
              <w:t>紧急购电</w:t>
            </w:r>
            <w:r>
              <w:rPr>
                <w:b/>
                <w:sz w:val="19"/>
              </w:rPr>
              <w:t>/kWh</w:t>
            </w:r>
          </w:p>
        </w:tc>
        <w:tc>
          <w:tcPr>
            <w:tcW w:w="1757" w:type="dxa"/>
            <w:tcBorders>
              <w:top w:val="single" w:sz="12" w:space="0" w:color="000000"/>
              <w:left w:val="nil"/>
              <w:bottom w:val="single" w:sz="8" w:space="0" w:color="000000"/>
              <w:right w:val="nil"/>
            </w:tcBorders>
            <w:vAlign w:val="center"/>
          </w:tcPr>
          <w:p w14:paraId="661E12B0" w14:textId="77777777" w:rsidR="00216FD9" w:rsidRDefault="00216FD9" w:rsidP="004A5FE8">
            <w:pPr>
              <w:spacing w:line="200" w:lineRule="auto"/>
              <w:ind w:firstLine="0"/>
              <w:jc w:val="center"/>
              <w:rPr>
                <w:color w:val="auto"/>
              </w:rPr>
            </w:pPr>
            <w:r>
              <w:rPr>
                <w:b/>
                <w:sz w:val="19"/>
              </w:rPr>
              <w:t>Q4-3</w:t>
            </w:r>
            <w:r>
              <w:rPr>
                <w:b/>
                <w:sz w:val="19"/>
              </w:rPr>
              <w:t>总费用</w:t>
            </w:r>
            <w:r>
              <w:rPr>
                <w:b/>
                <w:sz w:val="19"/>
              </w:rPr>
              <w:t>/</w:t>
            </w:r>
            <w:r>
              <w:rPr>
                <w:b/>
                <w:sz w:val="19"/>
              </w:rPr>
              <w:t>元</w:t>
            </w:r>
          </w:p>
        </w:tc>
        <w:tc>
          <w:tcPr>
            <w:tcW w:w="1814" w:type="dxa"/>
            <w:tcBorders>
              <w:top w:val="single" w:sz="12" w:space="0" w:color="000000"/>
              <w:left w:val="nil"/>
              <w:bottom w:val="single" w:sz="8" w:space="0" w:color="000000"/>
              <w:right w:val="nil"/>
            </w:tcBorders>
            <w:vAlign w:val="center"/>
          </w:tcPr>
          <w:p w14:paraId="2ABFD4C9" w14:textId="77777777" w:rsidR="00216FD9" w:rsidRDefault="00216FD9" w:rsidP="004A5FE8">
            <w:pPr>
              <w:spacing w:line="200" w:lineRule="auto"/>
              <w:ind w:firstLine="0"/>
              <w:jc w:val="center"/>
              <w:rPr>
                <w:color w:val="auto"/>
              </w:rPr>
            </w:pPr>
            <w:r>
              <w:rPr>
                <w:b/>
                <w:sz w:val="19"/>
              </w:rPr>
              <w:t>Q4-3</w:t>
            </w:r>
            <w:r>
              <w:rPr>
                <w:b/>
                <w:sz w:val="19"/>
              </w:rPr>
              <w:t>紧急购电</w:t>
            </w:r>
            <w:r>
              <w:rPr>
                <w:b/>
                <w:sz w:val="19"/>
              </w:rPr>
              <w:t>/kWh</w:t>
            </w:r>
          </w:p>
        </w:tc>
      </w:tr>
      <w:tr w:rsidR="00A649A0" w14:paraId="5A7BFB46" w14:textId="77777777" w:rsidTr="004A5FE8">
        <w:trPr>
          <w:cantSplit/>
          <w:jc w:val="center"/>
        </w:trPr>
        <w:tc>
          <w:tcPr>
            <w:tcW w:w="1757" w:type="dxa"/>
            <w:tcBorders>
              <w:top w:val="nil"/>
              <w:left w:val="nil"/>
              <w:bottom w:val="nil"/>
              <w:right w:val="nil"/>
            </w:tcBorders>
            <w:vAlign w:val="center"/>
          </w:tcPr>
          <w:p w14:paraId="36D8144D" w14:textId="77777777" w:rsidR="00216FD9" w:rsidRDefault="00216FD9" w:rsidP="004A5FE8">
            <w:pPr>
              <w:spacing w:line="200" w:lineRule="auto"/>
              <w:ind w:firstLine="0"/>
              <w:jc w:val="center"/>
              <w:rPr>
                <w:color w:val="auto"/>
              </w:rPr>
            </w:pPr>
            <w:r>
              <w:rPr>
                <w:sz w:val="19"/>
              </w:rPr>
              <w:t>2025-03-20</w:t>
            </w:r>
          </w:p>
        </w:tc>
        <w:tc>
          <w:tcPr>
            <w:tcW w:w="1757" w:type="dxa"/>
            <w:tcBorders>
              <w:top w:val="nil"/>
              <w:left w:val="nil"/>
              <w:bottom w:val="nil"/>
              <w:right w:val="nil"/>
            </w:tcBorders>
            <w:vAlign w:val="center"/>
          </w:tcPr>
          <w:p w14:paraId="1A8FA484" w14:textId="77777777" w:rsidR="00216FD9" w:rsidRDefault="00216FD9" w:rsidP="004A5FE8">
            <w:pPr>
              <w:spacing w:line="200" w:lineRule="auto"/>
              <w:ind w:firstLine="0"/>
              <w:jc w:val="center"/>
              <w:rPr>
                <w:color w:val="auto"/>
              </w:rPr>
            </w:pPr>
            <w:r>
              <w:rPr>
                <w:sz w:val="19"/>
              </w:rPr>
              <w:t>49580.79</w:t>
            </w:r>
          </w:p>
        </w:tc>
        <w:tc>
          <w:tcPr>
            <w:tcW w:w="1757" w:type="dxa"/>
            <w:tcBorders>
              <w:top w:val="nil"/>
              <w:left w:val="nil"/>
              <w:bottom w:val="nil"/>
              <w:right w:val="nil"/>
            </w:tcBorders>
            <w:vAlign w:val="center"/>
          </w:tcPr>
          <w:p w14:paraId="13A72DED" w14:textId="77777777" w:rsidR="00216FD9" w:rsidRDefault="00216FD9" w:rsidP="004A5FE8">
            <w:pPr>
              <w:spacing w:line="200" w:lineRule="auto"/>
              <w:ind w:firstLine="0"/>
              <w:jc w:val="center"/>
              <w:rPr>
                <w:color w:val="auto"/>
              </w:rPr>
            </w:pPr>
            <w:r>
              <w:rPr>
                <w:sz w:val="19"/>
              </w:rPr>
              <w:t>336.20</w:t>
            </w:r>
          </w:p>
        </w:tc>
        <w:tc>
          <w:tcPr>
            <w:tcW w:w="1757" w:type="dxa"/>
            <w:tcBorders>
              <w:top w:val="nil"/>
              <w:left w:val="nil"/>
              <w:bottom w:val="nil"/>
              <w:right w:val="nil"/>
            </w:tcBorders>
            <w:vAlign w:val="center"/>
          </w:tcPr>
          <w:p w14:paraId="0F99AC00" w14:textId="77777777" w:rsidR="00216FD9" w:rsidRDefault="00216FD9" w:rsidP="004A5FE8">
            <w:pPr>
              <w:spacing w:line="200" w:lineRule="auto"/>
              <w:ind w:firstLine="0"/>
              <w:jc w:val="center"/>
              <w:rPr>
                <w:color w:val="auto"/>
              </w:rPr>
            </w:pPr>
            <w:r>
              <w:rPr>
                <w:sz w:val="19"/>
              </w:rPr>
              <w:t>57894.95</w:t>
            </w:r>
          </w:p>
        </w:tc>
        <w:tc>
          <w:tcPr>
            <w:tcW w:w="1814" w:type="dxa"/>
            <w:tcBorders>
              <w:top w:val="nil"/>
              <w:left w:val="nil"/>
              <w:bottom w:val="nil"/>
              <w:right w:val="nil"/>
            </w:tcBorders>
            <w:vAlign w:val="center"/>
          </w:tcPr>
          <w:p w14:paraId="156839BE" w14:textId="77777777" w:rsidR="00216FD9" w:rsidRDefault="00216FD9" w:rsidP="004A5FE8">
            <w:pPr>
              <w:spacing w:line="200" w:lineRule="auto"/>
              <w:ind w:firstLine="0"/>
              <w:jc w:val="center"/>
              <w:rPr>
                <w:color w:val="auto"/>
              </w:rPr>
            </w:pPr>
            <w:r>
              <w:rPr>
                <w:sz w:val="19"/>
              </w:rPr>
              <w:t>3395.27</w:t>
            </w:r>
          </w:p>
        </w:tc>
      </w:tr>
      <w:tr w:rsidR="00A649A0" w14:paraId="348642E1" w14:textId="77777777" w:rsidTr="004A5FE8">
        <w:trPr>
          <w:cantSplit/>
          <w:jc w:val="center"/>
        </w:trPr>
        <w:tc>
          <w:tcPr>
            <w:tcW w:w="1757" w:type="dxa"/>
            <w:tcBorders>
              <w:top w:val="nil"/>
              <w:left w:val="nil"/>
              <w:bottom w:val="nil"/>
              <w:right w:val="nil"/>
            </w:tcBorders>
            <w:vAlign w:val="center"/>
          </w:tcPr>
          <w:p w14:paraId="616390AF" w14:textId="77777777" w:rsidR="00216FD9" w:rsidRDefault="00216FD9" w:rsidP="004A5FE8">
            <w:pPr>
              <w:spacing w:line="200" w:lineRule="auto"/>
              <w:ind w:firstLine="0"/>
              <w:jc w:val="center"/>
              <w:rPr>
                <w:color w:val="auto"/>
              </w:rPr>
            </w:pPr>
            <w:r>
              <w:rPr>
                <w:sz w:val="19"/>
              </w:rPr>
              <w:t>2025-06-21</w:t>
            </w:r>
          </w:p>
        </w:tc>
        <w:tc>
          <w:tcPr>
            <w:tcW w:w="1757" w:type="dxa"/>
            <w:tcBorders>
              <w:top w:val="nil"/>
              <w:left w:val="nil"/>
              <w:bottom w:val="nil"/>
              <w:right w:val="nil"/>
            </w:tcBorders>
            <w:vAlign w:val="center"/>
          </w:tcPr>
          <w:p w14:paraId="43B264C3" w14:textId="77777777" w:rsidR="00216FD9" w:rsidRDefault="00216FD9" w:rsidP="004A5FE8">
            <w:pPr>
              <w:spacing w:line="200" w:lineRule="auto"/>
              <w:ind w:firstLine="0"/>
              <w:jc w:val="center"/>
              <w:rPr>
                <w:color w:val="auto"/>
              </w:rPr>
            </w:pPr>
            <w:r>
              <w:rPr>
                <w:sz w:val="19"/>
              </w:rPr>
              <w:t>20454.56</w:t>
            </w:r>
          </w:p>
        </w:tc>
        <w:tc>
          <w:tcPr>
            <w:tcW w:w="1757" w:type="dxa"/>
            <w:tcBorders>
              <w:top w:val="nil"/>
              <w:left w:val="nil"/>
              <w:bottom w:val="nil"/>
              <w:right w:val="nil"/>
            </w:tcBorders>
            <w:vAlign w:val="center"/>
          </w:tcPr>
          <w:p w14:paraId="2DD068DA" w14:textId="77777777" w:rsidR="00216FD9" w:rsidRDefault="00216FD9" w:rsidP="004A5FE8">
            <w:pPr>
              <w:spacing w:line="200" w:lineRule="auto"/>
              <w:ind w:firstLine="0"/>
              <w:jc w:val="center"/>
              <w:rPr>
                <w:color w:val="auto"/>
              </w:rPr>
            </w:pPr>
            <w:r>
              <w:rPr>
                <w:sz w:val="19"/>
              </w:rPr>
              <w:t>196.52</w:t>
            </w:r>
          </w:p>
        </w:tc>
        <w:tc>
          <w:tcPr>
            <w:tcW w:w="1757" w:type="dxa"/>
            <w:tcBorders>
              <w:top w:val="nil"/>
              <w:left w:val="nil"/>
              <w:bottom w:val="nil"/>
              <w:right w:val="nil"/>
            </w:tcBorders>
            <w:vAlign w:val="center"/>
          </w:tcPr>
          <w:p w14:paraId="2F534F22" w14:textId="77777777" w:rsidR="00216FD9" w:rsidRDefault="00216FD9" w:rsidP="004A5FE8">
            <w:pPr>
              <w:spacing w:line="200" w:lineRule="auto"/>
              <w:ind w:firstLine="0"/>
              <w:jc w:val="center"/>
              <w:rPr>
                <w:color w:val="auto"/>
              </w:rPr>
            </w:pPr>
            <w:r>
              <w:rPr>
                <w:sz w:val="19"/>
              </w:rPr>
              <w:t>19433.16</w:t>
            </w:r>
          </w:p>
        </w:tc>
        <w:tc>
          <w:tcPr>
            <w:tcW w:w="1814" w:type="dxa"/>
            <w:tcBorders>
              <w:top w:val="nil"/>
              <w:left w:val="nil"/>
              <w:bottom w:val="nil"/>
              <w:right w:val="nil"/>
            </w:tcBorders>
            <w:vAlign w:val="center"/>
          </w:tcPr>
          <w:p w14:paraId="2A0FA052" w14:textId="77777777" w:rsidR="00216FD9" w:rsidRDefault="00216FD9" w:rsidP="004A5FE8">
            <w:pPr>
              <w:spacing w:line="200" w:lineRule="auto"/>
              <w:ind w:firstLine="0"/>
              <w:jc w:val="center"/>
              <w:rPr>
                <w:color w:val="auto"/>
              </w:rPr>
            </w:pPr>
            <w:r>
              <w:rPr>
                <w:sz w:val="19"/>
              </w:rPr>
              <w:t>823.95</w:t>
            </w:r>
          </w:p>
        </w:tc>
      </w:tr>
      <w:tr w:rsidR="00A649A0" w14:paraId="6044C534" w14:textId="77777777" w:rsidTr="004A5FE8">
        <w:trPr>
          <w:cantSplit/>
          <w:jc w:val="center"/>
        </w:trPr>
        <w:tc>
          <w:tcPr>
            <w:tcW w:w="1757" w:type="dxa"/>
            <w:tcBorders>
              <w:top w:val="nil"/>
              <w:left w:val="nil"/>
              <w:bottom w:val="nil"/>
              <w:right w:val="nil"/>
            </w:tcBorders>
            <w:vAlign w:val="center"/>
          </w:tcPr>
          <w:p w14:paraId="1DC08A75" w14:textId="77777777" w:rsidR="00216FD9" w:rsidRDefault="00216FD9" w:rsidP="004A5FE8">
            <w:pPr>
              <w:spacing w:line="200" w:lineRule="auto"/>
              <w:ind w:firstLine="0"/>
              <w:jc w:val="center"/>
              <w:rPr>
                <w:color w:val="auto"/>
              </w:rPr>
            </w:pPr>
            <w:r>
              <w:rPr>
                <w:sz w:val="19"/>
              </w:rPr>
              <w:t>2025-09-23</w:t>
            </w:r>
          </w:p>
        </w:tc>
        <w:tc>
          <w:tcPr>
            <w:tcW w:w="1757" w:type="dxa"/>
            <w:tcBorders>
              <w:top w:val="nil"/>
              <w:left w:val="nil"/>
              <w:bottom w:val="nil"/>
              <w:right w:val="nil"/>
            </w:tcBorders>
            <w:vAlign w:val="center"/>
          </w:tcPr>
          <w:p w14:paraId="7E8C6060" w14:textId="77777777" w:rsidR="00216FD9" w:rsidRDefault="00216FD9" w:rsidP="004A5FE8">
            <w:pPr>
              <w:spacing w:line="200" w:lineRule="auto"/>
              <w:ind w:firstLine="0"/>
              <w:jc w:val="center"/>
              <w:rPr>
                <w:color w:val="auto"/>
              </w:rPr>
            </w:pPr>
            <w:r>
              <w:rPr>
                <w:sz w:val="19"/>
              </w:rPr>
              <w:t>50611.49</w:t>
            </w:r>
          </w:p>
        </w:tc>
        <w:tc>
          <w:tcPr>
            <w:tcW w:w="1757" w:type="dxa"/>
            <w:tcBorders>
              <w:top w:val="nil"/>
              <w:left w:val="nil"/>
              <w:bottom w:val="nil"/>
              <w:right w:val="nil"/>
            </w:tcBorders>
            <w:vAlign w:val="center"/>
          </w:tcPr>
          <w:p w14:paraId="6A5A33B7" w14:textId="77777777" w:rsidR="00216FD9" w:rsidRDefault="00216FD9" w:rsidP="004A5FE8">
            <w:pPr>
              <w:spacing w:line="200" w:lineRule="auto"/>
              <w:ind w:firstLine="0"/>
              <w:jc w:val="center"/>
              <w:rPr>
                <w:color w:val="auto"/>
              </w:rPr>
            </w:pPr>
            <w:r>
              <w:rPr>
                <w:sz w:val="19"/>
              </w:rPr>
              <w:t>1019.05</w:t>
            </w:r>
          </w:p>
        </w:tc>
        <w:tc>
          <w:tcPr>
            <w:tcW w:w="1757" w:type="dxa"/>
            <w:tcBorders>
              <w:top w:val="nil"/>
              <w:left w:val="nil"/>
              <w:bottom w:val="nil"/>
              <w:right w:val="nil"/>
            </w:tcBorders>
            <w:vAlign w:val="center"/>
          </w:tcPr>
          <w:p w14:paraId="217EE29A" w14:textId="77777777" w:rsidR="00216FD9" w:rsidRDefault="00216FD9" w:rsidP="004A5FE8">
            <w:pPr>
              <w:spacing w:line="200" w:lineRule="auto"/>
              <w:ind w:firstLine="0"/>
              <w:jc w:val="center"/>
              <w:rPr>
                <w:color w:val="auto"/>
              </w:rPr>
            </w:pPr>
            <w:r>
              <w:rPr>
                <w:sz w:val="19"/>
              </w:rPr>
              <w:t>51825.88</w:t>
            </w:r>
          </w:p>
        </w:tc>
        <w:tc>
          <w:tcPr>
            <w:tcW w:w="1814" w:type="dxa"/>
            <w:tcBorders>
              <w:top w:val="nil"/>
              <w:left w:val="nil"/>
              <w:bottom w:val="nil"/>
              <w:right w:val="nil"/>
            </w:tcBorders>
            <w:vAlign w:val="center"/>
          </w:tcPr>
          <w:p w14:paraId="1BC7EFBC" w14:textId="77777777" w:rsidR="00216FD9" w:rsidRDefault="00216FD9" w:rsidP="004A5FE8">
            <w:pPr>
              <w:spacing w:line="200" w:lineRule="auto"/>
              <w:ind w:firstLine="0"/>
              <w:jc w:val="center"/>
              <w:rPr>
                <w:color w:val="auto"/>
              </w:rPr>
            </w:pPr>
            <w:r>
              <w:rPr>
                <w:sz w:val="19"/>
              </w:rPr>
              <w:t>1913.89</w:t>
            </w:r>
          </w:p>
        </w:tc>
      </w:tr>
      <w:tr w:rsidR="00A649A0" w14:paraId="52980394" w14:textId="77777777" w:rsidTr="004A5FE8">
        <w:trPr>
          <w:cantSplit/>
          <w:jc w:val="center"/>
        </w:trPr>
        <w:tc>
          <w:tcPr>
            <w:tcW w:w="1757" w:type="dxa"/>
            <w:tcBorders>
              <w:top w:val="nil"/>
              <w:left w:val="nil"/>
              <w:bottom w:val="single" w:sz="12" w:space="0" w:color="000000"/>
              <w:right w:val="nil"/>
            </w:tcBorders>
            <w:vAlign w:val="center"/>
          </w:tcPr>
          <w:p w14:paraId="494E47CA" w14:textId="77777777" w:rsidR="00216FD9" w:rsidRDefault="00216FD9" w:rsidP="004A5FE8">
            <w:pPr>
              <w:spacing w:line="200" w:lineRule="auto"/>
              <w:ind w:firstLine="0"/>
              <w:jc w:val="center"/>
              <w:rPr>
                <w:color w:val="auto"/>
              </w:rPr>
            </w:pPr>
            <w:r>
              <w:rPr>
                <w:sz w:val="19"/>
              </w:rPr>
              <w:t>2025-12-21</w:t>
            </w:r>
          </w:p>
        </w:tc>
        <w:tc>
          <w:tcPr>
            <w:tcW w:w="1757" w:type="dxa"/>
            <w:tcBorders>
              <w:top w:val="nil"/>
              <w:left w:val="nil"/>
              <w:bottom w:val="single" w:sz="12" w:space="0" w:color="000000"/>
              <w:right w:val="nil"/>
            </w:tcBorders>
            <w:vAlign w:val="center"/>
          </w:tcPr>
          <w:p w14:paraId="5B24D970" w14:textId="77777777" w:rsidR="00216FD9" w:rsidRDefault="00216FD9" w:rsidP="004A5FE8">
            <w:pPr>
              <w:spacing w:line="200" w:lineRule="auto"/>
              <w:ind w:firstLine="0"/>
              <w:jc w:val="center"/>
              <w:rPr>
                <w:color w:val="auto"/>
              </w:rPr>
            </w:pPr>
            <w:r>
              <w:rPr>
                <w:sz w:val="19"/>
              </w:rPr>
              <w:t>78821.59</w:t>
            </w:r>
          </w:p>
        </w:tc>
        <w:tc>
          <w:tcPr>
            <w:tcW w:w="1757" w:type="dxa"/>
            <w:tcBorders>
              <w:top w:val="nil"/>
              <w:left w:val="nil"/>
              <w:bottom w:val="single" w:sz="12" w:space="0" w:color="000000"/>
              <w:right w:val="nil"/>
            </w:tcBorders>
            <w:vAlign w:val="center"/>
          </w:tcPr>
          <w:p w14:paraId="2FB67B59" w14:textId="77777777" w:rsidR="00216FD9" w:rsidRDefault="00216FD9" w:rsidP="004A5FE8">
            <w:pPr>
              <w:spacing w:line="200" w:lineRule="auto"/>
              <w:ind w:firstLine="0"/>
              <w:jc w:val="center"/>
              <w:rPr>
                <w:color w:val="auto"/>
              </w:rPr>
            </w:pPr>
            <w:r>
              <w:rPr>
                <w:sz w:val="19"/>
              </w:rPr>
              <w:t>1037.31</w:t>
            </w:r>
          </w:p>
        </w:tc>
        <w:tc>
          <w:tcPr>
            <w:tcW w:w="1757" w:type="dxa"/>
            <w:tcBorders>
              <w:top w:val="nil"/>
              <w:left w:val="nil"/>
              <w:bottom w:val="single" w:sz="12" w:space="0" w:color="000000"/>
              <w:right w:val="nil"/>
            </w:tcBorders>
            <w:vAlign w:val="center"/>
          </w:tcPr>
          <w:p w14:paraId="06A6E11F" w14:textId="77777777" w:rsidR="00216FD9" w:rsidRDefault="00216FD9" w:rsidP="004A5FE8">
            <w:pPr>
              <w:spacing w:line="200" w:lineRule="auto"/>
              <w:ind w:firstLine="0"/>
              <w:jc w:val="center"/>
              <w:rPr>
                <w:color w:val="auto"/>
              </w:rPr>
            </w:pPr>
            <w:r>
              <w:rPr>
                <w:sz w:val="19"/>
              </w:rPr>
              <w:t>80925.21</w:t>
            </w:r>
          </w:p>
        </w:tc>
        <w:tc>
          <w:tcPr>
            <w:tcW w:w="1814" w:type="dxa"/>
            <w:tcBorders>
              <w:top w:val="nil"/>
              <w:left w:val="nil"/>
              <w:bottom w:val="single" w:sz="12" w:space="0" w:color="000000"/>
              <w:right w:val="nil"/>
            </w:tcBorders>
            <w:vAlign w:val="center"/>
          </w:tcPr>
          <w:p w14:paraId="4B17294B" w14:textId="77777777" w:rsidR="00216FD9" w:rsidRDefault="00216FD9" w:rsidP="004A5FE8">
            <w:pPr>
              <w:spacing w:line="200" w:lineRule="auto"/>
              <w:ind w:firstLine="0"/>
              <w:jc w:val="center"/>
              <w:rPr>
                <w:color w:val="auto"/>
              </w:rPr>
            </w:pPr>
            <w:r>
              <w:rPr>
                <w:sz w:val="19"/>
              </w:rPr>
              <w:t>2214.58</w:t>
            </w:r>
          </w:p>
        </w:tc>
      </w:tr>
    </w:tbl>
    <w:p w14:paraId="2CCE1CBC" w14:textId="77777777" w:rsidR="00216FD9" w:rsidRDefault="00216FD9" w:rsidP="00A649A0">
      <w:pPr>
        <w:rPr>
          <w:lang w:eastAsia="zh-CN"/>
        </w:rPr>
      </w:pPr>
      <w:r>
        <w:rPr>
          <w:lang w:eastAsia="zh-CN"/>
        </w:rPr>
        <w:lastRenderedPageBreak/>
        <w:t>表</w:t>
      </w:r>
      <w:r>
        <w:rPr>
          <w:lang w:eastAsia="zh-CN"/>
        </w:rPr>
        <w:t>9-2</w:t>
      </w:r>
      <w:r>
        <w:rPr>
          <w:lang w:eastAsia="zh-CN"/>
        </w:rPr>
        <w:t>显示，滚动价格与光伏更新在不同日期上的收益方向并不一致：部分日期降低费用，另一些日期因调整结算和预测偏差反而增加费用。由此可知，问题</w:t>
      </w:r>
      <w:r>
        <w:rPr>
          <w:lang w:eastAsia="zh-CN"/>
        </w:rPr>
        <w:t>4-3</w:t>
      </w:r>
      <w:r>
        <w:rPr>
          <w:lang w:eastAsia="zh-CN"/>
        </w:rPr>
        <w:t>全年费用高于问题</w:t>
      </w:r>
      <w:r>
        <w:rPr>
          <w:lang w:eastAsia="zh-CN"/>
        </w:rPr>
        <w:t>4-2</w:t>
      </w:r>
      <w:r>
        <w:rPr>
          <w:lang w:eastAsia="zh-CN"/>
        </w:rPr>
        <w:t>并非模型失效，而是题定非对称调整成本在波动电价下累积后的结果。</w:t>
      </w:r>
    </w:p>
    <w:p w14:paraId="7A311536" w14:textId="77777777" w:rsidR="00216FD9" w:rsidRPr="00656924" w:rsidRDefault="00216FD9" w:rsidP="00A649A0">
      <w:pPr>
        <w:pStyle w:val="21"/>
        <w:spacing w:before="48"/>
        <w:rPr>
          <w:rFonts w:ascii="Times New Roman" w:eastAsia="黑体" w:hAnsi="Times New Roman"/>
          <w:color w:val="auto"/>
          <w:szCs w:val="28"/>
          <w:lang w:eastAsia="zh-CN"/>
        </w:rPr>
      </w:pPr>
      <w:r w:rsidRPr="00656924">
        <w:rPr>
          <w:rFonts w:ascii="Times New Roman" w:eastAsia="黑体" w:hAnsi="Times New Roman"/>
          <w:szCs w:val="28"/>
          <w:lang w:eastAsia="zh-CN"/>
        </w:rPr>
        <w:t>9.4</w:t>
      </w:r>
      <w:r w:rsidRPr="00656924">
        <w:rPr>
          <w:rFonts w:ascii="Times New Roman" w:eastAsia="黑体" w:hAnsi="Times New Roman"/>
          <w:szCs w:val="28"/>
          <w:lang w:eastAsia="zh-CN"/>
        </w:rPr>
        <w:t>结果分析与信息价值</w:t>
      </w:r>
    </w:p>
    <w:p w14:paraId="4807AC4E" w14:textId="77777777" w:rsidR="00216FD9" w:rsidRDefault="00216FD9" w:rsidP="00A649A0">
      <w:pPr>
        <w:rPr>
          <w:lang w:eastAsia="zh-CN"/>
        </w:rPr>
      </w:pPr>
      <w:r>
        <w:rPr>
          <w:rFonts w:hint="eastAsia"/>
          <w:lang w:eastAsia="zh-CN"/>
        </w:rPr>
        <w:t>问题</w:t>
      </w:r>
      <w:r>
        <w:rPr>
          <w:lang w:eastAsia="zh-CN"/>
        </w:rPr>
        <w:t>4-2</w:t>
      </w:r>
      <w:r>
        <w:rPr>
          <w:rFonts w:hint="eastAsia"/>
          <w:lang w:eastAsia="zh-CN"/>
        </w:rPr>
        <w:t>相对于完全价格信息基准增加</w:t>
      </w:r>
      <w:r>
        <w:rPr>
          <w:lang w:eastAsia="zh-CN"/>
        </w:rPr>
        <w:t>200801.05</w:t>
      </w:r>
      <w:r>
        <w:rPr>
          <w:rFonts w:hint="eastAsia"/>
          <w:lang w:eastAsia="zh-CN"/>
        </w:rPr>
        <w:t>元，占基准费用的</w:t>
      </w:r>
      <w:r>
        <w:rPr>
          <w:lang w:eastAsia="zh-CN"/>
        </w:rPr>
        <w:t>1.26%</w:t>
      </w:r>
      <w:r>
        <w:rPr>
          <w:rFonts w:hint="eastAsia"/>
          <w:lang w:eastAsia="zh-CN"/>
        </w:rPr>
        <w:t>；问题</w:t>
      </w:r>
      <w:r>
        <w:rPr>
          <w:lang w:eastAsia="zh-CN"/>
        </w:rPr>
        <w:t>4-3</w:t>
      </w:r>
      <w:r>
        <w:rPr>
          <w:rFonts w:hint="eastAsia"/>
          <w:lang w:eastAsia="zh-CN"/>
        </w:rPr>
        <w:t>增加</w:t>
      </w:r>
      <w:r>
        <w:rPr>
          <w:lang w:eastAsia="zh-CN"/>
        </w:rPr>
        <w:t>149042.78</w:t>
      </w:r>
      <w:r>
        <w:rPr>
          <w:rFonts w:hint="eastAsia"/>
          <w:lang w:eastAsia="zh-CN"/>
        </w:rPr>
        <w:t>元，占基准费用的</w:t>
      </w:r>
      <w:r>
        <w:rPr>
          <w:lang w:eastAsia="zh-CN"/>
        </w:rPr>
        <w:t>0.91%</w:t>
      </w:r>
      <w:r>
        <w:rPr>
          <w:rFonts w:hint="eastAsia"/>
          <w:lang w:eastAsia="zh-CN"/>
        </w:rPr>
        <w:t>。这表明仅使用历史价格进行预测会产生一定额外成本，但预测模型已经捕捉了实时价格的主要周期变化，价格未知造成的损失总体约为</w:t>
      </w:r>
      <w:r>
        <w:rPr>
          <w:lang w:eastAsia="zh-CN"/>
        </w:rPr>
        <w:t>1%</w:t>
      </w:r>
      <w:r>
        <w:rPr>
          <w:rFonts w:hint="eastAsia"/>
          <w:lang w:eastAsia="zh-CN"/>
        </w:rPr>
        <w:t>。</w:t>
      </w:r>
    </w:p>
    <w:p w14:paraId="696A178E" w14:textId="77777777" w:rsidR="00216FD9" w:rsidRDefault="00216FD9" w:rsidP="00A649A0">
      <w:pPr>
        <w:rPr>
          <w:lang w:eastAsia="zh-CN"/>
        </w:rPr>
      </w:pPr>
      <w:r>
        <w:rPr>
          <w:rFonts w:hint="eastAsia"/>
          <w:lang w:eastAsia="zh-CN"/>
        </w:rPr>
        <w:t>问题</w:t>
      </w:r>
      <w:r>
        <w:rPr>
          <w:lang w:eastAsia="zh-CN"/>
        </w:rPr>
        <w:t>4-3</w:t>
      </w:r>
      <w:r>
        <w:rPr>
          <w:rFonts w:hint="eastAsia"/>
          <w:lang w:eastAsia="zh-CN"/>
        </w:rPr>
        <w:t>的全年费用比问题</w:t>
      </w:r>
      <w:r>
        <w:rPr>
          <w:lang w:eastAsia="zh-CN"/>
        </w:rPr>
        <w:t>4-2</w:t>
      </w:r>
      <w:r>
        <w:rPr>
          <w:rFonts w:hint="eastAsia"/>
          <w:lang w:eastAsia="zh-CN"/>
        </w:rPr>
        <w:t>高</w:t>
      </w:r>
      <w:r>
        <w:rPr>
          <w:lang w:eastAsia="zh-CN"/>
        </w:rPr>
        <w:t>426593.84</w:t>
      </w:r>
      <w:r>
        <w:rPr>
          <w:rFonts w:hint="eastAsia"/>
          <w:lang w:eastAsia="zh-CN"/>
        </w:rPr>
        <w:t>元。其原因并非日内新信息没有作用，而是问题</w:t>
      </w:r>
      <w:r>
        <w:rPr>
          <w:lang w:eastAsia="zh-CN"/>
        </w:rPr>
        <w:t>4-3</w:t>
      </w:r>
      <w:r>
        <w:rPr>
          <w:rFonts w:hint="eastAsia"/>
          <w:lang w:eastAsia="zh-CN"/>
        </w:rPr>
        <w:t>需要对购电计划进行多次调整。新预测能够减少部分供电偏差和紧急购电，但增购溢价与减购损失也会增加交易成本。当预测更新带来的紧急购电节省不足以抵消计划调整成本时，滚动策略的总费用可能高于日前策略。</w:t>
      </w:r>
    </w:p>
    <w:p w14:paraId="2616A005" w14:textId="77777777" w:rsidR="00216FD9" w:rsidRPr="00A649A0" w:rsidRDefault="00216FD9" w:rsidP="00A649A0">
      <w:pPr>
        <w:rPr>
          <w:lang w:eastAsia="zh-CN"/>
        </w:rPr>
      </w:pPr>
      <w:r>
        <w:rPr>
          <w:rFonts w:hint="eastAsia"/>
          <w:lang w:eastAsia="zh-CN"/>
        </w:rPr>
        <w:t>因此，在实时价格环境下，计划是否需要更新应由预测更新收益与计划调整成本的比较结果决定，而不能仅以是否获得新预测作为调整依据。</w:t>
      </w:r>
      <w:r>
        <w:rPr>
          <w:rFonts w:ascii="宋体" w:hAnsi="宋体" w:cs="宋体" w:hint="eastAsia"/>
          <w:szCs w:val="24"/>
          <w:lang w:eastAsia="zh-CN" w:bidi="ar"/>
        </w:rPr>
        <w:t>本题数据下，问题</w:t>
      </w:r>
      <w:r>
        <w:rPr>
          <w:rFonts w:cs="Times New Roman"/>
          <w:szCs w:val="24"/>
          <w:lang w:eastAsia="zh-CN" w:bidi="ar"/>
        </w:rPr>
        <w:t>4-2</w:t>
      </w:r>
      <w:r>
        <w:rPr>
          <w:rFonts w:ascii="宋体" w:hAnsi="宋体" w:cs="宋体" w:hint="eastAsia"/>
          <w:szCs w:val="24"/>
          <w:lang w:eastAsia="zh-CN" w:bidi="ar"/>
        </w:rPr>
        <w:t>具有更低的全年费用，问题</w:t>
      </w:r>
      <w:r>
        <w:rPr>
          <w:rFonts w:cs="Times New Roman"/>
          <w:szCs w:val="24"/>
          <w:lang w:eastAsia="zh-CN" w:bidi="ar"/>
        </w:rPr>
        <w:t>4-3</w:t>
      </w:r>
      <w:r>
        <w:rPr>
          <w:rFonts w:ascii="宋体" w:hAnsi="宋体" w:cs="宋体" w:hint="eastAsia"/>
          <w:szCs w:val="24"/>
          <w:lang w:eastAsia="zh-CN" w:bidi="ar"/>
        </w:rPr>
        <w:t>则具有更强的信息响应能力。全外生信息下界与现实策略仍存在较大差距，说明剩余成本差异主要来源于负荷、光伏等未来信息不可知，而不仅是价格预测误差。</w:t>
      </w:r>
    </w:p>
    <w:p w14:paraId="4D0595D7" w14:textId="77777777" w:rsidR="001C7AC2" w:rsidRDefault="00E859AD">
      <w:pPr>
        <w:pStyle w:val="1"/>
        <w:spacing w:before="96" w:after="48"/>
        <w:rPr>
          <w:sz w:val="40"/>
          <w:szCs w:val="36"/>
          <w:lang w:eastAsia="zh-CN"/>
        </w:rPr>
      </w:pPr>
      <w:r>
        <w:rPr>
          <w:rFonts w:ascii="Times New Roman" w:eastAsia="黑体" w:hAnsi="Times New Roman"/>
          <w:szCs w:val="36"/>
          <w:lang w:eastAsia="zh-CN"/>
        </w:rPr>
        <w:t>十、模型检验与结果可靠性</w:t>
      </w:r>
    </w:p>
    <w:p w14:paraId="6A523185" w14:textId="77777777" w:rsidR="001C7AC2" w:rsidRDefault="00E859AD">
      <w:pPr>
        <w:pStyle w:val="21"/>
        <w:rPr>
          <w:color w:val="auto"/>
          <w:lang w:eastAsia="zh-CN"/>
        </w:rPr>
      </w:pPr>
      <w:r>
        <w:rPr>
          <w:rFonts w:ascii="Times New Roman" w:eastAsia="宋体" w:hAnsi="Times New Roman" w:hint="eastAsia"/>
          <w:sz w:val="26"/>
          <w:lang w:eastAsia="zh-CN"/>
        </w:rPr>
        <w:t>10</w:t>
      </w:r>
      <w:r>
        <w:rPr>
          <w:rFonts w:ascii="Times New Roman" w:eastAsia="宋体" w:hAnsi="Times New Roman"/>
          <w:sz w:val="26"/>
          <w:lang w:eastAsia="zh-CN"/>
        </w:rPr>
        <w:t>.1</w:t>
      </w:r>
      <w:r>
        <w:rPr>
          <w:rFonts w:ascii="Times New Roman" w:eastAsia="宋体" w:hAnsi="Times New Roman"/>
          <w:sz w:val="26"/>
          <w:lang w:eastAsia="zh-CN"/>
        </w:rPr>
        <w:t>硬约束与费用账本复核</w:t>
      </w:r>
    </w:p>
    <w:p w14:paraId="6E42A20A" w14:textId="77777777" w:rsidR="00D771AB" w:rsidRPr="00D771AB" w:rsidRDefault="00D771AB" w:rsidP="00603DC4">
      <w:pPr>
        <w:rPr>
          <w:lang w:eastAsia="zh-CN"/>
        </w:rPr>
      </w:pPr>
      <w:r w:rsidRPr="00D771AB">
        <w:rPr>
          <w:rFonts w:hint="eastAsia"/>
          <w:lang w:eastAsia="zh-CN"/>
        </w:rPr>
        <w:t>为检验计算结果的可靠性，本文编写独立复核程序，对四个问题输出的能量流、储能状态及费用结果进行重新计算，并逐项检查模型约束。复核项目及结果见表</w:t>
      </w:r>
      <w:r w:rsidRPr="00D771AB">
        <w:rPr>
          <w:rFonts w:hint="eastAsia"/>
          <w:lang w:eastAsia="zh-CN"/>
        </w:rPr>
        <w:t>10-1</w:t>
      </w:r>
      <w:r w:rsidRPr="00D771AB">
        <w:rPr>
          <w:rFonts w:hint="eastAsia"/>
          <w:lang w:eastAsia="zh-CN"/>
        </w:rPr>
        <w:t>。</w:t>
      </w:r>
    </w:p>
    <w:p w14:paraId="0D4F5AF6" w14:textId="77777777" w:rsidR="001C7AC2" w:rsidRDefault="00E859AD">
      <w:pPr>
        <w:spacing w:before="24" w:after="48" w:line="200" w:lineRule="auto"/>
        <w:ind w:firstLine="0"/>
        <w:jc w:val="center"/>
        <w:rPr>
          <w:color w:val="auto"/>
          <w:lang w:eastAsia="zh-CN"/>
        </w:rPr>
      </w:pPr>
      <w:r>
        <w:rPr>
          <w:b/>
          <w:sz w:val="21"/>
          <w:lang w:eastAsia="zh-CN"/>
        </w:rPr>
        <w:t>表</w:t>
      </w:r>
      <w:r>
        <w:rPr>
          <w:rFonts w:hint="eastAsia"/>
          <w:b/>
          <w:sz w:val="21"/>
          <w:lang w:eastAsia="zh-CN"/>
        </w:rPr>
        <w:t>10</w:t>
      </w:r>
      <w:r>
        <w:rPr>
          <w:b/>
          <w:sz w:val="21"/>
          <w:lang w:eastAsia="zh-CN"/>
        </w:rPr>
        <w:t>-1</w:t>
      </w:r>
      <w:r>
        <w:rPr>
          <w:b/>
          <w:sz w:val="21"/>
          <w:lang w:eastAsia="zh-CN"/>
        </w:rPr>
        <w:t>各问约束复核结果</w:t>
      </w:r>
    </w:p>
    <w:p w14:paraId="386156A0" w14:textId="77777777" w:rsidR="001C7AC2" w:rsidRDefault="001C7AC2">
      <w:pPr>
        <w:spacing w:before="48" w:line="200" w:lineRule="auto"/>
        <w:ind w:firstLine="0"/>
        <w:rPr>
          <w:color w:val="auto"/>
          <w:lang w:eastAsia="zh-CN"/>
        </w:rPr>
      </w:pPr>
    </w:p>
    <w:tbl>
      <w:tblPr>
        <w:tblW w:w="0" w:type="auto"/>
        <w:jc w:val="center"/>
        <w:tblLayout w:type="fixed"/>
        <w:tblLook w:val="04A0" w:firstRow="1" w:lastRow="0" w:firstColumn="1" w:lastColumn="0" w:noHBand="0" w:noVBand="1"/>
      </w:tblPr>
      <w:tblGrid>
        <w:gridCol w:w="1757"/>
        <w:gridCol w:w="1757"/>
        <w:gridCol w:w="1757"/>
        <w:gridCol w:w="1757"/>
        <w:gridCol w:w="1814"/>
      </w:tblGrid>
      <w:tr w:rsidR="001C7AC2" w14:paraId="7B40381D" w14:textId="77777777">
        <w:trPr>
          <w:cantSplit/>
          <w:tblHeader/>
          <w:jc w:val="center"/>
        </w:trPr>
        <w:tc>
          <w:tcPr>
            <w:tcW w:w="1757" w:type="dxa"/>
            <w:tcBorders>
              <w:top w:val="single" w:sz="12" w:space="0" w:color="000000"/>
              <w:left w:val="nil"/>
              <w:bottom w:val="single" w:sz="8" w:space="0" w:color="000000"/>
              <w:right w:val="nil"/>
            </w:tcBorders>
            <w:vAlign w:val="center"/>
          </w:tcPr>
          <w:p w14:paraId="09450801" w14:textId="77777777" w:rsidR="001C7AC2" w:rsidRDefault="00E859AD">
            <w:pPr>
              <w:spacing w:line="200" w:lineRule="auto"/>
              <w:ind w:firstLine="0"/>
              <w:jc w:val="center"/>
              <w:rPr>
                <w:color w:val="auto"/>
              </w:rPr>
            </w:pPr>
            <w:r>
              <w:rPr>
                <w:b/>
                <w:sz w:val="19"/>
              </w:rPr>
              <w:t>检验项</w:t>
            </w:r>
          </w:p>
        </w:tc>
        <w:tc>
          <w:tcPr>
            <w:tcW w:w="1757" w:type="dxa"/>
            <w:tcBorders>
              <w:top w:val="single" w:sz="12" w:space="0" w:color="000000"/>
              <w:left w:val="nil"/>
              <w:bottom w:val="single" w:sz="8" w:space="0" w:color="000000"/>
              <w:right w:val="nil"/>
            </w:tcBorders>
            <w:vAlign w:val="center"/>
          </w:tcPr>
          <w:p w14:paraId="3850B39A" w14:textId="77777777" w:rsidR="001C7AC2" w:rsidRDefault="00E859AD">
            <w:pPr>
              <w:spacing w:line="200" w:lineRule="auto"/>
              <w:ind w:firstLine="0"/>
              <w:jc w:val="center"/>
              <w:rPr>
                <w:color w:val="auto"/>
              </w:rPr>
            </w:pPr>
            <w:r>
              <w:rPr>
                <w:b/>
                <w:sz w:val="19"/>
              </w:rPr>
              <w:t>问题一</w:t>
            </w:r>
          </w:p>
        </w:tc>
        <w:tc>
          <w:tcPr>
            <w:tcW w:w="1757" w:type="dxa"/>
            <w:tcBorders>
              <w:top w:val="single" w:sz="12" w:space="0" w:color="000000"/>
              <w:left w:val="nil"/>
              <w:bottom w:val="single" w:sz="8" w:space="0" w:color="000000"/>
              <w:right w:val="nil"/>
            </w:tcBorders>
            <w:vAlign w:val="center"/>
          </w:tcPr>
          <w:p w14:paraId="0B06FF5A" w14:textId="77777777" w:rsidR="001C7AC2" w:rsidRDefault="00E859AD">
            <w:pPr>
              <w:spacing w:line="200" w:lineRule="auto"/>
              <w:ind w:firstLine="0"/>
              <w:jc w:val="center"/>
              <w:rPr>
                <w:color w:val="auto"/>
              </w:rPr>
            </w:pPr>
            <w:r>
              <w:rPr>
                <w:b/>
                <w:sz w:val="19"/>
              </w:rPr>
              <w:t>问题二</w:t>
            </w:r>
          </w:p>
        </w:tc>
        <w:tc>
          <w:tcPr>
            <w:tcW w:w="1757" w:type="dxa"/>
            <w:tcBorders>
              <w:top w:val="single" w:sz="12" w:space="0" w:color="000000"/>
              <w:left w:val="nil"/>
              <w:bottom w:val="single" w:sz="8" w:space="0" w:color="000000"/>
              <w:right w:val="nil"/>
            </w:tcBorders>
            <w:vAlign w:val="center"/>
          </w:tcPr>
          <w:p w14:paraId="267EE275" w14:textId="77777777" w:rsidR="001C7AC2" w:rsidRDefault="00E859AD">
            <w:pPr>
              <w:spacing w:line="200" w:lineRule="auto"/>
              <w:ind w:firstLine="0"/>
              <w:jc w:val="center"/>
              <w:rPr>
                <w:color w:val="auto"/>
              </w:rPr>
            </w:pPr>
            <w:r>
              <w:rPr>
                <w:b/>
                <w:sz w:val="19"/>
              </w:rPr>
              <w:t>问题三</w:t>
            </w:r>
          </w:p>
        </w:tc>
        <w:tc>
          <w:tcPr>
            <w:tcW w:w="1814" w:type="dxa"/>
            <w:tcBorders>
              <w:top w:val="single" w:sz="12" w:space="0" w:color="000000"/>
              <w:left w:val="nil"/>
              <w:bottom w:val="single" w:sz="8" w:space="0" w:color="000000"/>
              <w:right w:val="nil"/>
            </w:tcBorders>
            <w:vAlign w:val="center"/>
          </w:tcPr>
          <w:p w14:paraId="6CC27645" w14:textId="77777777" w:rsidR="001C7AC2" w:rsidRDefault="00E859AD">
            <w:pPr>
              <w:spacing w:line="200" w:lineRule="auto"/>
              <w:ind w:firstLine="0"/>
              <w:jc w:val="center"/>
              <w:rPr>
                <w:color w:val="auto"/>
              </w:rPr>
            </w:pPr>
            <w:r>
              <w:rPr>
                <w:b/>
                <w:sz w:val="19"/>
              </w:rPr>
              <w:t>问题四</w:t>
            </w:r>
          </w:p>
        </w:tc>
      </w:tr>
      <w:tr w:rsidR="001C7AC2" w14:paraId="1D57CC00" w14:textId="77777777">
        <w:trPr>
          <w:cantSplit/>
          <w:jc w:val="center"/>
        </w:trPr>
        <w:tc>
          <w:tcPr>
            <w:tcW w:w="1757" w:type="dxa"/>
            <w:tcBorders>
              <w:top w:val="nil"/>
              <w:left w:val="nil"/>
              <w:bottom w:val="nil"/>
              <w:right w:val="nil"/>
            </w:tcBorders>
            <w:vAlign w:val="center"/>
          </w:tcPr>
          <w:p w14:paraId="69B5A4E6" w14:textId="77777777" w:rsidR="001C7AC2" w:rsidRDefault="00E859AD">
            <w:pPr>
              <w:spacing w:line="200" w:lineRule="auto"/>
              <w:ind w:firstLine="0"/>
              <w:jc w:val="center"/>
              <w:rPr>
                <w:color w:val="auto"/>
                <w:lang w:eastAsia="zh-CN"/>
              </w:rPr>
            </w:pPr>
            <w:r>
              <w:rPr>
                <w:sz w:val="19"/>
                <w:lang w:eastAsia="zh-CN"/>
              </w:rPr>
              <w:t>母线功率平衡最大残差</w:t>
            </w:r>
            <w:r>
              <w:rPr>
                <w:sz w:val="19"/>
                <w:lang w:eastAsia="zh-CN"/>
              </w:rPr>
              <w:t>/kWh</w:t>
            </w:r>
          </w:p>
        </w:tc>
        <w:tc>
          <w:tcPr>
            <w:tcW w:w="1757" w:type="dxa"/>
            <w:tcBorders>
              <w:top w:val="nil"/>
              <w:left w:val="nil"/>
              <w:bottom w:val="nil"/>
              <w:right w:val="nil"/>
            </w:tcBorders>
            <w:vAlign w:val="center"/>
          </w:tcPr>
          <w:p w14:paraId="7883E8D6" w14:textId="77777777" w:rsidR="001C7AC2" w:rsidRDefault="00E859AD">
            <w:pPr>
              <w:spacing w:line="200" w:lineRule="auto"/>
              <w:ind w:firstLine="0"/>
              <w:jc w:val="center"/>
              <w:rPr>
                <w:color w:val="auto"/>
              </w:rPr>
            </w:pPr>
            <w:r>
              <w:rPr>
                <w:sz w:val="19"/>
              </w:rPr>
              <w:t>2.27×10⁻¹³</w:t>
            </w:r>
          </w:p>
        </w:tc>
        <w:tc>
          <w:tcPr>
            <w:tcW w:w="1757" w:type="dxa"/>
            <w:tcBorders>
              <w:top w:val="nil"/>
              <w:left w:val="nil"/>
              <w:bottom w:val="nil"/>
              <w:right w:val="nil"/>
            </w:tcBorders>
            <w:vAlign w:val="center"/>
          </w:tcPr>
          <w:p w14:paraId="77885F69" w14:textId="77777777" w:rsidR="001C7AC2" w:rsidRDefault="00E859AD">
            <w:pPr>
              <w:spacing w:line="200" w:lineRule="auto"/>
              <w:ind w:firstLine="0"/>
              <w:jc w:val="center"/>
              <w:rPr>
                <w:color w:val="auto"/>
              </w:rPr>
            </w:pPr>
            <w:r>
              <w:rPr>
                <w:sz w:val="19"/>
              </w:rPr>
              <w:t>≤1×10⁻⁶</w:t>
            </w:r>
          </w:p>
        </w:tc>
        <w:tc>
          <w:tcPr>
            <w:tcW w:w="1757" w:type="dxa"/>
            <w:tcBorders>
              <w:top w:val="nil"/>
              <w:left w:val="nil"/>
              <w:bottom w:val="nil"/>
              <w:right w:val="nil"/>
            </w:tcBorders>
            <w:vAlign w:val="center"/>
          </w:tcPr>
          <w:p w14:paraId="45C14125" w14:textId="77777777" w:rsidR="001C7AC2" w:rsidRDefault="00E859AD">
            <w:pPr>
              <w:spacing w:line="200" w:lineRule="auto"/>
              <w:ind w:firstLine="0"/>
              <w:jc w:val="center"/>
              <w:rPr>
                <w:color w:val="auto"/>
              </w:rPr>
            </w:pPr>
            <w:r>
              <w:rPr>
                <w:sz w:val="19"/>
              </w:rPr>
              <w:t>8.20×10⁻¹²</w:t>
            </w:r>
          </w:p>
        </w:tc>
        <w:tc>
          <w:tcPr>
            <w:tcW w:w="1814" w:type="dxa"/>
            <w:tcBorders>
              <w:top w:val="nil"/>
              <w:left w:val="nil"/>
              <w:bottom w:val="nil"/>
              <w:right w:val="nil"/>
            </w:tcBorders>
            <w:vAlign w:val="center"/>
          </w:tcPr>
          <w:p w14:paraId="21ED07FA" w14:textId="77777777" w:rsidR="001C7AC2" w:rsidRDefault="00E859AD">
            <w:pPr>
              <w:spacing w:line="200" w:lineRule="auto"/>
              <w:ind w:firstLine="0"/>
              <w:jc w:val="center"/>
              <w:rPr>
                <w:color w:val="auto"/>
              </w:rPr>
            </w:pPr>
            <w:r>
              <w:rPr>
                <w:sz w:val="19"/>
              </w:rPr>
              <w:t>8.19×10⁻¹²</w:t>
            </w:r>
          </w:p>
        </w:tc>
      </w:tr>
      <w:tr w:rsidR="001C7AC2" w14:paraId="3ABCEB78" w14:textId="77777777">
        <w:trPr>
          <w:cantSplit/>
          <w:jc w:val="center"/>
        </w:trPr>
        <w:tc>
          <w:tcPr>
            <w:tcW w:w="1757" w:type="dxa"/>
            <w:tcBorders>
              <w:top w:val="nil"/>
              <w:left w:val="nil"/>
              <w:bottom w:val="nil"/>
              <w:right w:val="nil"/>
            </w:tcBorders>
            <w:vAlign w:val="center"/>
          </w:tcPr>
          <w:p w14:paraId="4C39EF18" w14:textId="77777777" w:rsidR="001C7AC2" w:rsidRDefault="00E859AD">
            <w:pPr>
              <w:spacing w:line="200" w:lineRule="auto"/>
              <w:ind w:firstLine="0"/>
              <w:jc w:val="center"/>
              <w:rPr>
                <w:color w:val="auto"/>
                <w:lang w:eastAsia="zh-CN"/>
              </w:rPr>
            </w:pPr>
            <w:r>
              <w:rPr>
                <w:sz w:val="19"/>
                <w:lang w:eastAsia="zh-CN"/>
              </w:rPr>
              <w:t>储能状态转移最大残差</w:t>
            </w:r>
            <w:r>
              <w:rPr>
                <w:sz w:val="19"/>
                <w:lang w:eastAsia="zh-CN"/>
              </w:rPr>
              <w:t>/kWh</w:t>
            </w:r>
          </w:p>
        </w:tc>
        <w:tc>
          <w:tcPr>
            <w:tcW w:w="1757" w:type="dxa"/>
            <w:tcBorders>
              <w:top w:val="nil"/>
              <w:left w:val="nil"/>
              <w:bottom w:val="nil"/>
              <w:right w:val="nil"/>
            </w:tcBorders>
            <w:vAlign w:val="center"/>
          </w:tcPr>
          <w:p w14:paraId="6596566A" w14:textId="77777777" w:rsidR="001C7AC2" w:rsidRDefault="00E859AD">
            <w:pPr>
              <w:spacing w:line="200" w:lineRule="auto"/>
              <w:ind w:firstLine="0"/>
              <w:jc w:val="center"/>
              <w:rPr>
                <w:color w:val="auto"/>
              </w:rPr>
            </w:pPr>
            <w:r>
              <w:rPr>
                <w:sz w:val="19"/>
              </w:rPr>
              <w:t>8.31×10⁻¹³</w:t>
            </w:r>
          </w:p>
        </w:tc>
        <w:tc>
          <w:tcPr>
            <w:tcW w:w="1757" w:type="dxa"/>
            <w:tcBorders>
              <w:top w:val="nil"/>
              <w:left w:val="nil"/>
              <w:bottom w:val="nil"/>
              <w:right w:val="nil"/>
            </w:tcBorders>
            <w:vAlign w:val="center"/>
          </w:tcPr>
          <w:p w14:paraId="537E1386" w14:textId="77777777" w:rsidR="001C7AC2" w:rsidRDefault="00E859AD">
            <w:pPr>
              <w:spacing w:line="200" w:lineRule="auto"/>
              <w:ind w:firstLine="0"/>
              <w:jc w:val="center"/>
              <w:rPr>
                <w:color w:val="auto"/>
              </w:rPr>
            </w:pPr>
            <w:r>
              <w:rPr>
                <w:sz w:val="19"/>
              </w:rPr>
              <w:t>≤1×10⁻⁶</w:t>
            </w:r>
          </w:p>
        </w:tc>
        <w:tc>
          <w:tcPr>
            <w:tcW w:w="1757" w:type="dxa"/>
            <w:tcBorders>
              <w:top w:val="nil"/>
              <w:left w:val="nil"/>
              <w:bottom w:val="nil"/>
              <w:right w:val="nil"/>
            </w:tcBorders>
            <w:vAlign w:val="center"/>
          </w:tcPr>
          <w:p w14:paraId="26BFCE8D" w14:textId="77777777" w:rsidR="001C7AC2" w:rsidRDefault="00E859AD">
            <w:pPr>
              <w:spacing w:line="200" w:lineRule="auto"/>
              <w:ind w:firstLine="0"/>
              <w:jc w:val="center"/>
              <w:rPr>
                <w:color w:val="auto"/>
              </w:rPr>
            </w:pPr>
            <w:r>
              <w:rPr>
                <w:sz w:val="19"/>
              </w:rPr>
              <w:t>7.28×10⁻¹²</w:t>
            </w:r>
          </w:p>
        </w:tc>
        <w:tc>
          <w:tcPr>
            <w:tcW w:w="1814" w:type="dxa"/>
            <w:tcBorders>
              <w:top w:val="nil"/>
              <w:left w:val="nil"/>
              <w:bottom w:val="nil"/>
              <w:right w:val="nil"/>
            </w:tcBorders>
            <w:vAlign w:val="center"/>
          </w:tcPr>
          <w:p w14:paraId="2763CD04" w14:textId="77777777" w:rsidR="001C7AC2" w:rsidRDefault="00E859AD">
            <w:pPr>
              <w:spacing w:line="200" w:lineRule="auto"/>
              <w:ind w:firstLine="0"/>
              <w:jc w:val="center"/>
              <w:rPr>
                <w:color w:val="auto"/>
              </w:rPr>
            </w:pPr>
            <w:r>
              <w:rPr>
                <w:sz w:val="19"/>
              </w:rPr>
              <w:t>1.25×10⁻¹⁰</w:t>
            </w:r>
          </w:p>
        </w:tc>
      </w:tr>
      <w:tr w:rsidR="001C7AC2" w14:paraId="1A34D42B" w14:textId="77777777">
        <w:trPr>
          <w:cantSplit/>
          <w:jc w:val="center"/>
        </w:trPr>
        <w:tc>
          <w:tcPr>
            <w:tcW w:w="1757" w:type="dxa"/>
            <w:tcBorders>
              <w:top w:val="nil"/>
              <w:left w:val="nil"/>
              <w:bottom w:val="nil"/>
              <w:right w:val="nil"/>
            </w:tcBorders>
            <w:vAlign w:val="center"/>
          </w:tcPr>
          <w:p w14:paraId="7CA22C56" w14:textId="77777777" w:rsidR="001C7AC2" w:rsidRDefault="00E859AD">
            <w:pPr>
              <w:spacing w:line="200" w:lineRule="auto"/>
              <w:ind w:firstLine="0"/>
              <w:jc w:val="center"/>
              <w:rPr>
                <w:color w:val="auto"/>
              </w:rPr>
            </w:pPr>
            <w:r>
              <w:rPr>
                <w:sz w:val="19"/>
              </w:rPr>
              <w:t>储电量是否落在</w:t>
            </w:r>
            <w:r>
              <w:rPr>
                <w:sz w:val="19"/>
              </w:rPr>
              <w:t xml:space="preserve"> [1200, 10800]</w:t>
            </w:r>
          </w:p>
        </w:tc>
        <w:tc>
          <w:tcPr>
            <w:tcW w:w="1757" w:type="dxa"/>
            <w:tcBorders>
              <w:top w:val="nil"/>
              <w:left w:val="nil"/>
              <w:bottom w:val="nil"/>
              <w:right w:val="nil"/>
            </w:tcBorders>
            <w:vAlign w:val="center"/>
          </w:tcPr>
          <w:p w14:paraId="748BE5F6" w14:textId="77777777" w:rsidR="001C7AC2" w:rsidRDefault="00E859AD">
            <w:pPr>
              <w:spacing w:line="200" w:lineRule="auto"/>
              <w:ind w:firstLine="0"/>
              <w:jc w:val="center"/>
              <w:rPr>
                <w:color w:val="auto"/>
              </w:rPr>
            </w:pPr>
            <w:r>
              <w:rPr>
                <w:sz w:val="19"/>
              </w:rPr>
              <w:t>是</w:t>
            </w:r>
          </w:p>
        </w:tc>
        <w:tc>
          <w:tcPr>
            <w:tcW w:w="1757" w:type="dxa"/>
            <w:tcBorders>
              <w:top w:val="nil"/>
              <w:left w:val="nil"/>
              <w:bottom w:val="nil"/>
              <w:right w:val="nil"/>
            </w:tcBorders>
            <w:vAlign w:val="center"/>
          </w:tcPr>
          <w:p w14:paraId="3601FEFC" w14:textId="77777777" w:rsidR="001C7AC2" w:rsidRDefault="00E859AD">
            <w:pPr>
              <w:spacing w:line="200" w:lineRule="auto"/>
              <w:ind w:firstLine="0"/>
              <w:jc w:val="center"/>
              <w:rPr>
                <w:color w:val="auto"/>
              </w:rPr>
            </w:pPr>
            <w:r>
              <w:rPr>
                <w:sz w:val="19"/>
              </w:rPr>
              <w:t>是</w:t>
            </w:r>
          </w:p>
        </w:tc>
        <w:tc>
          <w:tcPr>
            <w:tcW w:w="1757" w:type="dxa"/>
            <w:tcBorders>
              <w:top w:val="nil"/>
              <w:left w:val="nil"/>
              <w:bottom w:val="nil"/>
              <w:right w:val="nil"/>
            </w:tcBorders>
            <w:vAlign w:val="center"/>
          </w:tcPr>
          <w:p w14:paraId="059FE3B1" w14:textId="77777777" w:rsidR="001C7AC2" w:rsidRDefault="00E859AD">
            <w:pPr>
              <w:spacing w:line="200" w:lineRule="auto"/>
              <w:ind w:firstLine="0"/>
              <w:jc w:val="center"/>
              <w:rPr>
                <w:color w:val="auto"/>
              </w:rPr>
            </w:pPr>
            <w:r>
              <w:rPr>
                <w:sz w:val="19"/>
              </w:rPr>
              <w:t>是</w:t>
            </w:r>
          </w:p>
        </w:tc>
        <w:tc>
          <w:tcPr>
            <w:tcW w:w="1814" w:type="dxa"/>
            <w:tcBorders>
              <w:top w:val="nil"/>
              <w:left w:val="nil"/>
              <w:bottom w:val="nil"/>
              <w:right w:val="nil"/>
            </w:tcBorders>
            <w:vAlign w:val="center"/>
          </w:tcPr>
          <w:p w14:paraId="61EE9E1E" w14:textId="77777777" w:rsidR="001C7AC2" w:rsidRDefault="00E859AD">
            <w:pPr>
              <w:spacing w:line="200" w:lineRule="auto"/>
              <w:ind w:firstLine="0"/>
              <w:jc w:val="center"/>
              <w:rPr>
                <w:color w:val="auto"/>
              </w:rPr>
            </w:pPr>
            <w:r>
              <w:rPr>
                <w:sz w:val="19"/>
              </w:rPr>
              <w:t>是</w:t>
            </w:r>
          </w:p>
        </w:tc>
      </w:tr>
      <w:tr w:rsidR="001C7AC2" w14:paraId="4E9F3514" w14:textId="77777777">
        <w:trPr>
          <w:cantSplit/>
          <w:jc w:val="center"/>
        </w:trPr>
        <w:tc>
          <w:tcPr>
            <w:tcW w:w="1757" w:type="dxa"/>
            <w:tcBorders>
              <w:top w:val="nil"/>
              <w:left w:val="nil"/>
              <w:bottom w:val="nil"/>
              <w:right w:val="nil"/>
            </w:tcBorders>
            <w:vAlign w:val="center"/>
          </w:tcPr>
          <w:p w14:paraId="77BC4557" w14:textId="77777777" w:rsidR="001C7AC2" w:rsidRDefault="00E859AD">
            <w:pPr>
              <w:spacing w:line="200" w:lineRule="auto"/>
              <w:ind w:firstLine="0"/>
              <w:jc w:val="center"/>
              <w:rPr>
                <w:color w:val="auto"/>
              </w:rPr>
            </w:pPr>
            <w:r>
              <w:rPr>
                <w:sz w:val="19"/>
              </w:rPr>
              <w:t>同时充放电时段数</w:t>
            </w:r>
          </w:p>
        </w:tc>
        <w:tc>
          <w:tcPr>
            <w:tcW w:w="1757" w:type="dxa"/>
            <w:tcBorders>
              <w:top w:val="nil"/>
              <w:left w:val="nil"/>
              <w:bottom w:val="nil"/>
              <w:right w:val="nil"/>
            </w:tcBorders>
            <w:vAlign w:val="center"/>
          </w:tcPr>
          <w:p w14:paraId="0CBD2500" w14:textId="77777777" w:rsidR="001C7AC2" w:rsidRDefault="00E859AD">
            <w:pPr>
              <w:spacing w:line="200" w:lineRule="auto"/>
              <w:ind w:firstLine="0"/>
              <w:jc w:val="center"/>
              <w:rPr>
                <w:color w:val="auto"/>
              </w:rPr>
            </w:pPr>
            <w:r>
              <w:rPr>
                <w:sz w:val="19"/>
              </w:rPr>
              <w:t>0</w:t>
            </w:r>
          </w:p>
        </w:tc>
        <w:tc>
          <w:tcPr>
            <w:tcW w:w="1757" w:type="dxa"/>
            <w:tcBorders>
              <w:top w:val="nil"/>
              <w:left w:val="nil"/>
              <w:bottom w:val="nil"/>
              <w:right w:val="nil"/>
            </w:tcBorders>
            <w:vAlign w:val="center"/>
          </w:tcPr>
          <w:p w14:paraId="4F41375B" w14:textId="77777777" w:rsidR="001C7AC2" w:rsidRDefault="00E859AD">
            <w:pPr>
              <w:spacing w:line="200" w:lineRule="auto"/>
              <w:ind w:firstLine="0"/>
              <w:jc w:val="center"/>
              <w:rPr>
                <w:color w:val="auto"/>
              </w:rPr>
            </w:pPr>
            <w:r>
              <w:rPr>
                <w:sz w:val="19"/>
              </w:rPr>
              <w:t>0</w:t>
            </w:r>
          </w:p>
        </w:tc>
        <w:tc>
          <w:tcPr>
            <w:tcW w:w="1757" w:type="dxa"/>
            <w:tcBorders>
              <w:top w:val="nil"/>
              <w:left w:val="nil"/>
              <w:bottom w:val="nil"/>
              <w:right w:val="nil"/>
            </w:tcBorders>
            <w:vAlign w:val="center"/>
          </w:tcPr>
          <w:p w14:paraId="13F58D68" w14:textId="77777777" w:rsidR="001C7AC2" w:rsidRDefault="00E859AD">
            <w:pPr>
              <w:spacing w:line="200" w:lineRule="auto"/>
              <w:ind w:firstLine="0"/>
              <w:jc w:val="center"/>
              <w:rPr>
                <w:color w:val="auto"/>
              </w:rPr>
            </w:pPr>
            <w:r>
              <w:rPr>
                <w:sz w:val="19"/>
              </w:rPr>
              <w:t>0</w:t>
            </w:r>
          </w:p>
        </w:tc>
        <w:tc>
          <w:tcPr>
            <w:tcW w:w="1814" w:type="dxa"/>
            <w:tcBorders>
              <w:top w:val="nil"/>
              <w:left w:val="nil"/>
              <w:bottom w:val="nil"/>
              <w:right w:val="nil"/>
            </w:tcBorders>
            <w:vAlign w:val="center"/>
          </w:tcPr>
          <w:p w14:paraId="4E3E7F1C" w14:textId="77777777" w:rsidR="001C7AC2" w:rsidRDefault="00E859AD">
            <w:pPr>
              <w:spacing w:line="200" w:lineRule="auto"/>
              <w:ind w:firstLine="0"/>
              <w:jc w:val="center"/>
              <w:rPr>
                <w:color w:val="auto"/>
              </w:rPr>
            </w:pPr>
            <w:r>
              <w:rPr>
                <w:sz w:val="19"/>
              </w:rPr>
              <w:t>0</w:t>
            </w:r>
          </w:p>
        </w:tc>
      </w:tr>
      <w:tr w:rsidR="001C7AC2" w14:paraId="71B0DC0C" w14:textId="77777777">
        <w:trPr>
          <w:cantSplit/>
          <w:jc w:val="center"/>
        </w:trPr>
        <w:tc>
          <w:tcPr>
            <w:tcW w:w="1757" w:type="dxa"/>
            <w:tcBorders>
              <w:top w:val="nil"/>
              <w:left w:val="nil"/>
              <w:bottom w:val="nil"/>
              <w:right w:val="nil"/>
            </w:tcBorders>
            <w:vAlign w:val="center"/>
          </w:tcPr>
          <w:p w14:paraId="4CC42D49" w14:textId="77777777" w:rsidR="001C7AC2" w:rsidRDefault="00E859AD">
            <w:pPr>
              <w:spacing w:line="200" w:lineRule="auto"/>
              <w:ind w:firstLine="0"/>
              <w:jc w:val="center"/>
              <w:rPr>
                <w:color w:val="auto"/>
                <w:lang w:eastAsia="zh-CN"/>
              </w:rPr>
            </w:pPr>
            <w:r>
              <w:rPr>
                <w:sz w:val="19"/>
                <w:lang w:eastAsia="zh-CN"/>
              </w:rPr>
              <w:t>跨日储电量传递最大残差</w:t>
            </w:r>
            <w:r>
              <w:rPr>
                <w:sz w:val="19"/>
                <w:lang w:eastAsia="zh-CN"/>
              </w:rPr>
              <w:t>/kWh</w:t>
            </w:r>
          </w:p>
        </w:tc>
        <w:tc>
          <w:tcPr>
            <w:tcW w:w="1757" w:type="dxa"/>
            <w:tcBorders>
              <w:top w:val="nil"/>
              <w:left w:val="nil"/>
              <w:bottom w:val="nil"/>
              <w:right w:val="nil"/>
            </w:tcBorders>
            <w:vAlign w:val="center"/>
          </w:tcPr>
          <w:p w14:paraId="1D0A2E60" w14:textId="77777777" w:rsidR="001C7AC2" w:rsidRDefault="00E859AD">
            <w:pPr>
              <w:spacing w:line="200" w:lineRule="auto"/>
              <w:ind w:firstLine="0"/>
              <w:jc w:val="center"/>
              <w:rPr>
                <w:color w:val="auto"/>
              </w:rPr>
            </w:pPr>
            <w:r>
              <w:rPr>
                <w:sz w:val="19"/>
              </w:rPr>
              <w:t>0</w:t>
            </w:r>
            <w:r>
              <w:rPr>
                <w:sz w:val="19"/>
              </w:rPr>
              <w:t>（首末相等）</w:t>
            </w:r>
          </w:p>
        </w:tc>
        <w:tc>
          <w:tcPr>
            <w:tcW w:w="1757" w:type="dxa"/>
            <w:tcBorders>
              <w:top w:val="nil"/>
              <w:left w:val="nil"/>
              <w:bottom w:val="nil"/>
              <w:right w:val="nil"/>
            </w:tcBorders>
            <w:vAlign w:val="center"/>
          </w:tcPr>
          <w:p w14:paraId="2AA1DF16" w14:textId="77777777" w:rsidR="001C7AC2" w:rsidRDefault="00E859AD">
            <w:pPr>
              <w:spacing w:line="200" w:lineRule="auto"/>
              <w:ind w:firstLine="0"/>
              <w:jc w:val="center"/>
              <w:rPr>
                <w:color w:val="auto"/>
              </w:rPr>
            </w:pPr>
            <w:r>
              <w:rPr>
                <w:sz w:val="19"/>
              </w:rPr>
              <w:t>≤1×10⁻⁶</w:t>
            </w:r>
          </w:p>
        </w:tc>
        <w:tc>
          <w:tcPr>
            <w:tcW w:w="1757" w:type="dxa"/>
            <w:tcBorders>
              <w:top w:val="nil"/>
              <w:left w:val="nil"/>
              <w:bottom w:val="nil"/>
              <w:right w:val="nil"/>
            </w:tcBorders>
            <w:vAlign w:val="center"/>
          </w:tcPr>
          <w:p w14:paraId="1EF80A0A" w14:textId="77777777" w:rsidR="001C7AC2" w:rsidRDefault="00E859AD">
            <w:pPr>
              <w:spacing w:line="200" w:lineRule="auto"/>
              <w:ind w:firstLine="0"/>
              <w:jc w:val="center"/>
              <w:rPr>
                <w:color w:val="auto"/>
              </w:rPr>
            </w:pPr>
            <w:r>
              <w:rPr>
                <w:sz w:val="19"/>
              </w:rPr>
              <w:t>≤1×10⁻⁶</w:t>
            </w:r>
          </w:p>
        </w:tc>
        <w:tc>
          <w:tcPr>
            <w:tcW w:w="1814" w:type="dxa"/>
            <w:tcBorders>
              <w:top w:val="nil"/>
              <w:left w:val="nil"/>
              <w:bottom w:val="nil"/>
              <w:right w:val="nil"/>
            </w:tcBorders>
            <w:vAlign w:val="center"/>
          </w:tcPr>
          <w:p w14:paraId="2CA5DA35" w14:textId="77777777" w:rsidR="001C7AC2" w:rsidRDefault="00E859AD">
            <w:pPr>
              <w:spacing w:line="200" w:lineRule="auto"/>
              <w:ind w:firstLine="0"/>
              <w:jc w:val="center"/>
              <w:rPr>
                <w:color w:val="auto"/>
              </w:rPr>
            </w:pPr>
            <w:r>
              <w:rPr>
                <w:sz w:val="19"/>
              </w:rPr>
              <w:t>≤1×10⁻⁶</w:t>
            </w:r>
          </w:p>
        </w:tc>
      </w:tr>
      <w:tr w:rsidR="001C7AC2" w14:paraId="311912D8" w14:textId="77777777">
        <w:trPr>
          <w:cantSplit/>
          <w:jc w:val="center"/>
        </w:trPr>
        <w:tc>
          <w:tcPr>
            <w:tcW w:w="1757" w:type="dxa"/>
            <w:tcBorders>
              <w:top w:val="nil"/>
              <w:left w:val="nil"/>
              <w:bottom w:val="single" w:sz="12" w:space="0" w:color="000000"/>
              <w:right w:val="nil"/>
            </w:tcBorders>
            <w:vAlign w:val="center"/>
          </w:tcPr>
          <w:p w14:paraId="28F6AC6D" w14:textId="77777777" w:rsidR="001C7AC2" w:rsidRDefault="00E859AD">
            <w:pPr>
              <w:spacing w:line="200" w:lineRule="auto"/>
              <w:ind w:firstLine="0"/>
              <w:jc w:val="center"/>
              <w:rPr>
                <w:color w:val="auto"/>
              </w:rPr>
            </w:pPr>
            <w:r>
              <w:rPr>
                <w:sz w:val="19"/>
              </w:rPr>
              <w:t>费用账本恒等式</w:t>
            </w:r>
          </w:p>
        </w:tc>
        <w:tc>
          <w:tcPr>
            <w:tcW w:w="1757" w:type="dxa"/>
            <w:tcBorders>
              <w:top w:val="nil"/>
              <w:left w:val="nil"/>
              <w:bottom w:val="single" w:sz="12" w:space="0" w:color="000000"/>
              <w:right w:val="nil"/>
            </w:tcBorders>
            <w:vAlign w:val="center"/>
          </w:tcPr>
          <w:p w14:paraId="1A419303" w14:textId="77777777" w:rsidR="001C7AC2" w:rsidRDefault="00E859AD">
            <w:pPr>
              <w:spacing w:line="200" w:lineRule="auto"/>
              <w:ind w:firstLine="0"/>
              <w:jc w:val="center"/>
              <w:rPr>
                <w:color w:val="auto"/>
              </w:rPr>
            </w:pPr>
            <w:r>
              <w:rPr>
                <w:sz w:val="19"/>
              </w:rPr>
              <w:t>通过</w:t>
            </w:r>
          </w:p>
        </w:tc>
        <w:tc>
          <w:tcPr>
            <w:tcW w:w="1757" w:type="dxa"/>
            <w:tcBorders>
              <w:top w:val="nil"/>
              <w:left w:val="nil"/>
              <w:bottom w:val="single" w:sz="12" w:space="0" w:color="000000"/>
              <w:right w:val="nil"/>
            </w:tcBorders>
            <w:vAlign w:val="center"/>
          </w:tcPr>
          <w:p w14:paraId="60B1A385" w14:textId="77777777" w:rsidR="001C7AC2" w:rsidRDefault="00E859AD">
            <w:pPr>
              <w:spacing w:line="200" w:lineRule="auto"/>
              <w:ind w:firstLine="0"/>
              <w:jc w:val="center"/>
              <w:rPr>
                <w:color w:val="auto"/>
              </w:rPr>
            </w:pPr>
            <w:r>
              <w:rPr>
                <w:sz w:val="19"/>
              </w:rPr>
              <w:t>通过</w:t>
            </w:r>
          </w:p>
        </w:tc>
        <w:tc>
          <w:tcPr>
            <w:tcW w:w="1757" w:type="dxa"/>
            <w:tcBorders>
              <w:top w:val="nil"/>
              <w:left w:val="nil"/>
              <w:bottom w:val="single" w:sz="12" w:space="0" w:color="000000"/>
              <w:right w:val="nil"/>
            </w:tcBorders>
            <w:vAlign w:val="center"/>
          </w:tcPr>
          <w:p w14:paraId="19DAFF75" w14:textId="77777777" w:rsidR="001C7AC2" w:rsidRDefault="00E859AD">
            <w:pPr>
              <w:spacing w:line="200" w:lineRule="auto"/>
              <w:ind w:firstLine="0"/>
              <w:jc w:val="center"/>
              <w:rPr>
                <w:color w:val="auto"/>
              </w:rPr>
            </w:pPr>
            <w:r>
              <w:rPr>
                <w:sz w:val="19"/>
              </w:rPr>
              <w:t>通过</w:t>
            </w:r>
          </w:p>
        </w:tc>
        <w:tc>
          <w:tcPr>
            <w:tcW w:w="1814" w:type="dxa"/>
            <w:tcBorders>
              <w:top w:val="nil"/>
              <w:left w:val="nil"/>
              <w:bottom w:val="single" w:sz="12" w:space="0" w:color="000000"/>
              <w:right w:val="nil"/>
            </w:tcBorders>
            <w:vAlign w:val="center"/>
          </w:tcPr>
          <w:p w14:paraId="0186F2B1" w14:textId="77777777" w:rsidR="001C7AC2" w:rsidRDefault="00E859AD">
            <w:pPr>
              <w:spacing w:line="200" w:lineRule="auto"/>
              <w:ind w:firstLine="0"/>
              <w:jc w:val="center"/>
              <w:rPr>
                <w:color w:val="auto"/>
              </w:rPr>
            </w:pPr>
            <w:r>
              <w:rPr>
                <w:sz w:val="19"/>
              </w:rPr>
              <w:t>通过</w:t>
            </w:r>
          </w:p>
        </w:tc>
      </w:tr>
    </w:tbl>
    <w:p w14:paraId="29F4B832" w14:textId="77777777" w:rsidR="00514919" w:rsidRDefault="00514919" w:rsidP="00603DC4">
      <w:pPr>
        <w:rPr>
          <w:lang w:eastAsia="zh-CN"/>
        </w:rPr>
      </w:pPr>
      <w:r w:rsidRPr="00514919">
        <w:rPr>
          <w:rFonts w:hint="eastAsia"/>
          <w:lang w:eastAsia="zh-CN"/>
        </w:rPr>
        <w:t>由表</w:t>
      </w:r>
      <w:r w:rsidRPr="00514919">
        <w:rPr>
          <w:lang w:eastAsia="zh-CN"/>
        </w:rPr>
        <w:t>10-1</w:t>
      </w:r>
      <w:r w:rsidRPr="00514919">
        <w:rPr>
          <w:rFonts w:hint="eastAsia"/>
          <w:lang w:eastAsia="zh-CN"/>
        </w:rPr>
        <w:t>可知，问题一的母线电量平衡和储能状态转移残差分别为</w:t>
      </w:r>
      <w:r w:rsidRPr="00514919">
        <w:rPr>
          <w:lang w:eastAsia="zh-CN"/>
        </w:rPr>
        <w:t>2.27×10⁻¹³ kWh</w:t>
      </w:r>
      <w:r w:rsidRPr="00514919">
        <w:rPr>
          <w:rFonts w:hint="eastAsia"/>
          <w:lang w:eastAsia="zh-CN"/>
        </w:rPr>
        <w:t>和</w:t>
      </w:r>
      <w:r w:rsidRPr="00514919">
        <w:rPr>
          <w:lang w:eastAsia="zh-CN"/>
        </w:rPr>
        <w:t>8.31×10⁻¹³ kWh</w:t>
      </w:r>
      <w:r w:rsidRPr="00514919">
        <w:rPr>
          <w:rFonts w:hint="eastAsia"/>
          <w:lang w:eastAsia="zh-CN"/>
        </w:rPr>
        <w:t>；问题三和问题四的相应残差均小于</w:t>
      </w:r>
      <w:r w:rsidRPr="00514919">
        <w:rPr>
          <w:lang w:eastAsia="zh-CN"/>
        </w:rPr>
        <w:t>1.3×10⁻¹⁰ kWh</w:t>
      </w:r>
      <w:r w:rsidRPr="00514919">
        <w:rPr>
          <w:rFonts w:hint="eastAsia"/>
          <w:lang w:eastAsia="zh-CN"/>
        </w:rPr>
        <w:t>。问题二表中给出的残差均满足</w:t>
      </w:r>
      <w:r w:rsidRPr="00514919">
        <w:rPr>
          <w:lang w:eastAsia="zh-CN"/>
        </w:rPr>
        <w:t>1×10⁻⁶ kWh</w:t>
      </w:r>
      <w:r w:rsidRPr="00514919">
        <w:rPr>
          <w:rFonts w:hint="eastAsia"/>
          <w:lang w:eastAsia="zh-CN"/>
        </w:rPr>
        <w:t>的核验阈值。四个问题的储电量均处于</w:t>
      </w:r>
      <w:r w:rsidRPr="00514919">
        <w:rPr>
          <w:lang w:eastAsia="zh-CN"/>
        </w:rPr>
        <w:t>1200</w:t>
      </w:r>
      <w:r w:rsidRPr="00514919">
        <w:rPr>
          <w:rFonts w:hint="eastAsia"/>
          <w:lang w:eastAsia="zh-CN"/>
        </w:rPr>
        <w:t>～</w:t>
      </w:r>
      <w:r w:rsidRPr="00514919">
        <w:rPr>
          <w:lang w:eastAsia="zh-CN"/>
        </w:rPr>
        <w:t>10800 kWh</w:t>
      </w:r>
      <w:r w:rsidRPr="00514919">
        <w:rPr>
          <w:rFonts w:hint="eastAsia"/>
          <w:lang w:eastAsia="zh-CN"/>
        </w:rPr>
        <w:t>范围内，且不存在同时充电和放电的时段。</w:t>
      </w:r>
    </w:p>
    <w:p w14:paraId="2C4B1F55" w14:textId="77777777" w:rsidR="00D771AB" w:rsidRPr="00514919" w:rsidRDefault="00514919" w:rsidP="00603DC4">
      <w:pPr>
        <w:rPr>
          <w:lang w:eastAsia="zh-CN"/>
        </w:rPr>
      </w:pPr>
      <w:r w:rsidRPr="00514919">
        <w:rPr>
          <w:rFonts w:hint="eastAsia"/>
          <w:lang w:eastAsia="zh-CN"/>
        </w:rPr>
        <w:t>跨日状态复核表明，问题二至问题四中每日</w:t>
      </w:r>
      <w:r w:rsidRPr="00514919">
        <w:rPr>
          <w:lang w:eastAsia="zh-CN"/>
        </w:rPr>
        <w:t>24:00</w:t>
      </w:r>
      <w:r w:rsidRPr="00514919">
        <w:rPr>
          <w:rFonts w:hint="eastAsia"/>
          <w:lang w:eastAsia="zh-CN"/>
        </w:rPr>
        <w:t>的储电量均能够传递至下一日</w:t>
      </w:r>
      <w:r w:rsidRPr="00514919">
        <w:rPr>
          <w:lang w:eastAsia="zh-CN"/>
        </w:rPr>
        <w:t>0:00</w:t>
      </w:r>
      <w:r w:rsidRPr="00514919">
        <w:rPr>
          <w:rFonts w:hint="eastAsia"/>
          <w:lang w:eastAsia="zh-CN"/>
        </w:rPr>
        <w:t>，最大传递残差不超过</w:t>
      </w:r>
      <w:r w:rsidRPr="00514919">
        <w:rPr>
          <w:lang w:eastAsia="zh-CN"/>
        </w:rPr>
        <w:t>1×10⁻⁶ kWh</w:t>
      </w:r>
      <w:r w:rsidRPr="00514919">
        <w:rPr>
          <w:rFonts w:hint="eastAsia"/>
          <w:lang w:eastAsia="zh-CN"/>
        </w:rPr>
        <w:t>；问题一按照题目要求设置首末储电量相等。</w:t>
      </w:r>
      <w:r w:rsidRPr="00514919">
        <w:rPr>
          <w:rFonts w:hint="eastAsia"/>
          <w:lang w:eastAsia="zh-CN"/>
        </w:rPr>
        <w:lastRenderedPageBreak/>
        <w:t>费用账本方面，问题二至问题四逐日核对计划购电费、调整费用、紧急购电费与总费用之间的关系，问题一核对日购电费与总费用的一致性，所有结果均通过复核。</w:t>
      </w:r>
    </w:p>
    <w:p w14:paraId="58FDD4CF" w14:textId="77777777" w:rsidR="001C7AC2" w:rsidRDefault="00E859AD">
      <w:pPr>
        <w:pStyle w:val="21"/>
        <w:rPr>
          <w:color w:val="auto"/>
          <w:lang w:eastAsia="zh-CN"/>
        </w:rPr>
      </w:pPr>
      <w:r>
        <w:rPr>
          <w:rFonts w:ascii="Times New Roman" w:eastAsia="宋体" w:hAnsi="Times New Roman" w:hint="eastAsia"/>
          <w:sz w:val="26"/>
          <w:lang w:eastAsia="zh-CN"/>
        </w:rPr>
        <w:t>10</w:t>
      </w:r>
      <w:r>
        <w:rPr>
          <w:rFonts w:ascii="Times New Roman" w:eastAsia="宋体" w:hAnsi="Times New Roman"/>
          <w:sz w:val="26"/>
          <w:lang w:eastAsia="zh-CN"/>
        </w:rPr>
        <w:t>.2</w:t>
      </w:r>
      <w:r>
        <w:rPr>
          <w:rFonts w:ascii="Times New Roman" w:eastAsia="宋体" w:hAnsi="Times New Roman"/>
          <w:sz w:val="26"/>
          <w:lang w:eastAsia="zh-CN"/>
        </w:rPr>
        <w:t>未来信息泄漏检验</w:t>
      </w:r>
    </w:p>
    <w:p w14:paraId="1CD9F1FD" w14:textId="77777777" w:rsidR="00514919" w:rsidRDefault="00514919" w:rsidP="00514919">
      <w:pPr>
        <w:rPr>
          <w:lang w:eastAsia="zh-CN"/>
        </w:rPr>
      </w:pPr>
      <w:r>
        <w:rPr>
          <w:rFonts w:hint="eastAsia"/>
          <w:lang w:eastAsia="zh-CN"/>
        </w:rPr>
        <w:t>含预测的调度模型必须保证决策只使用相应决策时点能够获得的信息。为此，本文从数据截断、参数估计和实际值使用三个方面进行检验。</w:t>
      </w:r>
    </w:p>
    <w:p w14:paraId="70253E8A" w14:textId="77777777" w:rsidR="00514919" w:rsidRDefault="00514919" w:rsidP="00514919">
      <w:pPr>
        <w:rPr>
          <w:lang w:eastAsia="zh-CN"/>
        </w:rPr>
      </w:pPr>
      <w:r>
        <w:rPr>
          <w:rFonts w:hint="eastAsia"/>
          <w:lang w:eastAsia="zh-CN"/>
        </w:rPr>
        <w:t>首先，所有预测函数均设置历史数据截止索引，目标日的训练样本不得包含决策时刻之后的数据。其次，标准化参数、历史分位数、相似日距离、残差场景库及模型超参数均仅利用截止时刻以前的数据估计，并在每次预测时记录训练截止日期，检查训练样本是否早于预测原点。最后，附件</w:t>
      </w:r>
      <w:r>
        <w:rPr>
          <w:rFonts w:hint="eastAsia"/>
          <w:lang w:eastAsia="zh-CN"/>
        </w:rPr>
        <w:t>2</w:t>
      </w:r>
      <w:r>
        <w:rPr>
          <w:rFonts w:hint="eastAsia"/>
          <w:lang w:eastAsia="zh-CN"/>
        </w:rPr>
        <w:t>和附件</w:t>
      </w:r>
      <w:r>
        <w:rPr>
          <w:rFonts w:hint="eastAsia"/>
          <w:lang w:eastAsia="zh-CN"/>
        </w:rPr>
        <w:t>4</w:t>
      </w:r>
      <w:r>
        <w:rPr>
          <w:rFonts w:hint="eastAsia"/>
          <w:lang w:eastAsia="zh-CN"/>
        </w:rPr>
        <w:t>中尚未揭示的实际负荷、光伏发电功率及电价，只能在相应时段进入运行结算，不能用于此前的日前计划或滚动调整。</w:t>
      </w:r>
    </w:p>
    <w:p w14:paraId="5FDD26D9" w14:textId="77777777" w:rsidR="001C7AC2" w:rsidRPr="00603DC4" w:rsidRDefault="00514919" w:rsidP="00514919">
      <w:pPr>
        <w:rPr>
          <w:lang w:eastAsia="zh-CN"/>
        </w:rPr>
      </w:pPr>
      <w:r>
        <w:rPr>
          <w:rFonts w:hint="eastAsia"/>
          <w:lang w:eastAsia="zh-CN"/>
        </w:rPr>
        <w:t>完全价格信息基准和全信息下界采用独立的计算函数及结果标识，仅用于反事实比较，不参与正式策略的预测和决策。因此，正式结果不存在将未来实际数据提前用于模型训练或调度的情况</w:t>
      </w:r>
      <w:r w:rsidR="00E859AD">
        <w:rPr>
          <w:lang w:eastAsia="zh-CN"/>
        </w:rPr>
        <w:t>。</w:t>
      </w:r>
    </w:p>
    <w:p w14:paraId="42283045" w14:textId="77777777" w:rsidR="001C7AC2" w:rsidRDefault="00E859AD">
      <w:pPr>
        <w:pStyle w:val="21"/>
        <w:rPr>
          <w:color w:val="auto"/>
          <w:lang w:eastAsia="zh-CN"/>
        </w:rPr>
      </w:pPr>
      <w:r>
        <w:rPr>
          <w:rFonts w:ascii="Times New Roman" w:eastAsia="宋体" w:hAnsi="Times New Roman" w:hint="eastAsia"/>
          <w:sz w:val="26"/>
          <w:lang w:eastAsia="zh-CN"/>
        </w:rPr>
        <w:t>10</w:t>
      </w:r>
      <w:r>
        <w:rPr>
          <w:rFonts w:ascii="Times New Roman" w:eastAsia="宋体" w:hAnsi="Times New Roman"/>
          <w:sz w:val="26"/>
          <w:lang w:eastAsia="zh-CN"/>
        </w:rPr>
        <w:t>.3</w:t>
      </w:r>
      <w:r>
        <w:rPr>
          <w:rFonts w:ascii="Times New Roman" w:eastAsia="宋体" w:hAnsi="Times New Roman"/>
          <w:sz w:val="26"/>
          <w:lang w:eastAsia="zh-CN"/>
        </w:rPr>
        <w:t>充放电互斥约束的必要性</w:t>
      </w:r>
    </w:p>
    <w:p w14:paraId="1AD08DF3" w14:textId="77777777" w:rsidR="00514919" w:rsidRDefault="00514919" w:rsidP="00514919">
      <w:pPr>
        <w:rPr>
          <w:lang w:eastAsia="zh-CN"/>
        </w:rPr>
      </w:pPr>
      <w:r>
        <w:rPr>
          <w:rFonts w:hint="eastAsia"/>
          <w:lang w:eastAsia="zh-CN"/>
        </w:rPr>
        <w:t>问题一中，连续松弛模型与含整数变量的模型取得了相同目标值，但这并不意味着充放电互斥约束可以删除。连续松弛只说明在问题一给定数据下，最优解恰好没有出现同时充电和放电现象，不能保证这一性质在其他数据和运行场景下仍然成立。</w:t>
      </w:r>
    </w:p>
    <w:p w14:paraId="4DE276AC" w14:textId="77777777" w:rsidR="00514919" w:rsidRDefault="00514919" w:rsidP="00514919">
      <w:pPr>
        <w:rPr>
          <w:lang w:eastAsia="zh-CN"/>
        </w:rPr>
      </w:pPr>
      <w:r>
        <w:rPr>
          <w:rFonts w:hint="eastAsia"/>
          <w:lang w:eastAsia="zh-CN"/>
        </w:rPr>
        <w:t>设某一</w:t>
      </w:r>
      <w:r>
        <w:rPr>
          <w:lang w:eastAsia="zh-CN"/>
        </w:rPr>
        <w:t>10</w:t>
      </w:r>
      <w:r>
        <w:rPr>
          <w:rFonts w:hint="eastAsia"/>
          <w:lang w:eastAsia="zh-CN"/>
        </w:rPr>
        <w:t xml:space="preserve"> </w:t>
      </w:r>
      <w:r>
        <w:rPr>
          <w:lang w:eastAsia="zh-CN"/>
        </w:rPr>
        <w:t>min</w:t>
      </w:r>
      <w:r>
        <w:rPr>
          <w:rFonts w:hint="eastAsia"/>
          <w:lang w:eastAsia="zh-CN"/>
        </w:rPr>
        <w:t>时段的光伏发电量超过负荷用电量与单时段最大充电量之和。若允许储能同时充电和放电，模型可能令充电量为</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oMath>
      <w:r>
        <w:rPr>
          <w:rFonts w:hint="eastAsia"/>
          <w:lang w:eastAsia="zh-CN"/>
        </w:rPr>
        <w:t>、放电量为</w:t>
      </w:r>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t</m:t>
            </m:r>
          </m:sub>
        </m:sSub>
      </m:oMath>
      <w:r>
        <w:rPr>
          <w:rFonts w:hint="eastAsia"/>
          <w:lang w:eastAsia="zh-CN"/>
        </w:rPr>
        <w:t>，其中</w:t>
      </w:r>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t</m:t>
            </m:r>
          </m:sub>
        </m:sSub>
      </m:oMath>
      <w:r>
        <w:rPr>
          <w:rFonts w:hint="eastAsia"/>
          <w:lang w:eastAsia="zh-CN"/>
        </w:rPr>
        <w:t>由储能向交流母线供给，</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oMath>
      <w:r>
        <w:rPr>
          <w:rFonts w:hint="eastAsia"/>
          <w:lang w:eastAsia="zh-CN"/>
        </w:rPr>
        <w:t>用于吸收光伏发电量。通过同时增大</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oMath>
      <w:r>
        <w:rPr>
          <w:rFonts w:hint="eastAsia"/>
          <w:lang w:eastAsia="zh-CN"/>
        </w:rPr>
        <w:t>和</w:t>
      </w:r>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t</m:t>
            </m:r>
          </m:sub>
        </m:sSub>
      </m:oMath>
      <w:r>
        <w:rPr>
          <w:rFonts w:hint="eastAsia"/>
          <w:lang w:eastAsia="zh-CN"/>
        </w:rPr>
        <w:t>，可以在基本不改变母线供需关系的情况下，使储能内部电量按照</w:t>
      </w:r>
      <m:oMath>
        <m:r>
          <m:rPr>
            <m:sty m:val="p"/>
          </m:rPr>
          <w:rPr>
            <w:rFonts w:ascii="Cambria Math" w:hAnsi="Cambria Math"/>
            <w:lang w:eastAsia="zh-CN"/>
          </w:rPr>
          <m:t>0.9</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r>
          <m:rPr>
            <m:sty m:val="p"/>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t</m:t>
                </m:r>
              </m:sub>
            </m:sSub>
          </m:num>
          <m:den>
            <m:r>
              <m:rPr>
                <m:sty m:val="p"/>
              </m:rPr>
              <w:rPr>
                <w:rFonts w:ascii="Cambria Math" w:hAnsi="Cambria Math"/>
                <w:lang w:eastAsia="zh-CN"/>
              </w:rPr>
              <m:t>0.9</m:t>
            </m:r>
          </m:den>
        </m:f>
      </m:oMath>
      <w:r>
        <w:rPr>
          <w:rFonts w:hint="eastAsia"/>
          <w:lang w:eastAsia="zh-CN"/>
        </w:rPr>
        <w:t>减少。这样，储能损耗会被模型等价地用于消纳富余光伏电量，形成不符合实际运行方式的虚假消纳，并可能低估弃光量、购电量及购电费用。</w:t>
      </w:r>
    </w:p>
    <w:p w14:paraId="03EF84B2" w14:textId="77777777" w:rsidR="00514919" w:rsidRPr="00514919" w:rsidRDefault="00514919" w:rsidP="00514919">
      <w:pPr>
        <w:rPr>
          <w:lang w:eastAsia="zh-CN"/>
        </w:rPr>
      </w:pPr>
      <w:r>
        <w:rPr>
          <w:rFonts w:hint="eastAsia"/>
          <w:lang w:eastAsia="zh-CN"/>
        </w:rPr>
        <w:t>因此，充放电互斥约束是保证模型物理可执行性的必要条件。即使本题数据下连续松弛与整数模型的最优费用相同，正式模型仍应保留二元状态变量，以排除其他数据条件下可能出现的非物理充放电行为。</w:t>
      </w:r>
    </w:p>
    <w:p w14:paraId="16C25CD6" w14:textId="77777777" w:rsidR="001C7AC2" w:rsidRDefault="00E859AD">
      <w:pPr>
        <w:pStyle w:val="21"/>
        <w:rPr>
          <w:color w:val="auto"/>
          <w:lang w:eastAsia="zh-CN"/>
        </w:rPr>
      </w:pPr>
      <w:r>
        <w:rPr>
          <w:rFonts w:ascii="Times New Roman" w:eastAsia="宋体" w:hAnsi="Times New Roman" w:hint="eastAsia"/>
          <w:sz w:val="26"/>
          <w:lang w:eastAsia="zh-CN"/>
        </w:rPr>
        <w:t>10</w:t>
      </w:r>
      <w:r>
        <w:rPr>
          <w:rFonts w:ascii="Times New Roman" w:eastAsia="宋体" w:hAnsi="Times New Roman"/>
          <w:sz w:val="26"/>
          <w:lang w:eastAsia="zh-CN"/>
        </w:rPr>
        <w:t>.4</w:t>
      </w:r>
      <w:r>
        <w:rPr>
          <w:rFonts w:ascii="Times New Roman" w:eastAsia="宋体" w:hAnsi="Times New Roman"/>
          <w:sz w:val="26"/>
          <w:lang w:eastAsia="zh-CN"/>
        </w:rPr>
        <w:t>情景数量与预测器选择的稳健性</w:t>
      </w:r>
    </w:p>
    <w:p w14:paraId="39702BC0" w14:textId="77777777" w:rsidR="00514919" w:rsidRDefault="00514919" w:rsidP="00514919">
      <w:pPr>
        <w:rPr>
          <w:lang w:eastAsia="zh-CN"/>
        </w:rPr>
      </w:pPr>
      <w:r>
        <w:rPr>
          <w:rFonts w:hint="eastAsia"/>
          <w:lang w:eastAsia="zh-CN"/>
        </w:rPr>
        <w:t>问题二的情景数根据决策日前可获得的历史残差样本，在</w:t>
      </w:r>
      <w:r>
        <w:rPr>
          <w:rFonts w:hint="eastAsia"/>
          <w:lang w:eastAsia="zh-CN"/>
        </w:rPr>
        <w:t>10</w:t>
      </w:r>
      <w:r>
        <w:rPr>
          <w:rFonts w:hint="eastAsia"/>
          <w:lang w:eastAsia="zh-CN"/>
        </w:rPr>
        <w:t>、</w:t>
      </w:r>
      <w:r>
        <w:rPr>
          <w:rFonts w:hint="eastAsia"/>
          <w:lang w:eastAsia="zh-CN"/>
        </w:rPr>
        <w:t>20</w:t>
      </w:r>
      <w:r>
        <w:rPr>
          <w:rFonts w:hint="eastAsia"/>
          <w:lang w:eastAsia="zh-CN"/>
        </w:rPr>
        <w:t>和</w:t>
      </w:r>
      <w:r>
        <w:rPr>
          <w:rFonts w:hint="eastAsia"/>
          <w:lang w:eastAsia="zh-CN"/>
        </w:rPr>
        <w:t>30</w:t>
      </w:r>
      <w:r>
        <w:rPr>
          <w:rFonts w:hint="eastAsia"/>
          <w:lang w:eastAsia="zh-CN"/>
        </w:rPr>
        <w:t>个候选值中逐日确定。正式统计期共</w:t>
      </w:r>
      <w:r>
        <w:rPr>
          <w:rFonts w:hint="eastAsia"/>
          <w:lang w:eastAsia="zh-CN"/>
        </w:rPr>
        <w:t>334</w:t>
      </w:r>
      <w:r>
        <w:rPr>
          <w:rFonts w:hint="eastAsia"/>
          <w:lang w:eastAsia="zh-CN"/>
        </w:rPr>
        <w:t>个决策日，其中</w:t>
      </w:r>
      <w:r>
        <w:rPr>
          <w:rFonts w:hint="eastAsia"/>
          <w:lang w:eastAsia="zh-CN"/>
        </w:rPr>
        <w:t>331</w:t>
      </w:r>
      <w:r>
        <w:rPr>
          <w:rFonts w:hint="eastAsia"/>
          <w:lang w:eastAsia="zh-CN"/>
        </w:rPr>
        <w:t>日采用</w:t>
      </w:r>
      <w:r>
        <w:rPr>
          <w:rFonts w:hint="eastAsia"/>
          <w:lang w:eastAsia="zh-CN"/>
        </w:rPr>
        <w:t>30</w:t>
      </w:r>
      <w:r>
        <w:rPr>
          <w:rFonts w:hint="eastAsia"/>
          <w:lang w:eastAsia="zh-CN"/>
        </w:rPr>
        <w:t>个情景，</w:t>
      </w:r>
      <w:r>
        <w:rPr>
          <w:rFonts w:hint="eastAsia"/>
          <w:lang w:eastAsia="zh-CN"/>
        </w:rPr>
        <w:t>2</w:t>
      </w:r>
      <w:r>
        <w:rPr>
          <w:rFonts w:hint="eastAsia"/>
          <w:lang w:eastAsia="zh-CN"/>
        </w:rPr>
        <w:t>日采用</w:t>
      </w:r>
      <w:r>
        <w:rPr>
          <w:rFonts w:hint="eastAsia"/>
          <w:lang w:eastAsia="zh-CN"/>
        </w:rPr>
        <w:t>10</w:t>
      </w:r>
      <w:r>
        <w:rPr>
          <w:rFonts w:hint="eastAsia"/>
          <w:lang w:eastAsia="zh-CN"/>
        </w:rPr>
        <w:t>个情景，</w:t>
      </w:r>
      <w:r>
        <w:rPr>
          <w:rFonts w:hint="eastAsia"/>
          <w:lang w:eastAsia="zh-CN"/>
        </w:rPr>
        <w:t>1</w:t>
      </w:r>
      <w:r>
        <w:rPr>
          <w:rFonts w:hint="eastAsia"/>
          <w:lang w:eastAsia="zh-CN"/>
        </w:rPr>
        <w:t>日采用</w:t>
      </w:r>
      <w:r>
        <w:rPr>
          <w:rFonts w:hint="eastAsia"/>
          <w:lang w:eastAsia="zh-CN"/>
        </w:rPr>
        <w:t>20</w:t>
      </w:r>
      <w:r>
        <w:rPr>
          <w:rFonts w:hint="eastAsia"/>
          <w:lang w:eastAsia="zh-CN"/>
        </w:rPr>
        <w:t>个情景。</w:t>
      </w:r>
    </w:p>
    <w:p w14:paraId="1F4B2C75" w14:textId="77777777" w:rsidR="00514919" w:rsidRDefault="00514919" w:rsidP="00514919">
      <w:pPr>
        <w:rPr>
          <w:lang w:eastAsia="zh-CN"/>
        </w:rPr>
      </w:pPr>
      <w:r>
        <w:rPr>
          <w:rFonts w:hint="eastAsia"/>
          <w:lang w:eastAsia="zh-CN"/>
        </w:rPr>
        <w:t>上述情景数分布可以由逐日选择日志直接复核，说明模型能够根据可用历史样本量调整情景规模，在保持整日残差轨迹代表性的同时，避免对有限历史样本进行无依据扩充。由于未形成独立、完整的固定情景数对照计算记录，本文不进一步比较不同固定情景数下的费用差异。</w:t>
      </w:r>
    </w:p>
    <w:p w14:paraId="21F557D4" w14:textId="77777777" w:rsidR="001C7AC2" w:rsidRPr="00603DC4" w:rsidRDefault="00514919" w:rsidP="00514919">
      <w:pPr>
        <w:rPr>
          <w:lang w:eastAsia="zh-CN"/>
        </w:rPr>
      </w:pPr>
      <w:r>
        <w:rPr>
          <w:rFonts w:hint="eastAsia"/>
          <w:lang w:eastAsia="zh-CN"/>
        </w:rPr>
        <w:t>预测器选择采用简单优先规则：当候选模型的</w:t>
      </w:r>
      <w:r>
        <w:rPr>
          <w:rFonts w:hint="eastAsia"/>
          <w:lang w:eastAsia="zh-CN"/>
        </w:rPr>
        <w:t>WAPE</w:t>
      </w:r>
      <w:r>
        <w:rPr>
          <w:rFonts w:hint="eastAsia"/>
          <w:lang w:eastAsia="zh-CN"/>
        </w:rPr>
        <w:t>差异不超过</w:t>
      </w:r>
      <w:r>
        <w:rPr>
          <w:rFonts w:hint="eastAsia"/>
          <w:lang w:eastAsia="zh-CN"/>
        </w:rPr>
        <w:t>1%</w:t>
      </w:r>
      <w:r>
        <w:rPr>
          <w:rFonts w:hint="eastAsia"/>
          <w:lang w:eastAsia="zh-CN"/>
        </w:rPr>
        <w:t>时，选择结构较简单的模型。正式统计期净负荷预测的</w:t>
      </w:r>
      <w:r>
        <w:rPr>
          <w:rFonts w:hint="eastAsia"/>
          <w:lang w:eastAsia="zh-CN"/>
        </w:rPr>
        <w:t>WAPE</w:t>
      </w:r>
      <w:r>
        <w:rPr>
          <w:rFonts w:hint="eastAsia"/>
          <w:lang w:eastAsia="zh-CN"/>
        </w:rPr>
        <w:t>为</w:t>
      </w:r>
      <w:r>
        <w:rPr>
          <w:rFonts w:hint="eastAsia"/>
          <w:lang w:eastAsia="zh-CN"/>
        </w:rPr>
        <w:t>10.95%</w:t>
      </w:r>
      <w:r>
        <w:rPr>
          <w:rFonts w:hint="eastAsia"/>
          <w:lang w:eastAsia="zh-CN"/>
        </w:rPr>
        <w:t>，多数月份选择季节性加</w:t>
      </w:r>
      <w:r>
        <w:rPr>
          <w:rFonts w:hint="eastAsia"/>
          <w:lang w:eastAsia="zh-CN"/>
        </w:rPr>
        <w:lastRenderedPageBreak/>
        <w:t>权基线模型</w:t>
      </w:r>
      <w:r>
        <w:rPr>
          <w:rFonts w:hint="eastAsia"/>
          <w:lang w:eastAsia="zh-CN"/>
        </w:rPr>
        <w:t>N1</w:t>
      </w:r>
      <w:r>
        <w:rPr>
          <w:rFonts w:hint="eastAsia"/>
          <w:lang w:eastAsia="zh-CN"/>
        </w:rPr>
        <w:t>。该结果表明，在本数据集和当前验证方法下，结构更复杂的模型未表现出稳定的预测优势，简单优先规则能够在预测效果与模型复杂度之间取得合理平衡</w:t>
      </w:r>
      <w:r w:rsidR="00E859AD">
        <w:rPr>
          <w:lang w:eastAsia="zh-CN"/>
        </w:rPr>
        <w:t>。</w:t>
      </w:r>
    </w:p>
    <w:p w14:paraId="5C3712E4" w14:textId="77777777" w:rsidR="00043BB8" w:rsidRDefault="00216FD9">
      <w:pPr>
        <w:pStyle w:val="1"/>
        <w:spacing w:before="80" w:after="48"/>
        <w:jc w:val="left"/>
        <w:rPr>
          <w:lang w:eastAsia="zh-CN"/>
        </w:rPr>
      </w:pPr>
      <w:r>
        <w:rPr>
          <w:rFonts w:ascii="Times New Roman" w:eastAsia="黑体" w:hAnsi="Times New Roman"/>
          <w:lang w:eastAsia="zh-CN"/>
        </w:rPr>
        <w:t>十一、模型评价、改进与推广</w:t>
      </w:r>
    </w:p>
    <w:p w14:paraId="47DC9B7B" w14:textId="77777777" w:rsidR="00043BB8" w:rsidRPr="000B3471" w:rsidRDefault="00216FD9" w:rsidP="000B3471">
      <w:pPr>
        <w:pStyle w:val="21"/>
        <w:rPr>
          <w:rFonts w:ascii="Times New Roman" w:eastAsia="宋体" w:hAnsi="Times New Roman"/>
          <w:sz w:val="26"/>
          <w:lang w:eastAsia="zh-CN"/>
        </w:rPr>
      </w:pPr>
      <w:r w:rsidRPr="000B3471">
        <w:rPr>
          <w:rFonts w:ascii="Times New Roman" w:eastAsia="宋体" w:hAnsi="Times New Roman"/>
          <w:sz w:val="26"/>
          <w:lang w:eastAsia="zh-CN"/>
        </w:rPr>
        <w:t>11.1</w:t>
      </w:r>
      <w:r w:rsidRPr="000B3471">
        <w:rPr>
          <w:rFonts w:ascii="Times New Roman" w:eastAsia="宋体" w:hAnsi="Times New Roman"/>
          <w:sz w:val="26"/>
          <w:lang w:eastAsia="zh-CN"/>
        </w:rPr>
        <w:t>模型优点</w:t>
      </w:r>
    </w:p>
    <w:p w14:paraId="754591AD" w14:textId="77777777" w:rsidR="00043BB8" w:rsidRDefault="00216FD9">
      <w:pPr>
        <w:spacing w:after="32"/>
        <w:rPr>
          <w:lang w:eastAsia="zh-CN"/>
        </w:rPr>
      </w:pPr>
      <w:r>
        <w:rPr>
          <w:b/>
          <w:lang w:eastAsia="zh-CN"/>
        </w:rPr>
        <w:t>（</w:t>
      </w:r>
      <w:r>
        <w:rPr>
          <w:b/>
          <w:lang w:eastAsia="zh-CN"/>
        </w:rPr>
        <w:t>1</w:t>
      </w:r>
      <w:r>
        <w:rPr>
          <w:b/>
          <w:lang w:eastAsia="zh-CN"/>
        </w:rPr>
        <w:t>）模型结构与题意高度一致。</w:t>
      </w:r>
      <w:r>
        <w:rPr>
          <w:lang w:eastAsia="zh-CN"/>
        </w:rPr>
        <w:t>本文从微电网逐时段电量平衡和储能状态转移关系出发，根据四个问题中信息条件、决策时点与费用结算规则的变化逐步扩展模型。四问采用相同的物理约束体系，同时分别刻画确定性计划、日前不确定性、日内滚动调整和波动电价，模型之间衔接自然，避免了各问相互割裂。</w:t>
      </w:r>
    </w:p>
    <w:p w14:paraId="08F28B71" w14:textId="77777777" w:rsidR="00043BB8" w:rsidRDefault="00216FD9">
      <w:pPr>
        <w:spacing w:after="32"/>
        <w:rPr>
          <w:lang w:eastAsia="zh-CN"/>
        </w:rPr>
      </w:pPr>
      <w:r>
        <w:rPr>
          <w:b/>
          <w:lang w:eastAsia="zh-CN"/>
        </w:rPr>
        <w:t>（</w:t>
      </w:r>
      <w:r>
        <w:rPr>
          <w:b/>
          <w:lang w:eastAsia="zh-CN"/>
        </w:rPr>
        <w:t>2</w:t>
      </w:r>
      <w:r>
        <w:rPr>
          <w:b/>
          <w:lang w:eastAsia="zh-CN"/>
        </w:rPr>
        <w:t>）严格遵守决策的信息边界。</w:t>
      </w:r>
      <w:r>
        <w:rPr>
          <w:lang w:eastAsia="zh-CN"/>
        </w:rPr>
        <w:t>问题二将</w:t>
      </w:r>
      <w:r>
        <w:rPr>
          <w:lang w:eastAsia="zh-CN"/>
        </w:rPr>
        <w:t>0:00</w:t>
      </w:r>
      <w:r>
        <w:rPr>
          <w:lang w:eastAsia="zh-CN"/>
        </w:rPr>
        <w:t>制定的计划与实际运行后的紧急购电明确分离；问题三在每次预报更新时固定已执行决策和当前储电量，仅优化尚未执行的时段；问题四在本文设定的实时价格信息条件下，仅利用决策时点以前的价格数据预测未来价格。由此保证各项策略均能按照真实时间顺序实施，避免使用事后信息造成结果虚优。</w:t>
      </w:r>
    </w:p>
    <w:p w14:paraId="5BDC2F9D" w14:textId="77777777" w:rsidR="00043BB8" w:rsidRDefault="00216FD9">
      <w:pPr>
        <w:spacing w:after="32"/>
        <w:rPr>
          <w:lang w:eastAsia="zh-CN"/>
        </w:rPr>
      </w:pPr>
      <w:r>
        <w:rPr>
          <w:b/>
          <w:lang w:eastAsia="zh-CN"/>
        </w:rPr>
        <w:t>（</w:t>
      </w:r>
      <w:r>
        <w:rPr>
          <w:b/>
          <w:lang w:eastAsia="zh-CN"/>
        </w:rPr>
        <w:t>3</w:t>
      </w:r>
      <w:r>
        <w:rPr>
          <w:b/>
          <w:lang w:eastAsia="zh-CN"/>
        </w:rPr>
        <w:t>）模型可解释性与求解可靠性较强。</w:t>
      </w:r>
      <w:r>
        <w:rPr>
          <w:lang w:eastAsia="zh-CN"/>
        </w:rPr>
        <w:t>各项决策变量均具有明确的物理或经济含义，目标函数可以分解为计划购电、调整购电和紧急购电等费用。各问最终均转化为混合整数线性规划问题，可由成熟求解器稳定求解；在给定模型、数据和求解精度下，分支定界法能够提供具有最优性保证的解，而不依赖随机初始化或启发式搜索。</w:t>
      </w:r>
    </w:p>
    <w:p w14:paraId="291B7167" w14:textId="77777777" w:rsidR="00043BB8" w:rsidRDefault="00216FD9">
      <w:pPr>
        <w:spacing w:after="32"/>
        <w:rPr>
          <w:lang w:eastAsia="zh-CN"/>
        </w:rPr>
      </w:pPr>
      <w:r>
        <w:rPr>
          <w:b/>
          <w:lang w:eastAsia="zh-CN"/>
        </w:rPr>
        <w:t>（</w:t>
      </w:r>
      <w:r>
        <w:rPr>
          <w:b/>
          <w:lang w:eastAsia="zh-CN"/>
        </w:rPr>
        <w:t>4</w:t>
      </w:r>
      <w:r>
        <w:rPr>
          <w:b/>
          <w:lang w:eastAsia="zh-CN"/>
        </w:rPr>
        <w:t>）物理约束与计算结果能够相互验证。</w:t>
      </w:r>
      <w:r>
        <w:rPr>
          <w:lang w:eastAsia="zh-CN"/>
        </w:rPr>
        <w:t>本文对母线电量平衡、储能状态递推、容量边界、充放电功率限制和充放电互斥关系进行了逐时段回代，并连续传递相邻日期之间的储电量。计算结果满足相应约束，论文中的主要费用、购电量和储能状态均可由程序输出与结果文件复算。</w:t>
      </w:r>
    </w:p>
    <w:p w14:paraId="1CDA4E51" w14:textId="77777777" w:rsidR="00043BB8" w:rsidRDefault="00216FD9">
      <w:pPr>
        <w:spacing w:after="32"/>
        <w:rPr>
          <w:lang w:eastAsia="zh-CN"/>
        </w:rPr>
      </w:pPr>
      <w:r>
        <w:rPr>
          <w:b/>
          <w:lang w:eastAsia="zh-CN"/>
        </w:rPr>
        <w:t>（</w:t>
      </w:r>
      <w:r>
        <w:rPr>
          <w:b/>
          <w:lang w:eastAsia="zh-CN"/>
        </w:rPr>
        <w:t>5</w:t>
      </w:r>
      <w:r>
        <w:rPr>
          <w:b/>
          <w:lang w:eastAsia="zh-CN"/>
        </w:rPr>
        <w:t>）对照基准具有明确的解释作用。</w:t>
      </w:r>
      <w:r>
        <w:rPr>
          <w:lang w:eastAsia="zh-CN"/>
        </w:rPr>
        <w:t>本文不仅报告现实信息条件下的正式策略，还设置无储能方案、完全价格信息基准和全外生信息下界等对照，分别衡量储能调节价值、价格预测损失以及未来信息不可知造成的成本差距，从而使模型效果的来源能够被区分和解释。</w:t>
      </w:r>
    </w:p>
    <w:p w14:paraId="7DFB415A" w14:textId="77777777" w:rsidR="00043BB8" w:rsidRPr="000B3471" w:rsidRDefault="00216FD9" w:rsidP="000B3471">
      <w:pPr>
        <w:pStyle w:val="21"/>
        <w:rPr>
          <w:rFonts w:ascii="Times New Roman" w:eastAsia="宋体" w:hAnsi="Times New Roman"/>
          <w:sz w:val="26"/>
          <w:lang w:eastAsia="zh-CN"/>
        </w:rPr>
      </w:pPr>
      <w:r w:rsidRPr="000B3471">
        <w:rPr>
          <w:rFonts w:ascii="Times New Roman" w:eastAsia="宋体" w:hAnsi="Times New Roman"/>
          <w:sz w:val="26"/>
          <w:lang w:eastAsia="zh-CN"/>
        </w:rPr>
        <w:t>11.2</w:t>
      </w:r>
      <w:r w:rsidRPr="000B3471">
        <w:rPr>
          <w:rFonts w:ascii="Times New Roman" w:eastAsia="宋体" w:hAnsi="Times New Roman"/>
          <w:sz w:val="26"/>
          <w:lang w:eastAsia="zh-CN"/>
        </w:rPr>
        <w:t>模型缺点</w:t>
      </w:r>
    </w:p>
    <w:p w14:paraId="2B072849" w14:textId="77777777" w:rsidR="00043BB8" w:rsidRDefault="00216FD9">
      <w:pPr>
        <w:spacing w:after="32"/>
        <w:rPr>
          <w:lang w:eastAsia="zh-CN"/>
        </w:rPr>
      </w:pPr>
      <w:r>
        <w:rPr>
          <w:b/>
          <w:lang w:eastAsia="zh-CN"/>
        </w:rPr>
        <w:t>（</w:t>
      </w:r>
      <w:r>
        <w:rPr>
          <w:b/>
          <w:lang w:eastAsia="zh-CN"/>
        </w:rPr>
        <w:t>1</w:t>
      </w:r>
      <w:r>
        <w:rPr>
          <w:b/>
          <w:lang w:eastAsia="zh-CN"/>
        </w:rPr>
        <w:t>）历史样本对极端风险的覆盖有限。</w:t>
      </w:r>
      <w:r>
        <w:rPr>
          <w:lang w:eastAsia="zh-CN"/>
        </w:rPr>
        <w:t>附件数据仅包含一个年度，虽然能够反映日内周期和一定的季节变化，但不足以充分描述跨年度气候漂移、连续极端天气以及异常价格尖峰。因此，依据历史残差构造的预测和场景可能低估小概率、高损失事件的风险。</w:t>
      </w:r>
    </w:p>
    <w:p w14:paraId="4CA14578" w14:textId="77777777" w:rsidR="00043BB8" w:rsidRDefault="00216FD9">
      <w:pPr>
        <w:spacing w:after="32"/>
        <w:rPr>
          <w:lang w:eastAsia="zh-CN"/>
        </w:rPr>
      </w:pPr>
      <w:r>
        <w:rPr>
          <w:b/>
          <w:lang w:eastAsia="zh-CN"/>
        </w:rPr>
        <w:t>（</w:t>
      </w:r>
      <w:r>
        <w:rPr>
          <w:b/>
          <w:lang w:eastAsia="zh-CN"/>
        </w:rPr>
        <w:t>2</w:t>
      </w:r>
      <w:r>
        <w:rPr>
          <w:b/>
          <w:lang w:eastAsia="zh-CN"/>
        </w:rPr>
        <w:t>）时间离散会忽略更短周期的运行变化。</w:t>
      </w:r>
      <w:r>
        <w:rPr>
          <w:lang w:eastAsia="zh-CN"/>
        </w:rPr>
        <w:t>本文以</w:t>
      </w:r>
      <w:r>
        <w:rPr>
          <w:lang w:eastAsia="zh-CN"/>
        </w:rPr>
        <w:t>10</w:t>
      </w:r>
      <w:r>
        <w:rPr>
          <w:lang w:eastAsia="zh-CN"/>
        </w:rPr>
        <w:t>分钟为一个决策时段，并将时段内的负荷、光伏出力及充放电功率视为稳定值，未进一步描述秒级或分钟级功率波动、储能爬坡过程与控制延迟。在更高实时性要求下，该简化可能低估瞬时功率失衡。</w:t>
      </w:r>
    </w:p>
    <w:p w14:paraId="61F2FB56" w14:textId="77777777" w:rsidR="00043BB8" w:rsidRDefault="00216FD9">
      <w:pPr>
        <w:spacing w:after="32"/>
        <w:rPr>
          <w:lang w:eastAsia="zh-CN"/>
        </w:rPr>
      </w:pPr>
      <w:r>
        <w:rPr>
          <w:b/>
          <w:lang w:eastAsia="zh-CN"/>
        </w:rPr>
        <w:lastRenderedPageBreak/>
        <w:t>（</w:t>
      </w:r>
      <w:r>
        <w:rPr>
          <w:b/>
          <w:lang w:eastAsia="zh-CN"/>
        </w:rPr>
        <w:t>3</w:t>
      </w:r>
      <w:r>
        <w:rPr>
          <w:b/>
          <w:lang w:eastAsia="zh-CN"/>
        </w:rPr>
        <w:t>）经济目标尚未覆盖全部设备成本。</w:t>
      </w:r>
      <w:r>
        <w:rPr>
          <w:lang w:eastAsia="zh-CN"/>
        </w:rPr>
        <w:t>题目没有提供电池循环衰减、启停损耗、最大需量电费和上网交易参数，因此本文主要优化购电与偏差结算费用。当储能寿命损耗或容量费用不可忽略时，现有目标函数对长期运行经济性的刻画仍不完整。</w:t>
      </w:r>
    </w:p>
    <w:p w14:paraId="41A0FDEA" w14:textId="77777777" w:rsidR="00043BB8" w:rsidRPr="00FD724B" w:rsidRDefault="00216FD9" w:rsidP="00FD724B">
      <w:pPr>
        <w:pStyle w:val="21"/>
        <w:rPr>
          <w:rFonts w:ascii="Times New Roman" w:eastAsia="宋体" w:hAnsi="Times New Roman"/>
          <w:sz w:val="26"/>
          <w:lang w:eastAsia="zh-CN"/>
        </w:rPr>
      </w:pPr>
      <w:r w:rsidRPr="00FD724B">
        <w:rPr>
          <w:rFonts w:ascii="Times New Roman" w:eastAsia="宋体" w:hAnsi="Times New Roman"/>
          <w:sz w:val="26"/>
          <w:lang w:eastAsia="zh-CN"/>
        </w:rPr>
        <w:t>11.3</w:t>
      </w:r>
      <w:r w:rsidRPr="00FD724B">
        <w:rPr>
          <w:rFonts w:ascii="Times New Roman" w:eastAsia="宋体" w:hAnsi="Times New Roman"/>
          <w:sz w:val="26"/>
          <w:lang w:eastAsia="zh-CN"/>
        </w:rPr>
        <w:t>模型改进</w:t>
      </w:r>
    </w:p>
    <w:p w14:paraId="5839D485" w14:textId="77777777" w:rsidR="00043BB8" w:rsidRDefault="00216FD9">
      <w:pPr>
        <w:spacing w:after="32"/>
        <w:rPr>
          <w:lang w:eastAsia="zh-CN"/>
        </w:rPr>
      </w:pPr>
      <w:r>
        <w:rPr>
          <w:lang w:eastAsia="zh-CN"/>
        </w:rPr>
        <w:t>针对极端样本覆盖不足的问题，可在获得多年气象和运行数据后，按照季节、天气类型和预测提前量分别估计条件残差分布，并采用滚动回测选择场景数量及尾部样本保留比例。若引入极端场景后能够显著降低样本外高额费用，可进一步在目标函数中加入条件风险价值，或采用机会约束限制供电不足概率。</w:t>
      </w:r>
    </w:p>
    <w:p w14:paraId="3D9ADC57" w14:textId="77777777" w:rsidR="00043BB8" w:rsidRDefault="00216FD9">
      <w:pPr>
        <w:spacing w:after="32"/>
        <w:rPr>
          <w:lang w:eastAsia="zh-CN"/>
        </w:rPr>
      </w:pPr>
      <w:r>
        <w:rPr>
          <w:lang w:eastAsia="zh-CN"/>
        </w:rPr>
        <w:t>针对时间离散带来的误差，可构建</w:t>
      </w:r>
      <w:r>
        <w:rPr>
          <w:lang w:eastAsia="zh-CN"/>
        </w:rPr>
        <w:t>“</w:t>
      </w:r>
      <w:r>
        <w:rPr>
          <w:lang w:eastAsia="zh-CN"/>
        </w:rPr>
        <w:t>日前</w:t>
      </w:r>
      <w:r>
        <w:rPr>
          <w:lang w:eastAsia="zh-CN"/>
        </w:rPr>
        <w:t>10</w:t>
      </w:r>
      <w:r>
        <w:rPr>
          <w:lang w:eastAsia="zh-CN"/>
        </w:rPr>
        <w:t>分钟调度</w:t>
      </w:r>
      <w:r>
        <w:rPr>
          <w:lang w:eastAsia="zh-CN"/>
        </w:rPr>
        <w:t>—</w:t>
      </w:r>
      <w:r>
        <w:rPr>
          <w:lang w:eastAsia="zh-CN"/>
        </w:rPr>
        <w:t>日内分钟级修正</w:t>
      </w:r>
      <w:r>
        <w:rPr>
          <w:lang w:eastAsia="zh-CN"/>
        </w:rPr>
        <w:t>”</w:t>
      </w:r>
      <w:r>
        <w:rPr>
          <w:lang w:eastAsia="zh-CN"/>
        </w:rPr>
        <w:t>的分层控制框架：上层模型负责购电和储能能量安排，下层模型根据实时功率偏差修正储能指令。这样既能保留全年优化的计算效率，又能提高策略对短时波动和控制延迟的适应能力。</w:t>
      </w:r>
    </w:p>
    <w:p w14:paraId="7903D044" w14:textId="77777777" w:rsidR="00043BB8" w:rsidRDefault="00216FD9">
      <w:pPr>
        <w:spacing w:after="32"/>
        <w:rPr>
          <w:lang w:eastAsia="zh-CN"/>
        </w:rPr>
      </w:pPr>
      <w:r>
        <w:rPr>
          <w:lang w:eastAsia="zh-CN"/>
        </w:rPr>
        <w:t>针对设备成本缺失的问题，可依据电池厂商提供的循环寿命曲线建立分段线性衰减费用，并将启停损耗、最大需量费用及允许上网时的售电收益纳入统一费用账本。新增参数应先进行可辨识性和灵敏度检验，避免以缺乏依据的主观权重替代真实工程数据。</w:t>
      </w:r>
    </w:p>
    <w:p w14:paraId="2259B8AA" w14:textId="77777777" w:rsidR="00043BB8" w:rsidRPr="00FD724B" w:rsidRDefault="00216FD9" w:rsidP="00FD724B">
      <w:pPr>
        <w:pStyle w:val="21"/>
        <w:rPr>
          <w:rFonts w:ascii="Times New Roman" w:eastAsia="宋体" w:hAnsi="Times New Roman"/>
          <w:sz w:val="26"/>
          <w:lang w:eastAsia="zh-CN"/>
        </w:rPr>
      </w:pPr>
      <w:r w:rsidRPr="00FD724B">
        <w:rPr>
          <w:rFonts w:ascii="Times New Roman" w:eastAsia="宋体" w:hAnsi="Times New Roman"/>
          <w:sz w:val="26"/>
          <w:lang w:eastAsia="zh-CN"/>
        </w:rPr>
        <w:t>11.4</w:t>
      </w:r>
      <w:r w:rsidRPr="00FD724B">
        <w:rPr>
          <w:rFonts w:ascii="Times New Roman" w:eastAsia="宋体" w:hAnsi="Times New Roman"/>
          <w:sz w:val="26"/>
          <w:lang w:eastAsia="zh-CN"/>
        </w:rPr>
        <w:t>模型推广</w:t>
      </w:r>
    </w:p>
    <w:p w14:paraId="670E2440" w14:textId="77777777" w:rsidR="00043BB8" w:rsidRDefault="00216FD9">
      <w:pPr>
        <w:spacing w:after="32"/>
        <w:rPr>
          <w:lang w:eastAsia="zh-CN"/>
        </w:rPr>
      </w:pPr>
      <w:r>
        <w:rPr>
          <w:lang w:eastAsia="zh-CN"/>
        </w:rPr>
        <w:t>本文形成的</w:t>
      </w:r>
      <w:r>
        <w:rPr>
          <w:lang w:eastAsia="zh-CN"/>
        </w:rPr>
        <w:t>“</w:t>
      </w:r>
      <w:r>
        <w:rPr>
          <w:lang w:eastAsia="zh-CN"/>
        </w:rPr>
        <w:t>物理约束</w:t>
      </w:r>
      <w:r>
        <w:rPr>
          <w:lang w:eastAsia="zh-CN"/>
        </w:rPr>
        <w:t>—</w:t>
      </w:r>
      <w:r>
        <w:rPr>
          <w:lang w:eastAsia="zh-CN"/>
        </w:rPr>
        <w:t>信息结构</w:t>
      </w:r>
      <w:r>
        <w:rPr>
          <w:lang w:eastAsia="zh-CN"/>
        </w:rPr>
        <w:t>—</w:t>
      </w:r>
      <w:r>
        <w:rPr>
          <w:lang w:eastAsia="zh-CN"/>
        </w:rPr>
        <w:t>结算机制</w:t>
      </w:r>
      <w:r>
        <w:rPr>
          <w:lang w:eastAsia="zh-CN"/>
        </w:rPr>
        <w:t>”</w:t>
      </w:r>
      <w:r>
        <w:rPr>
          <w:lang w:eastAsia="zh-CN"/>
        </w:rPr>
        <w:t>建模思路具有较好的可迁移性。对于含风电的园区微网、电动汽车充电站、建筑综合能源系统和数据中心备用储能等问题，可先建立能量平衡与状态转移关系，再根据信息的发布时间确定哪些决策必须提前固定、哪些决策能够随新信息更新，最后按照实际交易和偏差结算规则构造目标函数。</w:t>
      </w:r>
    </w:p>
    <w:p w14:paraId="2491AAEE" w14:textId="77777777" w:rsidR="00043BB8" w:rsidRDefault="00216FD9">
      <w:pPr>
        <w:spacing w:after="32"/>
        <w:rPr>
          <w:lang w:eastAsia="zh-CN"/>
        </w:rPr>
      </w:pPr>
      <w:r>
        <w:rPr>
          <w:lang w:eastAsia="zh-CN"/>
        </w:rPr>
        <w:t>模型推广的前提是系统状态能够被连续观测，设备约束和交易规则可以明确量化，并且预测数据与实际执行时刻严格对应。应用于不同场景时，需要相应替换能源转换关系、设备运行边界和费用参数，而不宜直接照搬本文参数。</w:t>
      </w:r>
    </w:p>
    <w:p w14:paraId="035733B9" w14:textId="77777777" w:rsidR="001C7AC2" w:rsidRDefault="00E859AD">
      <w:pPr>
        <w:pStyle w:val="1"/>
        <w:spacing w:before="96" w:after="48"/>
        <w:rPr>
          <w:sz w:val="40"/>
          <w:szCs w:val="36"/>
          <w:lang w:eastAsia="zh-CN"/>
        </w:rPr>
      </w:pPr>
      <w:r>
        <w:rPr>
          <w:rFonts w:ascii="Times New Roman" w:eastAsia="黑体" w:hAnsi="Times New Roman"/>
          <w:szCs w:val="36"/>
          <w:lang w:eastAsia="zh-CN"/>
        </w:rPr>
        <w:t>十二、</w:t>
      </w:r>
      <w:r>
        <w:rPr>
          <w:rFonts w:ascii="Times New Roman" w:eastAsia="黑体" w:hAnsi="Times New Roman"/>
          <w:szCs w:val="36"/>
          <w:lang w:eastAsia="zh-CN"/>
        </w:rPr>
        <w:t>AI</w:t>
      </w:r>
      <w:r>
        <w:rPr>
          <w:rFonts w:ascii="Times New Roman" w:eastAsia="黑体" w:hAnsi="Times New Roman"/>
          <w:szCs w:val="36"/>
          <w:lang w:eastAsia="zh-CN"/>
        </w:rPr>
        <w:t>工具使用声明</w:t>
      </w:r>
    </w:p>
    <w:p w14:paraId="4367E9B8" w14:textId="77777777" w:rsidR="001C7AC2" w:rsidRDefault="00E859AD">
      <w:pPr>
        <w:rPr>
          <w:lang w:eastAsia="zh-CN"/>
        </w:rPr>
      </w:pPr>
      <w:r>
        <w:rPr>
          <w:lang w:eastAsia="zh-CN"/>
        </w:rPr>
        <w:t>本参赛队在竞赛过程中使用了</w:t>
      </w:r>
      <w:r>
        <w:rPr>
          <w:lang w:eastAsia="zh-CN"/>
        </w:rPr>
        <w:t>AI</w:t>
      </w:r>
      <w:r>
        <w:rPr>
          <w:lang w:eastAsia="zh-CN"/>
        </w:rPr>
        <w:t>工具，主要用于赛题理解辅助、候选模型比较、代码编写与调试、结果核验、图表生成和文字润色，详细使用情况见支撑材料。</w:t>
      </w:r>
    </w:p>
    <w:p w14:paraId="047E0373" w14:textId="77777777" w:rsidR="001C7AC2" w:rsidRDefault="00E859AD">
      <w:pPr>
        <w:pStyle w:val="1"/>
        <w:spacing w:before="96" w:after="48"/>
        <w:rPr>
          <w:sz w:val="40"/>
          <w:szCs w:val="36"/>
          <w:lang w:eastAsia="zh-CN"/>
        </w:rPr>
      </w:pPr>
      <w:r>
        <w:rPr>
          <w:rFonts w:ascii="Times New Roman" w:eastAsia="黑体" w:hAnsi="Times New Roman"/>
          <w:szCs w:val="36"/>
          <w:lang w:eastAsia="zh-CN"/>
        </w:rPr>
        <w:t>十三、参考文献</w:t>
      </w:r>
    </w:p>
    <w:p w14:paraId="715710D1" w14:textId="77777777" w:rsidR="001C7AC2" w:rsidRDefault="00E859AD">
      <w:pPr>
        <w:jc w:val="left"/>
        <w:rPr>
          <w:color w:val="auto"/>
          <w:lang w:eastAsia="zh-CN"/>
        </w:rPr>
      </w:pPr>
      <w:r>
        <w:rPr>
          <w:lang w:eastAsia="zh-CN"/>
        </w:rPr>
        <w:t xml:space="preserve">[1] </w:t>
      </w:r>
      <w:proofErr w:type="gramStart"/>
      <w:r>
        <w:rPr>
          <w:lang w:eastAsia="zh-CN"/>
        </w:rPr>
        <w:t>张亚琳</w:t>
      </w:r>
      <w:r>
        <w:rPr>
          <w:lang w:eastAsia="zh-CN"/>
        </w:rPr>
        <w:t>.</w:t>
      </w:r>
      <w:proofErr w:type="gramEnd"/>
      <w:r>
        <w:rPr>
          <w:lang w:eastAsia="zh-CN"/>
        </w:rPr>
        <w:t xml:space="preserve"> </w:t>
      </w:r>
      <w:r>
        <w:rPr>
          <w:lang w:eastAsia="zh-CN"/>
        </w:rPr>
        <w:t>具有电池储能系统的微电网分布式经济调度方案与</w:t>
      </w:r>
      <w:r>
        <w:rPr>
          <w:lang w:eastAsia="zh-CN"/>
        </w:rPr>
        <w:t>SoC</w:t>
      </w:r>
      <w:r>
        <w:rPr>
          <w:lang w:eastAsia="zh-CN"/>
        </w:rPr>
        <w:t>均衡控制</w:t>
      </w:r>
      <w:r>
        <w:rPr>
          <w:lang w:eastAsia="zh-CN"/>
        </w:rPr>
        <w:t xml:space="preserve">[D]. </w:t>
      </w:r>
      <w:proofErr w:type="gramStart"/>
      <w:r>
        <w:rPr>
          <w:lang w:eastAsia="zh-CN"/>
        </w:rPr>
        <w:t>天津</w:t>
      </w:r>
      <w:r>
        <w:rPr>
          <w:lang w:eastAsia="zh-CN"/>
        </w:rPr>
        <w:t>:</w:t>
      </w:r>
      <w:proofErr w:type="gramEnd"/>
      <w:r>
        <w:rPr>
          <w:lang w:eastAsia="zh-CN"/>
        </w:rPr>
        <w:t xml:space="preserve"> </w:t>
      </w:r>
      <w:r>
        <w:rPr>
          <w:lang w:eastAsia="zh-CN"/>
        </w:rPr>
        <w:t>南开</w:t>
      </w:r>
      <w:proofErr w:type="gramStart"/>
      <w:r>
        <w:rPr>
          <w:lang w:eastAsia="zh-CN"/>
        </w:rPr>
        <w:t>大学</w:t>
      </w:r>
      <w:r>
        <w:rPr>
          <w:lang w:eastAsia="zh-CN"/>
        </w:rPr>
        <w:t>,</w:t>
      </w:r>
      <w:proofErr w:type="gramEnd"/>
      <w:r>
        <w:rPr>
          <w:lang w:eastAsia="zh-CN"/>
        </w:rPr>
        <w:t xml:space="preserve"> 2025. </w:t>
      </w:r>
      <w:proofErr w:type="gramStart"/>
      <w:r>
        <w:rPr>
          <w:lang w:eastAsia="zh-CN"/>
        </w:rPr>
        <w:t>DOI:10.27254/d.cnki.gnkau</w:t>
      </w:r>
      <w:proofErr w:type="gramEnd"/>
      <w:r>
        <w:rPr>
          <w:lang w:eastAsia="zh-CN"/>
        </w:rPr>
        <w:t>.2025.000023.</w:t>
      </w:r>
    </w:p>
    <w:p w14:paraId="342D0B0D" w14:textId="77777777" w:rsidR="001C7AC2" w:rsidRDefault="00E859AD">
      <w:pPr>
        <w:jc w:val="left"/>
        <w:rPr>
          <w:color w:val="auto"/>
          <w:lang w:eastAsia="zh-CN"/>
        </w:rPr>
      </w:pPr>
      <w:r>
        <w:rPr>
          <w:lang w:eastAsia="zh-CN"/>
        </w:rPr>
        <w:t xml:space="preserve">[2] </w:t>
      </w:r>
      <w:proofErr w:type="gramStart"/>
      <w:r>
        <w:rPr>
          <w:lang w:eastAsia="zh-CN"/>
        </w:rPr>
        <w:t>李嘉伟</w:t>
      </w:r>
      <w:r>
        <w:rPr>
          <w:lang w:eastAsia="zh-CN"/>
        </w:rPr>
        <w:t>,</w:t>
      </w:r>
      <w:proofErr w:type="gramEnd"/>
      <w:r>
        <w:rPr>
          <w:lang w:eastAsia="zh-CN"/>
        </w:rPr>
        <w:t xml:space="preserve"> </w:t>
      </w:r>
      <w:r>
        <w:rPr>
          <w:lang w:eastAsia="zh-CN"/>
        </w:rPr>
        <w:t>巨</w:t>
      </w:r>
      <w:proofErr w:type="gramStart"/>
      <w:r>
        <w:rPr>
          <w:lang w:eastAsia="zh-CN"/>
        </w:rPr>
        <w:t>云涛</w:t>
      </w:r>
      <w:r>
        <w:rPr>
          <w:lang w:eastAsia="zh-CN"/>
        </w:rPr>
        <w:t>,</w:t>
      </w:r>
      <w:proofErr w:type="gramEnd"/>
      <w:r>
        <w:rPr>
          <w:lang w:eastAsia="zh-CN"/>
        </w:rPr>
        <w:t xml:space="preserve"> </w:t>
      </w:r>
      <w:proofErr w:type="gramStart"/>
      <w:r>
        <w:rPr>
          <w:lang w:eastAsia="zh-CN"/>
        </w:rPr>
        <w:t>张璐</w:t>
      </w:r>
      <w:r>
        <w:rPr>
          <w:lang w:eastAsia="zh-CN"/>
        </w:rPr>
        <w:t>,</w:t>
      </w:r>
      <w:proofErr w:type="gramEnd"/>
      <w:r>
        <w:rPr>
          <w:lang w:eastAsia="zh-CN"/>
        </w:rPr>
        <w:t xml:space="preserve"> </w:t>
      </w:r>
      <w:proofErr w:type="gramStart"/>
      <w:r>
        <w:rPr>
          <w:lang w:eastAsia="zh-CN"/>
        </w:rPr>
        <w:t>等</w:t>
      </w:r>
      <w:r>
        <w:rPr>
          <w:lang w:eastAsia="zh-CN"/>
        </w:rPr>
        <w:t>.</w:t>
      </w:r>
      <w:proofErr w:type="gramEnd"/>
      <w:r>
        <w:rPr>
          <w:lang w:eastAsia="zh-CN"/>
        </w:rPr>
        <w:t xml:space="preserve"> </w:t>
      </w:r>
      <w:r>
        <w:rPr>
          <w:lang w:eastAsia="zh-CN"/>
        </w:rPr>
        <w:t>基于分布鲁棒模型预测控制的微电网多时间尺度优化调度</w:t>
      </w:r>
      <w:r>
        <w:rPr>
          <w:lang w:eastAsia="zh-CN"/>
        </w:rPr>
        <w:t xml:space="preserve">[J]. </w:t>
      </w:r>
      <w:r>
        <w:rPr>
          <w:lang w:eastAsia="zh-CN"/>
        </w:rPr>
        <w:t>电力工程</w:t>
      </w:r>
      <w:proofErr w:type="gramStart"/>
      <w:r>
        <w:rPr>
          <w:lang w:eastAsia="zh-CN"/>
        </w:rPr>
        <w:t>技术</w:t>
      </w:r>
      <w:r>
        <w:rPr>
          <w:lang w:eastAsia="zh-CN"/>
        </w:rPr>
        <w:t>,</w:t>
      </w:r>
      <w:proofErr w:type="gramEnd"/>
      <w:r>
        <w:rPr>
          <w:lang w:eastAsia="zh-CN"/>
        </w:rPr>
        <w:t xml:space="preserve"> 2024, 43</w:t>
      </w:r>
      <w:proofErr w:type="gramStart"/>
      <w:r>
        <w:rPr>
          <w:lang w:eastAsia="zh-CN"/>
        </w:rPr>
        <w:t>(4)</w:t>
      </w:r>
      <w:proofErr w:type="gramEnd"/>
      <w:r>
        <w:rPr>
          <w:lang w:eastAsia="zh-CN"/>
        </w:rPr>
        <w:t>:45-55. DOI:10.12158/j.2096-3203.2024.04.005.</w:t>
      </w:r>
    </w:p>
    <w:p w14:paraId="3F0DC591" w14:textId="77777777" w:rsidR="001C7AC2" w:rsidRDefault="00E859AD">
      <w:pPr>
        <w:jc w:val="left"/>
        <w:rPr>
          <w:color w:val="auto"/>
        </w:rPr>
      </w:pPr>
      <w:r>
        <w:rPr>
          <w:lang w:eastAsia="zh-CN"/>
        </w:rPr>
        <w:t xml:space="preserve">[3] </w:t>
      </w:r>
      <w:proofErr w:type="gramStart"/>
      <w:r>
        <w:rPr>
          <w:lang w:eastAsia="zh-CN"/>
        </w:rPr>
        <w:t>张理</w:t>
      </w:r>
      <w:r>
        <w:rPr>
          <w:lang w:eastAsia="zh-CN"/>
        </w:rPr>
        <w:t>,</w:t>
      </w:r>
      <w:proofErr w:type="gramEnd"/>
      <w:r>
        <w:rPr>
          <w:lang w:eastAsia="zh-CN"/>
        </w:rPr>
        <w:t xml:space="preserve"> </w:t>
      </w:r>
      <w:proofErr w:type="gramStart"/>
      <w:r>
        <w:rPr>
          <w:lang w:eastAsia="zh-CN"/>
        </w:rPr>
        <w:t>王宝</w:t>
      </w:r>
      <w:r>
        <w:rPr>
          <w:lang w:eastAsia="zh-CN"/>
        </w:rPr>
        <w:t>,</w:t>
      </w:r>
      <w:proofErr w:type="gramEnd"/>
      <w:r>
        <w:rPr>
          <w:lang w:eastAsia="zh-CN"/>
        </w:rPr>
        <w:t xml:space="preserve"> </w:t>
      </w:r>
      <w:proofErr w:type="gramStart"/>
      <w:r>
        <w:rPr>
          <w:lang w:eastAsia="zh-CN"/>
        </w:rPr>
        <w:t>贾健雄</w:t>
      </w:r>
      <w:r>
        <w:rPr>
          <w:lang w:eastAsia="zh-CN"/>
        </w:rPr>
        <w:t>,</w:t>
      </w:r>
      <w:proofErr w:type="gramEnd"/>
      <w:r>
        <w:rPr>
          <w:lang w:eastAsia="zh-CN"/>
        </w:rPr>
        <w:t xml:space="preserve"> </w:t>
      </w:r>
      <w:proofErr w:type="gramStart"/>
      <w:r>
        <w:rPr>
          <w:lang w:eastAsia="zh-CN"/>
        </w:rPr>
        <w:t>等</w:t>
      </w:r>
      <w:r>
        <w:rPr>
          <w:lang w:eastAsia="zh-CN"/>
        </w:rPr>
        <w:t>.</w:t>
      </w:r>
      <w:proofErr w:type="gramEnd"/>
      <w:r>
        <w:rPr>
          <w:lang w:eastAsia="zh-CN"/>
        </w:rPr>
        <w:t xml:space="preserve"> </w:t>
      </w:r>
      <w:r>
        <w:rPr>
          <w:lang w:eastAsia="zh-CN"/>
        </w:rPr>
        <w:t>微电网功率预测与调度端到端协同优化方法</w:t>
      </w:r>
      <w:r>
        <w:rPr>
          <w:lang w:eastAsia="zh-CN"/>
        </w:rPr>
        <w:t xml:space="preserve">[J]. </w:t>
      </w:r>
      <w:r>
        <w:rPr>
          <w:lang w:eastAsia="zh-CN"/>
        </w:rPr>
        <w:t>上海交通大学</w:t>
      </w:r>
      <w:proofErr w:type="gramStart"/>
      <w:r>
        <w:rPr>
          <w:lang w:eastAsia="zh-CN"/>
        </w:rPr>
        <w:t>学报</w:t>
      </w:r>
      <w:r>
        <w:rPr>
          <w:lang w:eastAsia="zh-CN"/>
        </w:rPr>
        <w:t>,</w:t>
      </w:r>
      <w:proofErr w:type="gramEnd"/>
      <w:r>
        <w:rPr>
          <w:lang w:eastAsia="zh-CN"/>
        </w:rPr>
        <w:t xml:space="preserve"> 2025, 59</w:t>
      </w:r>
      <w:proofErr w:type="gramStart"/>
      <w:r>
        <w:rPr>
          <w:lang w:eastAsia="zh-CN"/>
        </w:rPr>
        <w:t>(6)</w:t>
      </w:r>
      <w:proofErr w:type="gramEnd"/>
      <w:r>
        <w:rPr>
          <w:lang w:eastAsia="zh-CN"/>
        </w:rPr>
        <w:t xml:space="preserve">:720-731. </w:t>
      </w:r>
      <w:proofErr w:type="gramStart"/>
      <w:r>
        <w:t>DOI:10.16183/j.cnki.jsjtu</w:t>
      </w:r>
      <w:proofErr w:type="gramEnd"/>
      <w:r>
        <w:t>.2024.224.</w:t>
      </w:r>
    </w:p>
    <w:p w14:paraId="0E612F55" w14:textId="77777777" w:rsidR="001C7AC2" w:rsidRDefault="00E859AD">
      <w:pPr>
        <w:jc w:val="left"/>
        <w:rPr>
          <w:color w:val="auto"/>
        </w:rPr>
      </w:pPr>
      <w:r>
        <w:lastRenderedPageBreak/>
        <w:t xml:space="preserve">[4] LIU C, QIN Y, ZHANG H. Real-time scheduling strategy for microgrids considering operation intervaldivision of DGs and batteries[J]. Global Energy Interconnection, 2020, 3(5):442-452. </w:t>
      </w:r>
      <w:proofErr w:type="gramStart"/>
      <w:r>
        <w:t>DOI:10.1016/j.gloei</w:t>
      </w:r>
      <w:proofErr w:type="gramEnd"/>
      <w:r>
        <w:t>.2020.11.004.</w:t>
      </w:r>
    </w:p>
    <w:p w14:paraId="416199AF" w14:textId="77777777" w:rsidR="001C7AC2" w:rsidRDefault="00E859AD">
      <w:pPr>
        <w:jc w:val="left"/>
        <w:rPr>
          <w:color w:val="auto"/>
        </w:rPr>
      </w:pPr>
      <w:r>
        <w:t xml:space="preserve">[5] OROZCO C, BORGHETTI A, DE SCHUTTER B, et al. Intra-day scheduling of a local energy community coordinated with day-ahead multistage decisions[J]. Sustainable Energy, Grids and Networks, 2022, 29:100573. </w:t>
      </w:r>
      <w:proofErr w:type="gramStart"/>
      <w:r>
        <w:t>DOI:10.1016/j.segan</w:t>
      </w:r>
      <w:proofErr w:type="gramEnd"/>
      <w:r>
        <w:t>.2021.100573.</w:t>
      </w:r>
    </w:p>
    <w:p w14:paraId="5851A531" w14:textId="77777777" w:rsidR="001C7AC2" w:rsidRDefault="00E859AD">
      <w:pPr>
        <w:jc w:val="left"/>
        <w:rPr>
          <w:color w:val="auto"/>
        </w:rPr>
      </w:pPr>
      <w:r>
        <w:t xml:space="preserve">[6] ELKAZAZ M, SUMNER M, THOMAS D. Energy management system for hybrid PV-wind-battery microgrid using convex programming, model predictive and rolling horizon predictive control with experimental validation[J]. International Journal of Electrical Power &amp; Energy Systems, 2020, 115:105483. </w:t>
      </w:r>
      <w:proofErr w:type="gramStart"/>
      <w:r>
        <w:t>DOI:10.1016/j.ijepes</w:t>
      </w:r>
      <w:proofErr w:type="gramEnd"/>
      <w:r>
        <w:t>.2019.105483.</w:t>
      </w:r>
    </w:p>
    <w:p w14:paraId="4F3B21BD" w14:textId="77777777" w:rsidR="001C7AC2" w:rsidRDefault="00E859AD">
      <w:pPr>
        <w:jc w:val="left"/>
        <w:rPr>
          <w:color w:val="auto"/>
          <w:lang w:eastAsia="zh-CN"/>
        </w:rPr>
      </w:pPr>
      <w:r>
        <w:rPr>
          <w:lang w:eastAsia="zh-CN"/>
        </w:rPr>
        <w:t xml:space="preserve">[7] </w:t>
      </w:r>
      <w:proofErr w:type="gramStart"/>
      <w:r>
        <w:rPr>
          <w:lang w:eastAsia="zh-CN"/>
        </w:rPr>
        <w:t>侯慧</w:t>
      </w:r>
      <w:r>
        <w:rPr>
          <w:lang w:eastAsia="zh-CN"/>
        </w:rPr>
        <w:t>,</w:t>
      </w:r>
      <w:proofErr w:type="gramEnd"/>
      <w:r>
        <w:rPr>
          <w:lang w:eastAsia="zh-CN"/>
        </w:rPr>
        <w:t xml:space="preserve"> </w:t>
      </w:r>
      <w:proofErr w:type="gramStart"/>
      <w:r>
        <w:rPr>
          <w:lang w:eastAsia="zh-CN"/>
        </w:rPr>
        <w:t>王晴</w:t>
      </w:r>
      <w:r>
        <w:rPr>
          <w:lang w:eastAsia="zh-CN"/>
        </w:rPr>
        <w:t>,</w:t>
      </w:r>
      <w:proofErr w:type="gramEnd"/>
      <w:r>
        <w:rPr>
          <w:lang w:eastAsia="zh-CN"/>
        </w:rPr>
        <w:t xml:space="preserve"> </w:t>
      </w:r>
      <w:proofErr w:type="gramStart"/>
      <w:r>
        <w:rPr>
          <w:lang w:eastAsia="zh-CN"/>
        </w:rPr>
        <w:t>薛梦雅</w:t>
      </w:r>
      <w:r>
        <w:rPr>
          <w:lang w:eastAsia="zh-CN"/>
        </w:rPr>
        <w:t>,</w:t>
      </w:r>
      <w:proofErr w:type="gramEnd"/>
      <w:r>
        <w:rPr>
          <w:lang w:eastAsia="zh-CN"/>
        </w:rPr>
        <w:t xml:space="preserve"> </w:t>
      </w:r>
      <w:proofErr w:type="gramStart"/>
      <w:r>
        <w:rPr>
          <w:lang w:eastAsia="zh-CN"/>
        </w:rPr>
        <w:t>等</w:t>
      </w:r>
      <w:r>
        <w:rPr>
          <w:lang w:eastAsia="zh-CN"/>
        </w:rPr>
        <w:t>.</w:t>
      </w:r>
      <w:proofErr w:type="gramEnd"/>
      <w:r>
        <w:rPr>
          <w:lang w:eastAsia="zh-CN"/>
        </w:rPr>
        <w:t xml:space="preserve"> </w:t>
      </w:r>
      <w:r>
        <w:rPr>
          <w:lang w:eastAsia="zh-CN"/>
        </w:rPr>
        <w:t>计及源荷不确定性及需求响应的离网型微电网两阶段日前经济调度</w:t>
      </w:r>
      <w:r>
        <w:rPr>
          <w:lang w:eastAsia="zh-CN"/>
        </w:rPr>
        <w:t xml:space="preserve">[J]. </w:t>
      </w:r>
      <w:r>
        <w:rPr>
          <w:lang w:eastAsia="zh-CN"/>
        </w:rPr>
        <w:t>电力系统保护与</w:t>
      </w:r>
      <w:proofErr w:type="gramStart"/>
      <w:r>
        <w:rPr>
          <w:lang w:eastAsia="zh-CN"/>
        </w:rPr>
        <w:t>控制</w:t>
      </w:r>
      <w:r>
        <w:rPr>
          <w:lang w:eastAsia="zh-CN"/>
        </w:rPr>
        <w:t>,</w:t>
      </w:r>
      <w:proofErr w:type="gramEnd"/>
      <w:r>
        <w:rPr>
          <w:lang w:eastAsia="zh-CN"/>
        </w:rPr>
        <w:t xml:space="preserve"> 2022, 50</w:t>
      </w:r>
      <w:proofErr w:type="gramStart"/>
      <w:r>
        <w:rPr>
          <w:lang w:eastAsia="zh-CN"/>
        </w:rPr>
        <w:t>(13)</w:t>
      </w:r>
      <w:proofErr w:type="gramEnd"/>
      <w:r>
        <w:rPr>
          <w:lang w:eastAsia="zh-CN"/>
        </w:rPr>
        <w:t xml:space="preserve">:73-85. </w:t>
      </w:r>
      <w:proofErr w:type="gramStart"/>
      <w:r>
        <w:rPr>
          <w:lang w:eastAsia="zh-CN"/>
        </w:rPr>
        <w:t>DOI:10.19783/j.cnki.pspc</w:t>
      </w:r>
      <w:proofErr w:type="gramEnd"/>
      <w:r>
        <w:rPr>
          <w:lang w:eastAsia="zh-CN"/>
        </w:rPr>
        <w:t>.211406.</w:t>
      </w:r>
    </w:p>
    <w:p w14:paraId="2A8A40CE" w14:textId="77777777" w:rsidR="001C7AC2" w:rsidRDefault="00E859AD">
      <w:pPr>
        <w:jc w:val="left"/>
        <w:rPr>
          <w:color w:val="auto"/>
          <w:lang w:eastAsia="zh-CN"/>
        </w:rPr>
      </w:pPr>
      <w:r>
        <w:rPr>
          <w:lang w:eastAsia="zh-CN"/>
        </w:rPr>
        <w:t xml:space="preserve">[8] </w:t>
      </w:r>
      <w:proofErr w:type="gramStart"/>
      <w:r>
        <w:rPr>
          <w:lang w:eastAsia="zh-CN"/>
        </w:rPr>
        <w:t>刘一欣</w:t>
      </w:r>
      <w:r>
        <w:rPr>
          <w:lang w:eastAsia="zh-CN"/>
        </w:rPr>
        <w:t>,</w:t>
      </w:r>
      <w:proofErr w:type="gramEnd"/>
      <w:r>
        <w:rPr>
          <w:lang w:eastAsia="zh-CN"/>
        </w:rPr>
        <w:t xml:space="preserve"> </w:t>
      </w:r>
      <w:proofErr w:type="gramStart"/>
      <w:r>
        <w:rPr>
          <w:lang w:eastAsia="zh-CN"/>
        </w:rPr>
        <w:t>郭力</w:t>
      </w:r>
      <w:r>
        <w:rPr>
          <w:lang w:eastAsia="zh-CN"/>
        </w:rPr>
        <w:t>,</w:t>
      </w:r>
      <w:proofErr w:type="gramEnd"/>
      <w:r>
        <w:rPr>
          <w:lang w:eastAsia="zh-CN"/>
        </w:rPr>
        <w:t xml:space="preserve"> </w:t>
      </w:r>
      <w:r>
        <w:rPr>
          <w:lang w:eastAsia="zh-CN"/>
        </w:rPr>
        <w:t>王</w:t>
      </w:r>
      <w:proofErr w:type="gramStart"/>
      <w:r>
        <w:rPr>
          <w:lang w:eastAsia="zh-CN"/>
        </w:rPr>
        <w:t>成山</w:t>
      </w:r>
      <w:r>
        <w:rPr>
          <w:lang w:eastAsia="zh-CN"/>
        </w:rPr>
        <w:t>.</w:t>
      </w:r>
      <w:proofErr w:type="gramEnd"/>
      <w:r>
        <w:rPr>
          <w:lang w:eastAsia="zh-CN"/>
        </w:rPr>
        <w:t xml:space="preserve"> </w:t>
      </w:r>
      <w:r>
        <w:rPr>
          <w:lang w:eastAsia="zh-CN"/>
        </w:rPr>
        <w:t>微电网两阶段鲁棒优化经济调度方法</w:t>
      </w:r>
      <w:r>
        <w:rPr>
          <w:lang w:eastAsia="zh-CN"/>
        </w:rPr>
        <w:t xml:space="preserve">[J]. </w:t>
      </w:r>
      <w:r>
        <w:rPr>
          <w:lang w:eastAsia="zh-CN"/>
        </w:rPr>
        <w:t>中国电机工程</w:t>
      </w:r>
      <w:proofErr w:type="gramStart"/>
      <w:r>
        <w:rPr>
          <w:lang w:eastAsia="zh-CN"/>
        </w:rPr>
        <w:t>学报</w:t>
      </w:r>
      <w:r>
        <w:rPr>
          <w:lang w:eastAsia="zh-CN"/>
        </w:rPr>
        <w:t>,</w:t>
      </w:r>
      <w:proofErr w:type="gramEnd"/>
      <w:r>
        <w:rPr>
          <w:lang w:eastAsia="zh-CN"/>
        </w:rPr>
        <w:t xml:space="preserve"> 2018, 38</w:t>
      </w:r>
      <w:proofErr w:type="gramStart"/>
      <w:r>
        <w:rPr>
          <w:lang w:eastAsia="zh-CN"/>
        </w:rPr>
        <w:t>(14)</w:t>
      </w:r>
      <w:proofErr w:type="gramEnd"/>
      <w:r>
        <w:rPr>
          <w:lang w:eastAsia="zh-CN"/>
        </w:rPr>
        <w:t xml:space="preserve">:4013-4022, 4307. </w:t>
      </w:r>
      <w:proofErr w:type="gramStart"/>
      <w:r>
        <w:rPr>
          <w:lang w:eastAsia="zh-CN"/>
        </w:rPr>
        <w:t>DOI:10.13334/j.0258-8013.pcsee</w:t>
      </w:r>
      <w:proofErr w:type="gramEnd"/>
      <w:r>
        <w:rPr>
          <w:lang w:eastAsia="zh-CN"/>
        </w:rPr>
        <w:t>.170500.</w:t>
      </w:r>
    </w:p>
    <w:p w14:paraId="14E4DCF4" w14:textId="77777777" w:rsidR="001C7AC2" w:rsidRDefault="00E859AD">
      <w:pPr>
        <w:jc w:val="left"/>
        <w:rPr>
          <w:color w:val="auto"/>
          <w:lang w:eastAsia="zh-CN"/>
        </w:rPr>
      </w:pPr>
      <w:r>
        <w:rPr>
          <w:lang w:eastAsia="zh-CN"/>
        </w:rPr>
        <w:t xml:space="preserve">[9] </w:t>
      </w:r>
      <w:proofErr w:type="gramStart"/>
      <w:r>
        <w:rPr>
          <w:lang w:eastAsia="zh-CN"/>
        </w:rPr>
        <w:t>王灿</w:t>
      </w:r>
      <w:r>
        <w:rPr>
          <w:lang w:eastAsia="zh-CN"/>
        </w:rPr>
        <w:t>,</w:t>
      </w:r>
      <w:proofErr w:type="gramEnd"/>
      <w:r>
        <w:rPr>
          <w:lang w:eastAsia="zh-CN"/>
        </w:rPr>
        <w:t xml:space="preserve"> </w:t>
      </w:r>
      <w:proofErr w:type="gramStart"/>
      <w:r>
        <w:rPr>
          <w:lang w:eastAsia="zh-CN"/>
        </w:rPr>
        <w:t>张雪菲</w:t>
      </w:r>
      <w:r>
        <w:rPr>
          <w:lang w:eastAsia="zh-CN"/>
        </w:rPr>
        <w:t>,</w:t>
      </w:r>
      <w:proofErr w:type="gramEnd"/>
      <w:r>
        <w:rPr>
          <w:lang w:eastAsia="zh-CN"/>
        </w:rPr>
        <w:t xml:space="preserve"> </w:t>
      </w:r>
      <w:proofErr w:type="gramStart"/>
      <w:r>
        <w:rPr>
          <w:lang w:eastAsia="zh-CN"/>
        </w:rPr>
        <w:t>凌凯</w:t>
      </w:r>
      <w:r>
        <w:rPr>
          <w:lang w:eastAsia="zh-CN"/>
        </w:rPr>
        <w:t>,</w:t>
      </w:r>
      <w:proofErr w:type="gramEnd"/>
      <w:r>
        <w:rPr>
          <w:lang w:eastAsia="zh-CN"/>
        </w:rPr>
        <w:t xml:space="preserve"> </w:t>
      </w:r>
      <w:proofErr w:type="gramStart"/>
      <w:r>
        <w:rPr>
          <w:lang w:eastAsia="zh-CN"/>
        </w:rPr>
        <w:t>等</w:t>
      </w:r>
      <w:r>
        <w:rPr>
          <w:lang w:eastAsia="zh-CN"/>
        </w:rPr>
        <w:t>.</w:t>
      </w:r>
      <w:proofErr w:type="gramEnd"/>
      <w:r>
        <w:rPr>
          <w:lang w:eastAsia="zh-CN"/>
        </w:rPr>
        <w:t xml:space="preserve"> </w:t>
      </w:r>
      <w:r>
        <w:rPr>
          <w:lang w:eastAsia="zh-CN"/>
        </w:rPr>
        <w:t>基于区间概率不确定集的微电网两阶段自适应鲁棒优化调度</w:t>
      </w:r>
      <w:r>
        <w:rPr>
          <w:lang w:eastAsia="zh-CN"/>
        </w:rPr>
        <w:t xml:space="preserve">[J]. </w:t>
      </w:r>
      <w:r>
        <w:rPr>
          <w:lang w:eastAsia="zh-CN"/>
        </w:rPr>
        <w:t>中国电机工程</w:t>
      </w:r>
      <w:proofErr w:type="gramStart"/>
      <w:r>
        <w:rPr>
          <w:lang w:eastAsia="zh-CN"/>
        </w:rPr>
        <w:t>学报</w:t>
      </w:r>
      <w:r>
        <w:rPr>
          <w:lang w:eastAsia="zh-CN"/>
        </w:rPr>
        <w:t>,</w:t>
      </w:r>
      <w:proofErr w:type="gramEnd"/>
      <w:r>
        <w:rPr>
          <w:lang w:eastAsia="zh-CN"/>
        </w:rPr>
        <w:t xml:space="preserve"> 2024, 44</w:t>
      </w:r>
      <w:proofErr w:type="gramStart"/>
      <w:r>
        <w:rPr>
          <w:lang w:eastAsia="zh-CN"/>
        </w:rPr>
        <w:t>(5)</w:t>
      </w:r>
      <w:proofErr w:type="gramEnd"/>
      <w:r>
        <w:rPr>
          <w:lang w:eastAsia="zh-CN"/>
        </w:rPr>
        <w:t xml:space="preserve">:1750-1764. </w:t>
      </w:r>
      <w:proofErr w:type="gramStart"/>
      <w:r>
        <w:rPr>
          <w:lang w:eastAsia="zh-CN"/>
        </w:rPr>
        <w:t>DOI:10.13334/j.0258-8013.pcsee</w:t>
      </w:r>
      <w:proofErr w:type="gramEnd"/>
      <w:r>
        <w:rPr>
          <w:lang w:eastAsia="zh-CN"/>
        </w:rPr>
        <w:t>.221968.</w:t>
      </w:r>
    </w:p>
    <w:p w14:paraId="2AFD465F" w14:textId="77777777" w:rsidR="001C7AC2" w:rsidRDefault="00E859AD">
      <w:pPr>
        <w:pStyle w:val="1"/>
        <w:spacing w:before="0" w:line="200" w:lineRule="auto"/>
        <w:rPr>
          <w:sz w:val="40"/>
          <w:szCs w:val="36"/>
          <w:lang w:eastAsia="zh-CN"/>
        </w:rPr>
      </w:pPr>
      <w:r>
        <w:rPr>
          <w:rFonts w:ascii="宋体" w:eastAsia="宋体" w:hAnsi="宋体"/>
          <w:sz w:val="30"/>
          <w:lang w:eastAsia="zh-CN"/>
        </w:rPr>
        <w:t>十四、附录</w:t>
      </w:r>
    </w:p>
    <w:p w14:paraId="51817A29" w14:textId="77777777" w:rsidR="001C7AC2" w:rsidRDefault="00E859AD">
      <w:pPr>
        <w:spacing w:line="200" w:lineRule="auto"/>
        <w:ind w:firstLine="0"/>
        <w:rPr>
          <w:lang w:eastAsia="zh-CN"/>
        </w:rPr>
      </w:pPr>
      <w:r>
        <w:rPr>
          <w:rFonts w:ascii="宋体" w:hAnsi="宋体"/>
          <w:sz w:val="21"/>
          <w:lang w:eastAsia="zh-CN"/>
        </w:rPr>
        <w:t>附录A给出支撑材料清单与运行说明，附录B给出与四问结果直接对应的完整求解链源程序。</w:t>
      </w:r>
    </w:p>
    <w:p w14:paraId="6F3853F4" w14:textId="77777777" w:rsidR="001C7AC2" w:rsidRDefault="00E859AD">
      <w:pPr>
        <w:pStyle w:val="21"/>
        <w:spacing w:before="0" w:line="200" w:lineRule="auto"/>
        <w:jc w:val="center"/>
        <w:rPr>
          <w:lang w:eastAsia="zh-CN"/>
        </w:rPr>
      </w:pPr>
      <w:r>
        <w:rPr>
          <w:rFonts w:ascii="宋体" w:eastAsia="宋体" w:hAnsi="宋体"/>
          <w:lang w:eastAsia="zh-CN"/>
        </w:rPr>
        <w:t>附录 A　支撑材料的文件列表</w:t>
      </w:r>
    </w:p>
    <w:p w14:paraId="5EF9A868" w14:textId="77777777" w:rsidR="001C7AC2" w:rsidRDefault="00E859AD">
      <w:pPr>
        <w:spacing w:line="240" w:lineRule="auto"/>
        <w:ind w:firstLine="420"/>
      </w:pPr>
      <w:r>
        <w:rPr>
          <w:rFonts w:ascii="宋体" w:hAnsi="宋体"/>
          <w:sz w:val="21"/>
          <w:lang w:eastAsia="zh-CN"/>
        </w:rPr>
        <w:t>支撑材料按“主程序—必要公共模块—核验与导出—结果与图件—使用说明”的顺序组织，不包含赛题原始附件、论文旧稿、排版脚本或本机路径。</w:t>
      </w:r>
      <w:r>
        <w:rPr>
          <w:rFonts w:ascii="宋体" w:hAnsi="宋体"/>
          <w:sz w:val="21"/>
        </w:rPr>
        <w:t>文件清单如下。</w:t>
      </w:r>
    </w:p>
    <w:tbl>
      <w:tblPr>
        <w:tblW w:w="0" w:type="auto"/>
        <w:jc w:val="center"/>
        <w:tblBorders>
          <w:top w:val="single" w:sz="12" w:space="0" w:color="000000"/>
          <w:left w:val="none" w:sz="6" w:space="0" w:color="auto"/>
          <w:bottom w:val="single" w:sz="12" w:space="0" w:color="000000"/>
          <w:right w:val="none" w:sz="6" w:space="0" w:color="auto"/>
          <w:insideH w:val="none" w:sz="6" w:space="0" w:color="auto"/>
          <w:insideV w:val="none" w:sz="6" w:space="0" w:color="auto"/>
        </w:tblBorders>
        <w:tblLayout w:type="fixed"/>
        <w:tblLook w:val="04A0" w:firstRow="1" w:lastRow="0" w:firstColumn="1" w:lastColumn="0" w:noHBand="0" w:noVBand="1"/>
      </w:tblPr>
      <w:tblGrid>
        <w:gridCol w:w="4139"/>
        <w:gridCol w:w="4535"/>
      </w:tblGrid>
      <w:tr w:rsidR="001C7AC2" w14:paraId="369472F1" w14:textId="77777777">
        <w:trPr>
          <w:cantSplit/>
          <w:trHeight w:val="386"/>
          <w:tblHeader/>
          <w:jc w:val="center"/>
        </w:trPr>
        <w:tc>
          <w:tcPr>
            <w:tcW w:w="4139" w:type="dxa"/>
            <w:tcBorders>
              <w:top w:val="single" w:sz="12" w:space="0" w:color="000000"/>
              <w:left w:val="nil"/>
              <w:bottom w:val="single" w:sz="8" w:space="0" w:color="000000"/>
              <w:right w:val="nil"/>
            </w:tcBorders>
            <w:noWrap/>
            <w:tcMar>
              <w:top w:w="45" w:type="dxa"/>
              <w:left w:w="95" w:type="dxa"/>
              <w:bottom w:w="45" w:type="dxa"/>
              <w:right w:w="95" w:type="dxa"/>
            </w:tcMar>
            <w:vAlign w:val="center"/>
          </w:tcPr>
          <w:p w14:paraId="2ABE85DC" w14:textId="77777777" w:rsidR="001C7AC2" w:rsidRDefault="00E859AD">
            <w:pPr>
              <w:spacing w:line="200" w:lineRule="auto"/>
              <w:ind w:firstLine="0"/>
              <w:jc w:val="center"/>
            </w:pPr>
            <w:r>
              <w:rPr>
                <w:rFonts w:ascii="宋体" w:hAnsi="宋体"/>
                <w:b/>
                <w:sz w:val="21"/>
              </w:rPr>
              <w:t>文件名</w:t>
            </w:r>
          </w:p>
        </w:tc>
        <w:tc>
          <w:tcPr>
            <w:tcW w:w="4535" w:type="dxa"/>
            <w:tcBorders>
              <w:top w:val="single" w:sz="12" w:space="0" w:color="000000"/>
              <w:left w:val="nil"/>
              <w:bottom w:val="single" w:sz="8" w:space="0" w:color="000000"/>
              <w:right w:val="nil"/>
            </w:tcBorders>
            <w:noWrap/>
            <w:tcMar>
              <w:top w:w="45" w:type="dxa"/>
              <w:left w:w="95" w:type="dxa"/>
              <w:bottom w:w="45" w:type="dxa"/>
              <w:right w:w="95" w:type="dxa"/>
            </w:tcMar>
            <w:vAlign w:val="center"/>
          </w:tcPr>
          <w:p w14:paraId="6A2207DC" w14:textId="77777777" w:rsidR="001C7AC2" w:rsidRDefault="00E859AD">
            <w:pPr>
              <w:spacing w:line="200" w:lineRule="auto"/>
              <w:ind w:firstLine="0"/>
              <w:jc w:val="center"/>
            </w:pPr>
            <w:r>
              <w:rPr>
                <w:rFonts w:ascii="宋体" w:hAnsi="宋体"/>
                <w:b/>
                <w:sz w:val="21"/>
              </w:rPr>
              <w:t>功能描述</w:t>
            </w:r>
          </w:p>
        </w:tc>
      </w:tr>
      <w:tr w:rsidR="001C7AC2" w14:paraId="38811F81"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780A503A" w14:textId="77777777" w:rsidR="001C7AC2" w:rsidRDefault="00E859AD">
            <w:pPr>
              <w:spacing w:line="200" w:lineRule="auto"/>
              <w:ind w:firstLine="0"/>
            </w:pPr>
            <w:r>
              <w:rPr>
                <w:rFonts w:ascii="宋体" w:hAnsi="宋体"/>
                <w:sz w:val="18"/>
              </w:rPr>
              <w:t>code/q1_model.py</w:t>
            </w:r>
          </w:p>
        </w:tc>
        <w:tc>
          <w:tcPr>
            <w:tcW w:w="4535" w:type="dxa"/>
            <w:tcBorders>
              <w:top w:val="nil"/>
              <w:left w:val="nil"/>
              <w:bottom w:val="nil"/>
              <w:right w:val="nil"/>
            </w:tcBorders>
            <w:noWrap/>
            <w:tcMar>
              <w:top w:w="15" w:type="dxa"/>
              <w:left w:w="30" w:type="dxa"/>
              <w:bottom w:w="15" w:type="dxa"/>
              <w:right w:w="30" w:type="dxa"/>
            </w:tcMar>
            <w:vAlign w:val="center"/>
          </w:tcPr>
          <w:p w14:paraId="3EB4C89E" w14:textId="77777777" w:rsidR="001C7AC2" w:rsidRDefault="00E859AD">
            <w:pPr>
              <w:spacing w:line="200" w:lineRule="auto"/>
              <w:ind w:firstLine="0"/>
              <w:rPr>
                <w:lang w:eastAsia="zh-CN"/>
              </w:rPr>
            </w:pPr>
            <w:r>
              <w:rPr>
                <w:rFonts w:ascii="宋体" w:hAnsi="宋体"/>
                <w:sz w:val="18"/>
                <w:lang w:eastAsia="zh-CN"/>
              </w:rPr>
              <w:t>问题一确定性调度、连续松弛与无储能对照</w:t>
            </w:r>
          </w:p>
        </w:tc>
      </w:tr>
      <w:tr w:rsidR="001C7AC2" w14:paraId="74480535"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4CA263FD" w14:textId="77777777" w:rsidR="001C7AC2" w:rsidRDefault="00E859AD">
            <w:pPr>
              <w:spacing w:line="200" w:lineRule="auto"/>
              <w:ind w:firstLine="0"/>
            </w:pPr>
            <w:r>
              <w:rPr>
                <w:rFonts w:ascii="宋体" w:hAnsi="宋体"/>
                <w:sz w:val="18"/>
              </w:rPr>
              <w:t>code/q2_model.py</w:t>
            </w:r>
          </w:p>
        </w:tc>
        <w:tc>
          <w:tcPr>
            <w:tcW w:w="4535" w:type="dxa"/>
            <w:tcBorders>
              <w:top w:val="nil"/>
              <w:left w:val="nil"/>
              <w:bottom w:val="nil"/>
              <w:right w:val="nil"/>
            </w:tcBorders>
            <w:noWrap/>
            <w:tcMar>
              <w:top w:w="15" w:type="dxa"/>
              <w:left w:w="30" w:type="dxa"/>
              <w:bottom w:w="15" w:type="dxa"/>
              <w:right w:w="30" w:type="dxa"/>
            </w:tcMar>
            <w:vAlign w:val="center"/>
          </w:tcPr>
          <w:p w14:paraId="0CE2CFBC" w14:textId="77777777" w:rsidR="001C7AC2" w:rsidRDefault="00E859AD">
            <w:pPr>
              <w:spacing w:line="200" w:lineRule="auto"/>
              <w:ind w:firstLine="0"/>
              <w:rPr>
                <w:lang w:eastAsia="zh-CN"/>
              </w:rPr>
            </w:pPr>
            <w:r>
              <w:rPr>
                <w:rFonts w:ascii="宋体" w:hAnsi="宋体"/>
                <w:sz w:val="18"/>
                <w:lang w:eastAsia="zh-CN"/>
              </w:rPr>
              <w:t>问题二严格日前两阶段随机调度</w:t>
            </w:r>
          </w:p>
        </w:tc>
      </w:tr>
      <w:tr w:rsidR="001C7AC2" w14:paraId="568074A3"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09FCBF03" w14:textId="77777777" w:rsidR="001C7AC2" w:rsidRDefault="00E859AD">
            <w:pPr>
              <w:spacing w:line="200" w:lineRule="auto"/>
              <w:ind w:firstLine="0"/>
            </w:pPr>
            <w:r>
              <w:rPr>
                <w:rFonts w:ascii="宋体" w:hAnsi="宋体"/>
                <w:sz w:val="18"/>
              </w:rPr>
              <w:t>code/q3_model.py</w:t>
            </w:r>
          </w:p>
        </w:tc>
        <w:tc>
          <w:tcPr>
            <w:tcW w:w="4535" w:type="dxa"/>
            <w:tcBorders>
              <w:top w:val="nil"/>
              <w:left w:val="nil"/>
              <w:bottom w:val="nil"/>
              <w:right w:val="nil"/>
            </w:tcBorders>
            <w:noWrap/>
            <w:tcMar>
              <w:top w:w="15" w:type="dxa"/>
              <w:left w:w="30" w:type="dxa"/>
              <w:bottom w:w="15" w:type="dxa"/>
              <w:right w:w="30" w:type="dxa"/>
            </w:tcMar>
            <w:vAlign w:val="center"/>
          </w:tcPr>
          <w:p w14:paraId="40389A33" w14:textId="77777777" w:rsidR="001C7AC2" w:rsidRDefault="00E859AD">
            <w:pPr>
              <w:spacing w:line="200" w:lineRule="auto"/>
              <w:ind w:firstLine="0"/>
              <w:rPr>
                <w:lang w:eastAsia="zh-CN"/>
              </w:rPr>
            </w:pPr>
            <w:r>
              <w:rPr>
                <w:rFonts w:ascii="宋体" w:hAnsi="宋体"/>
                <w:sz w:val="18"/>
                <w:lang w:eastAsia="zh-CN"/>
              </w:rPr>
              <w:t>问题三光伏预报更新下的滚动调度</w:t>
            </w:r>
          </w:p>
        </w:tc>
      </w:tr>
      <w:tr w:rsidR="001C7AC2" w14:paraId="1FF0B8FF"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19077074" w14:textId="77777777" w:rsidR="001C7AC2" w:rsidRDefault="00E859AD">
            <w:pPr>
              <w:spacing w:line="200" w:lineRule="auto"/>
              <w:ind w:firstLine="0"/>
            </w:pPr>
            <w:r>
              <w:rPr>
                <w:rFonts w:ascii="宋体" w:hAnsi="宋体"/>
                <w:sz w:val="18"/>
              </w:rPr>
              <w:t>code/q4_model.py</w:t>
            </w:r>
          </w:p>
        </w:tc>
        <w:tc>
          <w:tcPr>
            <w:tcW w:w="4535" w:type="dxa"/>
            <w:tcBorders>
              <w:top w:val="nil"/>
              <w:left w:val="nil"/>
              <w:bottom w:val="nil"/>
              <w:right w:val="nil"/>
            </w:tcBorders>
            <w:noWrap/>
            <w:tcMar>
              <w:top w:w="15" w:type="dxa"/>
              <w:left w:w="30" w:type="dxa"/>
              <w:bottom w:w="15" w:type="dxa"/>
              <w:right w:w="30" w:type="dxa"/>
            </w:tcMar>
            <w:vAlign w:val="center"/>
          </w:tcPr>
          <w:p w14:paraId="4D71C072" w14:textId="77777777" w:rsidR="001C7AC2" w:rsidRDefault="00E859AD">
            <w:pPr>
              <w:spacing w:line="200" w:lineRule="auto"/>
              <w:ind w:firstLine="0"/>
              <w:rPr>
                <w:lang w:eastAsia="zh-CN"/>
              </w:rPr>
            </w:pPr>
            <w:r>
              <w:rPr>
                <w:rFonts w:ascii="宋体" w:hAnsi="宋体"/>
                <w:sz w:val="18"/>
                <w:lang w:eastAsia="zh-CN"/>
              </w:rPr>
              <w:t>问题四因果实时价格策略与信息基准</w:t>
            </w:r>
          </w:p>
        </w:tc>
      </w:tr>
      <w:tr w:rsidR="001C7AC2" w14:paraId="2A1F2A4E"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70F5D178" w14:textId="77777777" w:rsidR="001C7AC2" w:rsidRDefault="00E859AD">
            <w:pPr>
              <w:spacing w:line="200" w:lineRule="auto"/>
              <w:ind w:firstLine="0"/>
            </w:pPr>
            <w:r>
              <w:rPr>
                <w:rFonts w:ascii="宋体" w:hAnsi="宋体"/>
                <w:sz w:val="18"/>
              </w:rPr>
              <w:t>code/common_milp.py</w:t>
            </w:r>
          </w:p>
        </w:tc>
        <w:tc>
          <w:tcPr>
            <w:tcW w:w="4535" w:type="dxa"/>
            <w:tcBorders>
              <w:top w:val="nil"/>
              <w:left w:val="nil"/>
              <w:bottom w:val="nil"/>
              <w:right w:val="nil"/>
            </w:tcBorders>
            <w:noWrap/>
            <w:tcMar>
              <w:top w:w="15" w:type="dxa"/>
              <w:left w:w="30" w:type="dxa"/>
              <w:bottom w:w="15" w:type="dxa"/>
              <w:right w:w="30" w:type="dxa"/>
            </w:tcMar>
            <w:vAlign w:val="center"/>
          </w:tcPr>
          <w:p w14:paraId="2171E9B3" w14:textId="77777777" w:rsidR="001C7AC2" w:rsidRDefault="00E859AD">
            <w:pPr>
              <w:spacing w:line="200" w:lineRule="auto"/>
              <w:ind w:firstLine="0"/>
              <w:rPr>
                <w:lang w:eastAsia="zh-CN"/>
              </w:rPr>
            </w:pPr>
            <w:r>
              <w:rPr>
                <w:rFonts w:ascii="宋体" w:hAnsi="宋体"/>
                <w:sz w:val="18"/>
                <w:lang w:eastAsia="zh-CN"/>
              </w:rPr>
              <w:t>四问共用的能量平衡与储能调度求解器</w:t>
            </w:r>
          </w:p>
        </w:tc>
      </w:tr>
      <w:tr w:rsidR="001C7AC2" w14:paraId="3553D9E0"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08A6C79C" w14:textId="77777777" w:rsidR="001C7AC2" w:rsidRDefault="00E859AD">
            <w:pPr>
              <w:spacing w:line="200" w:lineRule="auto"/>
              <w:ind w:firstLine="0"/>
            </w:pPr>
            <w:r>
              <w:rPr>
                <w:rFonts w:ascii="宋体" w:hAnsi="宋体"/>
                <w:sz w:val="18"/>
              </w:rPr>
              <w:t>code/data_loader.py</w:t>
            </w:r>
          </w:p>
        </w:tc>
        <w:tc>
          <w:tcPr>
            <w:tcW w:w="4535" w:type="dxa"/>
            <w:tcBorders>
              <w:top w:val="nil"/>
              <w:left w:val="nil"/>
              <w:bottom w:val="nil"/>
              <w:right w:val="nil"/>
            </w:tcBorders>
            <w:noWrap/>
            <w:tcMar>
              <w:top w:w="15" w:type="dxa"/>
              <w:left w:w="30" w:type="dxa"/>
              <w:bottom w:w="15" w:type="dxa"/>
              <w:right w:w="30" w:type="dxa"/>
            </w:tcMar>
            <w:vAlign w:val="center"/>
          </w:tcPr>
          <w:p w14:paraId="014453EA" w14:textId="77777777" w:rsidR="001C7AC2" w:rsidRDefault="00E859AD">
            <w:pPr>
              <w:spacing w:line="200" w:lineRule="auto"/>
              <w:ind w:firstLine="0"/>
              <w:rPr>
                <w:lang w:eastAsia="zh-CN"/>
              </w:rPr>
            </w:pPr>
            <w:r>
              <w:rPr>
                <w:rFonts w:ascii="宋体" w:hAnsi="宋体"/>
                <w:sz w:val="18"/>
                <w:lang w:eastAsia="zh-CN"/>
              </w:rPr>
              <w:t>问题一数据读取与单位转换</w:t>
            </w:r>
          </w:p>
        </w:tc>
      </w:tr>
      <w:tr w:rsidR="001C7AC2" w14:paraId="52A9518F"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6CDA441C" w14:textId="77777777" w:rsidR="001C7AC2" w:rsidRDefault="00E859AD">
            <w:pPr>
              <w:spacing w:line="200" w:lineRule="auto"/>
              <w:ind w:firstLine="0"/>
            </w:pPr>
            <w:r>
              <w:rPr>
                <w:rFonts w:ascii="宋体" w:hAnsi="宋体"/>
                <w:sz w:val="18"/>
              </w:rPr>
              <w:t>code/formal_data_loader.py</w:t>
            </w:r>
          </w:p>
        </w:tc>
        <w:tc>
          <w:tcPr>
            <w:tcW w:w="4535" w:type="dxa"/>
            <w:tcBorders>
              <w:top w:val="nil"/>
              <w:left w:val="nil"/>
              <w:bottom w:val="nil"/>
              <w:right w:val="nil"/>
            </w:tcBorders>
            <w:noWrap/>
            <w:tcMar>
              <w:top w:w="15" w:type="dxa"/>
              <w:left w:w="30" w:type="dxa"/>
              <w:bottom w:w="15" w:type="dxa"/>
              <w:right w:w="30" w:type="dxa"/>
            </w:tcMar>
            <w:vAlign w:val="center"/>
          </w:tcPr>
          <w:p w14:paraId="0C73D46F" w14:textId="77777777" w:rsidR="001C7AC2" w:rsidRDefault="00E859AD">
            <w:pPr>
              <w:spacing w:line="200" w:lineRule="auto"/>
              <w:ind w:firstLine="0"/>
              <w:rPr>
                <w:lang w:eastAsia="zh-CN"/>
              </w:rPr>
            </w:pPr>
            <w:r>
              <w:rPr>
                <w:rFonts w:ascii="宋体" w:hAnsi="宋体"/>
                <w:sz w:val="18"/>
                <w:lang w:eastAsia="zh-CN"/>
              </w:rPr>
              <w:t>全年数据读取、字段校验与单位转换</w:t>
            </w:r>
          </w:p>
        </w:tc>
      </w:tr>
      <w:tr w:rsidR="001C7AC2" w14:paraId="76D0AE4C"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44AAAD5F" w14:textId="77777777" w:rsidR="001C7AC2" w:rsidRDefault="00E859AD">
            <w:pPr>
              <w:spacing w:line="200" w:lineRule="auto"/>
              <w:ind w:firstLine="0"/>
            </w:pPr>
            <w:r>
              <w:rPr>
                <w:rFonts w:ascii="宋体" w:hAnsi="宋体"/>
                <w:sz w:val="18"/>
              </w:rPr>
              <w:t>code/causal_forecasts.py</w:t>
            </w:r>
          </w:p>
        </w:tc>
        <w:tc>
          <w:tcPr>
            <w:tcW w:w="4535" w:type="dxa"/>
            <w:tcBorders>
              <w:top w:val="nil"/>
              <w:left w:val="nil"/>
              <w:bottom w:val="nil"/>
              <w:right w:val="nil"/>
            </w:tcBorders>
            <w:noWrap/>
            <w:tcMar>
              <w:top w:w="15" w:type="dxa"/>
              <w:left w:w="30" w:type="dxa"/>
              <w:bottom w:w="15" w:type="dxa"/>
              <w:right w:w="30" w:type="dxa"/>
            </w:tcMar>
            <w:vAlign w:val="center"/>
          </w:tcPr>
          <w:p w14:paraId="62C9E7DB" w14:textId="77777777" w:rsidR="001C7AC2" w:rsidRDefault="00E859AD">
            <w:pPr>
              <w:spacing w:line="200" w:lineRule="auto"/>
              <w:ind w:firstLine="0"/>
              <w:rPr>
                <w:lang w:eastAsia="zh-CN"/>
              </w:rPr>
            </w:pPr>
            <w:r>
              <w:rPr>
                <w:rFonts w:ascii="宋体" w:hAnsi="宋体"/>
                <w:sz w:val="18"/>
                <w:lang w:eastAsia="zh-CN"/>
              </w:rPr>
              <w:t>因果预测与历史残差情景生成</w:t>
            </w:r>
          </w:p>
        </w:tc>
      </w:tr>
      <w:tr w:rsidR="001C7AC2" w14:paraId="77ECAC24"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3EBB8F79" w14:textId="77777777" w:rsidR="001C7AC2" w:rsidRDefault="00E859AD">
            <w:pPr>
              <w:spacing w:line="200" w:lineRule="auto"/>
              <w:ind w:firstLine="0"/>
            </w:pPr>
            <w:r>
              <w:rPr>
                <w:rFonts w:ascii="宋体" w:hAnsi="宋体"/>
                <w:sz w:val="18"/>
              </w:rPr>
              <w:t>code/q34_helpers.py</w:t>
            </w:r>
          </w:p>
        </w:tc>
        <w:tc>
          <w:tcPr>
            <w:tcW w:w="4535" w:type="dxa"/>
            <w:tcBorders>
              <w:top w:val="nil"/>
              <w:left w:val="nil"/>
              <w:bottom w:val="nil"/>
              <w:right w:val="nil"/>
            </w:tcBorders>
            <w:noWrap/>
            <w:tcMar>
              <w:top w:w="15" w:type="dxa"/>
              <w:left w:w="30" w:type="dxa"/>
              <w:bottom w:w="15" w:type="dxa"/>
              <w:right w:w="30" w:type="dxa"/>
            </w:tcMar>
            <w:vAlign w:val="center"/>
          </w:tcPr>
          <w:p w14:paraId="3C7BE428" w14:textId="77777777" w:rsidR="001C7AC2" w:rsidRDefault="00E859AD">
            <w:pPr>
              <w:spacing w:line="200" w:lineRule="auto"/>
              <w:ind w:firstLine="0"/>
              <w:rPr>
                <w:lang w:eastAsia="zh-CN"/>
              </w:rPr>
            </w:pPr>
            <w:r>
              <w:rPr>
                <w:rFonts w:ascii="宋体" w:hAnsi="宋体"/>
                <w:sz w:val="18"/>
                <w:lang w:eastAsia="zh-CN"/>
              </w:rPr>
              <w:t>问题三、四的滚动状态更新与费用结算</w:t>
            </w:r>
          </w:p>
        </w:tc>
      </w:tr>
      <w:tr w:rsidR="001C7AC2" w14:paraId="10E1C0B9"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4D94EA92" w14:textId="77777777" w:rsidR="001C7AC2" w:rsidRDefault="00E859AD">
            <w:pPr>
              <w:spacing w:line="200" w:lineRule="auto"/>
              <w:ind w:firstLine="0"/>
            </w:pPr>
            <w:r>
              <w:rPr>
                <w:rFonts w:ascii="宋体" w:hAnsi="宋体"/>
                <w:sz w:val="18"/>
              </w:rPr>
              <w:t>code/verify_results.py</w:t>
            </w:r>
          </w:p>
        </w:tc>
        <w:tc>
          <w:tcPr>
            <w:tcW w:w="4535" w:type="dxa"/>
            <w:tcBorders>
              <w:top w:val="nil"/>
              <w:left w:val="nil"/>
              <w:bottom w:val="nil"/>
              <w:right w:val="nil"/>
            </w:tcBorders>
            <w:noWrap/>
            <w:tcMar>
              <w:top w:w="15" w:type="dxa"/>
              <w:left w:w="30" w:type="dxa"/>
              <w:bottom w:w="15" w:type="dxa"/>
              <w:right w:w="30" w:type="dxa"/>
            </w:tcMar>
            <w:vAlign w:val="center"/>
          </w:tcPr>
          <w:p w14:paraId="64F7C8DD" w14:textId="77777777" w:rsidR="001C7AC2" w:rsidRDefault="00E859AD">
            <w:pPr>
              <w:spacing w:line="200" w:lineRule="auto"/>
              <w:ind w:firstLine="0"/>
              <w:rPr>
                <w:lang w:eastAsia="zh-CN"/>
              </w:rPr>
            </w:pPr>
            <w:r>
              <w:rPr>
                <w:rFonts w:ascii="宋体" w:hAnsi="宋体"/>
                <w:sz w:val="18"/>
                <w:lang w:eastAsia="zh-CN"/>
              </w:rPr>
              <w:t>四问能量平衡、状态转移、互斥与费用复核</w:t>
            </w:r>
          </w:p>
        </w:tc>
      </w:tr>
      <w:tr w:rsidR="001C7AC2" w14:paraId="04BAA46F"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3FAB250A" w14:textId="77777777" w:rsidR="001C7AC2" w:rsidRDefault="00E859AD">
            <w:pPr>
              <w:spacing w:line="200" w:lineRule="auto"/>
              <w:ind w:firstLine="0"/>
            </w:pPr>
            <w:r>
              <w:rPr>
                <w:rFonts w:ascii="宋体" w:hAnsi="宋体"/>
                <w:sz w:val="18"/>
              </w:rPr>
              <w:t>code/export_result_workbooks.py</w:t>
            </w:r>
          </w:p>
        </w:tc>
        <w:tc>
          <w:tcPr>
            <w:tcW w:w="4535" w:type="dxa"/>
            <w:tcBorders>
              <w:top w:val="nil"/>
              <w:left w:val="nil"/>
              <w:bottom w:val="nil"/>
              <w:right w:val="nil"/>
            </w:tcBorders>
            <w:noWrap/>
            <w:tcMar>
              <w:top w:w="15" w:type="dxa"/>
              <w:left w:w="30" w:type="dxa"/>
              <w:bottom w:w="15" w:type="dxa"/>
              <w:right w:w="30" w:type="dxa"/>
            </w:tcMar>
            <w:vAlign w:val="center"/>
          </w:tcPr>
          <w:p w14:paraId="23B8D470" w14:textId="77777777" w:rsidR="001C7AC2" w:rsidRDefault="00E859AD">
            <w:pPr>
              <w:spacing w:line="200" w:lineRule="auto"/>
              <w:ind w:firstLine="0"/>
            </w:pPr>
            <w:r>
              <w:rPr>
                <w:rFonts w:ascii="宋体" w:hAnsi="宋体"/>
                <w:sz w:val="18"/>
              </w:rPr>
              <w:t>计算结果工作簿导出</w:t>
            </w:r>
          </w:p>
        </w:tc>
      </w:tr>
      <w:tr w:rsidR="001C7AC2" w14:paraId="78D82E8E"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0742DE57" w14:textId="77777777" w:rsidR="001C7AC2" w:rsidRDefault="00E859AD">
            <w:pPr>
              <w:spacing w:line="200" w:lineRule="auto"/>
              <w:ind w:firstLine="0"/>
            </w:pPr>
            <w:r>
              <w:rPr>
                <w:rFonts w:ascii="宋体" w:hAnsi="宋体"/>
                <w:sz w:val="18"/>
              </w:rPr>
              <w:t>code/export_matlab_visual_data.py</w:t>
            </w:r>
          </w:p>
        </w:tc>
        <w:tc>
          <w:tcPr>
            <w:tcW w:w="4535" w:type="dxa"/>
            <w:tcBorders>
              <w:top w:val="nil"/>
              <w:left w:val="nil"/>
              <w:bottom w:val="nil"/>
              <w:right w:val="nil"/>
            </w:tcBorders>
            <w:noWrap/>
            <w:tcMar>
              <w:top w:w="15" w:type="dxa"/>
              <w:left w:w="30" w:type="dxa"/>
              <w:bottom w:w="15" w:type="dxa"/>
              <w:right w:w="30" w:type="dxa"/>
            </w:tcMar>
            <w:vAlign w:val="center"/>
          </w:tcPr>
          <w:p w14:paraId="2B5862EF" w14:textId="77777777" w:rsidR="001C7AC2" w:rsidRDefault="00E859AD">
            <w:pPr>
              <w:spacing w:line="200" w:lineRule="auto"/>
              <w:ind w:firstLine="0"/>
              <w:rPr>
                <w:lang w:eastAsia="zh-CN"/>
              </w:rPr>
            </w:pPr>
            <w:r>
              <w:rPr>
                <w:rFonts w:ascii="宋体" w:hAnsi="宋体"/>
                <w:sz w:val="18"/>
                <w:lang w:eastAsia="zh-CN"/>
              </w:rPr>
              <w:t>MATLAB绘图数据导出</w:t>
            </w:r>
          </w:p>
        </w:tc>
      </w:tr>
      <w:tr w:rsidR="001C7AC2" w14:paraId="6B3BD6F9"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187F0595" w14:textId="77777777" w:rsidR="001C7AC2" w:rsidRDefault="00E859AD">
            <w:pPr>
              <w:spacing w:line="200" w:lineRule="auto"/>
              <w:ind w:firstLine="0"/>
            </w:pPr>
            <w:r>
              <w:rPr>
                <w:rFonts w:ascii="宋体" w:hAnsi="宋体"/>
                <w:sz w:val="18"/>
              </w:rPr>
              <w:t>code/run_all.py</w:t>
            </w:r>
          </w:p>
        </w:tc>
        <w:tc>
          <w:tcPr>
            <w:tcW w:w="4535" w:type="dxa"/>
            <w:tcBorders>
              <w:top w:val="nil"/>
              <w:left w:val="nil"/>
              <w:bottom w:val="nil"/>
              <w:right w:val="nil"/>
            </w:tcBorders>
            <w:noWrap/>
            <w:tcMar>
              <w:top w:w="15" w:type="dxa"/>
              <w:left w:w="30" w:type="dxa"/>
              <w:bottom w:w="15" w:type="dxa"/>
              <w:right w:w="30" w:type="dxa"/>
            </w:tcMar>
            <w:vAlign w:val="center"/>
          </w:tcPr>
          <w:p w14:paraId="5C05F2AE" w14:textId="77777777" w:rsidR="001C7AC2" w:rsidRDefault="00E859AD">
            <w:pPr>
              <w:spacing w:line="200" w:lineRule="auto"/>
              <w:ind w:firstLine="0"/>
              <w:rPr>
                <w:lang w:eastAsia="zh-CN"/>
              </w:rPr>
            </w:pPr>
            <w:r>
              <w:rPr>
                <w:rFonts w:ascii="宋体" w:hAnsi="宋体"/>
                <w:sz w:val="18"/>
                <w:lang w:eastAsia="zh-CN"/>
              </w:rPr>
              <w:t>统一核验与完整复算入口</w:t>
            </w:r>
          </w:p>
        </w:tc>
      </w:tr>
      <w:tr w:rsidR="001C7AC2" w14:paraId="06C8269A"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71B2FF85" w14:textId="77777777" w:rsidR="001C7AC2" w:rsidRDefault="00E859AD">
            <w:pPr>
              <w:spacing w:line="200" w:lineRule="auto"/>
              <w:ind w:firstLine="0"/>
            </w:pPr>
            <w:r>
              <w:rPr>
                <w:rFonts w:ascii="宋体" w:hAnsi="宋体"/>
                <w:sz w:val="18"/>
              </w:rPr>
              <w:t>code/plot_q1_dispatch_matlab_preview.m</w:t>
            </w:r>
          </w:p>
        </w:tc>
        <w:tc>
          <w:tcPr>
            <w:tcW w:w="4535" w:type="dxa"/>
            <w:tcBorders>
              <w:top w:val="nil"/>
              <w:left w:val="nil"/>
              <w:bottom w:val="nil"/>
              <w:right w:val="nil"/>
            </w:tcBorders>
            <w:noWrap/>
            <w:tcMar>
              <w:top w:w="15" w:type="dxa"/>
              <w:left w:w="30" w:type="dxa"/>
              <w:bottom w:w="15" w:type="dxa"/>
              <w:right w:w="30" w:type="dxa"/>
            </w:tcMar>
            <w:vAlign w:val="center"/>
          </w:tcPr>
          <w:p w14:paraId="7B019543" w14:textId="77777777" w:rsidR="001C7AC2" w:rsidRDefault="00E859AD">
            <w:pPr>
              <w:spacing w:line="200" w:lineRule="auto"/>
              <w:ind w:firstLine="0"/>
              <w:rPr>
                <w:lang w:eastAsia="zh-CN"/>
              </w:rPr>
            </w:pPr>
            <w:r>
              <w:rPr>
                <w:rFonts w:ascii="宋体" w:hAnsi="宋体"/>
                <w:sz w:val="18"/>
                <w:lang w:eastAsia="zh-CN"/>
              </w:rPr>
              <w:t>问题一调度与储能状态图</w:t>
            </w:r>
          </w:p>
        </w:tc>
      </w:tr>
      <w:tr w:rsidR="001C7AC2" w14:paraId="564569D2"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477D8DC7" w14:textId="77777777" w:rsidR="001C7AC2" w:rsidRDefault="00E859AD">
            <w:pPr>
              <w:spacing w:line="200" w:lineRule="auto"/>
              <w:ind w:firstLine="0"/>
            </w:pPr>
            <w:r>
              <w:rPr>
                <w:rFonts w:ascii="宋体" w:hAnsi="宋体"/>
                <w:sz w:val="18"/>
              </w:rPr>
              <w:t>code/plot_c_paper_figures_matlab.m</w:t>
            </w:r>
          </w:p>
        </w:tc>
        <w:tc>
          <w:tcPr>
            <w:tcW w:w="4535" w:type="dxa"/>
            <w:tcBorders>
              <w:top w:val="nil"/>
              <w:left w:val="nil"/>
              <w:bottom w:val="nil"/>
              <w:right w:val="nil"/>
            </w:tcBorders>
            <w:noWrap/>
            <w:tcMar>
              <w:top w:w="15" w:type="dxa"/>
              <w:left w:w="30" w:type="dxa"/>
              <w:bottom w:w="15" w:type="dxa"/>
              <w:right w:w="30" w:type="dxa"/>
            </w:tcMar>
            <w:vAlign w:val="center"/>
          </w:tcPr>
          <w:p w14:paraId="36B4EF19" w14:textId="77777777" w:rsidR="001C7AC2" w:rsidRDefault="00E859AD">
            <w:pPr>
              <w:spacing w:line="200" w:lineRule="auto"/>
              <w:ind w:firstLine="0"/>
              <w:rPr>
                <w:lang w:eastAsia="zh-CN"/>
              </w:rPr>
            </w:pPr>
            <w:r>
              <w:rPr>
                <w:rFonts w:ascii="宋体" w:hAnsi="宋体"/>
                <w:sz w:val="18"/>
                <w:lang w:eastAsia="zh-CN"/>
              </w:rPr>
              <w:t>问题二至问题四证据图</w:t>
            </w:r>
          </w:p>
        </w:tc>
      </w:tr>
      <w:tr w:rsidR="001C7AC2" w14:paraId="6903F188"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3FF99207" w14:textId="77777777" w:rsidR="001C7AC2" w:rsidRDefault="00E859AD">
            <w:pPr>
              <w:spacing w:line="200" w:lineRule="auto"/>
              <w:ind w:firstLine="0"/>
            </w:pPr>
            <w:r>
              <w:rPr>
                <w:rFonts w:ascii="宋体" w:hAnsi="宋体"/>
                <w:sz w:val="18"/>
              </w:rPr>
              <w:t>代码运行说明.txt</w:t>
            </w:r>
          </w:p>
        </w:tc>
        <w:tc>
          <w:tcPr>
            <w:tcW w:w="4535" w:type="dxa"/>
            <w:tcBorders>
              <w:top w:val="nil"/>
              <w:left w:val="nil"/>
              <w:bottom w:val="nil"/>
              <w:right w:val="nil"/>
            </w:tcBorders>
            <w:noWrap/>
            <w:tcMar>
              <w:top w:w="15" w:type="dxa"/>
              <w:left w:w="30" w:type="dxa"/>
              <w:bottom w:w="15" w:type="dxa"/>
              <w:right w:w="30" w:type="dxa"/>
            </w:tcMar>
            <w:vAlign w:val="center"/>
          </w:tcPr>
          <w:p w14:paraId="6463F03B" w14:textId="77777777" w:rsidR="001C7AC2" w:rsidRDefault="00E859AD">
            <w:pPr>
              <w:spacing w:line="200" w:lineRule="auto"/>
              <w:ind w:firstLine="0"/>
              <w:rPr>
                <w:lang w:eastAsia="zh-CN"/>
              </w:rPr>
            </w:pPr>
            <w:r>
              <w:rPr>
                <w:rFonts w:ascii="宋体" w:hAnsi="宋体"/>
                <w:sz w:val="18"/>
              </w:rPr>
              <w:t>运行环境与复算步骤</w:t>
            </w:r>
          </w:p>
        </w:tc>
      </w:tr>
      <w:tr w:rsidR="001C7AC2" w14:paraId="2BA14DF8"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5755D009" w14:textId="77777777" w:rsidR="001C7AC2" w:rsidRDefault="00E859AD">
            <w:pPr>
              <w:spacing w:line="200" w:lineRule="auto"/>
              <w:ind w:firstLine="0"/>
            </w:pPr>
            <w:r>
              <w:rPr>
                <w:rFonts w:ascii="宋体" w:hAnsi="宋体"/>
                <w:sz w:val="18"/>
              </w:rPr>
              <w:t>requirements.txt</w:t>
            </w:r>
          </w:p>
        </w:tc>
        <w:tc>
          <w:tcPr>
            <w:tcW w:w="4535" w:type="dxa"/>
            <w:tcBorders>
              <w:top w:val="nil"/>
              <w:left w:val="nil"/>
              <w:bottom w:val="nil"/>
              <w:right w:val="nil"/>
            </w:tcBorders>
            <w:noWrap/>
            <w:tcMar>
              <w:top w:w="15" w:type="dxa"/>
              <w:left w:w="30" w:type="dxa"/>
              <w:bottom w:w="15" w:type="dxa"/>
              <w:right w:w="30" w:type="dxa"/>
            </w:tcMar>
            <w:vAlign w:val="center"/>
          </w:tcPr>
          <w:p w14:paraId="121ADD1D" w14:textId="77777777" w:rsidR="001C7AC2" w:rsidRDefault="00E859AD">
            <w:pPr>
              <w:spacing w:line="200" w:lineRule="auto"/>
              <w:ind w:firstLine="0"/>
            </w:pPr>
            <w:r>
              <w:rPr>
                <w:rFonts w:ascii="宋体" w:hAnsi="宋体"/>
                <w:sz w:val="18"/>
              </w:rPr>
              <w:t>Python依赖清单</w:t>
            </w:r>
          </w:p>
        </w:tc>
      </w:tr>
      <w:tr w:rsidR="001C7AC2" w14:paraId="3A31C999"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6638F1EB" w14:textId="77777777" w:rsidR="001C7AC2" w:rsidRDefault="00E859AD">
            <w:pPr>
              <w:spacing w:line="200" w:lineRule="auto"/>
              <w:ind w:firstLine="0"/>
            </w:pPr>
            <w:r>
              <w:rPr>
                <w:rFonts w:ascii="宋体" w:hAnsi="宋体"/>
                <w:sz w:val="18"/>
              </w:rPr>
              <w:lastRenderedPageBreak/>
              <w:t>AI工具使用详情.pdf</w:t>
            </w:r>
          </w:p>
        </w:tc>
        <w:tc>
          <w:tcPr>
            <w:tcW w:w="4535" w:type="dxa"/>
            <w:tcBorders>
              <w:top w:val="nil"/>
              <w:left w:val="nil"/>
              <w:bottom w:val="nil"/>
              <w:right w:val="nil"/>
            </w:tcBorders>
            <w:noWrap/>
            <w:tcMar>
              <w:top w:w="15" w:type="dxa"/>
              <w:left w:w="30" w:type="dxa"/>
              <w:bottom w:w="15" w:type="dxa"/>
              <w:right w:w="30" w:type="dxa"/>
            </w:tcMar>
            <w:vAlign w:val="center"/>
          </w:tcPr>
          <w:p w14:paraId="31A5A182" w14:textId="77777777" w:rsidR="001C7AC2" w:rsidRDefault="00E859AD">
            <w:pPr>
              <w:spacing w:line="200" w:lineRule="auto"/>
              <w:ind w:firstLine="0"/>
              <w:rPr>
                <w:lang w:eastAsia="zh-CN"/>
              </w:rPr>
            </w:pPr>
            <w:r>
              <w:rPr>
                <w:rFonts w:ascii="宋体" w:hAnsi="宋体"/>
                <w:sz w:val="18"/>
                <w:lang w:eastAsia="zh-CN"/>
              </w:rPr>
              <w:t>AI工具使用与人工核验记录</w:t>
            </w:r>
          </w:p>
        </w:tc>
      </w:tr>
      <w:tr w:rsidR="001C7AC2" w14:paraId="60973705"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230FD677" w14:textId="77777777" w:rsidR="001C7AC2" w:rsidRDefault="00E859AD">
            <w:pPr>
              <w:spacing w:line="200" w:lineRule="auto"/>
              <w:ind w:firstLine="0"/>
            </w:pPr>
            <w:r>
              <w:rPr>
                <w:rFonts w:ascii="宋体" w:hAnsi="宋体"/>
                <w:sz w:val="18"/>
              </w:rPr>
              <w:t>results/</w:t>
            </w:r>
          </w:p>
        </w:tc>
        <w:tc>
          <w:tcPr>
            <w:tcW w:w="4535" w:type="dxa"/>
            <w:tcBorders>
              <w:top w:val="nil"/>
              <w:left w:val="nil"/>
              <w:bottom w:val="nil"/>
              <w:right w:val="nil"/>
            </w:tcBorders>
            <w:noWrap/>
            <w:tcMar>
              <w:top w:w="15" w:type="dxa"/>
              <w:left w:w="30" w:type="dxa"/>
              <w:bottom w:w="15" w:type="dxa"/>
              <w:right w:w="30" w:type="dxa"/>
            </w:tcMar>
            <w:vAlign w:val="center"/>
          </w:tcPr>
          <w:p w14:paraId="31A34B94" w14:textId="77777777" w:rsidR="001C7AC2" w:rsidRDefault="00E859AD">
            <w:pPr>
              <w:spacing w:line="200" w:lineRule="auto"/>
              <w:ind w:firstLine="0"/>
            </w:pPr>
            <w:r>
              <w:rPr>
                <w:rFonts w:ascii="宋体" w:hAnsi="宋体"/>
                <w:sz w:val="18"/>
              </w:rPr>
              <w:t>四问结果与核验数据</w:t>
            </w:r>
          </w:p>
        </w:tc>
      </w:tr>
      <w:tr w:rsidR="001C7AC2" w14:paraId="300A8A74" w14:textId="77777777">
        <w:trPr>
          <w:cantSplit/>
          <w:trHeight w:val="312"/>
          <w:jc w:val="center"/>
        </w:trPr>
        <w:tc>
          <w:tcPr>
            <w:tcW w:w="4139" w:type="dxa"/>
            <w:tcBorders>
              <w:top w:val="nil"/>
              <w:left w:val="nil"/>
              <w:bottom w:val="nil"/>
              <w:right w:val="nil"/>
            </w:tcBorders>
            <w:noWrap/>
            <w:tcMar>
              <w:top w:w="15" w:type="dxa"/>
              <w:left w:w="30" w:type="dxa"/>
              <w:bottom w:w="15" w:type="dxa"/>
              <w:right w:w="30" w:type="dxa"/>
            </w:tcMar>
            <w:vAlign w:val="center"/>
          </w:tcPr>
          <w:p w14:paraId="242694E2" w14:textId="77777777" w:rsidR="001C7AC2" w:rsidRDefault="00E859AD">
            <w:pPr>
              <w:spacing w:line="200" w:lineRule="auto"/>
              <w:ind w:firstLine="0"/>
            </w:pPr>
            <w:r>
              <w:rPr>
                <w:rFonts w:ascii="宋体" w:hAnsi="宋体"/>
                <w:sz w:val="18"/>
              </w:rPr>
              <w:t>results/figures_matlab/</w:t>
            </w:r>
          </w:p>
        </w:tc>
        <w:tc>
          <w:tcPr>
            <w:tcW w:w="4535" w:type="dxa"/>
            <w:tcBorders>
              <w:top w:val="nil"/>
              <w:left w:val="nil"/>
              <w:bottom w:val="nil"/>
              <w:right w:val="nil"/>
            </w:tcBorders>
            <w:noWrap/>
            <w:tcMar>
              <w:top w:w="15" w:type="dxa"/>
              <w:left w:w="30" w:type="dxa"/>
              <w:bottom w:w="15" w:type="dxa"/>
              <w:right w:w="30" w:type="dxa"/>
            </w:tcMar>
            <w:vAlign w:val="center"/>
          </w:tcPr>
          <w:p w14:paraId="772A6250" w14:textId="77777777" w:rsidR="001C7AC2" w:rsidRDefault="00E859AD">
            <w:pPr>
              <w:spacing w:line="200" w:lineRule="auto"/>
              <w:ind w:firstLine="0"/>
            </w:pPr>
            <w:r>
              <w:rPr>
                <w:rFonts w:ascii="宋体" w:hAnsi="宋体"/>
                <w:sz w:val="18"/>
              </w:rPr>
              <w:t>MATLAB图件与可编辑FIG文件</w:t>
            </w:r>
          </w:p>
        </w:tc>
      </w:tr>
    </w:tbl>
    <w:p w14:paraId="1F6E537E" w14:textId="77777777" w:rsidR="001C7AC2" w:rsidRDefault="001C7AC2"/>
    <w:p w14:paraId="6685C9F6" w14:textId="77777777" w:rsidR="001C7AC2" w:rsidRDefault="00E859AD">
      <w:pPr>
        <w:spacing w:line="200" w:lineRule="auto"/>
        <w:ind w:firstLine="420"/>
        <w:jc w:val="left"/>
      </w:pPr>
      <w:r>
        <w:rPr>
          <w:rFonts w:ascii="宋体" w:hAnsi="宋体"/>
          <w:sz w:val="19"/>
        </w:rPr>
        <w:t>运行方式：按《代码运行说明》放置赛题附件后，在code目录执行python run_all.py进行求解、核验与导出，执行python run_all.py --full进行全年完整复算，执行python run_all.py --check仅核验已有结果。MATLAB图件由plot_q1_dispatch_matlab_preview.m与plot_c_paper_figures_matlab.m生成。</w:t>
      </w:r>
    </w:p>
    <w:p w14:paraId="35A1BD42" w14:textId="77777777" w:rsidR="001C7AC2" w:rsidRDefault="00E859AD">
      <w:pPr>
        <w:pStyle w:val="21"/>
        <w:spacing w:before="0" w:line="200" w:lineRule="auto"/>
        <w:jc w:val="center"/>
        <w:rPr>
          <w:lang w:eastAsia="zh-CN"/>
        </w:rPr>
      </w:pPr>
      <w:r>
        <w:rPr>
          <w:rFonts w:ascii="宋体" w:eastAsia="宋体" w:hAnsi="宋体"/>
        </w:rPr>
        <w:t>附录 B　源程序代码</w:t>
      </w:r>
    </w:p>
    <w:tbl>
      <w:tblPr>
        <w:tblW w:w="9620" w:type="dxa"/>
        <w:tblInd w:w="-400" w:type="dxa"/>
        <w:tblBorders>
          <w:top w:val="nil"/>
          <w:left w:val="nil"/>
          <w:bottom w:val="nil"/>
          <w:right w:val="nil"/>
          <w:insideH w:val="nil"/>
          <w:insideV w:val="single" w:sz="4" w:space="0" w:color="000000"/>
        </w:tblBorders>
        <w:tblLayout w:type="fixed"/>
        <w:tblLook w:val="04A0" w:firstRow="1" w:lastRow="0" w:firstColumn="1" w:lastColumn="0" w:noHBand="0" w:noVBand="1"/>
      </w:tblPr>
      <w:tblGrid>
        <w:gridCol w:w="540"/>
        <w:gridCol w:w="9000"/>
        <w:gridCol w:w="80"/>
      </w:tblGrid>
      <w:tr w:rsidR="00DA4077" w14:paraId="56293DF5" w14:textId="77777777">
        <w:trPr>
          <w:cantSplit/>
        </w:trPr>
        <w:tc>
          <w:tcPr>
            <w:tcW w:w="9620" w:type="dxa"/>
            <w:gridSpan w:val="3"/>
            <w:tcBorders>
              <w:top w:val="single" w:sz="4" w:space="0" w:color="000000"/>
              <w:bottom w:val="single" w:sz="4" w:space="0" w:color="000000"/>
            </w:tcBorders>
            <w:tcMar>
              <w:top w:w="0" w:type="dxa"/>
              <w:left w:w="0" w:type="dxa"/>
              <w:bottom w:w="0" w:type="dxa"/>
              <w:right w:w="0" w:type="dxa"/>
            </w:tcMar>
            <w:vAlign w:val="center"/>
          </w:tcPr>
          <w:p w14:paraId="18E64D1E" w14:textId="77777777" w:rsidR="00DA4077" w:rsidRDefault="00000000">
            <w:pPr>
              <w:snapToGrid w:val="0"/>
              <w:spacing w:before="160" w:after="160" w:line="280" w:lineRule="exact"/>
              <w:ind w:firstLine="0"/>
            </w:pPr>
            <w:r>
              <w:rPr>
                <w:rFonts w:ascii="Consolas" w:eastAsia="微软雅黑" w:hAnsi="Consolas" w:cs="Consolas"/>
                <w:b/>
                <w:szCs w:val="24"/>
              </w:rPr>
              <w:t>q1_model.py</w:t>
            </w:r>
            <w:r>
              <w:rPr>
                <w:rFonts w:ascii="Consolas" w:eastAsia="微软雅黑" w:hAnsi="Consolas" w:cs="Consolas"/>
                <w:color w:val="404040"/>
                <w:sz w:val="21"/>
                <w:szCs w:val="21"/>
              </w:rPr>
              <w:t xml:space="preserve">　问题一：确定性</w:t>
            </w:r>
            <w:r>
              <w:rPr>
                <w:rFonts w:ascii="Consolas" w:eastAsia="微软雅黑" w:hAnsi="Consolas" w:cs="Consolas"/>
                <w:color w:val="404040"/>
                <w:sz w:val="21"/>
                <w:szCs w:val="21"/>
              </w:rPr>
              <w:t>MILP</w:t>
            </w:r>
            <w:r>
              <w:rPr>
                <w:rFonts w:ascii="Consolas" w:eastAsia="微软雅黑" w:hAnsi="Consolas" w:cs="Consolas"/>
                <w:color w:val="404040"/>
                <w:sz w:val="21"/>
                <w:szCs w:val="21"/>
              </w:rPr>
              <w:t>主模型与</w:t>
            </w:r>
            <w:r>
              <w:rPr>
                <w:rFonts w:ascii="Consolas" w:eastAsia="微软雅黑" w:hAnsi="Consolas" w:cs="Consolas"/>
                <w:color w:val="404040"/>
                <w:sz w:val="21"/>
                <w:szCs w:val="21"/>
              </w:rPr>
              <w:t>LP</w:t>
            </w:r>
            <w:r>
              <w:rPr>
                <w:rFonts w:ascii="Consolas" w:eastAsia="微软雅黑" w:hAnsi="Consolas" w:cs="Consolas"/>
                <w:color w:val="404040"/>
                <w:sz w:val="21"/>
                <w:szCs w:val="21"/>
              </w:rPr>
              <w:t>连续松弛对照</w:t>
            </w:r>
          </w:p>
        </w:tc>
      </w:tr>
      <w:tr w:rsidR="00DA4077" w14:paraId="1034FB96" w14:textId="77777777">
        <w:trPr>
          <w:cantSplit/>
        </w:trPr>
        <w:tc>
          <w:tcPr>
            <w:tcW w:w="540" w:type="dxa"/>
            <w:tcMar>
              <w:top w:w="0" w:type="dxa"/>
              <w:left w:w="0" w:type="dxa"/>
              <w:bottom w:w="0" w:type="dxa"/>
              <w:right w:w="100" w:type="dxa"/>
            </w:tcMar>
          </w:tcPr>
          <w:p w14:paraId="073AB37A" w14:textId="77777777" w:rsidR="00DA4077" w:rsidRDefault="00000000">
            <w:pPr>
              <w:snapToGrid w:val="0"/>
              <w:spacing w:line="386" w:lineRule="exact"/>
              <w:ind w:firstLine="0"/>
              <w:jc w:val="right"/>
            </w:pPr>
            <w:r>
              <w:rPr>
                <w:rFonts w:eastAsia="Times New Roman" w:cs="Consolas"/>
                <w:color w:val="7F807F"/>
                <w:szCs w:val="24"/>
              </w:rPr>
              <w:t>1</w:t>
            </w:r>
          </w:p>
        </w:tc>
        <w:tc>
          <w:tcPr>
            <w:tcW w:w="9000" w:type="dxa"/>
            <w:tcMar>
              <w:top w:w="0" w:type="dxa"/>
              <w:left w:w="75" w:type="dxa"/>
              <w:bottom w:w="0" w:type="dxa"/>
              <w:right w:w="0" w:type="dxa"/>
            </w:tcMar>
          </w:tcPr>
          <w:p w14:paraId="72041021" w14:textId="77777777" w:rsidR="00DA4077" w:rsidRDefault="00000000">
            <w:pPr>
              <w:snapToGrid w:val="0"/>
              <w:spacing w:line="386" w:lineRule="exact"/>
              <w:ind w:left="400" w:hanging="400"/>
              <w:jc w:val="left"/>
            </w:pP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问题</w:t>
            </w:r>
            <w:proofErr w:type="gramEnd"/>
            <w:r>
              <w:rPr>
                <w:rFonts w:ascii="Consolas" w:eastAsia="微软雅黑" w:hAnsi="Consolas" w:cs="Consolas"/>
                <w:color w:val="008470"/>
                <w:szCs w:val="24"/>
                <w:lang w:eastAsia="zh-CN"/>
              </w:rPr>
              <w:t>一正式求解：确定性</w:t>
            </w:r>
            <w:r>
              <w:rPr>
                <w:rFonts w:ascii="Consolas" w:eastAsia="微软雅黑" w:hAnsi="Consolas" w:cs="Consolas"/>
                <w:color w:val="008470"/>
                <w:szCs w:val="24"/>
                <w:lang w:eastAsia="zh-CN"/>
              </w:rPr>
              <w:t>MILP</w:t>
            </w:r>
            <w:r>
              <w:rPr>
                <w:rFonts w:ascii="Consolas" w:eastAsia="微软雅黑" w:hAnsi="Consolas" w:cs="Consolas"/>
                <w:color w:val="008470"/>
                <w:szCs w:val="24"/>
                <w:lang w:eastAsia="zh-CN"/>
              </w:rPr>
              <w:t>主模型与</w:t>
            </w:r>
            <w:r>
              <w:rPr>
                <w:rFonts w:ascii="Consolas" w:eastAsia="微软雅黑" w:hAnsi="Consolas" w:cs="Consolas"/>
                <w:color w:val="008470"/>
                <w:szCs w:val="24"/>
                <w:lang w:eastAsia="zh-CN"/>
              </w:rPr>
              <w:t>LP</w:t>
            </w:r>
            <w:r>
              <w:rPr>
                <w:rFonts w:ascii="Consolas" w:eastAsia="微软雅黑" w:hAnsi="Consolas" w:cs="Consolas"/>
                <w:color w:val="008470"/>
                <w:szCs w:val="24"/>
                <w:lang w:eastAsia="zh-CN"/>
              </w:rPr>
              <w:t>连续松弛</w:t>
            </w:r>
            <w:proofErr w:type="gramStart"/>
            <w:r>
              <w:rPr>
                <w:rFonts w:ascii="Consolas" w:eastAsia="微软雅黑" w:hAnsi="Consolas" w:cs="Consolas"/>
                <w:color w:val="008470"/>
                <w:szCs w:val="24"/>
                <w:lang w:eastAsia="zh-CN"/>
              </w:rPr>
              <w:t>对照。</w:t>
            </w:r>
            <w:r>
              <w:rPr>
                <w:rFonts w:ascii="Consolas" w:eastAsia="微软雅黑" w:hAnsi="Consolas" w:cs="Consolas"/>
                <w:color w:val="008470"/>
                <w:szCs w:val="24"/>
              </w:rPr>
              <w:t>"</w:t>
            </w:r>
            <w:proofErr w:type="gramEnd"/>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20EBC6C3" w14:textId="77777777" w:rsidR="00DA4077" w:rsidRDefault="00DA4077">
            <w:pPr>
              <w:snapToGrid w:val="0"/>
              <w:spacing w:line="20" w:lineRule="exact"/>
              <w:ind w:firstLine="0"/>
            </w:pPr>
          </w:p>
        </w:tc>
      </w:tr>
      <w:tr w:rsidR="00DA4077" w14:paraId="28E6A9AA" w14:textId="77777777">
        <w:trPr>
          <w:cantSplit/>
        </w:trPr>
        <w:tc>
          <w:tcPr>
            <w:tcW w:w="540" w:type="dxa"/>
            <w:tcMar>
              <w:top w:w="0" w:type="dxa"/>
              <w:left w:w="0" w:type="dxa"/>
              <w:bottom w:w="0" w:type="dxa"/>
              <w:right w:w="100" w:type="dxa"/>
            </w:tcMar>
          </w:tcPr>
          <w:p w14:paraId="5BA46DAD" w14:textId="77777777" w:rsidR="00DA4077" w:rsidRDefault="00000000">
            <w:pPr>
              <w:snapToGrid w:val="0"/>
              <w:spacing w:line="386" w:lineRule="exact"/>
              <w:ind w:firstLine="0"/>
              <w:jc w:val="right"/>
            </w:pPr>
            <w:r>
              <w:rPr>
                <w:rFonts w:eastAsia="Times New Roman" w:cs="Consolas"/>
                <w:color w:val="7F807F"/>
                <w:szCs w:val="24"/>
              </w:rPr>
              <w:t>2</w:t>
            </w:r>
          </w:p>
        </w:tc>
        <w:tc>
          <w:tcPr>
            <w:tcW w:w="9000" w:type="dxa"/>
            <w:tcMar>
              <w:top w:w="0" w:type="dxa"/>
              <w:left w:w="75" w:type="dxa"/>
              <w:bottom w:w="0" w:type="dxa"/>
              <w:right w:w="0" w:type="dxa"/>
            </w:tcMar>
          </w:tcPr>
          <w:p w14:paraId="4E106AED"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6E2E135" w14:textId="77777777" w:rsidR="00DA4077" w:rsidRDefault="00DA4077">
            <w:pPr>
              <w:snapToGrid w:val="0"/>
              <w:spacing w:line="20" w:lineRule="exact"/>
              <w:ind w:firstLine="0"/>
            </w:pPr>
          </w:p>
        </w:tc>
      </w:tr>
      <w:tr w:rsidR="00DA4077" w14:paraId="2DC3F79A" w14:textId="77777777">
        <w:trPr>
          <w:cantSplit/>
        </w:trPr>
        <w:tc>
          <w:tcPr>
            <w:tcW w:w="540" w:type="dxa"/>
            <w:tcMar>
              <w:top w:w="0" w:type="dxa"/>
              <w:left w:w="0" w:type="dxa"/>
              <w:bottom w:w="0" w:type="dxa"/>
              <w:right w:w="100" w:type="dxa"/>
            </w:tcMar>
          </w:tcPr>
          <w:p w14:paraId="34079874" w14:textId="77777777" w:rsidR="00DA4077" w:rsidRDefault="00000000">
            <w:pPr>
              <w:snapToGrid w:val="0"/>
              <w:spacing w:line="386" w:lineRule="exact"/>
              <w:ind w:firstLine="0"/>
              <w:jc w:val="right"/>
            </w:pPr>
            <w:r>
              <w:rPr>
                <w:rFonts w:eastAsia="Times New Roman" w:cs="Consolas"/>
                <w:color w:val="7F807F"/>
                <w:szCs w:val="24"/>
              </w:rPr>
              <w:t>3</w:t>
            </w:r>
          </w:p>
        </w:tc>
        <w:tc>
          <w:tcPr>
            <w:tcW w:w="9000" w:type="dxa"/>
            <w:tcMar>
              <w:top w:w="0" w:type="dxa"/>
              <w:left w:w="75" w:type="dxa"/>
              <w:bottom w:w="0" w:type="dxa"/>
              <w:right w:w="0" w:type="dxa"/>
            </w:tcMar>
          </w:tcPr>
          <w:p w14:paraId="22706EBD"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__future__ </w:t>
            </w:r>
            <w:r>
              <w:rPr>
                <w:rFonts w:ascii="Consolas" w:eastAsia="微软雅黑" w:hAnsi="Consolas" w:cs="Consolas"/>
                <w:color w:val="006EB8"/>
                <w:szCs w:val="24"/>
              </w:rPr>
              <w:t>import</w:t>
            </w:r>
            <w:r>
              <w:rPr>
                <w:rFonts w:ascii="Consolas" w:eastAsia="微软雅黑" w:hAnsi="Consolas" w:cs="Consolas"/>
                <w:szCs w:val="24"/>
              </w:rPr>
              <w:t xml:space="preserve"> annotations</w:t>
            </w:r>
          </w:p>
        </w:tc>
        <w:tc>
          <w:tcPr>
            <w:tcW w:w="80" w:type="dxa"/>
            <w:shd w:val="clear" w:color="auto" w:fill="CED4F4"/>
            <w:tcMar>
              <w:top w:w="0" w:type="dxa"/>
              <w:left w:w="0" w:type="dxa"/>
              <w:bottom w:w="0" w:type="dxa"/>
              <w:right w:w="0" w:type="dxa"/>
            </w:tcMar>
          </w:tcPr>
          <w:p w14:paraId="4E54FEE8" w14:textId="77777777" w:rsidR="00DA4077" w:rsidRDefault="00DA4077">
            <w:pPr>
              <w:snapToGrid w:val="0"/>
              <w:spacing w:line="20" w:lineRule="exact"/>
              <w:ind w:firstLine="0"/>
            </w:pPr>
          </w:p>
        </w:tc>
      </w:tr>
      <w:tr w:rsidR="00DA4077" w14:paraId="04C4C0F3" w14:textId="77777777">
        <w:trPr>
          <w:cantSplit/>
        </w:trPr>
        <w:tc>
          <w:tcPr>
            <w:tcW w:w="540" w:type="dxa"/>
            <w:tcMar>
              <w:top w:w="0" w:type="dxa"/>
              <w:left w:w="0" w:type="dxa"/>
              <w:bottom w:w="0" w:type="dxa"/>
              <w:right w:w="100" w:type="dxa"/>
            </w:tcMar>
          </w:tcPr>
          <w:p w14:paraId="51FEA94F" w14:textId="77777777" w:rsidR="00DA4077" w:rsidRDefault="00000000">
            <w:pPr>
              <w:snapToGrid w:val="0"/>
              <w:spacing w:line="386" w:lineRule="exact"/>
              <w:ind w:firstLine="0"/>
              <w:jc w:val="right"/>
            </w:pPr>
            <w:r>
              <w:rPr>
                <w:rFonts w:eastAsia="Times New Roman" w:cs="Consolas"/>
                <w:color w:val="7F807F"/>
                <w:szCs w:val="24"/>
              </w:rPr>
              <w:t>4</w:t>
            </w:r>
          </w:p>
        </w:tc>
        <w:tc>
          <w:tcPr>
            <w:tcW w:w="9000" w:type="dxa"/>
            <w:tcMar>
              <w:top w:w="0" w:type="dxa"/>
              <w:left w:w="75" w:type="dxa"/>
              <w:bottom w:w="0" w:type="dxa"/>
              <w:right w:w="0" w:type="dxa"/>
            </w:tcMar>
          </w:tcPr>
          <w:p w14:paraId="31B217CA"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8475CED" w14:textId="77777777" w:rsidR="00DA4077" w:rsidRDefault="00DA4077">
            <w:pPr>
              <w:snapToGrid w:val="0"/>
              <w:spacing w:line="20" w:lineRule="exact"/>
              <w:ind w:firstLine="0"/>
            </w:pPr>
          </w:p>
        </w:tc>
      </w:tr>
      <w:tr w:rsidR="00DA4077" w14:paraId="4CD7C75B" w14:textId="77777777">
        <w:trPr>
          <w:cantSplit/>
        </w:trPr>
        <w:tc>
          <w:tcPr>
            <w:tcW w:w="540" w:type="dxa"/>
            <w:tcMar>
              <w:top w:w="0" w:type="dxa"/>
              <w:left w:w="0" w:type="dxa"/>
              <w:bottom w:w="0" w:type="dxa"/>
              <w:right w:w="100" w:type="dxa"/>
            </w:tcMar>
          </w:tcPr>
          <w:p w14:paraId="0B2ADD62" w14:textId="77777777" w:rsidR="00DA4077" w:rsidRDefault="00000000">
            <w:pPr>
              <w:snapToGrid w:val="0"/>
              <w:spacing w:line="386" w:lineRule="exact"/>
              <w:ind w:firstLine="0"/>
              <w:jc w:val="right"/>
            </w:pPr>
            <w:r>
              <w:rPr>
                <w:rFonts w:eastAsia="Times New Roman" w:cs="Consolas"/>
                <w:color w:val="7F807F"/>
                <w:szCs w:val="24"/>
              </w:rPr>
              <w:t>5</w:t>
            </w:r>
          </w:p>
        </w:tc>
        <w:tc>
          <w:tcPr>
            <w:tcW w:w="9000" w:type="dxa"/>
            <w:tcMar>
              <w:top w:w="0" w:type="dxa"/>
              <w:left w:w="75" w:type="dxa"/>
              <w:bottom w:w="0" w:type="dxa"/>
              <w:right w:w="0" w:type="dxa"/>
            </w:tcMar>
          </w:tcPr>
          <w:p w14:paraId="067BA770"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json</w:t>
            </w:r>
          </w:p>
        </w:tc>
        <w:tc>
          <w:tcPr>
            <w:tcW w:w="80" w:type="dxa"/>
            <w:shd w:val="clear" w:color="auto" w:fill="CED4F4"/>
            <w:tcMar>
              <w:top w:w="0" w:type="dxa"/>
              <w:left w:w="0" w:type="dxa"/>
              <w:bottom w:w="0" w:type="dxa"/>
              <w:right w:w="0" w:type="dxa"/>
            </w:tcMar>
          </w:tcPr>
          <w:p w14:paraId="50D314F4" w14:textId="77777777" w:rsidR="00DA4077" w:rsidRDefault="00DA4077">
            <w:pPr>
              <w:snapToGrid w:val="0"/>
              <w:spacing w:line="20" w:lineRule="exact"/>
              <w:ind w:firstLine="0"/>
            </w:pPr>
          </w:p>
        </w:tc>
      </w:tr>
      <w:tr w:rsidR="00DA4077" w14:paraId="51148C9F" w14:textId="77777777">
        <w:trPr>
          <w:cantSplit/>
        </w:trPr>
        <w:tc>
          <w:tcPr>
            <w:tcW w:w="540" w:type="dxa"/>
            <w:tcMar>
              <w:top w:w="0" w:type="dxa"/>
              <w:left w:w="0" w:type="dxa"/>
              <w:bottom w:w="0" w:type="dxa"/>
              <w:right w:w="100" w:type="dxa"/>
            </w:tcMar>
          </w:tcPr>
          <w:p w14:paraId="0D07CB6C" w14:textId="77777777" w:rsidR="00DA4077" w:rsidRDefault="00000000">
            <w:pPr>
              <w:snapToGrid w:val="0"/>
              <w:spacing w:line="386" w:lineRule="exact"/>
              <w:ind w:firstLine="0"/>
              <w:jc w:val="right"/>
            </w:pPr>
            <w:r>
              <w:rPr>
                <w:rFonts w:eastAsia="Times New Roman" w:cs="Consolas"/>
                <w:color w:val="7F807F"/>
                <w:szCs w:val="24"/>
              </w:rPr>
              <w:t>6</w:t>
            </w:r>
          </w:p>
        </w:tc>
        <w:tc>
          <w:tcPr>
            <w:tcW w:w="9000" w:type="dxa"/>
            <w:tcMar>
              <w:top w:w="0" w:type="dxa"/>
              <w:left w:w="75" w:type="dxa"/>
              <w:bottom w:w="0" w:type="dxa"/>
              <w:right w:w="0" w:type="dxa"/>
            </w:tcMar>
          </w:tcPr>
          <w:p w14:paraId="7F13AE25"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pathlib </w:t>
            </w:r>
            <w:r>
              <w:rPr>
                <w:rFonts w:ascii="Consolas" w:eastAsia="微软雅黑" w:hAnsi="Consolas" w:cs="Consolas"/>
                <w:color w:val="006EB8"/>
                <w:szCs w:val="24"/>
              </w:rPr>
              <w:t>import</w:t>
            </w:r>
            <w:r>
              <w:rPr>
                <w:rFonts w:ascii="Consolas" w:eastAsia="微软雅黑" w:hAnsi="Consolas" w:cs="Consolas"/>
                <w:szCs w:val="24"/>
              </w:rPr>
              <w:t xml:space="preserve"> Path</w:t>
            </w:r>
          </w:p>
        </w:tc>
        <w:tc>
          <w:tcPr>
            <w:tcW w:w="80" w:type="dxa"/>
            <w:shd w:val="clear" w:color="auto" w:fill="CED4F4"/>
            <w:tcMar>
              <w:top w:w="0" w:type="dxa"/>
              <w:left w:w="0" w:type="dxa"/>
              <w:bottom w:w="0" w:type="dxa"/>
              <w:right w:w="0" w:type="dxa"/>
            </w:tcMar>
          </w:tcPr>
          <w:p w14:paraId="310CBF52" w14:textId="77777777" w:rsidR="00DA4077" w:rsidRDefault="00DA4077">
            <w:pPr>
              <w:snapToGrid w:val="0"/>
              <w:spacing w:line="20" w:lineRule="exact"/>
              <w:ind w:firstLine="0"/>
            </w:pPr>
          </w:p>
        </w:tc>
      </w:tr>
      <w:tr w:rsidR="00DA4077" w14:paraId="63244CA8" w14:textId="77777777">
        <w:trPr>
          <w:cantSplit/>
        </w:trPr>
        <w:tc>
          <w:tcPr>
            <w:tcW w:w="540" w:type="dxa"/>
            <w:tcMar>
              <w:top w:w="0" w:type="dxa"/>
              <w:left w:w="0" w:type="dxa"/>
              <w:bottom w:w="0" w:type="dxa"/>
              <w:right w:w="100" w:type="dxa"/>
            </w:tcMar>
          </w:tcPr>
          <w:p w14:paraId="1C6395D1" w14:textId="77777777" w:rsidR="00DA4077" w:rsidRDefault="00000000">
            <w:pPr>
              <w:snapToGrid w:val="0"/>
              <w:spacing w:line="386" w:lineRule="exact"/>
              <w:ind w:firstLine="0"/>
              <w:jc w:val="right"/>
            </w:pPr>
            <w:r>
              <w:rPr>
                <w:rFonts w:eastAsia="Times New Roman" w:cs="Consolas"/>
                <w:color w:val="7F807F"/>
                <w:szCs w:val="24"/>
              </w:rPr>
              <w:t>7</w:t>
            </w:r>
          </w:p>
        </w:tc>
        <w:tc>
          <w:tcPr>
            <w:tcW w:w="9000" w:type="dxa"/>
            <w:tcMar>
              <w:top w:w="0" w:type="dxa"/>
              <w:left w:w="75" w:type="dxa"/>
              <w:bottom w:w="0" w:type="dxa"/>
              <w:right w:w="0" w:type="dxa"/>
            </w:tcMar>
          </w:tcPr>
          <w:p w14:paraId="3377358A"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7F4DB4F6" w14:textId="77777777" w:rsidR="00DA4077" w:rsidRDefault="00DA4077">
            <w:pPr>
              <w:snapToGrid w:val="0"/>
              <w:spacing w:line="20" w:lineRule="exact"/>
              <w:ind w:firstLine="0"/>
            </w:pPr>
          </w:p>
        </w:tc>
      </w:tr>
      <w:tr w:rsidR="00DA4077" w14:paraId="2AD87EB6" w14:textId="77777777">
        <w:trPr>
          <w:cantSplit/>
        </w:trPr>
        <w:tc>
          <w:tcPr>
            <w:tcW w:w="540" w:type="dxa"/>
            <w:tcMar>
              <w:top w:w="0" w:type="dxa"/>
              <w:left w:w="0" w:type="dxa"/>
              <w:bottom w:w="0" w:type="dxa"/>
              <w:right w:w="100" w:type="dxa"/>
            </w:tcMar>
          </w:tcPr>
          <w:p w14:paraId="029DBCA6" w14:textId="77777777" w:rsidR="00DA4077" w:rsidRDefault="00000000">
            <w:pPr>
              <w:snapToGrid w:val="0"/>
              <w:spacing w:line="386" w:lineRule="exact"/>
              <w:ind w:firstLine="0"/>
              <w:jc w:val="right"/>
            </w:pPr>
            <w:r>
              <w:rPr>
                <w:rFonts w:eastAsia="Times New Roman" w:cs="Consolas"/>
                <w:color w:val="7F807F"/>
                <w:szCs w:val="24"/>
              </w:rPr>
              <w:t>8</w:t>
            </w:r>
          </w:p>
        </w:tc>
        <w:tc>
          <w:tcPr>
            <w:tcW w:w="9000" w:type="dxa"/>
            <w:tcMar>
              <w:top w:w="0" w:type="dxa"/>
              <w:left w:w="75" w:type="dxa"/>
              <w:bottom w:w="0" w:type="dxa"/>
              <w:right w:w="0" w:type="dxa"/>
            </w:tcMar>
          </w:tcPr>
          <w:p w14:paraId="785AEA31"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numpy </w:t>
            </w:r>
            <w:r>
              <w:rPr>
                <w:rFonts w:ascii="Consolas" w:eastAsia="微软雅黑" w:hAnsi="Consolas" w:cs="Consolas"/>
                <w:color w:val="006EB8"/>
                <w:szCs w:val="24"/>
              </w:rPr>
              <w:t>as</w:t>
            </w:r>
            <w:r>
              <w:rPr>
                <w:rFonts w:ascii="Consolas" w:eastAsia="微软雅黑" w:hAnsi="Consolas" w:cs="Consolas"/>
                <w:szCs w:val="24"/>
              </w:rPr>
              <w:t xml:space="preserve"> np</w:t>
            </w:r>
          </w:p>
        </w:tc>
        <w:tc>
          <w:tcPr>
            <w:tcW w:w="80" w:type="dxa"/>
            <w:shd w:val="clear" w:color="auto" w:fill="CED4F4"/>
            <w:tcMar>
              <w:top w:w="0" w:type="dxa"/>
              <w:left w:w="0" w:type="dxa"/>
              <w:bottom w:w="0" w:type="dxa"/>
              <w:right w:w="0" w:type="dxa"/>
            </w:tcMar>
          </w:tcPr>
          <w:p w14:paraId="52D75B5A" w14:textId="77777777" w:rsidR="00DA4077" w:rsidRDefault="00DA4077">
            <w:pPr>
              <w:snapToGrid w:val="0"/>
              <w:spacing w:line="20" w:lineRule="exact"/>
              <w:ind w:firstLine="0"/>
            </w:pPr>
          </w:p>
        </w:tc>
      </w:tr>
      <w:tr w:rsidR="00DA4077" w14:paraId="2C93FE88" w14:textId="77777777">
        <w:trPr>
          <w:cantSplit/>
        </w:trPr>
        <w:tc>
          <w:tcPr>
            <w:tcW w:w="540" w:type="dxa"/>
            <w:tcMar>
              <w:top w:w="0" w:type="dxa"/>
              <w:left w:w="0" w:type="dxa"/>
              <w:bottom w:w="0" w:type="dxa"/>
              <w:right w:w="100" w:type="dxa"/>
            </w:tcMar>
          </w:tcPr>
          <w:p w14:paraId="4E81DEFD" w14:textId="77777777" w:rsidR="00DA4077" w:rsidRDefault="00000000">
            <w:pPr>
              <w:snapToGrid w:val="0"/>
              <w:spacing w:line="386" w:lineRule="exact"/>
              <w:ind w:firstLine="0"/>
              <w:jc w:val="right"/>
            </w:pPr>
            <w:r>
              <w:rPr>
                <w:rFonts w:eastAsia="Times New Roman" w:cs="Consolas"/>
                <w:color w:val="7F807F"/>
                <w:szCs w:val="24"/>
              </w:rPr>
              <w:t>9</w:t>
            </w:r>
          </w:p>
        </w:tc>
        <w:tc>
          <w:tcPr>
            <w:tcW w:w="9000" w:type="dxa"/>
            <w:tcMar>
              <w:top w:w="0" w:type="dxa"/>
              <w:left w:w="75" w:type="dxa"/>
              <w:bottom w:w="0" w:type="dxa"/>
              <w:right w:w="0" w:type="dxa"/>
            </w:tcMar>
          </w:tcPr>
          <w:p w14:paraId="675465B3"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pandas </w:t>
            </w:r>
            <w:r>
              <w:rPr>
                <w:rFonts w:ascii="Consolas" w:eastAsia="微软雅黑" w:hAnsi="Consolas" w:cs="Consolas"/>
                <w:color w:val="006EB8"/>
                <w:szCs w:val="24"/>
              </w:rPr>
              <w:t>as</w:t>
            </w:r>
            <w:r>
              <w:rPr>
                <w:rFonts w:ascii="Consolas" w:eastAsia="微软雅黑" w:hAnsi="Consolas" w:cs="Consolas"/>
                <w:szCs w:val="24"/>
              </w:rPr>
              <w:t xml:space="preserve"> pd</w:t>
            </w:r>
          </w:p>
        </w:tc>
        <w:tc>
          <w:tcPr>
            <w:tcW w:w="80" w:type="dxa"/>
            <w:shd w:val="clear" w:color="auto" w:fill="CED4F4"/>
            <w:tcMar>
              <w:top w:w="0" w:type="dxa"/>
              <w:left w:w="0" w:type="dxa"/>
              <w:bottom w:w="0" w:type="dxa"/>
              <w:right w:w="0" w:type="dxa"/>
            </w:tcMar>
          </w:tcPr>
          <w:p w14:paraId="2BCE8368" w14:textId="77777777" w:rsidR="00DA4077" w:rsidRDefault="00DA4077">
            <w:pPr>
              <w:snapToGrid w:val="0"/>
              <w:spacing w:line="20" w:lineRule="exact"/>
              <w:ind w:firstLine="0"/>
            </w:pPr>
          </w:p>
        </w:tc>
      </w:tr>
      <w:tr w:rsidR="00DA4077" w14:paraId="535CD3A7" w14:textId="77777777">
        <w:trPr>
          <w:cantSplit/>
        </w:trPr>
        <w:tc>
          <w:tcPr>
            <w:tcW w:w="540" w:type="dxa"/>
            <w:tcMar>
              <w:top w:w="0" w:type="dxa"/>
              <w:left w:w="0" w:type="dxa"/>
              <w:bottom w:w="0" w:type="dxa"/>
              <w:right w:w="100" w:type="dxa"/>
            </w:tcMar>
          </w:tcPr>
          <w:p w14:paraId="44986167" w14:textId="77777777" w:rsidR="00DA4077" w:rsidRDefault="00000000">
            <w:pPr>
              <w:snapToGrid w:val="0"/>
              <w:spacing w:line="386" w:lineRule="exact"/>
              <w:ind w:firstLine="0"/>
              <w:jc w:val="right"/>
            </w:pPr>
            <w:r>
              <w:rPr>
                <w:rFonts w:eastAsia="Times New Roman" w:cs="Consolas"/>
                <w:color w:val="7F807F"/>
                <w:szCs w:val="24"/>
              </w:rPr>
              <w:t>10</w:t>
            </w:r>
          </w:p>
        </w:tc>
        <w:tc>
          <w:tcPr>
            <w:tcW w:w="9000" w:type="dxa"/>
            <w:tcMar>
              <w:top w:w="0" w:type="dxa"/>
              <w:left w:w="75" w:type="dxa"/>
              <w:bottom w:w="0" w:type="dxa"/>
              <w:right w:w="0" w:type="dxa"/>
            </w:tcMar>
          </w:tcPr>
          <w:p w14:paraId="24DD7686"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F18BECE" w14:textId="77777777" w:rsidR="00DA4077" w:rsidRDefault="00DA4077">
            <w:pPr>
              <w:snapToGrid w:val="0"/>
              <w:spacing w:line="20" w:lineRule="exact"/>
              <w:ind w:firstLine="0"/>
            </w:pPr>
          </w:p>
        </w:tc>
      </w:tr>
      <w:tr w:rsidR="00DA4077" w14:paraId="23CF2442" w14:textId="77777777">
        <w:trPr>
          <w:cantSplit/>
        </w:trPr>
        <w:tc>
          <w:tcPr>
            <w:tcW w:w="540" w:type="dxa"/>
            <w:tcMar>
              <w:top w:w="0" w:type="dxa"/>
              <w:left w:w="0" w:type="dxa"/>
              <w:bottom w:w="0" w:type="dxa"/>
              <w:right w:w="100" w:type="dxa"/>
            </w:tcMar>
          </w:tcPr>
          <w:p w14:paraId="2B30A04F" w14:textId="77777777" w:rsidR="00DA4077" w:rsidRDefault="00000000">
            <w:pPr>
              <w:snapToGrid w:val="0"/>
              <w:spacing w:line="386" w:lineRule="exact"/>
              <w:ind w:firstLine="0"/>
              <w:jc w:val="right"/>
            </w:pPr>
            <w:r>
              <w:rPr>
                <w:rFonts w:eastAsia="Times New Roman" w:cs="Consolas"/>
                <w:color w:val="7F807F"/>
                <w:szCs w:val="24"/>
              </w:rPr>
              <w:t>11</w:t>
            </w:r>
          </w:p>
        </w:tc>
        <w:tc>
          <w:tcPr>
            <w:tcW w:w="9000" w:type="dxa"/>
            <w:tcMar>
              <w:top w:w="0" w:type="dxa"/>
              <w:left w:w="75" w:type="dxa"/>
              <w:bottom w:w="0" w:type="dxa"/>
              <w:right w:w="0" w:type="dxa"/>
            </w:tcMar>
          </w:tcPr>
          <w:p w14:paraId="0382CD18"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common_milp </w:t>
            </w:r>
            <w:r>
              <w:rPr>
                <w:rFonts w:ascii="Consolas" w:eastAsia="微软雅黑" w:hAnsi="Consolas" w:cs="Consolas"/>
                <w:color w:val="006EB8"/>
                <w:szCs w:val="24"/>
              </w:rPr>
              <w:t>import</w:t>
            </w:r>
            <w:r>
              <w:rPr>
                <w:rFonts w:ascii="Consolas" w:eastAsia="微软雅黑" w:hAnsi="Consolas" w:cs="Consolas"/>
                <w:szCs w:val="24"/>
              </w:rPr>
              <w:t xml:space="preserve"> solve_deterministic_dispatch</w:t>
            </w:r>
          </w:p>
        </w:tc>
        <w:tc>
          <w:tcPr>
            <w:tcW w:w="80" w:type="dxa"/>
            <w:shd w:val="clear" w:color="auto" w:fill="CED4F4"/>
            <w:tcMar>
              <w:top w:w="0" w:type="dxa"/>
              <w:left w:w="0" w:type="dxa"/>
              <w:bottom w:w="0" w:type="dxa"/>
              <w:right w:w="0" w:type="dxa"/>
            </w:tcMar>
          </w:tcPr>
          <w:p w14:paraId="4C02D5C1" w14:textId="77777777" w:rsidR="00DA4077" w:rsidRDefault="00DA4077">
            <w:pPr>
              <w:snapToGrid w:val="0"/>
              <w:spacing w:line="20" w:lineRule="exact"/>
              <w:ind w:firstLine="0"/>
            </w:pPr>
          </w:p>
        </w:tc>
      </w:tr>
      <w:tr w:rsidR="00DA4077" w14:paraId="7F00FE9D" w14:textId="77777777">
        <w:trPr>
          <w:cantSplit/>
        </w:trPr>
        <w:tc>
          <w:tcPr>
            <w:tcW w:w="540" w:type="dxa"/>
            <w:tcMar>
              <w:top w:w="0" w:type="dxa"/>
              <w:left w:w="0" w:type="dxa"/>
              <w:bottom w:w="0" w:type="dxa"/>
              <w:right w:w="100" w:type="dxa"/>
            </w:tcMar>
          </w:tcPr>
          <w:p w14:paraId="5CAEB4F7" w14:textId="77777777" w:rsidR="00DA4077" w:rsidRDefault="00000000">
            <w:pPr>
              <w:snapToGrid w:val="0"/>
              <w:spacing w:line="386" w:lineRule="exact"/>
              <w:ind w:firstLine="0"/>
              <w:jc w:val="right"/>
            </w:pPr>
            <w:r>
              <w:rPr>
                <w:rFonts w:eastAsia="Times New Roman" w:cs="Consolas"/>
                <w:color w:val="7F807F"/>
                <w:szCs w:val="24"/>
              </w:rPr>
              <w:t>12</w:t>
            </w:r>
          </w:p>
        </w:tc>
        <w:tc>
          <w:tcPr>
            <w:tcW w:w="9000" w:type="dxa"/>
            <w:tcMar>
              <w:top w:w="0" w:type="dxa"/>
              <w:left w:w="75" w:type="dxa"/>
              <w:bottom w:w="0" w:type="dxa"/>
              <w:right w:w="0" w:type="dxa"/>
            </w:tcMar>
          </w:tcPr>
          <w:p w14:paraId="35616264"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data_loader </w:t>
            </w:r>
            <w:r>
              <w:rPr>
                <w:rFonts w:ascii="Consolas" w:eastAsia="微软雅黑" w:hAnsi="Consolas" w:cs="Consolas"/>
                <w:color w:val="006EB8"/>
                <w:szCs w:val="24"/>
              </w:rPr>
              <w:t>import</w:t>
            </w:r>
            <w:r>
              <w:rPr>
                <w:rFonts w:ascii="Consolas" w:eastAsia="微软雅黑" w:hAnsi="Consolas" w:cs="Consolas"/>
                <w:szCs w:val="24"/>
              </w:rPr>
              <w:t xml:space="preserve"> ROOT, load_q1</w:t>
            </w:r>
          </w:p>
        </w:tc>
        <w:tc>
          <w:tcPr>
            <w:tcW w:w="80" w:type="dxa"/>
            <w:shd w:val="clear" w:color="auto" w:fill="CED4F4"/>
            <w:tcMar>
              <w:top w:w="0" w:type="dxa"/>
              <w:left w:w="0" w:type="dxa"/>
              <w:bottom w:w="0" w:type="dxa"/>
              <w:right w:w="0" w:type="dxa"/>
            </w:tcMar>
          </w:tcPr>
          <w:p w14:paraId="74085710" w14:textId="77777777" w:rsidR="00DA4077" w:rsidRDefault="00DA4077">
            <w:pPr>
              <w:snapToGrid w:val="0"/>
              <w:spacing w:line="20" w:lineRule="exact"/>
              <w:ind w:firstLine="0"/>
            </w:pPr>
          </w:p>
        </w:tc>
      </w:tr>
      <w:tr w:rsidR="00DA4077" w14:paraId="57868D3F" w14:textId="77777777">
        <w:trPr>
          <w:cantSplit/>
        </w:trPr>
        <w:tc>
          <w:tcPr>
            <w:tcW w:w="540" w:type="dxa"/>
            <w:tcMar>
              <w:top w:w="0" w:type="dxa"/>
              <w:left w:w="0" w:type="dxa"/>
              <w:bottom w:w="0" w:type="dxa"/>
              <w:right w:w="100" w:type="dxa"/>
            </w:tcMar>
          </w:tcPr>
          <w:p w14:paraId="6434CC56" w14:textId="77777777" w:rsidR="00DA4077" w:rsidRDefault="00000000">
            <w:pPr>
              <w:snapToGrid w:val="0"/>
              <w:spacing w:line="386" w:lineRule="exact"/>
              <w:ind w:firstLine="0"/>
              <w:jc w:val="right"/>
            </w:pPr>
            <w:r>
              <w:rPr>
                <w:rFonts w:eastAsia="Times New Roman" w:cs="Consolas"/>
                <w:color w:val="7F807F"/>
                <w:szCs w:val="24"/>
              </w:rPr>
              <w:t>13</w:t>
            </w:r>
          </w:p>
        </w:tc>
        <w:tc>
          <w:tcPr>
            <w:tcW w:w="9000" w:type="dxa"/>
            <w:tcMar>
              <w:top w:w="0" w:type="dxa"/>
              <w:left w:w="75" w:type="dxa"/>
              <w:bottom w:w="0" w:type="dxa"/>
              <w:right w:w="0" w:type="dxa"/>
            </w:tcMar>
          </w:tcPr>
          <w:p w14:paraId="588FF075"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508A3F4" w14:textId="77777777" w:rsidR="00DA4077" w:rsidRDefault="00DA4077">
            <w:pPr>
              <w:snapToGrid w:val="0"/>
              <w:spacing w:line="20" w:lineRule="exact"/>
              <w:ind w:firstLine="0"/>
            </w:pPr>
          </w:p>
        </w:tc>
      </w:tr>
      <w:tr w:rsidR="00DA4077" w14:paraId="37737B7D" w14:textId="77777777">
        <w:trPr>
          <w:cantSplit/>
        </w:trPr>
        <w:tc>
          <w:tcPr>
            <w:tcW w:w="540" w:type="dxa"/>
            <w:tcMar>
              <w:top w:w="0" w:type="dxa"/>
              <w:left w:w="0" w:type="dxa"/>
              <w:bottom w:w="0" w:type="dxa"/>
              <w:right w:w="100" w:type="dxa"/>
            </w:tcMar>
          </w:tcPr>
          <w:p w14:paraId="5FE5A046"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074276F9" w14:textId="0FF6B372"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BDAE442" w14:textId="77777777" w:rsidR="00DA4077" w:rsidRDefault="00DA4077">
            <w:pPr>
              <w:snapToGrid w:val="0"/>
              <w:spacing w:line="20" w:lineRule="exact"/>
              <w:ind w:firstLine="0"/>
            </w:pPr>
          </w:p>
        </w:tc>
      </w:tr>
      <w:tr w:rsidR="00DA4077" w14:paraId="68BEBD5D" w14:textId="77777777">
        <w:trPr>
          <w:cantSplit/>
        </w:trPr>
        <w:tc>
          <w:tcPr>
            <w:tcW w:w="540" w:type="dxa"/>
            <w:tcMar>
              <w:top w:w="0" w:type="dxa"/>
              <w:left w:w="0" w:type="dxa"/>
              <w:bottom w:w="0" w:type="dxa"/>
              <w:right w:w="100" w:type="dxa"/>
            </w:tcMar>
          </w:tcPr>
          <w:p w14:paraId="64553723" w14:textId="77777777" w:rsidR="00DA4077" w:rsidRDefault="00000000">
            <w:pPr>
              <w:snapToGrid w:val="0"/>
              <w:spacing w:line="386" w:lineRule="exact"/>
              <w:ind w:firstLine="0"/>
              <w:jc w:val="right"/>
            </w:pPr>
            <w:r>
              <w:rPr>
                <w:rFonts w:eastAsia="Times New Roman" w:cs="Consolas"/>
                <w:color w:val="7F807F"/>
                <w:szCs w:val="24"/>
              </w:rPr>
              <w:t>35</w:t>
            </w:r>
          </w:p>
        </w:tc>
        <w:tc>
          <w:tcPr>
            <w:tcW w:w="9000" w:type="dxa"/>
            <w:tcMar>
              <w:top w:w="0" w:type="dxa"/>
              <w:left w:w="75" w:type="dxa"/>
              <w:bottom w:w="0" w:type="dxa"/>
              <w:right w:w="0" w:type="dxa"/>
            </w:tcMar>
          </w:tcPr>
          <w:p w14:paraId="3431138E"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w:t>
            </w:r>
            <w:proofErr w:type="gramStart"/>
            <w:r>
              <w:rPr>
                <w:rFonts w:ascii="Consolas" w:eastAsia="微软雅黑" w:hAnsi="Consolas" w:cs="Consolas"/>
                <w:szCs w:val="24"/>
              </w:rPr>
              <w:t>main(</w:t>
            </w:r>
            <w:proofErr w:type="gramEnd"/>
            <w:r>
              <w:rPr>
                <w:rFonts w:ascii="Consolas" w:eastAsia="微软雅黑" w:hAnsi="Consolas" w:cs="Consolas"/>
                <w:szCs w:val="24"/>
              </w:rPr>
              <w:t xml:space="preserve">) -&gt;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9C80042" w14:textId="77777777" w:rsidR="00DA4077" w:rsidRDefault="00DA4077">
            <w:pPr>
              <w:snapToGrid w:val="0"/>
              <w:spacing w:line="20" w:lineRule="exact"/>
              <w:ind w:firstLine="0"/>
            </w:pPr>
          </w:p>
        </w:tc>
      </w:tr>
      <w:tr w:rsidR="00DA4077" w14:paraId="754A30FB" w14:textId="77777777">
        <w:trPr>
          <w:cantSplit/>
        </w:trPr>
        <w:tc>
          <w:tcPr>
            <w:tcW w:w="540" w:type="dxa"/>
            <w:tcMar>
              <w:top w:w="0" w:type="dxa"/>
              <w:left w:w="0" w:type="dxa"/>
              <w:bottom w:w="0" w:type="dxa"/>
              <w:right w:w="100" w:type="dxa"/>
            </w:tcMar>
          </w:tcPr>
          <w:p w14:paraId="78738D5F" w14:textId="77777777" w:rsidR="00DA4077" w:rsidRDefault="00000000">
            <w:pPr>
              <w:snapToGrid w:val="0"/>
              <w:spacing w:line="386" w:lineRule="exact"/>
              <w:ind w:firstLine="0"/>
              <w:jc w:val="right"/>
            </w:pPr>
            <w:r>
              <w:rPr>
                <w:rFonts w:eastAsia="Times New Roman" w:cs="Consolas"/>
                <w:color w:val="7F807F"/>
                <w:szCs w:val="24"/>
              </w:rPr>
              <w:t>36</w:t>
            </w:r>
          </w:p>
        </w:tc>
        <w:tc>
          <w:tcPr>
            <w:tcW w:w="9000" w:type="dxa"/>
            <w:tcMar>
              <w:top w:w="0" w:type="dxa"/>
              <w:left w:w="75" w:type="dxa"/>
              <w:bottom w:w="0" w:type="dxa"/>
              <w:right w:w="0" w:type="dxa"/>
            </w:tcMar>
          </w:tcPr>
          <w:p w14:paraId="040367A2" w14:textId="77777777" w:rsidR="00DA4077" w:rsidRDefault="00000000">
            <w:pPr>
              <w:snapToGrid w:val="0"/>
              <w:spacing w:line="386" w:lineRule="exact"/>
              <w:ind w:left="400" w:hanging="400"/>
              <w:jc w:val="left"/>
            </w:pPr>
            <w:r>
              <w:rPr>
                <w:rFonts w:ascii="Consolas" w:eastAsia="微软雅黑" w:hAnsi="Consolas" w:cs="Consolas"/>
                <w:szCs w:val="24"/>
              </w:rPr>
              <w:t xml:space="preserve">    data = load_q1()</w:t>
            </w:r>
          </w:p>
        </w:tc>
        <w:tc>
          <w:tcPr>
            <w:tcW w:w="80" w:type="dxa"/>
            <w:shd w:val="clear" w:color="auto" w:fill="CED4F4"/>
            <w:tcMar>
              <w:top w:w="0" w:type="dxa"/>
              <w:left w:w="0" w:type="dxa"/>
              <w:bottom w:w="0" w:type="dxa"/>
              <w:right w:w="0" w:type="dxa"/>
            </w:tcMar>
          </w:tcPr>
          <w:p w14:paraId="11AB578B" w14:textId="77777777" w:rsidR="00DA4077" w:rsidRDefault="00DA4077">
            <w:pPr>
              <w:snapToGrid w:val="0"/>
              <w:spacing w:line="20" w:lineRule="exact"/>
              <w:ind w:firstLine="0"/>
            </w:pPr>
          </w:p>
        </w:tc>
      </w:tr>
      <w:tr w:rsidR="00DA4077" w14:paraId="2F50C6E1" w14:textId="77777777">
        <w:trPr>
          <w:cantSplit/>
        </w:trPr>
        <w:tc>
          <w:tcPr>
            <w:tcW w:w="540" w:type="dxa"/>
            <w:tcMar>
              <w:top w:w="0" w:type="dxa"/>
              <w:left w:w="0" w:type="dxa"/>
              <w:bottom w:w="0" w:type="dxa"/>
              <w:right w:w="100" w:type="dxa"/>
            </w:tcMar>
          </w:tcPr>
          <w:p w14:paraId="3A4603F2" w14:textId="77777777" w:rsidR="00DA4077" w:rsidRDefault="00000000">
            <w:pPr>
              <w:snapToGrid w:val="0"/>
              <w:spacing w:line="386" w:lineRule="exact"/>
              <w:ind w:firstLine="0"/>
              <w:jc w:val="right"/>
            </w:pPr>
            <w:r>
              <w:rPr>
                <w:rFonts w:eastAsia="Times New Roman" w:cs="Consolas"/>
                <w:color w:val="7F807F"/>
                <w:szCs w:val="24"/>
              </w:rPr>
              <w:t>37</w:t>
            </w:r>
          </w:p>
        </w:tc>
        <w:tc>
          <w:tcPr>
            <w:tcW w:w="9000" w:type="dxa"/>
            <w:tcMar>
              <w:top w:w="0" w:type="dxa"/>
              <w:left w:w="75" w:type="dxa"/>
              <w:bottom w:w="0" w:type="dxa"/>
              <w:right w:w="0" w:type="dxa"/>
            </w:tcMar>
          </w:tcPr>
          <w:p w14:paraId="2B123102" w14:textId="77777777" w:rsidR="00DA4077" w:rsidRDefault="00000000">
            <w:pPr>
              <w:snapToGrid w:val="0"/>
              <w:spacing w:line="386" w:lineRule="exact"/>
              <w:ind w:left="400" w:hanging="400"/>
              <w:jc w:val="left"/>
            </w:pPr>
            <w:r>
              <w:rPr>
                <w:rFonts w:ascii="Consolas" w:eastAsia="微软雅黑" w:hAnsi="Consolas" w:cs="Consolas"/>
                <w:szCs w:val="24"/>
              </w:rPr>
              <w:t xml:space="preserve">    kwargs = </w:t>
            </w:r>
            <w:proofErr w:type="gramStart"/>
            <w:r>
              <w:rPr>
                <w:rFonts w:ascii="Consolas" w:eastAsia="微软雅黑" w:hAnsi="Consolas" w:cs="Consolas"/>
                <w:szCs w:val="24"/>
              </w:rPr>
              <w:t>dict(</w:t>
            </w:r>
            <w:proofErr w:type="gramEnd"/>
          </w:p>
        </w:tc>
        <w:tc>
          <w:tcPr>
            <w:tcW w:w="80" w:type="dxa"/>
            <w:shd w:val="clear" w:color="auto" w:fill="CED4F4"/>
            <w:tcMar>
              <w:top w:w="0" w:type="dxa"/>
              <w:left w:w="0" w:type="dxa"/>
              <w:bottom w:w="0" w:type="dxa"/>
              <w:right w:w="0" w:type="dxa"/>
            </w:tcMar>
          </w:tcPr>
          <w:p w14:paraId="73EEE840" w14:textId="77777777" w:rsidR="00DA4077" w:rsidRDefault="00DA4077">
            <w:pPr>
              <w:snapToGrid w:val="0"/>
              <w:spacing w:line="20" w:lineRule="exact"/>
              <w:ind w:firstLine="0"/>
            </w:pPr>
          </w:p>
        </w:tc>
      </w:tr>
      <w:tr w:rsidR="00DA4077" w14:paraId="58FAC792" w14:textId="77777777">
        <w:trPr>
          <w:cantSplit/>
        </w:trPr>
        <w:tc>
          <w:tcPr>
            <w:tcW w:w="540" w:type="dxa"/>
            <w:tcMar>
              <w:top w:w="0" w:type="dxa"/>
              <w:left w:w="0" w:type="dxa"/>
              <w:bottom w:w="0" w:type="dxa"/>
              <w:right w:w="100" w:type="dxa"/>
            </w:tcMar>
          </w:tcPr>
          <w:p w14:paraId="48EA614E" w14:textId="77777777" w:rsidR="00DA4077" w:rsidRDefault="00000000">
            <w:pPr>
              <w:snapToGrid w:val="0"/>
              <w:spacing w:line="386" w:lineRule="exact"/>
              <w:ind w:firstLine="0"/>
              <w:jc w:val="right"/>
            </w:pPr>
            <w:r>
              <w:rPr>
                <w:rFonts w:eastAsia="Times New Roman" w:cs="Consolas"/>
                <w:color w:val="7F807F"/>
                <w:szCs w:val="24"/>
              </w:rPr>
              <w:t>38</w:t>
            </w:r>
          </w:p>
        </w:tc>
        <w:tc>
          <w:tcPr>
            <w:tcW w:w="9000" w:type="dxa"/>
            <w:tcMar>
              <w:top w:w="0" w:type="dxa"/>
              <w:left w:w="75" w:type="dxa"/>
              <w:bottom w:w="0" w:type="dxa"/>
              <w:right w:w="0" w:type="dxa"/>
            </w:tcMar>
          </w:tcPr>
          <w:p w14:paraId="62A3D6AF" w14:textId="77777777" w:rsidR="00DA4077" w:rsidRDefault="00000000">
            <w:pPr>
              <w:snapToGrid w:val="0"/>
              <w:spacing w:line="386" w:lineRule="exact"/>
              <w:ind w:left="400" w:hanging="400"/>
              <w:jc w:val="left"/>
            </w:pPr>
            <w:r>
              <w:rPr>
                <w:rFonts w:ascii="Consolas" w:eastAsia="微软雅黑" w:hAnsi="Consolas" w:cs="Consolas"/>
                <w:szCs w:val="24"/>
              </w:rPr>
              <w:t xml:space="preserve">        load_kwh=data[</w:t>
            </w:r>
            <w:r>
              <w:rPr>
                <w:rFonts w:ascii="Consolas" w:eastAsia="微软雅黑" w:hAnsi="Consolas" w:cs="Consolas"/>
                <w:color w:val="008470"/>
                <w:szCs w:val="24"/>
              </w:rPr>
              <w:t>"load_kwh"</w:t>
            </w:r>
            <w:r>
              <w:rPr>
                <w:rFonts w:ascii="Consolas" w:eastAsia="微软雅黑" w:hAnsi="Consolas" w:cs="Consolas"/>
                <w:szCs w:val="24"/>
              </w:rPr>
              <w:t>], pv_kwh=data[</w:t>
            </w:r>
            <w:r>
              <w:rPr>
                <w:rFonts w:ascii="Consolas" w:eastAsia="微软雅黑" w:hAnsi="Consolas" w:cs="Consolas"/>
                <w:color w:val="008470"/>
                <w:szCs w:val="24"/>
              </w:rPr>
              <w:t>"pv_kwh"</w:t>
            </w:r>
            <w:r>
              <w:rPr>
                <w:rFonts w:ascii="Consolas" w:eastAsia="微软雅黑" w:hAnsi="Consolas" w:cs="Consolas"/>
                <w:szCs w:val="24"/>
              </w:rPr>
              <w:t>], price=data[</w:t>
            </w:r>
            <w:r>
              <w:rPr>
                <w:rFonts w:ascii="Consolas" w:eastAsia="微软雅黑" w:hAnsi="Consolas" w:cs="Consolas"/>
                <w:color w:val="008470"/>
                <w:szCs w:val="24"/>
              </w:rPr>
              <w:t>"price"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26FE040" w14:textId="77777777" w:rsidR="00DA4077" w:rsidRDefault="00DA4077">
            <w:pPr>
              <w:snapToGrid w:val="0"/>
              <w:spacing w:line="20" w:lineRule="exact"/>
              <w:ind w:firstLine="0"/>
            </w:pPr>
          </w:p>
        </w:tc>
      </w:tr>
      <w:tr w:rsidR="00DA4077" w14:paraId="3BCE6B9D" w14:textId="77777777">
        <w:trPr>
          <w:cantSplit/>
        </w:trPr>
        <w:tc>
          <w:tcPr>
            <w:tcW w:w="540" w:type="dxa"/>
            <w:tcMar>
              <w:top w:w="0" w:type="dxa"/>
              <w:left w:w="0" w:type="dxa"/>
              <w:bottom w:w="0" w:type="dxa"/>
              <w:right w:w="100" w:type="dxa"/>
            </w:tcMar>
          </w:tcPr>
          <w:p w14:paraId="27C72174" w14:textId="77777777" w:rsidR="00DA4077" w:rsidRDefault="00000000">
            <w:pPr>
              <w:snapToGrid w:val="0"/>
              <w:spacing w:line="386" w:lineRule="exact"/>
              <w:ind w:firstLine="0"/>
              <w:jc w:val="right"/>
            </w:pPr>
            <w:r>
              <w:rPr>
                <w:rFonts w:eastAsia="Times New Roman" w:cs="Consolas"/>
                <w:color w:val="7F807F"/>
                <w:szCs w:val="24"/>
              </w:rPr>
              <w:t>39</w:t>
            </w:r>
          </w:p>
        </w:tc>
        <w:tc>
          <w:tcPr>
            <w:tcW w:w="9000" w:type="dxa"/>
            <w:tcMar>
              <w:top w:w="0" w:type="dxa"/>
              <w:left w:w="75" w:type="dxa"/>
              <w:bottom w:w="0" w:type="dxa"/>
              <w:right w:w="0" w:type="dxa"/>
            </w:tcMar>
          </w:tcPr>
          <w:p w14:paraId="1D5B2AD2" w14:textId="77777777" w:rsidR="00DA4077" w:rsidRDefault="00000000">
            <w:pPr>
              <w:snapToGrid w:val="0"/>
              <w:spacing w:line="386" w:lineRule="exact"/>
              <w:ind w:left="400" w:hanging="400"/>
              <w:jc w:val="left"/>
            </w:pPr>
            <w:r>
              <w:rPr>
                <w:rFonts w:ascii="Consolas" w:eastAsia="微软雅黑" w:hAnsi="Consolas" w:cs="Consolas"/>
                <w:szCs w:val="24"/>
              </w:rPr>
              <w:t xml:space="preserve">        initial_soc=6000.0, terminal_soc=6000.0, allow_emergency=</w:t>
            </w:r>
            <w:r>
              <w:rPr>
                <w:rFonts w:ascii="Consolas" w:eastAsia="微软雅黑" w:hAnsi="Consolas" w:cs="Consolas"/>
                <w:color w:val="006EB8"/>
                <w:szCs w:val="24"/>
              </w:rPr>
              <w:t>False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D867F4C" w14:textId="77777777" w:rsidR="00DA4077" w:rsidRDefault="00DA4077">
            <w:pPr>
              <w:snapToGrid w:val="0"/>
              <w:spacing w:line="20" w:lineRule="exact"/>
              <w:ind w:firstLine="0"/>
            </w:pPr>
          </w:p>
        </w:tc>
      </w:tr>
      <w:tr w:rsidR="00DA4077" w14:paraId="68226B4E" w14:textId="77777777">
        <w:trPr>
          <w:cantSplit/>
        </w:trPr>
        <w:tc>
          <w:tcPr>
            <w:tcW w:w="540" w:type="dxa"/>
            <w:tcMar>
              <w:top w:w="0" w:type="dxa"/>
              <w:left w:w="0" w:type="dxa"/>
              <w:bottom w:w="0" w:type="dxa"/>
              <w:right w:w="100" w:type="dxa"/>
            </w:tcMar>
          </w:tcPr>
          <w:p w14:paraId="79033A2D" w14:textId="77777777" w:rsidR="00DA4077" w:rsidRDefault="00000000">
            <w:pPr>
              <w:snapToGrid w:val="0"/>
              <w:spacing w:line="386" w:lineRule="exact"/>
              <w:ind w:firstLine="0"/>
              <w:jc w:val="right"/>
            </w:pPr>
            <w:r>
              <w:rPr>
                <w:rFonts w:eastAsia="Times New Roman" w:cs="Consolas"/>
                <w:color w:val="7F807F"/>
                <w:szCs w:val="24"/>
              </w:rPr>
              <w:t>40</w:t>
            </w:r>
          </w:p>
        </w:tc>
        <w:tc>
          <w:tcPr>
            <w:tcW w:w="9000" w:type="dxa"/>
            <w:tcMar>
              <w:top w:w="0" w:type="dxa"/>
              <w:left w:w="75" w:type="dxa"/>
              <w:bottom w:w="0" w:type="dxa"/>
              <w:right w:w="0" w:type="dxa"/>
            </w:tcMar>
          </w:tcPr>
          <w:p w14:paraId="0BDBCFE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0AC2A436" w14:textId="77777777" w:rsidR="00DA4077" w:rsidRDefault="00DA4077">
            <w:pPr>
              <w:snapToGrid w:val="0"/>
              <w:spacing w:line="20" w:lineRule="exact"/>
              <w:ind w:firstLine="0"/>
            </w:pPr>
          </w:p>
        </w:tc>
      </w:tr>
      <w:tr w:rsidR="00DA4077" w14:paraId="600FBA70" w14:textId="77777777">
        <w:trPr>
          <w:cantSplit/>
        </w:trPr>
        <w:tc>
          <w:tcPr>
            <w:tcW w:w="540" w:type="dxa"/>
            <w:tcMar>
              <w:top w:w="0" w:type="dxa"/>
              <w:left w:w="0" w:type="dxa"/>
              <w:bottom w:w="0" w:type="dxa"/>
              <w:right w:w="100" w:type="dxa"/>
            </w:tcMar>
          </w:tcPr>
          <w:p w14:paraId="0B7B7850" w14:textId="77777777" w:rsidR="00DA4077" w:rsidRDefault="00000000">
            <w:pPr>
              <w:snapToGrid w:val="0"/>
              <w:spacing w:line="386" w:lineRule="exact"/>
              <w:ind w:firstLine="0"/>
              <w:jc w:val="right"/>
            </w:pPr>
            <w:r>
              <w:rPr>
                <w:rFonts w:eastAsia="Times New Roman" w:cs="Consolas"/>
                <w:color w:val="7F807F"/>
                <w:szCs w:val="24"/>
              </w:rPr>
              <w:t>41</w:t>
            </w:r>
          </w:p>
        </w:tc>
        <w:tc>
          <w:tcPr>
            <w:tcW w:w="9000" w:type="dxa"/>
            <w:tcMar>
              <w:top w:w="0" w:type="dxa"/>
              <w:left w:w="75" w:type="dxa"/>
              <w:bottom w:w="0" w:type="dxa"/>
              <w:right w:w="0" w:type="dxa"/>
            </w:tcMar>
          </w:tcPr>
          <w:p w14:paraId="1AC35AE6" w14:textId="77777777" w:rsidR="00DA4077" w:rsidRDefault="00000000">
            <w:pPr>
              <w:snapToGrid w:val="0"/>
              <w:spacing w:line="386" w:lineRule="exact"/>
              <w:ind w:left="400" w:hanging="400"/>
              <w:jc w:val="left"/>
            </w:pPr>
            <w:r>
              <w:rPr>
                <w:rFonts w:ascii="Consolas" w:eastAsia="微软雅黑" w:hAnsi="Consolas" w:cs="Consolas"/>
                <w:szCs w:val="24"/>
              </w:rPr>
              <w:t xml:space="preserve">    milp_result = solve_deterministic_</w:t>
            </w:r>
            <w:proofErr w:type="gramStart"/>
            <w:r>
              <w:rPr>
                <w:rFonts w:ascii="Consolas" w:eastAsia="微软雅黑" w:hAnsi="Consolas" w:cs="Consolas"/>
                <w:szCs w:val="24"/>
              </w:rPr>
              <w:t>dispatch(</w:t>
            </w:r>
            <w:proofErr w:type="gramEnd"/>
            <w:r>
              <w:rPr>
                <w:rFonts w:ascii="Consolas" w:eastAsia="微软雅黑" w:hAnsi="Consolas" w:cs="Consolas"/>
                <w:szCs w:val="24"/>
              </w:rPr>
              <w:t>**kwargs, binary_mode=</w:t>
            </w:r>
            <w:r>
              <w:rPr>
                <w:rFonts w:ascii="Consolas" w:eastAsia="微软雅黑" w:hAnsi="Consolas" w:cs="Consolas"/>
                <w:color w:val="006EB8"/>
                <w:szCs w:val="24"/>
              </w:rPr>
              <w:t>True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382E81E" w14:textId="77777777" w:rsidR="00DA4077" w:rsidRDefault="00DA4077">
            <w:pPr>
              <w:snapToGrid w:val="0"/>
              <w:spacing w:line="20" w:lineRule="exact"/>
              <w:ind w:firstLine="0"/>
            </w:pPr>
          </w:p>
        </w:tc>
      </w:tr>
      <w:tr w:rsidR="00DA4077" w14:paraId="66632390" w14:textId="77777777">
        <w:trPr>
          <w:cantSplit/>
        </w:trPr>
        <w:tc>
          <w:tcPr>
            <w:tcW w:w="540" w:type="dxa"/>
            <w:tcMar>
              <w:top w:w="0" w:type="dxa"/>
              <w:left w:w="0" w:type="dxa"/>
              <w:bottom w:w="0" w:type="dxa"/>
              <w:right w:w="100" w:type="dxa"/>
            </w:tcMar>
          </w:tcPr>
          <w:p w14:paraId="567037F9" w14:textId="77777777" w:rsidR="00DA4077" w:rsidRDefault="00000000">
            <w:pPr>
              <w:snapToGrid w:val="0"/>
              <w:spacing w:line="386" w:lineRule="exact"/>
              <w:ind w:firstLine="0"/>
              <w:jc w:val="right"/>
            </w:pPr>
            <w:r>
              <w:rPr>
                <w:rFonts w:eastAsia="Times New Roman" w:cs="Consolas"/>
                <w:color w:val="7F807F"/>
                <w:szCs w:val="24"/>
              </w:rPr>
              <w:t>42</w:t>
            </w:r>
          </w:p>
        </w:tc>
        <w:tc>
          <w:tcPr>
            <w:tcW w:w="9000" w:type="dxa"/>
            <w:tcMar>
              <w:top w:w="0" w:type="dxa"/>
              <w:left w:w="75" w:type="dxa"/>
              <w:bottom w:w="0" w:type="dxa"/>
              <w:right w:w="0" w:type="dxa"/>
            </w:tcMar>
          </w:tcPr>
          <w:p w14:paraId="2A202AC4" w14:textId="77777777" w:rsidR="00DA4077" w:rsidRDefault="00000000">
            <w:pPr>
              <w:snapToGrid w:val="0"/>
              <w:spacing w:line="386" w:lineRule="exact"/>
              <w:ind w:left="400" w:hanging="400"/>
              <w:jc w:val="left"/>
            </w:pPr>
            <w:r>
              <w:rPr>
                <w:rFonts w:ascii="Consolas" w:eastAsia="微软雅黑" w:hAnsi="Consolas" w:cs="Consolas"/>
                <w:szCs w:val="24"/>
              </w:rPr>
              <w:t xml:space="preserve">    lp_result = solve_deterministic_</w:t>
            </w:r>
            <w:proofErr w:type="gramStart"/>
            <w:r>
              <w:rPr>
                <w:rFonts w:ascii="Consolas" w:eastAsia="微软雅黑" w:hAnsi="Consolas" w:cs="Consolas"/>
                <w:szCs w:val="24"/>
              </w:rPr>
              <w:t>dispatch(</w:t>
            </w:r>
            <w:proofErr w:type="gramEnd"/>
            <w:r>
              <w:rPr>
                <w:rFonts w:ascii="Consolas" w:eastAsia="微软雅黑" w:hAnsi="Consolas" w:cs="Consolas"/>
                <w:szCs w:val="24"/>
              </w:rPr>
              <w:t>**kwargs, binary_mode=</w:t>
            </w:r>
            <w:r>
              <w:rPr>
                <w:rFonts w:ascii="Consolas" w:eastAsia="微软雅黑" w:hAnsi="Consolas" w:cs="Consolas"/>
                <w:color w:val="006EB8"/>
                <w:szCs w:val="24"/>
              </w:rPr>
              <w:t>False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F157CD7" w14:textId="77777777" w:rsidR="00DA4077" w:rsidRDefault="00DA4077">
            <w:pPr>
              <w:snapToGrid w:val="0"/>
              <w:spacing w:line="20" w:lineRule="exact"/>
              <w:ind w:firstLine="0"/>
            </w:pPr>
          </w:p>
        </w:tc>
      </w:tr>
      <w:tr w:rsidR="00DA4077" w14:paraId="70AB37F1" w14:textId="77777777">
        <w:trPr>
          <w:cantSplit/>
        </w:trPr>
        <w:tc>
          <w:tcPr>
            <w:tcW w:w="540" w:type="dxa"/>
            <w:tcMar>
              <w:top w:w="0" w:type="dxa"/>
              <w:left w:w="0" w:type="dxa"/>
              <w:bottom w:w="0" w:type="dxa"/>
              <w:right w:w="100" w:type="dxa"/>
            </w:tcMar>
          </w:tcPr>
          <w:p w14:paraId="045834E4" w14:textId="77777777" w:rsidR="00DA4077" w:rsidRDefault="00000000">
            <w:pPr>
              <w:snapToGrid w:val="0"/>
              <w:spacing w:line="386" w:lineRule="exact"/>
              <w:ind w:firstLine="0"/>
              <w:jc w:val="right"/>
            </w:pPr>
            <w:r>
              <w:rPr>
                <w:rFonts w:eastAsia="Times New Roman" w:cs="Consolas"/>
                <w:color w:val="7F807F"/>
                <w:szCs w:val="24"/>
              </w:rPr>
              <w:t>43</w:t>
            </w:r>
          </w:p>
        </w:tc>
        <w:tc>
          <w:tcPr>
            <w:tcW w:w="9000" w:type="dxa"/>
            <w:tcMar>
              <w:top w:w="0" w:type="dxa"/>
              <w:left w:w="75" w:type="dxa"/>
              <w:bottom w:w="0" w:type="dxa"/>
              <w:right w:w="0" w:type="dxa"/>
            </w:tcMar>
          </w:tcPr>
          <w:p w14:paraId="46F1BFAE"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3536089" w14:textId="77777777" w:rsidR="00DA4077" w:rsidRDefault="00DA4077">
            <w:pPr>
              <w:snapToGrid w:val="0"/>
              <w:spacing w:line="20" w:lineRule="exact"/>
              <w:ind w:firstLine="0"/>
            </w:pPr>
          </w:p>
        </w:tc>
      </w:tr>
      <w:tr w:rsidR="00DA4077" w14:paraId="3C476638" w14:textId="77777777">
        <w:trPr>
          <w:cantSplit/>
        </w:trPr>
        <w:tc>
          <w:tcPr>
            <w:tcW w:w="540" w:type="dxa"/>
            <w:tcMar>
              <w:top w:w="0" w:type="dxa"/>
              <w:left w:w="0" w:type="dxa"/>
              <w:bottom w:w="0" w:type="dxa"/>
              <w:right w:w="100" w:type="dxa"/>
            </w:tcMar>
          </w:tcPr>
          <w:p w14:paraId="738E0006" w14:textId="77777777" w:rsidR="00DA4077" w:rsidRDefault="00000000">
            <w:pPr>
              <w:snapToGrid w:val="0"/>
              <w:spacing w:line="386" w:lineRule="exact"/>
              <w:ind w:firstLine="0"/>
              <w:jc w:val="right"/>
            </w:pPr>
            <w:r>
              <w:rPr>
                <w:rFonts w:eastAsia="Times New Roman" w:cs="Consolas"/>
                <w:color w:val="7F807F"/>
                <w:szCs w:val="24"/>
              </w:rPr>
              <w:lastRenderedPageBreak/>
              <w:t>44</w:t>
            </w:r>
          </w:p>
        </w:tc>
        <w:tc>
          <w:tcPr>
            <w:tcW w:w="9000" w:type="dxa"/>
            <w:tcMar>
              <w:top w:w="0" w:type="dxa"/>
              <w:left w:w="75" w:type="dxa"/>
              <w:bottom w:w="0" w:type="dxa"/>
              <w:right w:w="0" w:type="dxa"/>
            </w:tcMar>
          </w:tcPr>
          <w:p w14:paraId="29A3E08A" w14:textId="77777777" w:rsidR="00DA4077" w:rsidRDefault="00000000">
            <w:pPr>
              <w:snapToGrid w:val="0"/>
              <w:spacing w:line="386" w:lineRule="exact"/>
              <w:ind w:left="400" w:hanging="400"/>
              <w:jc w:val="left"/>
            </w:pPr>
            <w:r>
              <w:rPr>
                <w:rFonts w:ascii="Consolas" w:eastAsia="微软雅黑" w:hAnsi="Consolas" w:cs="Consolas"/>
                <w:szCs w:val="24"/>
              </w:rPr>
              <w:t xml:space="preserve">    selected_labels = [</w:t>
            </w:r>
            <w:r>
              <w:rPr>
                <w:rFonts w:ascii="Consolas" w:eastAsia="微软雅黑" w:hAnsi="Consolas" w:cs="Consolas"/>
                <w:color w:val="008470"/>
                <w:szCs w:val="24"/>
              </w:rPr>
              <w:t>"10:00-10:10"</w:t>
            </w:r>
            <w:r>
              <w:rPr>
                <w:rFonts w:ascii="Consolas" w:eastAsia="微软雅黑" w:hAnsi="Consolas" w:cs="Consolas"/>
                <w:szCs w:val="24"/>
              </w:rPr>
              <w:t xml:space="preserve">, </w:t>
            </w:r>
            <w:r>
              <w:rPr>
                <w:rFonts w:ascii="Consolas" w:eastAsia="微软雅黑" w:hAnsi="Consolas" w:cs="Consolas"/>
                <w:color w:val="008470"/>
                <w:szCs w:val="24"/>
              </w:rPr>
              <w:t>"12:00-12:10"</w:t>
            </w:r>
            <w:r>
              <w:rPr>
                <w:rFonts w:ascii="Consolas" w:eastAsia="微软雅黑" w:hAnsi="Consolas" w:cs="Consolas"/>
                <w:szCs w:val="24"/>
              </w:rPr>
              <w:t xml:space="preserve">, </w:t>
            </w:r>
            <w:r>
              <w:rPr>
                <w:rFonts w:ascii="Consolas" w:eastAsia="微软雅黑" w:hAnsi="Consolas" w:cs="Consolas"/>
                <w:color w:val="008470"/>
                <w:szCs w:val="24"/>
              </w:rPr>
              <w:t>"14:00-14:10"</w:t>
            </w:r>
            <w:r>
              <w:rPr>
                <w:rFonts w:ascii="Consolas" w:eastAsia="微软雅黑" w:hAnsi="Consolas" w:cs="Consolas"/>
                <w:szCs w:val="24"/>
              </w:rPr>
              <w:t xml:space="preserve">, </w:t>
            </w:r>
            <w:r>
              <w:rPr>
                <w:rFonts w:ascii="Consolas" w:eastAsia="微软雅黑" w:hAnsi="Consolas" w:cs="Consolas"/>
                <w:color w:val="008470"/>
                <w:szCs w:val="24"/>
              </w:rPr>
              <w:t>"16:00-16:10"</w:t>
            </w:r>
            <w:r>
              <w:rPr>
                <w:rFonts w:ascii="Consolas" w:eastAsia="微软雅黑" w:hAnsi="Consolas" w:cs="Consolas"/>
                <w:szCs w:val="24"/>
              </w:rPr>
              <w:t xml:space="preserve">, </w:t>
            </w:r>
            <w:r>
              <w:rPr>
                <w:rFonts w:ascii="Consolas" w:eastAsia="微软雅黑" w:hAnsi="Consolas" w:cs="Consolas"/>
                <w:color w:val="008470"/>
                <w:szCs w:val="24"/>
              </w:rPr>
              <w:t>"18:00-18:10"</w:t>
            </w:r>
            <w:r>
              <w:rPr>
                <w:rFonts w:ascii="Consolas" w:eastAsia="微软雅黑" w:hAnsi="Consolas" w:cs="Consolas"/>
                <w:szCs w:val="24"/>
              </w:rPr>
              <w:t xml:space="preserve">, </w:t>
            </w:r>
            <w:r>
              <w:rPr>
                <w:rFonts w:ascii="Consolas" w:eastAsia="微软雅黑" w:hAnsi="Consolas" w:cs="Consolas"/>
                <w:color w:val="008470"/>
                <w:szCs w:val="24"/>
              </w:rPr>
              <w:t>"20:00-20:10"</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EE9D970" w14:textId="77777777" w:rsidR="00DA4077" w:rsidRDefault="00DA4077">
            <w:pPr>
              <w:snapToGrid w:val="0"/>
              <w:spacing w:line="20" w:lineRule="exact"/>
              <w:ind w:firstLine="0"/>
            </w:pPr>
          </w:p>
        </w:tc>
      </w:tr>
      <w:tr w:rsidR="00DA4077" w14:paraId="7901DEAC" w14:textId="77777777">
        <w:trPr>
          <w:cantSplit/>
        </w:trPr>
        <w:tc>
          <w:tcPr>
            <w:tcW w:w="540" w:type="dxa"/>
            <w:tcMar>
              <w:top w:w="0" w:type="dxa"/>
              <w:left w:w="0" w:type="dxa"/>
              <w:bottom w:w="0" w:type="dxa"/>
              <w:right w:w="100" w:type="dxa"/>
            </w:tcMar>
          </w:tcPr>
          <w:p w14:paraId="1A294597" w14:textId="77777777" w:rsidR="00DA4077" w:rsidRDefault="00000000">
            <w:pPr>
              <w:snapToGrid w:val="0"/>
              <w:spacing w:line="386" w:lineRule="exact"/>
              <w:ind w:firstLine="0"/>
              <w:jc w:val="right"/>
            </w:pPr>
            <w:r>
              <w:rPr>
                <w:rFonts w:eastAsia="Times New Roman" w:cs="Consolas"/>
                <w:color w:val="7F807F"/>
                <w:szCs w:val="24"/>
              </w:rPr>
              <w:t>45</w:t>
            </w:r>
          </w:p>
        </w:tc>
        <w:tc>
          <w:tcPr>
            <w:tcW w:w="9000" w:type="dxa"/>
            <w:tcMar>
              <w:top w:w="0" w:type="dxa"/>
              <w:left w:w="75" w:type="dxa"/>
              <w:bottom w:w="0" w:type="dxa"/>
              <w:right w:w="0" w:type="dxa"/>
            </w:tcMar>
          </w:tcPr>
          <w:p w14:paraId="3C5F8421" w14:textId="77777777" w:rsidR="00DA4077" w:rsidRDefault="00000000">
            <w:pPr>
              <w:snapToGrid w:val="0"/>
              <w:spacing w:line="386" w:lineRule="exact"/>
              <w:ind w:left="400" w:hanging="400"/>
              <w:jc w:val="left"/>
              <w:rPr>
                <w:lang w:eastAsia="zh-CN"/>
              </w:rPr>
            </w:pPr>
            <w:r>
              <w:rPr>
                <w:rFonts w:ascii="Consolas" w:eastAsia="微软雅黑" w:hAnsi="Consolas" w:cs="Consolas"/>
                <w:szCs w:val="24"/>
                <w:lang w:eastAsia="zh-CN"/>
              </w:rPr>
              <w:t xml:space="preserve">    </w:t>
            </w:r>
            <w:r>
              <w:rPr>
                <w:rFonts w:ascii="Consolas" w:eastAsia="微软雅黑" w:hAnsi="Consolas" w:cs="Consolas"/>
                <w:color w:val="009900"/>
                <w:szCs w:val="24"/>
                <w:lang w:eastAsia="zh-CN"/>
              </w:rPr>
              <w:t xml:space="preserve"># </w:t>
            </w:r>
            <w:r>
              <w:rPr>
                <w:rFonts w:ascii="Consolas" w:eastAsia="微软雅黑" w:hAnsi="Consolas" w:cs="Consolas"/>
                <w:color w:val="009900"/>
                <w:szCs w:val="24"/>
                <w:lang w:eastAsia="zh-CN"/>
              </w:rPr>
              <w:t>同序号对齐下，</w:t>
            </w:r>
            <w:r>
              <w:rPr>
                <w:rFonts w:ascii="Consolas" w:eastAsia="微软雅黑" w:hAnsi="Consolas" w:cs="Consolas"/>
                <w:color w:val="009900"/>
                <w:szCs w:val="24"/>
                <w:lang w:eastAsia="zh-CN"/>
              </w:rPr>
              <w:t>10:00-10:10</w:t>
            </w:r>
            <w:r>
              <w:rPr>
                <w:rFonts w:ascii="Consolas" w:eastAsia="微软雅黑" w:hAnsi="Consolas" w:cs="Consolas"/>
                <w:color w:val="009900"/>
                <w:szCs w:val="24"/>
                <w:lang w:eastAsia="zh-CN"/>
              </w:rPr>
              <w:t>对应附件第</w:t>
            </w:r>
            <w:r>
              <w:rPr>
                <w:rFonts w:ascii="Consolas" w:eastAsia="微软雅黑" w:hAnsi="Consolas" w:cs="Consolas"/>
                <w:color w:val="009900"/>
                <w:szCs w:val="24"/>
                <w:lang w:eastAsia="zh-CN"/>
              </w:rPr>
              <w:t>60</w:t>
            </w:r>
            <w:r>
              <w:rPr>
                <w:rFonts w:ascii="Consolas" w:eastAsia="微软雅黑" w:hAnsi="Consolas" w:cs="Consolas"/>
                <w:color w:val="009900"/>
                <w:szCs w:val="24"/>
                <w:lang w:eastAsia="zh-CN"/>
              </w:rPr>
              <w:t>项（数组下标</w:t>
            </w:r>
            <w:r>
              <w:rPr>
                <w:rFonts w:ascii="Consolas" w:eastAsia="微软雅黑" w:hAnsi="Consolas" w:cs="Consolas"/>
                <w:color w:val="009900"/>
                <w:szCs w:val="24"/>
                <w:lang w:eastAsia="zh-CN"/>
              </w:rPr>
              <w:t>59</w:t>
            </w:r>
            <w:r>
              <w:rPr>
                <w:rFonts w:ascii="Consolas" w:eastAsia="微软雅黑" w:hAnsi="Consolas" w:cs="Consolas"/>
                <w:color w:val="009900"/>
                <w:szCs w:val="24"/>
                <w:lang w:eastAsia="zh-CN"/>
              </w:rPr>
              <w:t>），其后每</w:t>
            </w:r>
            <w:r>
              <w:rPr>
                <w:rFonts w:ascii="Consolas" w:eastAsia="微软雅黑" w:hAnsi="Consolas" w:cs="Consolas"/>
                <w:color w:val="009900"/>
                <w:szCs w:val="24"/>
                <w:lang w:eastAsia="zh-CN"/>
              </w:rPr>
              <w:t>2</w:t>
            </w:r>
            <w:r>
              <w:rPr>
                <w:rFonts w:ascii="Consolas" w:eastAsia="微软雅黑" w:hAnsi="Consolas" w:cs="Consolas"/>
                <w:color w:val="009900"/>
                <w:szCs w:val="24"/>
                <w:lang w:eastAsia="zh-CN"/>
              </w:rPr>
              <w:t>小时增加</w:t>
            </w:r>
            <w:r>
              <w:rPr>
                <w:rFonts w:ascii="Consolas" w:eastAsia="微软雅黑" w:hAnsi="Consolas" w:cs="Consolas"/>
                <w:color w:val="009900"/>
                <w:szCs w:val="24"/>
                <w:lang w:eastAsia="zh-CN"/>
              </w:rPr>
              <w:t>12</w:t>
            </w:r>
            <w:r>
              <w:rPr>
                <w:rFonts w:ascii="Consolas" w:eastAsia="微软雅黑" w:hAnsi="Consolas" w:cs="Consolas"/>
                <w:color w:val="009900"/>
                <w:szCs w:val="24"/>
                <w:lang w:eastAsia="zh-CN"/>
              </w:rPr>
              <w:t>项。</w:t>
            </w:r>
          </w:p>
        </w:tc>
        <w:tc>
          <w:tcPr>
            <w:tcW w:w="80" w:type="dxa"/>
            <w:shd w:val="clear" w:color="auto" w:fill="CED4F4"/>
            <w:tcMar>
              <w:top w:w="0" w:type="dxa"/>
              <w:left w:w="0" w:type="dxa"/>
              <w:bottom w:w="0" w:type="dxa"/>
              <w:right w:w="0" w:type="dxa"/>
            </w:tcMar>
          </w:tcPr>
          <w:p w14:paraId="375CAA66" w14:textId="77777777" w:rsidR="00DA4077" w:rsidRDefault="00DA4077">
            <w:pPr>
              <w:snapToGrid w:val="0"/>
              <w:spacing w:line="20" w:lineRule="exact"/>
              <w:ind w:firstLine="0"/>
              <w:rPr>
                <w:lang w:eastAsia="zh-CN"/>
              </w:rPr>
            </w:pPr>
          </w:p>
        </w:tc>
      </w:tr>
      <w:tr w:rsidR="00DA4077" w14:paraId="7D38E6EA" w14:textId="77777777">
        <w:trPr>
          <w:cantSplit/>
        </w:trPr>
        <w:tc>
          <w:tcPr>
            <w:tcW w:w="540" w:type="dxa"/>
            <w:tcMar>
              <w:top w:w="0" w:type="dxa"/>
              <w:left w:w="0" w:type="dxa"/>
              <w:bottom w:w="0" w:type="dxa"/>
              <w:right w:w="100" w:type="dxa"/>
            </w:tcMar>
          </w:tcPr>
          <w:p w14:paraId="57C86199" w14:textId="77777777" w:rsidR="00DA4077" w:rsidRDefault="00000000">
            <w:pPr>
              <w:snapToGrid w:val="0"/>
              <w:spacing w:line="386" w:lineRule="exact"/>
              <w:ind w:firstLine="0"/>
              <w:jc w:val="right"/>
            </w:pPr>
            <w:r>
              <w:rPr>
                <w:rFonts w:eastAsia="Times New Roman" w:cs="Consolas"/>
                <w:color w:val="7F807F"/>
                <w:szCs w:val="24"/>
              </w:rPr>
              <w:t>46</w:t>
            </w:r>
          </w:p>
        </w:tc>
        <w:tc>
          <w:tcPr>
            <w:tcW w:w="9000" w:type="dxa"/>
            <w:tcMar>
              <w:top w:w="0" w:type="dxa"/>
              <w:left w:w="75" w:type="dxa"/>
              <w:bottom w:w="0" w:type="dxa"/>
              <w:right w:w="0" w:type="dxa"/>
            </w:tcMar>
          </w:tcPr>
          <w:p w14:paraId="3D5500D3" w14:textId="77777777" w:rsidR="00DA4077" w:rsidRDefault="00000000">
            <w:pPr>
              <w:snapToGrid w:val="0"/>
              <w:spacing w:line="386" w:lineRule="exact"/>
              <w:ind w:left="400" w:hanging="400"/>
              <w:jc w:val="left"/>
            </w:pPr>
            <w:r>
              <w:rPr>
                <w:rFonts w:ascii="Consolas" w:eastAsia="微软雅黑" w:hAnsi="Consolas" w:cs="Consolas"/>
                <w:szCs w:val="24"/>
              </w:rPr>
              <w:t xml:space="preserve">    selected_indices = [59, 71, 83, 95, 107, 119]</w:t>
            </w:r>
          </w:p>
        </w:tc>
        <w:tc>
          <w:tcPr>
            <w:tcW w:w="80" w:type="dxa"/>
            <w:shd w:val="clear" w:color="auto" w:fill="CED4F4"/>
            <w:tcMar>
              <w:top w:w="0" w:type="dxa"/>
              <w:left w:w="0" w:type="dxa"/>
              <w:bottom w:w="0" w:type="dxa"/>
              <w:right w:w="0" w:type="dxa"/>
            </w:tcMar>
          </w:tcPr>
          <w:p w14:paraId="010D7B1E" w14:textId="77777777" w:rsidR="00DA4077" w:rsidRDefault="00DA4077">
            <w:pPr>
              <w:snapToGrid w:val="0"/>
              <w:spacing w:line="20" w:lineRule="exact"/>
              <w:ind w:firstLine="0"/>
            </w:pPr>
          </w:p>
        </w:tc>
      </w:tr>
      <w:tr w:rsidR="00DA4077" w14:paraId="5B4BE28A" w14:textId="77777777">
        <w:trPr>
          <w:cantSplit/>
        </w:trPr>
        <w:tc>
          <w:tcPr>
            <w:tcW w:w="540" w:type="dxa"/>
            <w:tcMar>
              <w:top w:w="0" w:type="dxa"/>
              <w:left w:w="0" w:type="dxa"/>
              <w:bottom w:w="0" w:type="dxa"/>
              <w:right w:w="100" w:type="dxa"/>
            </w:tcMar>
          </w:tcPr>
          <w:p w14:paraId="0AFFA7FB" w14:textId="77777777" w:rsidR="00DA4077" w:rsidRDefault="00000000">
            <w:pPr>
              <w:snapToGrid w:val="0"/>
              <w:spacing w:line="386" w:lineRule="exact"/>
              <w:ind w:firstLine="0"/>
              <w:jc w:val="right"/>
            </w:pPr>
            <w:r>
              <w:rPr>
                <w:rFonts w:eastAsia="Times New Roman" w:cs="Consolas"/>
                <w:color w:val="7F807F"/>
                <w:szCs w:val="24"/>
              </w:rPr>
              <w:t>47</w:t>
            </w:r>
          </w:p>
        </w:tc>
        <w:tc>
          <w:tcPr>
            <w:tcW w:w="9000" w:type="dxa"/>
            <w:tcMar>
              <w:top w:w="0" w:type="dxa"/>
              <w:left w:w="75" w:type="dxa"/>
              <w:bottom w:w="0" w:type="dxa"/>
              <w:right w:w="0" w:type="dxa"/>
            </w:tcMar>
          </w:tcPr>
          <w:p w14:paraId="0CDC08B3" w14:textId="77777777" w:rsidR="00DA4077" w:rsidRDefault="00000000">
            <w:pPr>
              <w:snapToGrid w:val="0"/>
              <w:spacing w:line="386" w:lineRule="exact"/>
              <w:ind w:left="400" w:hanging="400"/>
              <w:jc w:val="left"/>
            </w:pPr>
            <w:r>
              <w:rPr>
                <w:rFonts w:ascii="Consolas" w:eastAsia="微软雅黑" w:hAnsi="Consolas" w:cs="Consolas"/>
                <w:szCs w:val="24"/>
              </w:rPr>
              <w:t xml:space="preserve">    selected = {</w:t>
            </w:r>
          </w:p>
        </w:tc>
        <w:tc>
          <w:tcPr>
            <w:tcW w:w="80" w:type="dxa"/>
            <w:shd w:val="clear" w:color="auto" w:fill="CED4F4"/>
            <w:tcMar>
              <w:top w:w="0" w:type="dxa"/>
              <w:left w:w="0" w:type="dxa"/>
              <w:bottom w:w="0" w:type="dxa"/>
              <w:right w:w="0" w:type="dxa"/>
            </w:tcMar>
          </w:tcPr>
          <w:p w14:paraId="70467D90" w14:textId="77777777" w:rsidR="00DA4077" w:rsidRDefault="00DA4077">
            <w:pPr>
              <w:snapToGrid w:val="0"/>
              <w:spacing w:line="20" w:lineRule="exact"/>
              <w:ind w:firstLine="0"/>
            </w:pPr>
          </w:p>
        </w:tc>
      </w:tr>
      <w:tr w:rsidR="00DA4077" w14:paraId="3FFBD6D4" w14:textId="77777777">
        <w:trPr>
          <w:cantSplit/>
        </w:trPr>
        <w:tc>
          <w:tcPr>
            <w:tcW w:w="540" w:type="dxa"/>
            <w:tcMar>
              <w:top w:w="0" w:type="dxa"/>
              <w:left w:w="0" w:type="dxa"/>
              <w:bottom w:w="0" w:type="dxa"/>
              <w:right w:w="100" w:type="dxa"/>
            </w:tcMar>
          </w:tcPr>
          <w:p w14:paraId="093EB143" w14:textId="77777777" w:rsidR="00DA4077" w:rsidRDefault="00000000">
            <w:pPr>
              <w:snapToGrid w:val="0"/>
              <w:spacing w:line="386" w:lineRule="exact"/>
              <w:ind w:firstLine="0"/>
              <w:jc w:val="right"/>
            </w:pPr>
            <w:r>
              <w:rPr>
                <w:rFonts w:eastAsia="Times New Roman" w:cs="Consolas"/>
                <w:color w:val="7F807F"/>
                <w:szCs w:val="24"/>
              </w:rPr>
              <w:t>48</w:t>
            </w:r>
          </w:p>
        </w:tc>
        <w:tc>
          <w:tcPr>
            <w:tcW w:w="9000" w:type="dxa"/>
            <w:tcMar>
              <w:top w:w="0" w:type="dxa"/>
              <w:left w:w="75" w:type="dxa"/>
              <w:bottom w:w="0" w:type="dxa"/>
              <w:right w:w="0" w:type="dxa"/>
            </w:tcMar>
          </w:tcPr>
          <w:p w14:paraId="452304BF" w14:textId="77777777" w:rsidR="00DA4077" w:rsidRDefault="00000000">
            <w:pPr>
              <w:snapToGrid w:val="0"/>
              <w:spacing w:line="386" w:lineRule="exact"/>
              <w:ind w:left="400" w:hanging="400"/>
              <w:jc w:val="left"/>
            </w:pPr>
            <w:r>
              <w:rPr>
                <w:rFonts w:ascii="Consolas" w:eastAsia="微软雅黑" w:hAnsi="Consolas" w:cs="Consolas"/>
                <w:szCs w:val="24"/>
              </w:rPr>
              <w:t xml:space="preserve">        label: float(milp_</w:t>
            </w:r>
            <w:proofErr w:type="gramStart"/>
            <w:r>
              <w:rPr>
                <w:rFonts w:ascii="Consolas" w:eastAsia="微软雅黑" w:hAnsi="Consolas" w:cs="Consolas"/>
                <w:szCs w:val="24"/>
              </w:rPr>
              <w:t>result.grid</w:t>
            </w:r>
            <w:proofErr w:type="gramEnd"/>
            <w:r>
              <w:rPr>
                <w:rFonts w:ascii="Consolas" w:eastAsia="微软雅黑" w:hAnsi="Consolas" w:cs="Consolas"/>
                <w:szCs w:val="24"/>
              </w:rPr>
              <w:t>[idx])</w:t>
            </w:r>
          </w:p>
        </w:tc>
        <w:tc>
          <w:tcPr>
            <w:tcW w:w="80" w:type="dxa"/>
            <w:shd w:val="clear" w:color="auto" w:fill="CED4F4"/>
            <w:tcMar>
              <w:top w:w="0" w:type="dxa"/>
              <w:left w:w="0" w:type="dxa"/>
              <w:bottom w:w="0" w:type="dxa"/>
              <w:right w:w="0" w:type="dxa"/>
            </w:tcMar>
          </w:tcPr>
          <w:p w14:paraId="6B79F012" w14:textId="77777777" w:rsidR="00DA4077" w:rsidRDefault="00DA4077">
            <w:pPr>
              <w:snapToGrid w:val="0"/>
              <w:spacing w:line="20" w:lineRule="exact"/>
              <w:ind w:firstLine="0"/>
            </w:pPr>
          </w:p>
        </w:tc>
      </w:tr>
      <w:tr w:rsidR="00DA4077" w14:paraId="1E0D1A39" w14:textId="77777777">
        <w:trPr>
          <w:cantSplit/>
        </w:trPr>
        <w:tc>
          <w:tcPr>
            <w:tcW w:w="540" w:type="dxa"/>
            <w:tcMar>
              <w:top w:w="0" w:type="dxa"/>
              <w:left w:w="0" w:type="dxa"/>
              <w:bottom w:w="0" w:type="dxa"/>
              <w:right w:w="100" w:type="dxa"/>
            </w:tcMar>
          </w:tcPr>
          <w:p w14:paraId="3B6D5942" w14:textId="77777777" w:rsidR="00DA4077" w:rsidRDefault="00000000">
            <w:pPr>
              <w:snapToGrid w:val="0"/>
              <w:spacing w:line="386" w:lineRule="exact"/>
              <w:ind w:firstLine="0"/>
              <w:jc w:val="right"/>
            </w:pPr>
            <w:r>
              <w:rPr>
                <w:rFonts w:eastAsia="Times New Roman" w:cs="Consolas"/>
                <w:color w:val="7F807F"/>
                <w:szCs w:val="24"/>
              </w:rPr>
              <w:t>49</w:t>
            </w:r>
          </w:p>
        </w:tc>
        <w:tc>
          <w:tcPr>
            <w:tcW w:w="9000" w:type="dxa"/>
            <w:tcMar>
              <w:top w:w="0" w:type="dxa"/>
              <w:left w:w="75" w:type="dxa"/>
              <w:bottom w:w="0" w:type="dxa"/>
              <w:right w:w="0" w:type="dxa"/>
            </w:tcMar>
          </w:tcPr>
          <w:p w14:paraId="6D06157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label, idx </w:t>
            </w:r>
            <w:r>
              <w:rPr>
                <w:rFonts w:ascii="Consolas" w:eastAsia="微软雅黑" w:hAnsi="Consolas" w:cs="Consolas"/>
                <w:color w:val="006EB8"/>
                <w:szCs w:val="24"/>
              </w:rPr>
              <w:t>in</w:t>
            </w:r>
            <w:r>
              <w:rPr>
                <w:rFonts w:ascii="Consolas" w:eastAsia="微软雅黑" w:hAnsi="Consolas" w:cs="Consolas"/>
                <w:szCs w:val="24"/>
              </w:rPr>
              <w:t xml:space="preserve"> </w:t>
            </w:r>
            <w:proofErr w:type="gramStart"/>
            <w:r>
              <w:rPr>
                <w:rFonts w:ascii="Consolas" w:eastAsia="微软雅黑" w:hAnsi="Consolas" w:cs="Consolas"/>
                <w:szCs w:val="24"/>
              </w:rPr>
              <w:t>zip(</w:t>
            </w:r>
            <w:proofErr w:type="gramEnd"/>
            <w:r>
              <w:rPr>
                <w:rFonts w:ascii="Consolas" w:eastAsia="微软雅黑" w:hAnsi="Consolas" w:cs="Consolas"/>
                <w:szCs w:val="24"/>
              </w:rPr>
              <w:t>selected_labels, selected_indices)</w:t>
            </w:r>
          </w:p>
        </w:tc>
        <w:tc>
          <w:tcPr>
            <w:tcW w:w="80" w:type="dxa"/>
            <w:shd w:val="clear" w:color="auto" w:fill="CED4F4"/>
            <w:tcMar>
              <w:top w:w="0" w:type="dxa"/>
              <w:left w:w="0" w:type="dxa"/>
              <w:bottom w:w="0" w:type="dxa"/>
              <w:right w:w="0" w:type="dxa"/>
            </w:tcMar>
          </w:tcPr>
          <w:p w14:paraId="1D714913" w14:textId="77777777" w:rsidR="00DA4077" w:rsidRDefault="00DA4077">
            <w:pPr>
              <w:snapToGrid w:val="0"/>
              <w:spacing w:line="20" w:lineRule="exact"/>
              <w:ind w:firstLine="0"/>
            </w:pPr>
          </w:p>
        </w:tc>
      </w:tr>
      <w:tr w:rsidR="00DA4077" w14:paraId="6DC3AB4D" w14:textId="77777777">
        <w:trPr>
          <w:cantSplit/>
        </w:trPr>
        <w:tc>
          <w:tcPr>
            <w:tcW w:w="540" w:type="dxa"/>
            <w:tcMar>
              <w:top w:w="0" w:type="dxa"/>
              <w:left w:w="0" w:type="dxa"/>
              <w:bottom w:w="0" w:type="dxa"/>
              <w:right w:w="100" w:type="dxa"/>
            </w:tcMar>
          </w:tcPr>
          <w:p w14:paraId="77B3B8A6" w14:textId="77777777" w:rsidR="00DA4077" w:rsidRDefault="00000000">
            <w:pPr>
              <w:snapToGrid w:val="0"/>
              <w:spacing w:line="386" w:lineRule="exact"/>
              <w:ind w:firstLine="0"/>
              <w:jc w:val="right"/>
            </w:pPr>
            <w:r>
              <w:rPr>
                <w:rFonts w:eastAsia="Times New Roman" w:cs="Consolas"/>
                <w:color w:val="7F807F"/>
                <w:szCs w:val="24"/>
              </w:rPr>
              <w:t>50</w:t>
            </w:r>
          </w:p>
        </w:tc>
        <w:tc>
          <w:tcPr>
            <w:tcW w:w="9000" w:type="dxa"/>
            <w:tcMar>
              <w:top w:w="0" w:type="dxa"/>
              <w:left w:w="75" w:type="dxa"/>
              <w:bottom w:w="0" w:type="dxa"/>
              <w:right w:w="0" w:type="dxa"/>
            </w:tcMar>
          </w:tcPr>
          <w:p w14:paraId="44BF9E2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06225280" w14:textId="77777777" w:rsidR="00DA4077" w:rsidRDefault="00DA4077">
            <w:pPr>
              <w:snapToGrid w:val="0"/>
              <w:spacing w:line="20" w:lineRule="exact"/>
              <w:ind w:firstLine="0"/>
            </w:pPr>
          </w:p>
        </w:tc>
      </w:tr>
      <w:tr w:rsidR="00DA4077" w14:paraId="1624235F" w14:textId="77777777">
        <w:trPr>
          <w:cantSplit/>
        </w:trPr>
        <w:tc>
          <w:tcPr>
            <w:tcW w:w="540" w:type="dxa"/>
            <w:tcMar>
              <w:top w:w="0" w:type="dxa"/>
              <w:left w:w="0" w:type="dxa"/>
              <w:bottom w:w="0" w:type="dxa"/>
              <w:right w:w="100" w:type="dxa"/>
            </w:tcMar>
          </w:tcPr>
          <w:p w14:paraId="068F88A9" w14:textId="77777777" w:rsidR="00DA4077" w:rsidRDefault="00000000">
            <w:pPr>
              <w:snapToGrid w:val="0"/>
              <w:spacing w:line="386" w:lineRule="exact"/>
              <w:ind w:firstLine="0"/>
              <w:jc w:val="right"/>
            </w:pPr>
            <w:r>
              <w:rPr>
                <w:rFonts w:eastAsia="Times New Roman" w:cs="Consolas"/>
                <w:color w:val="7F807F"/>
                <w:szCs w:val="24"/>
              </w:rPr>
              <w:t>51</w:t>
            </w:r>
          </w:p>
        </w:tc>
        <w:tc>
          <w:tcPr>
            <w:tcW w:w="9000" w:type="dxa"/>
            <w:tcMar>
              <w:top w:w="0" w:type="dxa"/>
              <w:left w:w="75" w:type="dxa"/>
              <w:bottom w:w="0" w:type="dxa"/>
              <w:right w:w="0" w:type="dxa"/>
            </w:tcMar>
          </w:tcPr>
          <w:p w14:paraId="4B7A6D39" w14:textId="77777777" w:rsidR="00DA4077" w:rsidRDefault="00000000">
            <w:pPr>
              <w:snapToGrid w:val="0"/>
              <w:spacing w:line="386" w:lineRule="exact"/>
              <w:ind w:left="400" w:hanging="400"/>
              <w:jc w:val="left"/>
            </w:pPr>
            <w:r>
              <w:rPr>
                <w:rFonts w:ascii="Consolas" w:eastAsia="微软雅黑" w:hAnsi="Consolas" w:cs="Consolas"/>
                <w:szCs w:val="24"/>
              </w:rPr>
              <w:t xml:space="preserve">    blocks = []</w:t>
            </w:r>
          </w:p>
        </w:tc>
        <w:tc>
          <w:tcPr>
            <w:tcW w:w="80" w:type="dxa"/>
            <w:shd w:val="clear" w:color="auto" w:fill="CED4F4"/>
            <w:tcMar>
              <w:top w:w="0" w:type="dxa"/>
              <w:left w:w="0" w:type="dxa"/>
              <w:bottom w:w="0" w:type="dxa"/>
              <w:right w:w="0" w:type="dxa"/>
            </w:tcMar>
          </w:tcPr>
          <w:p w14:paraId="32BCF588" w14:textId="77777777" w:rsidR="00DA4077" w:rsidRDefault="00DA4077">
            <w:pPr>
              <w:snapToGrid w:val="0"/>
              <w:spacing w:line="20" w:lineRule="exact"/>
              <w:ind w:firstLine="0"/>
            </w:pPr>
          </w:p>
        </w:tc>
      </w:tr>
      <w:tr w:rsidR="00DA4077" w14:paraId="3EEF88A0" w14:textId="77777777">
        <w:trPr>
          <w:cantSplit/>
        </w:trPr>
        <w:tc>
          <w:tcPr>
            <w:tcW w:w="540" w:type="dxa"/>
            <w:tcMar>
              <w:top w:w="0" w:type="dxa"/>
              <w:left w:w="0" w:type="dxa"/>
              <w:bottom w:w="0" w:type="dxa"/>
              <w:right w:w="100" w:type="dxa"/>
            </w:tcMar>
          </w:tcPr>
          <w:p w14:paraId="036DB980" w14:textId="77777777" w:rsidR="00DA4077" w:rsidRDefault="00000000">
            <w:pPr>
              <w:snapToGrid w:val="0"/>
              <w:spacing w:line="386" w:lineRule="exact"/>
              <w:ind w:firstLine="0"/>
              <w:jc w:val="right"/>
            </w:pPr>
            <w:r>
              <w:rPr>
                <w:rFonts w:eastAsia="Times New Roman" w:cs="Consolas"/>
                <w:color w:val="7F807F"/>
                <w:szCs w:val="24"/>
              </w:rPr>
              <w:t>52</w:t>
            </w:r>
          </w:p>
        </w:tc>
        <w:tc>
          <w:tcPr>
            <w:tcW w:w="9000" w:type="dxa"/>
            <w:tcMar>
              <w:top w:w="0" w:type="dxa"/>
              <w:left w:w="75" w:type="dxa"/>
              <w:bottom w:w="0" w:type="dxa"/>
              <w:right w:w="0" w:type="dxa"/>
            </w:tcMar>
          </w:tcPr>
          <w:p w14:paraId="237209A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start </w:t>
            </w:r>
            <w:r>
              <w:rPr>
                <w:rFonts w:ascii="Consolas" w:eastAsia="微软雅黑" w:hAnsi="Consolas" w:cs="Consolas"/>
                <w:color w:val="006EB8"/>
                <w:szCs w:val="24"/>
              </w:rPr>
              <w:t>in</w:t>
            </w:r>
            <w:r>
              <w:rPr>
                <w:rFonts w:ascii="Consolas" w:eastAsia="微软雅黑" w:hAnsi="Consolas" w:cs="Consolas"/>
                <w:szCs w:val="24"/>
              </w:rPr>
              <w:t xml:space="preserve"> </w:t>
            </w:r>
            <w:proofErr w:type="gramStart"/>
            <w:r>
              <w:rPr>
                <w:rFonts w:ascii="Consolas" w:eastAsia="微软雅黑" w:hAnsi="Consolas" w:cs="Consolas"/>
                <w:szCs w:val="24"/>
              </w:rPr>
              <w:t>range(</w:t>
            </w:r>
            <w:proofErr w:type="gramEnd"/>
            <w:r>
              <w:rPr>
                <w:rFonts w:ascii="Consolas" w:eastAsia="微软雅黑" w:hAnsi="Consolas" w:cs="Consolas"/>
                <w:szCs w:val="24"/>
              </w:rPr>
              <w:t>0, 144, 24):</w:t>
            </w:r>
          </w:p>
        </w:tc>
        <w:tc>
          <w:tcPr>
            <w:tcW w:w="80" w:type="dxa"/>
            <w:shd w:val="clear" w:color="auto" w:fill="CED4F4"/>
            <w:tcMar>
              <w:top w:w="0" w:type="dxa"/>
              <w:left w:w="0" w:type="dxa"/>
              <w:bottom w:w="0" w:type="dxa"/>
              <w:right w:w="0" w:type="dxa"/>
            </w:tcMar>
          </w:tcPr>
          <w:p w14:paraId="68E89D83" w14:textId="77777777" w:rsidR="00DA4077" w:rsidRDefault="00DA4077">
            <w:pPr>
              <w:snapToGrid w:val="0"/>
              <w:spacing w:line="20" w:lineRule="exact"/>
              <w:ind w:firstLine="0"/>
            </w:pPr>
          </w:p>
        </w:tc>
      </w:tr>
      <w:tr w:rsidR="00DA4077" w14:paraId="6816CB2A" w14:textId="77777777">
        <w:trPr>
          <w:cantSplit/>
        </w:trPr>
        <w:tc>
          <w:tcPr>
            <w:tcW w:w="540" w:type="dxa"/>
            <w:tcMar>
              <w:top w:w="0" w:type="dxa"/>
              <w:left w:w="0" w:type="dxa"/>
              <w:bottom w:w="0" w:type="dxa"/>
              <w:right w:w="100" w:type="dxa"/>
            </w:tcMar>
          </w:tcPr>
          <w:p w14:paraId="06593A65" w14:textId="77777777" w:rsidR="00DA4077" w:rsidRDefault="00000000">
            <w:pPr>
              <w:snapToGrid w:val="0"/>
              <w:spacing w:line="386" w:lineRule="exact"/>
              <w:ind w:firstLine="0"/>
              <w:jc w:val="right"/>
            </w:pPr>
            <w:r>
              <w:rPr>
                <w:rFonts w:eastAsia="Times New Roman" w:cs="Consolas"/>
                <w:color w:val="7F807F"/>
                <w:szCs w:val="24"/>
              </w:rPr>
              <w:t>53</w:t>
            </w:r>
          </w:p>
        </w:tc>
        <w:tc>
          <w:tcPr>
            <w:tcW w:w="9000" w:type="dxa"/>
            <w:tcMar>
              <w:top w:w="0" w:type="dxa"/>
              <w:left w:w="75" w:type="dxa"/>
              <w:bottom w:w="0" w:type="dxa"/>
              <w:right w:w="0" w:type="dxa"/>
            </w:tcMar>
          </w:tcPr>
          <w:p w14:paraId="2821E71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blocks.append</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7AC4D1B" w14:textId="77777777" w:rsidR="00DA4077" w:rsidRDefault="00DA4077">
            <w:pPr>
              <w:snapToGrid w:val="0"/>
              <w:spacing w:line="20" w:lineRule="exact"/>
              <w:ind w:firstLine="0"/>
            </w:pPr>
          </w:p>
        </w:tc>
      </w:tr>
      <w:tr w:rsidR="00DA4077" w14:paraId="4AFA2248" w14:textId="77777777">
        <w:trPr>
          <w:cantSplit/>
        </w:trPr>
        <w:tc>
          <w:tcPr>
            <w:tcW w:w="540" w:type="dxa"/>
            <w:tcMar>
              <w:top w:w="0" w:type="dxa"/>
              <w:left w:w="0" w:type="dxa"/>
              <w:bottom w:w="0" w:type="dxa"/>
              <w:right w:w="100" w:type="dxa"/>
            </w:tcMar>
          </w:tcPr>
          <w:p w14:paraId="4D7CF99A" w14:textId="77777777" w:rsidR="00DA4077" w:rsidRDefault="00000000">
            <w:pPr>
              <w:snapToGrid w:val="0"/>
              <w:spacing w:line="386" w:lineRule="exact"/>
              <w:ind w:firstLine="0"/>
              <w:jc w:val="right"/>
            </w:pPr>
            <w:r>
              <w:rPr>
                <w:rFonts w:eastAsia="Times New Roman" w:cs="Consolas"/>
                <w:color w:val="7F807F"/>
                <w:szCs w:val="24"/>
              </w:rPr>
              <w:t>54</w:t>
            </w:r>
          </w:p>
        </w:tc>
        <w:tc>
          <w:tcPr>
            <w:tcW w:w="9000" w:type="dxa"/>
            <w:tcMar>
              <w:top w:w="0" w:type="dxa"/>
              <w:left w:w="75" w:type="dxa"/>
              <w:bottom w:w="0" w:type="dxa"/>
              <w:right w:w="0" w:type="dxa"/>
            </w:tcMar>
          </w:tcPr>
          <w:p w14:paraId="4E805FA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"interval"</w:t>
            </w:r>
            <w:r>
              <w:rPr>
                <w:rFonts w:ascii="Consolas" w:eastAsia="微软雅黑" w:hAnsi="Consolas" w:cs="Consolas"/>
                <w:szCs w:val="24"/>
              </w:rPr>
              <w:t>: f"{start // 6}:00</w:t>
            </w:r>
            <w:proofErr w:type="gramStart"/>
            <w:r>
              <w:rPr>
                <w:rFonts w:ascii="Consolas" w:eastAsia="微软雅黑" w:hAnsi="Consolas" w:cs="Consolas"/>
                <w:szCs w:val="24"/>
              </w:rPr>
              <w:t>-{</w:t>
            </w:r>
            <w:proofErr w:type="gramEnd"/>
            <w:r>
              <w:rPr>
                <w:rFonts w:ascii="Consolas" w:eastAsia="微软雅黑" w:hAnsi="Consolas" w:cs="Consolas"/>
                <w:szCs w:val="24"/>
              </w:rPr>
              <w:t>(start + 24) // 6}:00",</w:t>
            </w:r>
          </w:p>
        </w:tc>
        <w:tc>
          <w:tcPr>
            <w:tcW w:w="80" w:type="dxa"/>
            <w:shd w:val="clear" w:color="auto" w:fill="CED4F4"/>
            <w:tcMar>
              <w:top w:w="0" w:type="dxa"/>
              <w:left w:w="0" w:type="dxa"/>
              <w:bottom w:w="0" w:type="dxa"/>
              <w:right w:w="0" w:type="dxa"/>
            </w:tcMar>
          </w:tcPr>
          <w:p w14:paraId="2DE1D020" w14:textId="77777777" w:rsidR="00DA4077" w:rsidRDefault="00DA4077">
            <w:pPr>
              <w:snapToGrid w:val="0"/>
              <w:spacing w:line="20" w:lineRule="exact"/>
              <w:ind w:firstLine="0"/>
            </w:pPr>
          </w:p>
        </w:tc>
      </w:tr>
      <w:tr w:rsidR="00DA4077" w14:paraId="73A85741" w14:textId="77777777">
        <w:trPr>
          <w:cantSplit/>
        </w:trPr>
        <w:tc>
          <w:tcPr>
            <w:tcW w:w="540" w:type="dxa"/>
            <w:tcMar>
              <w:top w:w="0" w:type="dxa"/>
              <w:left w:w="0" w:type="dxa"/>
              <w:bottom w:w="0" w:type="dxa"/>
              <w:right w:w="100" w:type="dxa"/>
            </w:tcMar>
          </w:tcPr>
          <w:p w14:paraId="79020902" w14:textId="77777777" w:rsidR="00DA4077" w:rsidRDefault="00000000">
            <w:pPr>
              <w:snapToGrid w:val="0"/>
              <w:spacing w:line="386" w:lineRule="exact"/>
              <w:ind w:firstLine="0"/>
              <w:jc w:val="right"/>
            </w:pPr>
            <w:r>
              <w:rPr>
                <w:rFonts w:eastAsia="Times New Roman" w:cs="Consolas"/>
                <w:color w:val="7F807F"/>
                <w:szCs w:val="24"/>
              </w:rPr>
              <w:t>55</w:t>
            </w:r>
          </w:p>
        </w:tc>
        <w:tc>
          <w:tcPr>
            <w:tcW w:w="9000" w:type="dxa"/>
            <w:tcMar>
              <w:top w:w="0" w:type="dxa"/>
              <w:left w:w="75" w:type="dxa"/>
              <w:bottom w:w="0" w:type="dxa"/>
              <w:right w:w="0" w:type="dxa"/>
            </w:tcMar>
          </w:tcPr>
          <w:p w14:paraId="5E207E4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charge</w:t>
            </w:r>
            <w:proofErr w:type="gramEnd"/>
            <w:r>
              <w:rPr>
                <w:rFonts w:ascii="Consolas" w:eastAsia="微软雅黑" w:hAnsi="Consolas" w:cs="Consolas"/>
                <w:color w:val="008470"/>
                <w:szCs w:val="24"/>
              </w:rPr>
              <w:t>_kwh"</w:t>
            </w:r>
            <w:r>
              <w:rPr>
                <w:rFonts w:ascii="Consolas" w:eastAsia="微软雅黑" w:hAnsi="Consolas" w:cs="Consolas"/>
                <w:szCs w:val="24"/>
              </w:rPr>
              <w:t xml:space="preserve">: </w:t>
            </w:r>
            <w:proofErr w:type="gramStart"/>
            <w:r>
              <w:rPr>
                <w:rFonts w:ascii="Consolas" w:eastAsia="微软雅黑" w:hAnsi="Consolas" w:cs="Consolas"/>
                <w:szCs w:val="24"/>
              </w:rPr>
              <w:t>float(</w:t>
            </w:r>
            <w:proofErr w:type="gramEnd"/>
            <w:r>
              <w:rPr>
                <w:rFonts w:ascii="Consolas" w:eastAsia="微软雅黑" w:hAnsi="Consolas" w:cs="Consolas"/>
                <w:szCs w:val="24"/>
              </w:rPr>
              <w:t>milp_</w:t>
            </w:r>
            <w:proofErr w:type="gramStart"/>
            <w:r>
              <w:rPr>
                <w:rFonts w:ascii="Consolas" w:eastAsia="微软雅黑" w:hAnsi="Consolas" w:cs="Consolas"/>
                <w:szCs w:val="24"/>
              </w:rPr>
              <w:t>result.charge</w:t>
            </w:r>
            <w:proofErr w:type="gramEnd"/>
            <w:r>
              <w:rPr>
                <w:rFonts w:ascii="Consolas" w:eastAsia="微软雅黑" w:hAnsi="Consolas" w:cs="Consolas"/>
                <w:szCs w:val="24"/>
              </w:rPr>
              <w:t>[</w:t>
            </w:r>
            <w:proofErr w:type="gramStart"/>
            <w:r>
              <w:rPr>
                <w:rFonts w:ascii="Consolas" w:eastAsia="微软雅黑" w:hAnsi="Consolas" w:cs="Consolas"/>
                <w:szCs w:val="24"/>
              </w:rPr>
              <w:t>start:start</w:t>
            </w:r>
            <w:proofErr w:type="gramEnd"/>
            <w:r>
              <w:rPr>
                <w:rFonts w:ascii="Consolas" w:eastAsia="微软雅黑" w:hAnsi="Consolas" w:cs="Consolas"/>
                <w:szCs w:val="24"/>
              </w:rPr>
              <w:t xml:space="preserve"> + 24</w:t>
            </w:r>
            <w:proofErr w:type="gramStart"/>
            <w:r>
              <w:rPr>
                <w:rFonts w:ascii="Consolas" w:eastAsia="微软雅黑" w:hAnsi="Consolas" w:cs="Consolas"/>
                <w:szCs w:val="24"/>
              </w:rPr>
              <w:t>].sum</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F9A0B18" w14:textId="77777777" w:rsidR="00DA4077" w:rsidRDefault="00DA4077">
            <w:pPr>
              <w:snapToGrid w:val="0"/>
              <w:spacing w:line="20" w:lineRule="exact"/>
              <w:ind w:firstLine="0"/>
            </w:pPr>
          </w:p>
        </w:tc>
      </w:tr>
      <w:tr w:rsidR="00DA4077" w14:paraId="0BA8ACD2" w14:textId="77777777">
        <w:trPr>
          <w:cantSplit/>
        </w:trPr>
        <w:tc>
          <w:tcPr>
            <w:tcW w:w="540" w:type="dxa"/>
            <w:tcMar>
              <w:top w:w="0" w:type="dxa"/>
              <w:left w:w="0" w:type="dxa"/>
              <w:bottom w:w="0" w:type="dxa"/>
              <w:right w:w="100" w:type="dxa"/>
            </w:tcMar>
          </w:tcPr>
          <w:p w14:paraId="1C285A04" w14:textId="77777777" w:rsidR="00DA4077" w:rsidRDefault="00000000">
            <w:pPr>
              <w:snapToGrid w:val="0"/>
              <w:spacing w:line="386" w:lineRule="exact"/>
              <w:ind w:firstLine="0"/>
              <w:jc w:val="right"/>
            </w:pPr>
            <w:r>
              <w:rPr>
                <w:rFonts w:eastAsia="Times New Roman" w:cs="Consolas"/>
                <w:color w:val="7F807F"/>
                <w:szCs w:val="24"/>
              </w:rPr>
              <w:t>56</w:t>
            </w:r>
          </w:p>
        </w:tc>
        <w:tc>
          <w:tcPr>
            <w:tcW w:w="9000" w:type="dxa"/>
            <w:tcMar>
              <w:top w:w="0" w:type="dxa"/>
              <w:left w:w="75" w:type="dxa"/>
              <w:bottom w:w="0" w:type="dxa"/>
              <w:right w:w="0" w:type="dxa"/>
            </w:tcMar>
          </w:tcPr>
          <w:p w14:paraId="5312199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discharge</w:t>
            </w:r>
            <w:proofErr w:type="gramEnd"/>
            <w:r>
              <w:rPr>
                <w:rFonts w:ascii="Consolas" w:eastAsia="微软雅黑" w:hAnsi="Consolas" w:cs="Consolas"/>
                <w:color w:val="008470"/>
                <w:szCs w:val="24"/>
              </w:rPr>
              <w:t>_kwh"</w:t>
            </w:r>
            <w:r>
              <w:rPr>
                <w:rFonts w:ascii="Consolas" w:eastAsia="微软雅黑" w:hAnsi="Consolas" w:cs="Consolas"/>
                <w:szCs w:val="24"/>
              </w:rPr>
              <w:t xml:space="preserve">: </w:t>
            </w:r>
            <w:proofErr w:type="gramStart"/>
            <w:r>
              <w:rPr>
                <w:rFonts w:ascii="Consolas" w:eastAsia="微软雅黑" w:hAnsi="Consolas" w:cs="Consolas"/>
                <w:szCs w:val="24"/>
              </w:rPr>
              <w:t>float(</w:t>
            </w:r>
            <w:proofErr w:type="gramEnd"/>
            <w:r>
              <w:rPr>
                <w:rFonts w:ascii="Consolas" w:eastAsia="微软雅黑" w:hAnsi="Consolas" w:cs="Consolas"/>
                <w:szCs w:val="24"/>
              </w:rPr>
              <w:t>milp_</w:t>
            </w:r>
            <w:proofErr w:type="gramStart"/>
            <w:r>
              <w:rPr>
                <w:rFonts w:ascii="Consolas" w:eastAsia="微软雅黑" w:hAnsi="Consolas" w:cs="Consolas"/>
                <w:szCs w:val="24"/>
              </w:rPr>
              <w:t>result.discharge</w:t>
            </w:r>
            <w:proofErr w:type="gramEnd"/>
            <w:r>
              <w:rPr>
                <w:rFonts w:ascii="Consolas" w:eastAsia="微软雅黑" w:hAnsi="Consolas" w:cs="Consolas"/>
                <w:szCs w:val="24"/>
              </w:rPr>
              <w:t>[</w:t>
            </w:r>
            <w:proofErr w:type="gramStart"/>
            <w:r>
              <w:rPr>
                <w:rFonts w:ascii="Consolas" w:eastAsia="微软雅黑" w:hAnsi="Consolas" w:cs="Consolas"/>
                <w:szCs w:val="24"/>
              </w:rPr>
              <w:t>start:start</w:t>
            </w:r>
            <w:proofErr w:type="gramEnd"/>
            <w:r>
              <w:rPr>
                <w:rFonts w:ascii="Consolas" w:eastAsia="微软雅黑" w:hAnsi="Consolas" w:cs="Consolas"/>
                <w:szCs w:val="24"/>
              </w:rPr>
              <w:t xml:space="preserve"> + 24</w:t>
            </w:r>
            <w:proofErr w:type="gramStart"/>
            <w:r>
              <w:rPr>
                <w:rFonts w:ascii="Consolas" w:eastAsia="微软雅黑" w:hAnsi="Consolas" w:cs="Consolas"/>
                <w:szCs w:val="24"/>
              </w:rPr>
              <w:t>].sum</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86D1417" w14:textId="77777777" w:rsidR="00DA4077" w:rsidRDefault="00DA4077">
            <w:pPr>
              <w:snapToGrid w:val="0"/>
              <w:spacing w:line="20" w:lineRule="exact"/>
              <w:ind w:firstLine="0"/>
            </w:pPr>
          </w:p>
        </w:tc>
      </w:tr>
      <w:tr w:rsidR="00DA4077" w14:paraId="2D83D4AE" w14:textId="77777777">
        <w:trPr>
          <w:cantSplit/>
        </w:trPr>
        <w:tc>
          <w:tcPr>
            <w:tcW w:w="540" w:type="dxa"/>
            <w:tcMar>
              <w:top w:w="0" w:type="dxa"/>
              <w:left w:w="0" w:type="dxa"/>
              <w:bottom w:w="0" w:type="dxa"/>
              <w:right w:w="100" w:type="dxa"/>
            </w:tcMar>
          </w:tcPr>
          <w:p w14:paraId="60FAAE82" w14:textId="77777777" w:rsidR="00DA4077" w:rsidRDefault="00000000">
            <w:pPr>
              <w:snapToGrid w:val="0"/>
              <w:spacing w:line="386" w:lineRule="exact"/>
              <w:ind w:firstLine="0"/>
              <w:jc w:val="right"/>
            </w:pPr>
            <w:r>
              <w:rPr>
                <w:rFonts w:eastAsia="Times New Roman" w:cs="Consolas"/>
                <w:color w:val="7F807F"/>
                <w:szCs w:val="24"/>
              </w:rPr>
              <w:t>57</w:t>
            </w:r>
          </w:p>
        </w:tc>
        <w:tc>
          <w:tcPr>
            <w:tcW w:w="9000" w:type="dxa"/>
            <w:tcMar>
              <w:top w:w="0" w:type="dxa"/>
              <w:left w:w="75" w:type="dxa"/>
              <w:bottom w:w="0" w:type="dxa"/>
              <w:right w:w="0" w:type="dxa"/>
            </w:tcMar>
          </w:tcPr>
          <w:p w14:paraId="0C05903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soc</w:t>
            </w:r>
            <w:proofErr w:type="gramEnd"/>
            <w:r>
              <w:rPr>
                <w:rFonts w:ascii="Consolas" w:eastAsia="微软雅黑" w:hAnsi="Consolas" w:cs="Consolas"/>
                <w:color w:val="008470"/>
                <w:szCs w:val="24"/>
              </w:rPr>
              <w:t>_end_kwh"</w:t>
            </w:r>
            <w:r>
              <w:rPr>
                <w:rFonts w:ascii="Consolas" w:eastAsia="微软雅黑" w:hAnsi="Consolas" w:cs="Consolas"/>
                <w:szCs w:val="24"/>
              </w:rPr>
              <w:t xml:space="preserve">: </w:t>
            </w:r>
            <w:proofErr w:type="gramStart"/>
            <w:r>
              <w:rPr>
                <w:rFonts w:ascii="Consolas" w:eastAsia="微软雅黑" w:hAnsi="Consolas" w:cs="Consolas"/>
                <w:szCs w:val="24"/>
              </w:rPr>
              <w:t>float(milp_result.soc[</w:t>
            </w:r>
            <w:proofErr w:type="gramEnd"/>
            <w:r>
              <w:rPr>
                <w:rFonts w:ascii="Consolas" w:eastAsia="微软雅黑" w:hAnsi="Consolas" w:cs="Consolas"/>
                <w:szCs w:val="24"/>
              </w:rPr>
              <w:t>start + 24]),</w:t>
            </w:r>
          </w:p>
        </w:tc>
        <w:tc>
          <w:tcPr>
            <w:tcW w:w="80" w:type="dxa"/>
            <w:shd w:val="clear" w:color="auto" w:fill="CED4F4"/>
            <w:tcMar>
              <w:top w:w="0" w:type="dxa"/>
              <w:left w:w="0" w:type="dxa"/>
              <w:bottom w:w="0" w:type="dxa"/>
              <w:right w:w="0" w:type="dxa"/>
            </w:tcMar>
          </w:tcPr>
          <w:p w14:paraId="4C7B33EC" w14:textId="77777777" w:rsidR="00DA4077" w:rsidRDefault="00DA4077">
            <w:pPr>
              <w:snapToGrid w:val="0"/>
              <w:spacing w:line="20" w:lineRule="exact"/>
              <w:ind w:firstLine="0"/>
            </w:pPr>
          </w:p>
        </w:tc>
      </w:tr>
      <w:tr w:rsidR="00DA4077" w14:paraId="51C837A3" w14:textId="77777777">
        <w:trPr>
          <w:cantSplit/>
        </w:trPr>
        <w:tc>
          <w:tcPr>
            <w:tcW w:w="540" w:type="dxa"/>
            <w:tcMar>
              <w:top w:w="0" w:type="dxa"/>
              <w:left w:w="0" w:type="dxa"/>
              <w:bottom w:w="0" w:type="dxa"/>
              <w:right w:w="100" w:type="dxa"/>
            </w:tcMar>
          </w:tcPr>
          <w:p w14:paraId="3582D8ED" w14:textId="77777777" w:rsidR="00DA4077" w:rsidRDefault="00000000">
            <w:pPr>
              <w:snapToGrid w:val="0"/>
              <w:spacing w:line="386" w:lineRule="exact"/>
              <w:ind w:firstLine="0"/>
              <w:jc w:val="right"/>
            </w:pPr>
            <w:r>
              <w:rPr>
                <w:rFonts w:eastAsia="Times New Roman" w:cs="Consolas"/>
                <w:color w:val="7F807F"/>
                <w:szCs w:val="24"/>
              </w:rPr>
              <w:t>58</w:t>
            </w:r>
          </w:p>
        </w:tc>
        <w:tc>
          <w:tcPr>
            <w:tcW w:w="9000" w:type="dxa"/>
            <w:tcMar>
              <w:top w:w="0" w:type="dxa"/>
              <w:left w:w="75" w:type="dxa"/>
              <w:bottom w:w="0" w:type="dxa"/>
              <w:right w:w="0" w:type="dxa"/>
            </w:tcMar>
          </w:tcPr>
          <w:p w14:paraId="77C8BB0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6ABC3849" w14:textId="77777777" w:rsidR="00DA4077" w:rsidRDefault="00DA4077">
            <w:pPr>
              <w:snapToGrid w:val="0"/>
              <w:spacing w:line="20" w:lineRule="exact"/>
              <w:ind w:firstLine="0"/>
            </w:pPr>
          </w:p>
        </w:tc>
      </w:tr>
      <w:tr w:rsidR="00DA4077" w14:paraId="5E7A4C9A" w14:textId="77777777">
        <w:trPr>
          <w:cantSplit/>
        </w:trPr>
        <w:tc>
          <w:tcPr>
            <w:tcW w:w="540" w:type="dxa"/>
            <w:tcMar>
              <w:top w:w="0" w:type="dxa"/>
              <w:left w:w="0" w:type="dxa"/>
              <w:bottom w:w="0" w:type="dxa"/>
              <w:right w:w="100" w:type="dxa"/>
            </w:tcMar>
          </w:tcPr>
          <w:p w14:paraId="090B505E" w14:textId="77777777" w:rsidR="00DA4077" w:rsidRDefault="00000000">
            <w:pPr>
              <w:snapToGrid w:val="0"/>
              <w:spacing w:line="386" w:lineRule="exact"/>
              <w:ind w:firstLine="0"/>
              <w:jc w:val="right"/>
            </w:pPr>
            <w:r>
              <w:rPr>
                <w:rFonts w:eastAsia="Times New Roman" w:cs="Consolas"/>
                <w:color w:val="7F807F"/>
                <w:szCs w:val="24"/>
              </w:rPr>
              <w:t>59</w:t>
            </w:r>
          </w:p>
        </w:tc>
        <w:tc>
          <w:tcPr>
            <w:tcW w:w="9000" w:type="dxa"/>
            <w:tcMar>
              <w:top w:w="0" w:type="dxa"/>
              <w:left w:w="75" w:type="dxa"/>
              <w:bottom w:w="0" w:type="dxa"/>
              <w:right w:w="0" w:type="dxa"/>
            </w:tcMar>
          </w:tcPr>
          <w:p w14:paraId="1216EC0F"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46AC0FC" w14:textId="77777777" w:rsidR="00DA4077" w:rsidRDefault="00DA4077">
            <w:pPr>
              <w:snapToGrid w:val="0"/>
              <w:spacing w:line="20" w:lineRule="exact"/>
              <w:ind w:firstLine="0"/>
            </w:pPr>
          </w:p>
        </w:tc>
      </w:tr>
      <w:tr w:rsidR="00DA4077" w14:paraId="56F0EEDE" w14:textId="77777777">
        <w:trPr>
          <w:cantSplit/>
        </w:trPr>
        <w:tc>
          <w:tcPr>
            <w:tcW w:w="540" w:type="dxa"/>
            <w:tcMar>
              <w:top w:w="0" w:type="dxa"/>
              <w:left w:w="0" w:type="dxa"/>
              <w:bottom w:w="0" w:type="dxa"/>
              <w:right w:w="100" w:type="dxa"/>
            </w:tcMar>
          </w:tcPr>
          <w:p w14:paraId="14D98D9C" w14:textId="77777777" w:rsidR="00DA4077" w:rsidRDefault="00000000">
            <w:pPr>
              <w:snapToGrid w:val="0"/>
              <w:spacing w:line="386" w:lineRule="exact"/>
              <w:ind w:firstLine="0"/>
              <w:jc w:val="right"/>
            </w:pPr>
            <w:r>
              <w:rPr>
                <w:rFonts w:eastAsia="Times New Roman" w:cs="Consolas"/>
                <w:color w:val="7F807F"/>
                <w:szCs w:val="24"/>
              </w:rPr>
              <w:t>60</w:t>
            </w:r>
          </w:p>
        </w:tc>
        <w:tc>
          <w:tcPr>
            <w:tcW w:w="9000" w:type="dxa"/>
            <w:tcMar>
              <w:top w:w="0" w:type="dxa"/>
              <w:left w:w="75" w:type="dxa"/>
              <w:bottom w:w="0" w:type="dxa"/>
              <w:right w:w="0" w:type="dxa"/>
            </w:tcMar>
          </w:tcPr>
          <w:p w14:paraId="791A4F18" w14:textId="77777777" w:rsidR="00DA4077" w:rsidRDefault="00000000">
            <w:pPr>
              <w:snapToGrid w:val="0"/>
              <w:spacing w:line="386" w:lineRule="exact"/>
              <w:ind w:left="400" w:hanging="400"/>
              <w:jc w:val="left"/>
            </w:pPr>
            <w:r>
              <w:rPr>
                <w:rFonts w:ascii="Consolas" w:eastAsia="微软雅黑" w:hAnsi="Consolas" w:cs="Consolas"/>
                <w:szCs w:val="24"/>
              </w:rPr>
              <w:t xml:space="preserve">    no_storage_cost = float(np.dot(data[</w:t>
            </w:r>
            <w:r>
              <w:rPr>
                <w:rFonts w:ascii="Consolas" w:eastAsia="微软雅黑" w:hAnsi="Consolas" w:cs="Consolas"/>
                <w:color w:val="008470"/>
                <w:szCs w:val="24"/>
              </w:rPr>
              <w:t>"price"</w:t>
            </w:r>
            <w:r>
              <w:rPr>
                <w:rFonts w:ascii="Consolas" w:eastAsia="微软雅黑" w:hAnsi="Consolas" w:cs="Consolas"/>
                <w:szCs w:val="24"/>
              </w:rPr>
              <w:t xml:space="preserve">], </w:t>
            </w:r>
            <w:proofErr w:type="gramStart"/>
            <w:r>
              <w:rPr>
                <w:rFonts w:ascii="Consolas" w:eastAsia="微软雅黑" w:hAnsi="Consolas" w:cs="Consolas"/>
                <w:szCs w:val="24"/>
              </w:rPr>
              <w:t>np.maximum</w:t>
            </w:r>
            <w:proofErr w:type="gramEnd"/>
            <w:r>
              <w:rPr>
                <w:rFonts w:ascii="Consolas" w:eastAsia="微软雅黑" w:hAnsi="Consolas" w:cs="Consolas"/>
                <w:szCs w:val="24"/>
              </w:rPr>
              <w:t>(data[</w:t>
            </w:r>
            <w:r>
              <w:rPr>
                <w:rFonts w:ascii="Consolas" w:eastAsia="微软雅黑" w:hAnsi="Consolas" w:cs="Consolas"/>
                <w:color w:val="008470"/>
                <w:szCs w:val="24"/>
              </w:rPr>
              <w:t>"load_kwh"</w:t>
            </w:r>
            <w:r>
              <w:rPr>
                <w:rFonts w:ascii="Consolas" w:eastAsia="微软雅黑" w:hAnsi="Consolas" w:cs="Consolas"/>
                <w:szCs w:val="24"/>
              </w:rPr>
              <w:t>] - data[</w:t>
            </w:r>
            <w:r>
              <w:rPr>
                <w:rFonts w:ascii="Consolas" w:eastAsia="微软雅黑" w:hAnsi="Consolas" w:cs="Consolas"/>
                <w:color w:val="008470"/>
                <w:szCs w:val="24"/>
              </w:rPr>
              <w:t>"pv_kwh"</w:t>
            </w:r>
            <w:r>
              <w:rPr>
                <w:rFonts w:ascii="Consolas" w:eastAsia="微软雅黑" w:hAnsi="Consolas" w:cs="Consolas"/>
                <w:szCs w:val="24"/>
              </w:rPr>
              <w:t>], 0.0)))</w:t>
            </w:r>
          </w:p>
        </w:tc>
        <w:tc>
          <w:tcPr>
            <w:tcW w:w="80" w:type="dxa"/>
            <w:shd w:val="clear" w:color="auto" w:fill="CED4F4"/>
            <w:tcMar>
              <w:top w:w="0" w:type="dxa"/>
              <w:left w:w="0" w:type="dxa"/>
              <w:bottom w:w="0" w:type="dxa"/>
              <w:right w:w="0" w:type="dxa"/>
            </w:tcMar>
          </w:tcPr>
          <w:p w14:paraId="0159391E" w14:textId="77777777" w:rsidR="00DA4077" w:rsidRDefault="00DA4077">
            <w:pPr>
              <w:snapToGrid w:val="0"/>
              <w:spacing w:line="20" w:lineRule="exact"/>
              <w:ind w:firstLine="0"/>
            </w:pPr>
          </w:p>
        </w:tc>
      </w:tr>
      <w:tr w:rsidR="00DA4077" w14:paraId="2307FDFD" w14:textId="77777777">
        <w:trPr>
          <w:cantSplit/>
        </w:trPr>
        <w:tc>
          <w:tcPr>
            <w:tcW w:w="540" w:type="dxa"/>
            <w:tcMar>
              <w:top w:w="0" w:type="dxa"/>
              <w:left w:w="0" w:type="dxa"/>
              <w:bottom w:w="0" w:type="dxa"/>
              <w:right w:w="100" w:type="dxa"/>
            </w:tcMar>
          </w:tcPr>
          <w:p w14:paraId="7408929D" w14:textId="77777777" w:rsidR="00DA4077" w:rsidRDefault="00000000">
            <w:pPr>
              <w:snapToGrid w:val="0"/>
              <w:spacing w:line="386" w:lineRule="exact"/>
              <w:ind w:firstLine="0"/>
              <w:jc w:val="right"/>
            </w:pPr>
            <w:r>
              <w:rPr>
                <w:rFonts w:eastAsia="Times New Roman" w:cs="Consolas"/>
                <w:color w:val="7F807F"/>
                <w:szCs w:val="24"/>
              </w:rPr>
              <w:t>61</w:t>
            </w:r>
          </w:p>
        </w:tc>
        <w:tc>
          <w:tcPr>
            <w:tcW w:w="9000" w:type="dxa"/>
            <w:tcMar>
              <w:top w:w="0" w:type="dxa"/>
              <w:left w:w="75" w:type="dxa"/>
              <w:bottom w:w="0" w:type="dxa"/>
              <w:right w:w="0" w:type="dxa"/>
            </w:tcMar>
          </w:tcPr>
          <w:p w14:paraId="07ED7FC8" w14:textId="77777777" w:rsidR="00DA4077" w:rsidRDefault="00000000">
            <w:pPr>
              <w:snapToGrid w:val="0"/>
              <w:spacing w:line="386" w:lineRule="exact"/>
              <w:ind w:left="400" w:hanging="400"/>
              <w:jc w:val="left"/>
            </w:pPr>
            <w:r>
              <w:rPr>
                <w:rFonts w:ascii="Consolas" w:eastAsia="微软雅黑" w:hAnsi="Consolas" w:cs="Consolas"/>
                <w:szCs w:val="24"/>
              </w:rPr>
              <w:t xml:space="preserve">    report = {</w:t>
            </w:r>
          </w:p>
        </w:tc>
        <w:tc>
          <w:tcPr>
            <w:tcW w:w="80" w:type="dxa"/>
            <w:shd w:val="clear" w:color="auto" w:fill="CED4F4"/>
            <w:tcMar>
              <w:top w:w="0" w:type="dxa"/>
              <w:left w:w="0" w:type="dxa"/>
              <w:bottom w:w="0" w:type="dxa"/>
              <w:right w:w="0" w:type="dxa"/>
            </w:tcMar>
          </w:tcPr>
          <w:p w14:paraId="3D4BE11E" w14:textId="77777777" w:rsidR="00DA4077" w:rsidRDefault="00DA4077">
            <w:pPr>
              <w:snapToGrid w:val="0"/>
              <w:spacing w:line="20" w:lineRule="exact"/>
              <w:ind w:firstLine="0"/>
            </w:pPr>
          </w:p>
        </w:tc>
      </w:tr>
      <w:tr w:rsidR="00DA4077" w14:paraId="13A26908" w14:textId="77777777">
        <w:trPr>
          <w:cantSplit/>
        </w:trPr>
        <w:tc>
          <w:tcPr>
            <w:tcW w:w="540" w:type="dxa"/>
            <w:tcMar>
              <w:top w:w="0" w:type="dxa"/>
              <w:left w:w="0" w:type="dxa"/>
              <w:bottom w:w="0" w:type="dxa"/>
              <w:right w:w="100" w:type="dxa"/>
            </w:tcMar>
          </w:tcPr>
          <w:p w14:paraId="04A78E55" w14:textId="77777777" w:rsidR="00DA4077" w:rsidRDefault="00000000">
            <w:pPr>
              <w:snapToGrid w:val="0"/>
              <w:spacing w:line="386" w:lineRule="exact"/>
              <w:ind w:firstLine="0"/>
              <w:jc w:val="right"/>
            </w:pPr>
            <w:r>
              <w:rPr>
                <w:rFonts w:eastAsia="Times New Roman" w:cs="Consolas"/>
                <w:color w:val="7F807F"/>
                <w:szCs w:val="24"/>
              </w:rPr>
              <w:t>62</w:t>
            </w:r>
          </w:p>
        </w:tc>
        <w:tc>
          <w:tcPr>
            <w:tcW w:w="9000" w:type="dxa"/>
            <w:tcMar>
              <w:top w:w="0" w:type="dxa"/>
              <w:left w:w="75" w:type="dxa"/>
              <w:bottom w:w="0" w:type="dxa"/>
              <w:right w:w="0" w:type="dxa"/>
            </w:tcMar>
          </w:tcPr>
          <w:p w14:paraId="2B0C07E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"question"</w:t>
            </w:r>
            <w:r>
              <w:rPr>
                <w:rFonts w:ascii="Consolas" w:eastAsia="微软雅黑" w:hAnsi="Consolas" w:cs="Consolas"/>
                <w:szCs w:val="24"/>
              </w:rPr>
              <w:t xml:space="preserve">: </w:t>
            </w:r>
            <w:r>
              <w:rPr>
                <w:rFonts w:ascii="Consolas" w:eastAsia="微软雅黑" w:hAnsi="Consolas" w:cs="Consolas"/>
                <w:color w:val="008470"/>
                <w:szCs w:val="24"/>
              </w:rPr>
              <w:t>"Q1"</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7990005" w14:textId="77777777" w:rsidR="00DA4077" w:rsidRDefault="00DA4077">
            <w:pPr>
              <w:snapToGrid w:val="0"/>
              <w:spacing w:line="20" w:lineRule="exact"/>
              <w:ind w:firstLine="0"/>
            </w:pPr>
          </w:p>
        </w:tc>
      </w:tr>
      <w:tr w:rsidR="00DA4077" w14:paraId="0F245A61" w14:textId="77777777">
        <w:trPr>
          <w:cantSplit/>
        </w:trPr>
        <w:tc>
          <w:tcPr>
            <w:tcW w:w="540" w:type="dxa"/>
            <w:tcMar>
              <w:top w:w="0" w:type="dxa"/>
              <w:left w:w="0" w:type="dxa"/>
              <w:bottom w:w="0" w:type="dxa"/>
              <w:right w:w="100" w:type="dxa"/>
            </w:tcMar>
          </w:tcPr>
          <w:p w14:paraId="58A407A2" w14:textId="77777777" w:rsidR="00DA4077" w:rsidRDefault="00000000">
            <w:pPr>
              <w:snapToGrid w:val="0"/>
              <w:spacing w:line="386" w:lineRule="exact"/>
              <w:ind w:firstLine="0"/>
              <w:jc w:val="right"/>
            </w:pPr>
            <w:r>
              <w:rPr>
                <w:rFonts w:eastAsia="Times New Roman" w:cs="Consolas"/>
                <w:color w:val="7F807F"/>
                <w:szCs w:val="24"/>
              </w:rPr>
              <w:t>63</w:t>
            </w:r>
          </w:p>
        </w:tc>
        <w:tc>
          <w:tcPr>
            <w:tcW w:w="9000" w:type="dxa"/>
            <w:tcMar>
              <w:top w:w="0" w:type="dxa"/>
              <w:left w:w="75" w:type="dxa"/>
              <w:bottom w:w="0" w:type="dxa"/>
              <w:right w:w="0" w:type="dxa"/>
            </w:tcMar>
          </w:tcPr>
          <w:p w14:paraId="27C5C6B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"model"</w:t>
            </w:r>
            <w:r>
              <w:rPr>
                <w:rFonts w:ascii="Consolas" w:eastAsia="微软雅黑" w:hAnsi="Consolas" w:cs="Consolas"/>
                <w:szCs w:val="24"/>
              </w:rPr>
              <w:t xml:space="preserve">: </w:t>
            </w:r>
            <w:r>
              <w:rPr>
                <w:rFonts w:ascii="Consolas" w:eastAsia="微软雅黑" w:hAnsi="Consolas" w:cs="Consolas"/>
                <w:color w:val="008470"/>
                <w:szCs w:val="24"/>
              </w:rPr>
              <w:t>"deterministic_MILP_with_charge_discharge_mutex"</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9662849" w14:textId="77777777" w:rsidR="00DA4077" w:rsidRDefault="00DA4077">
            <w:pPr>
              <w:snapToGrid w:val="0"/>
              <w:spacing w:line="20" w:lineRule="exact"/>
              <w:ind w:firstLine="0"/>
            </w:pPr>
          </w:p>
        </w:tc>
      </w:tr>
      <w:tr w:rsidR="00DA4077" w14:paraId="78D89FC0" w14:textId="77777777">
        <w:trPr>
          <w:cantSplit/>
        </w:trPr>
        <w:tc>
          <w:tcPr>
            <w:tcW w:w="540" w:type="dxa"/>
            <w:tcMar>
              <w:top w:w="0" w:type="dxa"/>
              <w:left w:w="0" w:type="dxa"/>
              <w:bottom w:w="0" w:type="dxa"/>
              <w:right w:w="100" w:type="dxa"/>
            </w:tcMar>
          </w:tcPr>
          <w:p w14:paraId="00ABF743" w14:textId="77777777" w:rsidR="00DA4077" w:rsidRDefault="00000000">
            <w:pPr>
              <w:snapToGrid w:val="0"/>
              <w:spacing w:line="386" w:lineRule="exact"/>
              <w:ind w:firstLine="0"/>
              <w:jc w:val="right"/>
            </w:pPr>
            <w:r>
              <w:rPr>
                <w:rFonts w:eastAsia="Times New Roman" w:cs="Consolas"/>
                <w:color w:val="7F807F"/>
                <w:szCs w:val="24"/>
              </w:rPr>
              <w:t>64</w:t>
            </w:r>
          </w:p>
        </w:tc>
        <w:tc>
          <w:tcPr>
            <w:tcW w:w="9000" w:type="dxa"/>
            <w:tcMar>
              <w:top w:w="0" w:type="dxa"/>
              <w:left w:w="75" w:type="dxa"/>
              <w:bottom w:w="0" w:type="dxa"/>
              <w:right w:w="0" w:type="dxa"/>
            </w:tcMar>
          </w:tcPr>
          <w:p w14:paraId="6039656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"status"</w:t>
            </w:r>
            <w:r>
              <w:rPr>
                <w:rFonts w:ascii="Consolas" w:eastAsia="微软雅黑" w:hAnsi="Consolas" w:cs="Consolas"/>
                <w:szCs w:val="24"/>
              </w:rPr>
              <w:t xml:space="preserve">: </w:t>
            </w:r>
            <w:r>
              <w:rPr>
                <w:rFonts w:ascii="Consolas" w:eastAsia="微软雅黑" w:hAnsi="Consolas" w:cs="Consolas"/>
                <w:color w:val="008470"/>
                <w:szCs w:val="24"/>
              </w:rPr>
              <w:t>"success"</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4F43D19" w14:textId="77777777" w:rsidR="00DA4077" w:rsidRDefault="00DA4077">
            <w:pPr>
              <w:snapToGrid w:val="0"/>
              <w:spacing w:line="20" w:lineRule="exact"/>
              <w:ind w:firstLine="0"/>
            </w:pPr>
          </w:p>
        </w:tc>
      </w:tr>
      <w:tr w:rsidR="00DA4077" w14:paraId="60DDC7E3" w14:textId="77777777">
        <w:trPr>
          <w:cantSplit/>
        </w:trPr>
        <w:tc>
          <w:tcPr>
            <w:tcW w:w="540" w:type="dxa"/>
            <w:tcMar>
              <w:top w:w="0" w:type="dxa"/>
              <w:left w:w="0" w:type="dxa"/>
              <w:bottom w:w="0" w:type="dxa"/>
              <w:right w:w="100" w:type="dxa"/>
            </w:tcMar>
          </w:tcPr>
          <w:p w14:paraId="29758761" w14:textId="77777777" w:rsidR="00DA4077" w:rsidRDefault="00000000">
            <w:pPr>
              <w:snapToGrid w:val="0"/>
              <w:spacing w:line="386" w:lineRule="exact"/>
              <w:ind w:firstLine="0"/>
              <w:jc w:val="right"/>
            </w:pPr>
            <w:r>
              <w:rPr>
                <w:rFonts w:eastAsia="Times New Roman" w:cs="Consolas"/>
                <w:color w:val="7F807F"/>
                <w:szCs w:val="24"/>
              </w:rPr>
              <w:t>65</w:t>
            </w:r>
          </w:p>
        </w:tc>
        <w:tc>
          <w:tcPr>
            <w:tcW w:w="9000" w:type="dxa"/>
            <w:tcMar>
              <w:top w:w="0" w:type="dxa"/>
              <w:left w:w="75" w:type="dxa"/>
              <w:bottom w:w="0" w:type="dxa"/>
              <w:right w:w="0" w:type="dxa"/>
            </w:tcMar>
          </w:tcPr>
          <w:p w14:paraId="1CD76D2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source</w:t>
            </w:r>
            <w:proofErr w:type="gramEnd"/>
            <w:r>
              <w:rPr>
                <w:rFonts w:ascii="Consolas" w:eastAsia="微软雅黑" w:hAnsi="Consolas" w:cs="Consolas"/>
                <w:color w:val="008470"/>
                <w:szCs w:val="24"/>
              </w:rPr>
              <w:t>_files"</w:t>
            </w:r>
            <w:r>
              <w:rPr>
                <w:rFonts w:ascii="Consolas" w:eastAsia="微软雅黑" w:hAnsi="Consolas" w:cs="Consolas"/>
                <w:szCs w:val="24"/>
              </w:rPr>
              <w:t>: [</w:t>
            </w:r>
            <w:r>
              <w:rPr>
                <w:rFonts w:ascii="Consolas" w:eastAsia="微软雅黑" w:hAnsi="Consolas" w:cs="Consolas"/>
                <w:color w:val="008470"/>
                <w:szCs w:val="24"/>
              </w:rPr>
              <w:t>"problems/</w:t>
            </w:r>
            <w:r>
              <w:rPr>
                <w:rFonts w:ascii="Consolas" w:eastAsia="微软雅黑" w:hAnsi="Consolas" w:cs="Consolas"/>
                <w:color w:val="008470"/>
                <w:szCs w:val="24"/>
              </w:rPr>
              <w:t>选题</w:t>
            </w:r>
            <w:r>
              <w:rPr>
                <w:rFonts w:ascii="Consolas" w:eastAsia="微软雅黑" w:hAnsi="Consolas" w:cs="Consolas"/>
                <w:color w:val="008470"/>
                <w:szCs w:val="24"/>
              </w:rPr>
              <w:t>C_2026</w:t>
            </w:r>
            <w:r>
              <w:rPr>
                <w:rFonts w:ascii="Consolas" w:eastAsia="微软雅黑" w:hAnsi="Consolas" w:cs="Consolas"/>
                <w:color w:val="008470"/>
                <w:szCs w:val="24"/>
              </w:rPr>
              <w:t>正式</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1.xlsx"</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F84487E" w14:textId="77777777" w:rsidR="00DA4077" w:rsidRDefault="00DA4077">
            <w:pPr>
              <w:snapToGrid w:val="0"/>
              <w:spacing w:line="20" w:lineRule="exact"/>
              <w:ind w:firstLine="0"/>
            </w:pPr>
          </w:p>
        </w:tc>
      </w:tr>
      <w:tr w:rsidR="00DA4077" w14:paraId="61B80658" w14:textId="77777777">
        <w:trPr>
          <w:cantSplit/>
        </w:trPr>
        <w:tc>
          <w:tcPr>
            <w:tcW w:w="540" w:type="dxa"/>
            <w:tcMar>
              <w:top w:w="0" w:type="dxa"/>
              <w:left w:w="0" w:type="dxa"/>
              <w:bottom w:w="0" w:type="dxa"/>
              <w:right w:w="100" w:type="dxa"/>
            </w:tcMar>
          </w:tcPr>
          <w:p w14:paraId="374A3F8F" w14:textId="77777777" w:rsidR="00DA4077" w:rsidRDefault="00000000">
            <w:pPr>
              <w:snapToGrid w:val="0"/>
              <w:spacing w:line="386" w:lineRule="exact"/>
              <w:ind w:firstLine="0"/>
              <w:jc w:val="right"/>
            </w:pPr>
            <w:r>
              <w:rPr>
                <w:rFonts w:eastAsia="Times New Roman" w:cs="Consolas"/>
                <w:color w:val="7F807F"/>
                <w:szCs w:val="24"/>
              </w:rPr>
              <w:t>66</w:t>
            </w:r>
          </w:p>
        </w:tc>
        <w:tc>
          <w:tcPr>
            <w:tcW w:w="9000" w:type="dxa"/>
            <w:tcMar>
              <w:top w:w="0" w:type="dxa"/>
              <w:left w:w="75" w:type="dxa"/>
              <w:bottom w:w="0" w:type="dxa"/>
              <w:right w:w="0" w:type="dxa"/>
            </w:tcMar>
          </w:tcPr>
          <w:p w14:paraId="3675209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time</w:t>
            </w:r>
            <w:proofErr w:type="gramEnd"/>
            <w:r>
              <w:rPr>
                <w:rFonts w:ascii="Consolas" w:eastAsia="微软雅黑" w:hAnsi="Consolas" w:cs="Consolas"/>
                <w:color w:val="008470"/>
                <w:szCs w:val="24"/>
              </w:rPr>
              <w:t>_step_hours"</w:t>
            </w:r>
            <w:r>
              <w:rPr>
                <w:rFonts w:ascii="Consolas" w:eastAsia="微软雅黑" w:hAnsi="Consolas" w:cs="Consolas"/>
                <w:szCs w:val="24"/>
              </w:rPr>
              <w:t>: 1.0 / 6.0,</w:t>
            </w:r>
          </w:p>
        </w:tc>
        <w:tc>
          <w:tcPr>
            <w:tcW w:w="80" w:type="dxa"/>
            <w:shd w:val="clear" w:color="auto" w:fill="CED4F4"/>
            <w:tcMar>
              <w:top w:w="0" w:type="dxa"/>
              <w:left w:w="0" w:type="dxa"/>
              <w:bottom w:w="0" w:type="dxa"/>
              <w:right w:w="0" w:type="dxa"/>
            </w:tcMar>
          </w:tcPr>
          <w:p w14:paraId="46706AA5" w14:textId="77777777" w:rsidR="00DA4077" w:rsidRDefault="00DA4077">
            <w:pPr>
              <w:snapToGrid w:val="0"/>
              <w:spacing w:line="20" w:lineRule="exact"/>
              <w:ind w:firstLine="0"/>
            </w:pPr>
          </w:p>
        </w:tc>
      </w:tr>
      <w:tr w:rsidR="00DA4077" w14:paraId="7FF720D5" w14:textId="77777777">
        <w:trPr>
          <w:cantSplit/>
        </w:trPr>
        <w:tc>
          <w:tcPr>
            <w:tcW w:w="540" w:type="dxa"/>
            <w:tcMar>
              <w:top w:w="0" w:type="dxa"/>
              <w:left w:w="0" w:type="dxa"/>
              <w:bottom w:w="0" w:type="dxa"/>
              <w:right w:w="100" w:type="dxa"/>
            </w:tcMar>
          </w:tcPr>
          <w:p w14:paraId="6BD845F8" w14:textId="77777777" w:rsidR="00DA4077" w:rsidRDefault="00000000">
            <w:pPr>
              <w:snapToGrid w:val="0"/>
              <w:spacing w:line="386" w:lineRule="exact"/>
              <w:ind w:firstLine="0"/>
              <w:jc w:val="right"/>
            </w:pPr>
            <w:r>
              <w:rPr>
                <w:rFonts w:eastAsia="Times New Roman" w:cs="Consolas"/>
                <w:color w:val="7F807F"/>
                <w:szCs w:val="24"/>
              </w:rPr>
              <w:t>67</w:t>
            </w:r>
          </w:p>
        </w:tc>
        <w:tc>
          <w:tcPr>
            <w:tcW w:w="9000" w:type="dxa"/>
            <w:tcMar>
              <w:top w:w="0" w:type="dxa"/>
              <w:left w:w="75" w:type="dxa"/>
              <w:bottom w:w="0" w:type="dxa"/>
              <w:right w:w="0" w:type="dxa"/>
            </w:tcMar>
          </w:tcPr>
          <w:p w14:paraId="6301196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alignment</w:t>
            </w:r>
            <w:proofErr w:type="gramEnd"/>
            <w:r>
              <w:rPr>
                <w:rFonts w:ascii="Consolas" w:eastAsia="微软雅黑" w:hAnsi="Consolas" w:cs="Consolas"/>
                <w:color w:val="008470"/>
                <w:szCs w:val="24"/>
              </w:rPr>
              <w:t>_rule"</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附件与结果模板按同序号对应，不循环平移</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C395ED0" w14:textId="77777777" w:rsidR="00DA4077" w:rsidRDefault="00DA4077">
            <w:pPr>
              <w:snapToGrid w:val="0"/>
              <w:spacing w:line="20" w:lineRule="exact"/>
              <w:ind w:firstLine="0"/>
            </w:pPr>
          </w:p>
        </w:tc>
      </w:tr>
      <w:tr w:rsidR="00DA4077" w14:paraId="1BA4F9A7" w14:textId="77777777">
        <w:trPr>
          <w:cantSplit/>
        </w:trPr>
        <w:tc>
          <w:tcPr>
            <w:tcW w:w="540" w:type="dxa"/>
            <w:tcMar>
              <w:top w:w="0" w:type="dxa"/>
              <w:left w:w="0" w:type="dxa"/>
              <w:bottom w:w="0" w:type="dxa"/>
              <w:right w:w="100" w:type="dxa"/>
            </w:tcMar>
          </w:tcPr>
          <w:p w14:paraId="46B39253" w14:textId="77777777" w:rsidR="00DA4077" w:rsidRDefault="00000000">
            <w:pPr>
              <w:snapToGrid w:val="0"/>
              <w:spacing w:line="386" w:lineRule="exact"/>
              <w:ind w:firstLine="0"/>
              <w:jc w:val="right"/>
            </w:pPr>
            <w:r>
              <w:rPr>
                <w:rFonts w:eastAsia="Times New Roman" w:cs="Consolas"/>
                <w:color w:val="7F807F"/>
                <w:szCs w:val="24"/>
              </w:rPr>
              <w:t>68</w:t>
            </w:r>
          </w:p>
        </w:tc>
        <w:tc>
          <w:tcPr>
            <w:tcW w:w="9000" w:type="dxa"/>
            <w:tcMar>
              <w:top w:w="0" w:type="dxa"/>
              <w:left w:w="75" w:type="dxa"/>
              <w:bottom w:w="0" w:type="dxa"/>
              <w:right w:w="0" w:type="dxa"/>
            </w:tcMar>
          </w:tcPr>
          <w:p w14:paraId="7201593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"milp"</w:t>
            </w:r>
            <w:r>
              <w:rPr>
                <w:rFonts w:ascii="Consolas" w:eastAsia="微软雅黑" w:hAnsi="Consolas" w:cs="Consolas"/>
                <w:szCs w:val="24"/>
              </w:rPr>
              <w:t>: _summary(milp_result),</w:t>
            </w:r>
          </w:p>
        </w:tc>
        <w:tc>
          <w:tcPr>
            <w:tcW w:w="80" w:type="dxa"/>
            <w:shd w:val="clear" w:color="auto" w:fill="CED4F4"/>
            <w:tcMar>
              <w:top w:w="0" w:type="dxa"/>
              <w:left w:w="0" w:type="dxa"/>
              <w:bottom w:w="0" w:type="dxa"/>
              <w:right w:w="0" w:type="dxa"/>
            </w:tcMar>
          </w:tcPr>
          <w:p w14:paraId="38C93FE5" w14:textId="77777777" w:rsidR="00DA4077" w:rsidRDefault="00DA4077">
            <w:pPr>
              <w:snapToGrid w:val="0"/>
              <w:spacing w:line="20" w:lineRule="exact"/>
              <w:ind w:firstLine="0"/>
            </w:pPr>
          </w:p>
        </w:tc>
      </w:tr>
      <w:tr w:rsidR="00DA4077" w14:paraId="14D526DD" w14:textId="77777777">
        <w:trPr>
          <w:cantSplit/>
        </w:trPr>
        <w:tc>
          <w:tcPr>
            <w:tcW w:w="540" w:type="dxa"/>
            <w:tcMar>
              <w:top w:w="0" w:type="dxa"/>
              <w:left w:w="0" w:type="dxa"/>
              <w:bottom w:w="0" w:type="dxa"/>
              <w:right w:w="100" w:type="dxa"/>
            </w:tcMar>
          </w:tcPr>
          <w:p w14:paraId="230A3DC2" w14:textId="77777777" w:rsidR="00DA4077" w:rsidRDefault="00000000">
            <w:pPr>
              <w:snapToGrid w:val="0"/>
              <w:spacing w:line="386" w:lineRule="exact"/>
              <w:ind w:firstLine="0"/>
              <w:jc w:val="right"/>
            </w:pPr>
            <w:r>
              <w:rPr>
                <w:rFonts w:eastAsia="Times New Roman" w:cs="Consolas"/>
                <w:color w:val="7F807F"/>
                <w:szCs w:val="24"/>
              </w:rPr>
              <w:t>69</w:t>
            </w:r>
          </w:p>
        </w:tc>
        <w:tc>
          <w:tcPr>
            <w:tcW w:w="9000" w:type="dxa"/>
            <w:tcMar>
              <w:top w:w="0" w:type="dxa"/>
              <w:left w:w="75" w:type="dxa"/>
              <w:bottom w:w="0" w:type="dxa"/>
              <w:right w:w="0" w:type="dxa"/>
            </w:tcMar>
          </w:tcPr>
          <w:p w14:paraId="5AEFF6E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lp</w:t>
            </w:r>
            <w:proofErr w:type="gramEnd"/>
            <w:r>
              <w:rPr>
                <w:rFonts w:ascii="Consolas" w:eastAsia="微软雅黑" w:hAnsi="Consolas" w:cs="Consolas"/>
                <w:color w:val="008470"/>
                <w:szCs w:val="24"/>
              </w:rPr>
              <w:t>_relaxation"</w:t>
            </w:r>
            <w:r>
              <w:rPr>
                <w:rFonts w:ascii="Consolas" w:eastAsia="微软雅黑" w:hAnsi="Consolas" w:cs="Consolas"/>
                <w:szCs w:val="24"/>
              </w:rPr>
              <w:t>: _summary(lp_result),</w:t>
            </w:r>
          </w:p>
        </w:tc>
        <w:tc>
          <w:tcPr>
            <w:tcW w:w="80" w:type="dxa"/>
            <w:shd w:val="clear" w:color="auto" w:fill="CED4F4"/>
            <w:tcMar>
              <w:top w:w="0" w:type="dxa"/>
              <w:left w:w="0" w:type="dxa"/>
              <w:bottom w:w="0" w:type="dxa"/>
              <w:right w:w="0" w:type="dxa"/>
            </w:tcMar>
          </w:tcPr>
          <w:p w14:paraId="42DF8A9B" w14:textId="77777777" w:rsidR="00DA4077" w:rsidRDefault="00DA4077">
            <w:pPr>
              <w:snapToGrid w:val="0"/>
              <w:spacing w:line="20" w:lineRule="exact"/>
              <w:ind w:firstLine="0"/>
            </w:pPr>
          </w:p>
        </w:tc>
      </w:tr>
      <w:tr w:rsidR="00DA4077" w14:paraId="0AC32E73" w14:textId="77777777">
        <w:trPr>
          <w:cantSplit/>
        </w:trPr>
        <w:tc>
          <w:tcPr>
            <w:tcW w:w="540" w:type="dxa"/>
            <w:tcMar>
              <w:top w:w="0" w:type="dxa"/>
              <w:left w:w="0" w:type="dxa"/>
              <w:bottom w:w="0" w:type="dxa"/>
              <w:right w:w="100" w:type="dxa"/>
            </w:tcMar>
          </w:tcPr>
          <w:p w14:paraId="5040BBDC" w14:textId="77777777" w:rsidR="00DA4077" w:rsidRDefault="00000000">
            <w:pPr>
              <w:snapToGrid w:val="0"/>
              <w:spacing w:line="386" w:lineRule="exact"/>
              <w:ind w:firstLine="0"/>
              <w:jc w:val="right"/>
            </w:pPr>
            <w:r>
              <w:rPr>
                <w:rFonts w:eastAsia="Times New Roman" w:cs="Consolas"/>
                <w:color w:val="7F807F"/>
                <w:szCs w:val="24"/>
              </w:rPr>
              <w:t>70</w:t>
            </w:r>
          </w:p>
        </w:tc>
        <w:tc>
          <w:tcPr>
            <w:tcW w:w="9000" w:type="dxa"/>
            <w:tcMar>
              <w:top w:w="0" w:type="dxa"/>
              <w:left w:w="75" w:type="dxa"/>
              <w:bottom w:w="0" w:type="dxa"/>
              <w:right w:w="0" w:type="dxa"/>
            </w:tcMar>
          </w:tcPr>
          <w:p w14:paraId="5E73BD0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lp</w:t>
            </w:r>
            <w:proofErr w:type="gramEnd"/>
            <w:r>
              <w:rPr>
                <w:rFonts w:ascii="Consolas" w:eastAsia="微软雅黑" w:hAnsi="Consolas" w:cs="Consolas"/>
                <w:color w:val="008470"/>
                <w:szCs w:val="24"/>
              </w:rPr>
              <w:t>_lower_bound_gap_yuan"</w:t>
            </w:r>
            <w:r>
              <w:rPr>
                <w:rFonts w:ascii="Consolas" w:eastAsia="微软雅黑" w:hAnsi="Consolas" w:cs="Consolas"/>
                <w:szCs w:val="24"/>
              </w:rPr>
              <w:t xml:space="preserve">: </w:t>
            </w:r>
            <w:proofErr w:type="gramStart"/>
            <w:r>
              <w:rPr>
                <w:rFonts w:ascii="Consolas" w:eastAsia="微软雅黑" w:hAnsi="Consolas" w:cs="Consolas"/>
                <w:szCs w:val="24"/>
              </w:rPr>
              <w:t>float(</w:t>
            </w:r>
            <w:proofErr w:type="gramEnd"/>
            <w:r>
              <w:rPr>
                <w:rFonts w:ascii="Consolas" w:eastAsia="微软雅黑" w:hAnsi="Consolas" w:cs="Consolas"/>
                <w:szCs w:val="24"/>
              </w:rPr>
              <w:t>milp_</w:t>
            </w:r>
            <w:proofErr w:type="gramStart"/>
            <w:r>
              <w:rPr>
                <w:rFonts w:ascii="Consolas" w:eastAsia="微软雅黑" w:hAnsi="Consolas" w:cs="Consolas"/>
                <w:szCs w:val="24"/>
              </w:rPr>
              <w:t>result.objective</w:t>
            </w:r>
            <w:proofErr w:type="gramEnd"/>
            <w:r>
              <w:rPr>
                <w:rFonts w:ascii="Consolas" w:eastAsia="微软雅黑" w:hAnsi="Consolas" w:cs="Consolas"/>
                <w:szCs w:val="24"/>
              </w:rPr>
              <w:t xml:space="preserve"> - lp_</w:t>
            </w:r>
            <w:proofErr w:type="gramStart"/>
            <w:r>
              <w:rPr>
                <w:rFonts w:ascii="Consolas" w:eastAsia="微软雅黑" w:hAnsi="Consolas" w:cs="Consolas"/>
                <w:szCs w:val="24"/>
              </w:rPr>
              <w:t>result.objective</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92710FB" w14:textId="77777777" w:rsidR="00DA4077" w:rsidRDefault="00DA4077">
            <w:pPr>
              <w:snapToGrid w:val="0"/>
              <w:spacing w:line="20" w:lineRule="exact"/>
              <w:ind w:firstLine="0"/>
            </w:pPr>
          </w:p>
        </w:tc>
      </w:tr>
      <w:tr w:rsidR="00DA4077" w14:paraId="7103A36F" w14:textId="77777777">
        <w:trPr>
          <w:cantSplit/>
        </w:trPr>
        <w:tc>
          <w:tcPr>
            <w:tcW w:w="540" w:type="dxa"/>
            <w:tcMar>
              <w:top w:w="0" w:type="dxa"/>
              <w:left w:w="0" w:type="dxa"/>
              <w:bottom w:w="0" w:type="dxa"/>
              <w:right w:w="100" w:type="dxa"/>
            </w:tcMar>
          </w:tcPr>
          <w:p w14:paraId="7CD9AD44" w14:textId="77777777" w:rsidR="00DA4077" w:rsidRDefault="00000000">
            <w:pPr>
              <w:snapToGrid w:val="0"/>
              <w:spacing w:line="386" w:lineRule="exact"/>
              <w:ind w:firstLine="0"/>
              <w:jc w:val="right"/>
            </w:pPr>
            <w:r>
              <w:rPr>
                <w:rFonts w:eastAsia="Times New Roman" w:cs="Consolas"/>
                <w:color w:val="7F807F"/>
                <w:szCs w:val="24"/>
              </w:rPr>
              <w:t>71</w:t>
            </w:r>
          </w:p>
        </w:tc>
        <w:tc>
          <w:tcPr>
            <w:tcW w:w="9000" w:type="dxa"/>
            <w:tcMar>
              <w:top w:w="0" w:type="dxa"/>
              <w:left w:w="75" w:type="dxa"/>
              <w:bottom w:w="0" w:type="dxa"/>
              <w:right w:w="0" w:type="dxa"/>
            </w:tcMar>
          </w:tcPr>
          <w:p w14:paraId="45D9127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no</w:t>
            </w:r>
            <w:proofErr w:type="gramEnd"/>
            <w:r>
              <w:rPr>
                <w:rFonts w:ascii="Consolas" w:eastAsia="微软雅黑" w:hAnsi="Consolas" w:cs="Consolas"/>
                <w:color w:val="008470"/>
                <w:szCs w:val="24"/>
              </w:rPr>
              <w:t>_storage_baseline_cost_yuan"</w:t>
            </w:r>
            <w:r>
              <w:rPr>
                <w:rFonts w:ascii="Consolas" w:eastAsia="微软雅黑" w:hAnsi="Consolas" w:cs="Consolas"/>
                <w:szCs w:val="24"/>
              </w:rPr>
              <w:t>: no_storage_cost,</w:t>
            </w:r>
          </w:p>
        </w:tc>
        <w:tc>
          <w:tcPr>
            <w:tcW w:w="80" w:type="dxa"/>
            <w:shd w:val="clear" w:color="auto" w:fill="CED4F4"/>
            <w:tcMar>
              <w:top w:w="0" w:type="dxa"/>
              <w:left w:w="0" w:type="dxa"/>
              <w:bottom w:w="0" w:type="dxa"/>
              <w:right w:w="0" w:type="dxa"/>
            </w:tcMar>
          </w:tcPr>
          <w:p w14:paraId="33A58C49" w14:textId="77777777" w:rsidR="00DA4077" w:rsidRDefault="00DA4077">
            <w:pPr>
              <w:snapToGrid w:val="0"/>
              <w:spacing w:line="20" w:lineRule="exact"/>
              <w:ind w:firstLine="0"/>
            </w:pPr>
          </w:p>
        </w:tc>
      </w:tr>
      <w:tr w:rsidR="00DA4077" w14:paraId="6183BE4E" w14:textId="77777777">
        <w:trPr>
          <w:cantSplit/>
        </w:trPr>
        <w:tc>
          <w:tcPr>
            <w:tcW w:w="540" w:type="dxa"/>
            <w:tcMar>
              <w:top w:w="0" w:type="dxa"/>
              <w:left w:w="0" w:type="dxa"/>
              <w:bottom w:w="0" w:type="dxa"/>
              <w:right w:w="100" w:type="dxa"/>
            </w:tcMar>
          </w:tcPr>
          <w:p w14:paraId="33A1CE23" w14:textId="77777777" w:rsidR="00DA4077" w:rsidRDefault="00000000">
            <w:pPr>
              <w:snapToGrid w:val="0"/>
              <w:spacing w:line="386" w:lineRule="exact"/>
              <w:ind w:firstLine="0"/>
              <w:jc w:val="right"/>
            </w:pPr>
            <w:r>
              <w:rPr>
                <w:rFonts w:eastAsia="Times New Roman" w:cs="Consolas"/>
                <w:color w:val="7F807F"/>
                <w:szCs w:val="24"/>
              </w:rPr>
              <w:t>72</w:t>
            </w:r>
          </w:p>
        </w:tc>
        <w:tc>
          <w:tcPr>
            <w:tcW w:w="9000" w:type="dxa"/>
            <w:tcMar>
              <w:top w:w="0" w:type="dxa"/>
              <w:left w:w="75" w:type="dxa"/>
              <w:bottom w:w="0" w:type="dxa"/>
              <w:right w:w="0" w:type="dxa"/>
            </w:tcMar>
          </w:tcPr>
          <w:p w14:paraId="616DF57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cost</w:t>
            </w:r>
            <w:proofErr w:type="gramEnd"/>
            <w:r>
              <w:rPr>
                <w:rFonts w:ascii="Consolas" w:eastAsia="微软雅黑" w:hAnsi="Consolas" w:cs="Consolas"/>
                <w:color w:val="008470"/>
                <w:szCs w:val="24"/>
              </w:rPr>
              <w:t>_saving_vs_no_storage_yuan"</w:t>
            </w:r>
            <w:r>
              <w:rPr>
                <w:rFonts w:ascii="Consolas" w:eastAsia="微软雅黑" w:hAnsi="Consolas" w:cs="Consolas"/>
                <w:szCs w:val="24"/>
              </w:rPr>
              <w:t xml:space="preserve">: </w:t>
            </w:r>
            <w:proofErr w:type="gramStart"/>
            <w:r>
              <w:rPr>
                <w:rFonts w:ascii="Consolas" w:eastAsia="微软雅黑" w:hAnsi="Consolas" w:cs="Consolas"/>
                <w:szCs w:val="24"/>
              </w:rPr>
              <w:t>float(</w:t>
            </w:r>
            <w:proofErr w:type="gramEnd"/>
            <w:r>
              <w:rPr>
                <w:rFonts w:ascii="Consolas" w:eastAsia="微软雅黑" w:hAnsi="Consolas" w:cs="Consolas"/>
                <w:szCs w:val="24"/>
              </w:rPr>
              <w:t>no_storage_cost - milp_</w:t>
            </w:r>
            <w:proofErr w:type="gramStart"/>
            <w:r>
              <w:rPr>
                <w:rFonts w:ascii="Consolas" w:eastAsia="微软雅黑" w:hAnsi="Consolas" w:cs="Consolas"/>
                <w:szCs w:val="24"/>
              </w:rPr>
              <w:t>result.objective</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26E035C" w14:textId="77777777" w:rsidR="00DA4077" w:rsidRDefault="00DA4077">
            <w:pPr>
              <w:snapToGrid w:val="0"/>
              <w:spacing w:line="20" w:lineRule="exact"/>
              <w:ind w:firstLine="0"/>
            </w:pPr>
          </w:p>
        </w:tc>
      </w:tr>
      <w:tr w:rsidR="00DA4077" w14:paraId="549DC252" w14:textId="77777777">
        <w:trPr>
          <w:cantSplit/>
        </w:trPr>
        <w:tc>
          <w:tcPr>
            <w:tcW w:w="540" w:type="dxa"/>
            <w:tcMar>
              <w:top w:w="0" w:type="dxa"/>
              <w:left w:w="0" w:type="dxa"/>
              <w:bottom w:w="0" w:type="dxa"/>
              <w:right w:w="100" w:type="dxa"/>
            </w:tcMar>
          </w:tcPr>
          <w:p w14:paraId="1628A708" w14:textId="77777777" w:rsidR="00DA4077" w:rsidRDefault="00000000">
            <w:pPr>
              <w:snapToGrid w:val="0"/>
              <w:spacing w:line="386" w:lineRule="exact"/>
              <w:ind w:firstLine="0"/>
              <w:jc w:val="right"/>
            </w:pPr>
            <w:r>
              <w:rPr>
                <w:rFonts w:eastAsia="Times New Roman" w:cs="Consolas"/>
                <w:color w:val="7F807F"/>
                <w:szCs w:val="24"/>
              </w:rPr>
              <w:lastRenderedPageBreak/>
              <w:t>73</w:t>
            </w:r>
          </w:p>
        </w:tc>
        <w:tc>
          <w:tcPr>
            <w:tcW w:w="9000" w:type="dxa"/>
            <w:tcMar>
              <w:top w:w="0" w:type="dxa"/>
              <w:left w:w="75" w:type="dxa"/>
              <w:bottom w:w="0" w:type="dxa"/>
              <w:right w:w="0" w:type="dxa"/>
            </w:tcMar>
          </w:tcPr>
          <w:p w14:paraId="309C989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cost</w:t>
            </w:r>
            <w:proofErr w:type="gramEnd"/>
            <w:r>
              <w:rPr>
                <w:rFonts w:ascii="Consolas" w:eastAsia="微软雅黑" w:hAnsi="Consolas" w:cs="Consolas"/>
                <w:color w:val="008470"/>
                <w:szCs w:val="24"/>
              </w:rPr>
              <w:t>_saving_rate"</w:t>
            </w:r>
            <w:r>
              <w:rPr>
                <w:rFonts w:ascii="Consolas" w:eastAsia="微软雅黑" w:hAnsi="Consolas" w:cs="Consolas"/>
                <w:szCs w:val="24"/>
              </w:rPr>
              <w:t xml:space="preserve">: </w:t>
            </w:r>
            <w:proofErr w:type="gramStart"/>
            <w:r>
              <w:rPr>
                <w:rFonts w:ascii="Consolas" w:eastAsia="微软雅黑" w:hAnsi="Consolas" w:cs="Consolas"/>
                <w:szCs w:val="24"/>
              </w:rPr>
              <w:t>float(</w:t>
            </w:r>
            <w:proofErr w:type="gramEnd"/>
            <w:r>
              <w:rPr>
                <w:rFonts w:ascii="Consolas" w:eastAsia="微软雅黑" w:hAnsi="Consolas" w:cs="Consolas"/>
                <w:szCs w:val="24"/>
              </w:rPr>
              <w:t>(no_storage_cost - milp_</w:t>
            </w:r>
            <w:proofErr w:type="gramStart"/>
            <w:r>
              <w:rPr>
                <w:rFonts w:ascii="Consolas" w:eastAsia="微软雅黑" w:hAnsi="Consolas" w:cs="Consolas"/>
                <w:szCs w:val="24"/>
              </w:rPr>
              <w:t>result.objective</w:t>
            </w:r>
            <w:proofErr w:type="gramEnd"/>
            <w:r>
              <w:rPr>
                <w:rFonts w:ascii="Consolas" w:eastAsia="微软雅黑" w:hAnsi="Consolas" w:cs="Consolas"/>
                <w:szCs w:val="24"/>
              </w:rPr>
              <w:t>) / no_storage_cost),</w:t>
            </w:r>
          </w:p>
        </w:tc>
        <w:tc>
          <w:tcPr>
            <w:tcW w:w="80" w:type="dxa"/>
            <w:shd w:val="clear" w:color="auto" w:fill="CED4F4"/>
            <w:tcMar>
              <w:top w:w="0" w:type="dxa"/>
              <w:left w:w="0" w:type="dxa"/>
              <w:bottom w:w="0" w:type="dxa"/>
              <w:right w:w="0" w:type="dxa"/>
            </w:tcMar>
          </w:tcPr>
          <w:p w14:paraId="029621DD" w14:textId="77777777" w:rsidR="00DA4077" w:rsidRDefault="00DA4077">
            <w:pPr>
              <w:snapToGrid w:val="0"/>
              <w:spacing w:line="20" w:lineRule="exact"/>
              <w:ind w:firstLine="0"/>
            </w:pPr>
          </w:p>
        </w:tc>
      </w:tr>
      <w:tr w:rsidR="00DA4077" w14:paraId="275FE614" w14:textId="77777777">
        <w:trPr>
          <w:cantSplit/>
        </w:trPr>
        <w:tc>
          <w:tcPr>
            <w:tcW w:w="540" w:type="dxa"/>
            <w:tcMar>
              <w:top w:w="0" w:type="dxa"/>
              <w:left w:w="0" w:type="dxa"/>
              <w:bottom w:w="0" w:type="dxa"/>
              <w:right w:w="100" w:type="dxa"/>
            </w:tcMar>
          </w:tcPr>
          <w:p w14:paraId="4334B5FB" w14:textId="77777777" w:rsidR="00DA4077" w:rsidRDefault="00000000">
            <w:pPr>
              <w:snapToGrid w:val="0"/>
              <w:spacing w:line="386" w:lineRule="exact"/>
              <w:ind w:firstLine="0"/>
              <w:jc w:val="right"/>
            </w:pPr>
            <w:r>
              <w:rPr>
                <w:rFonts w:eastAsia="Times New Roman" w:cs="Consolas"/>
                <w:color w:val="7F807F"/>
                <w:szCs w:val="24"/>
              </w:rPr>
              <w:t>74</w:t>
            </w:r>
          </w:p>
        </w:tc>
        <w:tc>
          <w:tcPr>
            <w:tcW w:w="9000" w:type="dxa"/>
            <w:tcMar>
              <w:top w:w="0" w:type="dxa"/>
              <w:left w:w="75" w:type="dxa"/>
              <w:bottom w:w="0" w:type="dxa"/>
              <w:right w:w="0" w:type="dxa"/>
            </w:tcMar>
          </w:tcPr>
          <w:p w14:paraId="5836482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selected</w:t>
            </w:r>
            <w:proofErr w:type="gramEnd"/>
            <w:r>
              <w:rPr>
                <w:rFonts w:ascii="Consolas" w:eastAsia="微软雅黑" w:hAnsi="Consolas" w:cs="Consolas"/>
                <w:color w:val="008470"/>
                <w:szCs w:val="24"/>
              </w:rPr>
              <w:t>_interval_grid_kwh"</w:t>
            </w:r>
            <w:r>
              <w:rPr>
                <w:rFonts w:ascii="Consolas" w:eastAsia="微软雅黑" w:hAnsi="Consolas" w:cs="Consolas"/>
                <w:szCs w:val="24"/>
              </w:rPr>
              <w:t>: selected,</w:t>
            </w:r>
          </w:p>
        </w:tc>
        <w:tc>
          <w:tcPr>
            <w:tcW w:w="80" w:type="dxa"/>
            <w:shd w:val="clear" w:color="auto" w:fill="CED4F4"/>
            <w:tcMar>
              <w:top w:w="0" w:type="dxa"/>
              <w:left w:w="0" w:type="dxa"/>
              <w:bottom w:w="0" w:type="dxa"/>
              <w:right w:w="0" w:type="dxa"/>
            </w:tcMar>
          </w:tcPr>
          <w:p w14:paraId="357A140C" w14:textId="77777777" w:rsidR="00DA4077" w:rsidRDefault="00DA4077">
            <w:pPr>
              <w:snapToGrid w:val="0"/>
              <w:spacing w:line="20" w:lineRule="exact"/>
              <w:ind w:firstLine="0"/>
            </w:pPr>
          </w:p>
        </w:tc>
      </w:tr>
      <w:tr w:rsidR="00DA4077" w14:paraId="182EC20B" w14:textId="77777777">
        <w:trPr>
          <w:cantSplit/>
        </w:trPr>
        <w:tc>
          <w:tcPr>
            <w:tcW w:w="540" w:type="dxa"/>
            <w:tcMar>
              <w:top w:w="0" w:type="dxa"/>
              <w:left w:w="0" w:type="dxa"/>
              <w:bottom w:w="0" w:type="dxa"/>
              <w:right w:w="100" w:type="dxa"/>
            </w:tcMar>
          </w:tcPr>
          <w:p w14:paraId="250A5F50" w14:textId="77777777" w:rsidR="00DA4077" w:rsidRDefault="00000000">
            <w:pPr>
              <w:snapToGrid w:val="0"/>
              <w:spacing w:line="386" w:lineRule="exact"/>
              <w:ind w:firstLine="0"/>
              <w:jc w:val="right"/>
            </w:pPr>
            <w:r>
              <w:rPr>
                <w:rFonts w:eastAsia="Times New Roman" w:cs="Consolas"/>
                <w:color w:val="7F807F"/>
                <w:szCs w:val="24"/>
              </w:rPr>
              <w:t>75</w:t>
            </w:r>
          </w:p>
        </w:tc>
        <w:tc>
          <w:tcPr>
            <w:tcW w:w="9000" w:type="dxa"/>
            <w:tcMar>
              <w:top w:w="0" w:type="dxa"/>
              <w:left w:w="75" w:type="dxa"/>
              <w:bottom w:w="0" w:type="dxa"/>
              <w:right w:w="0" w:type="dxa"/>
            </w:tcMar>
          </w:tcPr>
          <w:p w14:paraId="19F755E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four</w:t>
            </w:r>
            <w:proofErr w:type="gramEnd"/>
            <w:r>
              <w:rPr>
                <w:rFonts w:ascii="Consolas" w:eastAsia="微软雅黑" w:hAnsi="Consolas" w:cs="Consolas"/>
                <w:color w:val="008470"/>
                <w:szCs w:val="24"/>
              </w:rPr>
              <w:t>_hour_blocks"</w:t>
            </w:r>
            <w:r>
              <w:rPr>
                <w:rFonts w:ascii="Consolas" w:eastAsia="微软雅黑" w:hAnsi="Consolas" w:cs="Consolas"/>
                <w:szCs w:val="24"/>
              </w:rPr>
              <w:t>: blocks,</w:t>
            </w:r>
          </w:p>
        </w:tc>
        <w:tc>
          <w:tcPr>
            <w:tcW w:w="80" w:type="dxa"/>
            <w:shd w:val="clear" w:color="auto" w:fill="CED4F4"/>
            <w:tcMar>
              <w:top w:w="0" w:type="dxa"/>
              <w:left w:w="0" w:type="dxa"/>
              <w:bottom w:w="0" w:type="dxa"/>
              <w:right w:w="0" w:type="dxa"/>
            </w:tcMar>
          </w:tcPr>
          <w:p w14:paraId="40A86B72" w14:textId="77777777" w:rsidR="00DA4077" w:rsidRDefault="00DA4077">
            <w:pPr>
              <w:snapToGrid w:val="0"/>
              <w:spacing w:line="20" w:lineRule="exact"/>
              <w:ind w:firstLine="0"/>
            </w:pPr>
          </w:p>
        </w:tc>
      </w:tr>
      <w:tr w:rsidR="00DA4077" w14:paraId="7BBDB79D" w14:textId="77777777">
        <w:trPr>
          <w:cantSplit/>
        </w:trPr>
        <w:tc>
          <w:tcPr>
            <w:tcW w:w="540" w:type="dxa"/>
            <w:tcMar>
              <w:top w:w="0" w:type="dxa"/>
              <w:left w:w="0" w:type="dxa"/>
              <w:bottom w:w="0" w:type="dxa"/>
              <w:right w:w="100" w:type="dxa"/>
            </w:tcMar>
          </w:tcPr>
          <w:p w14:paraId="54D6DA5D" w14:textId="77777777" w:rsidR="00DA4077" w:rsidRDefault="00000000">
            <w:pPr>
              <w:snapToGrid w:val="0"/>
              <w:spacing w:line="386" w:lineRule="exact"/>
              <w:ind w:firstLine="0"/>
              <w:jc w:val="right"/>
            </w:pPr>
            <w:r>
              <w:rPr>
                <w:rFonts w:eastAsia="Times New Roman" w:cs="Consolas"/>
                <w:color w:val="7F807F"/>
                <w:szCs w:val="24"/>
              </w:rPr>
              <w:t>76</w:t>
            </w:r>
          </w:p>
        </w:tc>
        <w:tc>
          <w:tcPr>
            <w:tcW w:w="9000" w:type="dxa"/>
            <w:tcMar>
              <w:top w:w="0" w:type="dxa"/>
              <w:left w:w="75" w:type="dxa"/>
              <w:bottom w:w="0" w:type="dxa"/>
              <w:right w:w="0" w:type="dxa"/>
            </w:tcMar>
          </w:tcPr>
          <w:p w14:paraId="51840EB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"validation"</w:t>
            </w:r>
            <w:r>
              <w:rPr>
                <w:rFonts w:ascii="Consolas" w:eastAsia="微软雅黑" w:hAnsi="Consolas" w:cs="Consolas"/>
                <w:szCs w:val="24"/>
              </w:rPr>
              <w:t>: {</w:t>
            </w:r>
          </w:p>
        </w:tc>
        <w:tc>
          <w:tcPr>
            <w:tcW w:w="80" w:type="dxa"/>
            <w:shd w:val="clear" w:color="auto" w:fill="CED4F4"/>
            <w:tcMar>
              <w:top w:w="0" w:type="dxa"/>
              <w:left w:w="0" w:type="dxa"/>
              <w:bottom w:w="0" w:type="dxa"/>
              <w:right w:w="0" w:type="dxa"/>
            </w:tcMar>
          </w:tcPr>
          <w:p w14:paraId="5235F9D1" w14:textId="77777777" w:rsidR="00DA4077" w:rsidRDefault="00DA4077">
            <w:pPr>
              <w:snapToGrid w:val="0"/>
              <w:spacing w:line="20" w:lineRule="exact"/>
              <w:ind w:firstLine="0"/>
            </w:pPr>
          </w:p>
        </w:tc>
      </w:tr>
      <w:tr w:rsidR="00DA4077" w14:paraId="203A6C26" w14:textId="77777777">
        <w:trPr>
          <w:cantSplit/>
        </w:trPr>
        <w:tc>
          <w:tcPr>
            <w:tcW w:w="540" w:type="dxa"/>
            <w:tcMar>
              <w:top w:w="0" w:type="dxa"/>
              <w:left w:w="0" w:type="dxa"/>
              <w:bottom w:w="0" w:type="dxa"/>
              <w:right w:w="100" w:type="dxa"/>
            </w:tcMar>
          </w:tcPr>
          <w:p w14:paraId="383A096E" w14:textId="77777777" w:rsidR="00DA4077" w:rsidRDefault="00000000">
            <w:pPr>
              <w:snapToGrid w:val="0"/>
              <w:spacing w:line="386" w:lineRule="exact"/>
              <w:ind w:firstLine="0"/>
              <w:jc w:val="right"/>
            </w:pPr>
            <w:r>
              <w:rPr>
                <w:rFonts w:eastAsia="Times New Roman" w:cs="Consolas"/>
                <w:color w:val="7F807F"/>
                <w:szCs w:val="24"/>
              </w:rPr>
              <w:t>77</w:t>
            </w:r>
          </w:p>
        </w:tc>
        <w:tc>
          <w:tcPr>
            <w:tcW w:w="9000" w:type="dxa"/>
            <w:tcMar>
              <w:top w:w="0" w:type="dxa"/>
              <w:left w:w="75" w:type="dxa"/>
              <w:bottom w:w="0" w:type="dxa"/>
              <w:right w:w="0" w:type="dxa"/>
            </w:tcMar>
          </w:tcPr>
          <w:p w14:paraId="2588A37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balance</w:t>
            </w:r>
            <w:proofErr w:type="gramEnd"/>
            <w:r>
              <w:rPr>
                <w:rFonts w:ascii="Consolas" w:eastAsia="微软雅黑" w:hAnsi="Consolas" w:cs="Consolas"/>
                <w:color w:val="008470"/>
                <w:szCs w:val="24"/>
              </w:rPr>
              <w:t>_residual_le_1e-6"</w:t>
            </w:r>
            <w:r>
              <w:rPr>
                <w:rFonts w:ascii="Consolas" w:eastAsia="微软雅黑" w:hAnsi="Consolas" w:cs="Consolas"/>
                <w:szCs w:val="24"/>
              </w:rPr>
              <w:t xml:space="preserve">: </w:t>
            </w:r>
            <w:proofErr w:type="gramStart"/>
            <w:r>
              <w:rPr>
                <w:rFonts w:ascii="Consolas" w:eastAsia="微软雅黑" w:hAnsi="Consolas" w:cs="Consolas"/>
                <w:szCs w:val="24"/>
              </w:rPr>
              <w:t>bool(</w:t>
            </w:r>
            <w:proofErr w:type="gramEnd"/>
            <w:r>
              <w:rPr>
                <w:rFonts w:ascii="Consolas" w:eastAsia="微软雅黑" w:hAnsi="Consolas" w:cs="Consolas"/>
                <w:szCs w:val="24"/>
              </w:rPr>
              <w:t>milp_result.max_balance_residual &lt;= 1e-6),</w:t>
            </w:r>
          </w:p>
        </w:tc>
        <w:tc>
          <w:tcPr>
            <w:tcW w:w="80" w:type="dxa"/>
            <w:shd w:val="clear" w:color="auto" w:fill="CED4F4"/>
            <w:tcMar>
              <w:top w:w="0" w:type="dxa"/>
              <w:left w:w="0" w:type="dxa"/>
              <w:bottom w:w="0" w:type="dxa"/>
              <w:right w:w="0" w:type="dxa"/>
            </w:tcMar>
          </w:tcPr>
          <w:p w14:paraId="05F4ED26" w14:textId="77777777" w:rsidR="00DA4077" w:rsidRDefault="00DA4077">
            <w:pPr>
              <w:snapToGrid w:val="0"/>
              <w:spacing w:line="20" w:lineRule="exact"/>
              <w:ind w:firstLine="0"/>
            </w:pPr>
          </w:p>
        </w:tc>
      </w:tr>
      <w:tr w:rsidR="00DA4077" w14:paraId="61DBA80D" w14:textId="77777777">
        <w:trPr>
          <w:cantSplit/>
        </w:trPr>
        <w:tc>
          <w:tcPr>
            <w:tcW w:w="540" w:type="dxa"/>
            <w:tcMar>
              <w:top w:w="0" w:type="dxa"/>
              <w:left w:w="0" w:type="dxa"/>
              <w:bottom w:w="0" w:type="dxa"/>
              <w:right w:w="100" w:type="dxa"/>
            </w:tcMar>
          </w:tcPr>
          <w:p w14:paraId="7C53C11F" w14:textId="77777777" w:rsidR="00DA4077" w:rsidRDefault="00000000">
            <w:pPr>
              <w:snapToGrid w:val="0"/>
              <w:spacing w:line="386" w:lineRule="exact"/>
              <w:ind w:firstLine="0"/>
              <w:jc w:val="right"/>
            </w:pPr>
            <w:r>
              <w:rPr>
                <w:rFonts w:eastAsia="Times New Roman" w:cs="Consolas"/>
                <w:color w:val="7F807F"/>
                <w:szCs w:val="24"/>
              </w:rPr>
              <w:t>78</w:t>
            </w:r>
          </w:p>
        </w:tc>
        <w:tc>
          <w:tcPr>
            <w:tcW w:w="9000" w:type="dxa"/>
            <w:tcMar>
              <w:top w:w="0" w:type="dxa"/>
              <w:left w:w="75" w:type="dxa"/>
              <w:bottom w:w="0" w:type="dxa"/>
              <w:right w:w="0" w:type="dxa"/>
            </w:tcMar>
          </w:tcPr>
          <w:p w14:paraId="3424C1D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soc</w:t>
            </w:r>
            <w:proofErr w:type="gramEnd"/>
            <w:r>
              <w:rPr>
                <w:rFonts w:ascii="Consolas" w:eastAsia="微软雅黑" w:hAnsi="Consolas" w:cs="Consolas"/>
                <w:color w:val="008470"/>
                <w:szCs w:val="24"/>
              </w:rPr>
              <w:t>_residual_le_1e-6"</w:t>
            </w:r>
            <w:r>
              <w:rPr>
                <w:rFonts w:ascii="Consolas" w:eastAsia="微软雅黑" w:hAnsi="Consolas" w:cs="Consolas"/>
                <w:szCs w:val="24"/>
              </w:rPr>
              <w:t xml:space="preserve">: </w:t>
            </w:r>
            <w:proofErr w:type="gramStart"/>
            <w:r>
              <w:rPr>
                <w:rFonts w:ascii="Consolas" w:eastAsia="微软雅黑" w:hAnsi="Consolas" w:cs="Consolas"/>
                <w:szCs w:val="24"/>
              </w:rPr>
              <w:t>bool(</w:t>
            </w:r>
            <w:proofErr w:type="gramEnd"/>
            <w:r>
              <w:rPr>
                <w:rFonts w:ascii="Consolas" w:eastAsia="微软雅黑" w:hAnsi="Consolas" w:cs="Consolas"/>
                <w:szCs w:val="24"/>
              </w:rPr>
              <w:t>milp_result.max_soc_residual &lt;= 1e-6),</w:t>
            </w:r>
          </w:p>
        </w:tc>
        <w:tc>
          <w:tcPr>
            <w:tcW w:w="80" w:type="dxa"/>
            <w:shd w:val="clear" w:color="auto" w:fill="CED4F4"/>
            <w:tcMar>
              <w:top w:w="0" w:type="dxa"/>
              <w:left w:w="0" w:type="dxa"/>
              <w:bottom w:w="0" w:type="dxa"/>
              <w:right w:w="0" w:type="dxa"/>
            </w:tcMar>
          </w:tcPr>
          <w:p w14:paraId="012E2204" w14:textId="77777777" w:rsidR="00DA4077" w:rsidRDefault="00DA4077">
            <w:pPr>
              <w:snapToGrid w:val="0"/>
              <w:spacing w:line="20" w:lineRule="exact"/>
              <w:ind w:firstLine="0"/>
            </w:pPr>
          </w:p>
        </w:tc>
      </w:tr>
      <w:tr w:rsidR="00DA4077" w14:paraId="551340CF" w14:textId="77777777">
        <w:trPr>
          <w:cantSplit/>
        </w:trPr>
        <w:tc>
          <w:tcPr>
            <w:tcW w:w="540" w:type="dxa"/>
            <w:tcMar>
              <w:top w:w="0" w:type="dxa"/>
              <w:left w:w="0" w:type="dxa"/>
              <w:bottom w:w="0" w:type="dxa"/>
              <w:right w:w="100" w:type="dxa"/>
            </w:tcMar>
          </w:tcPr>
          <w:p w14:paraId="42CAE832" w14:textId="77777777" w:rsidR="00DA4077" w:rsidRDefault="00000000">
            <w:pPr>
              <w:snapToGrid w:val="0"/>
              <w:spacing w:line="386" w:lineRule="exact"/>
              <w:ind w:firstLine="0"/>
              <w:jc w:val="right"/>
            </w:pPr>
            <w:r>
              <w:rPr>
                <w:rFonts w:eastAsia="Times New Roman" w:cs="Consolas"/>
                <w:color w:val="7F807F"/>
                <w:szCs w:val="24"/>
              </w:rPr>
              <w:t>79</w:t>
            </w:r>
          </w:p>
        </w:tc>
        <w:tc>
          <w:tcPr>
            <w:tcW w:w="9000" w:type="dxa"/>
            <w:tcMar>
              <w:top w:w="0" w:type="dxa"/>
              <w:left w:w="75" w:type="dxa"/>
              <w:bottom w:w="0" w:type="dxa"/>
              <w:right w:w="0" w:type="dxa"/>
            </w:tcMar>
          </w:tcPr>
          <w:p w14:paraId="7D3A939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soc</w:t>
            </w:r>
            <w:proofErr w:type="gramEnd"/>
            <w:r>
              <w:rPr>
                <w:rFonts w:ascii="Consolas" w:eastAsia="微软雅黑" w:hAnsi="Consolas" w:cs="Consolas"/>
                <w:color w:val="008470"/>
                <w:szCs w:val="24"/>
              </w:rPr>
              <w:t>_bounds"</w:t>
            </w:r>
            <w:r>
              <w:rPr>
                <w:rFonts w:ascii="Consolas" w:eastAsia="微软雅黑" w:hAnsi="Consolas" w:cs="Consolas"/>
                <w:szCs w:val="24"/>
              </w:rPr>
              <w:t>: bool(</w:t>
            </w:r>
            <w:proofErr w:type="gramStart"/>
            <w:r>
              <w:rPr>
                <w:rFonts w:ascii="Consolas" w:eastAsia="微软雅黑" w:hAnsi="Consolas" w:cs="Consolas"/>
                <w:szCs w:val="24"/>
              </w:rPr>
              <w:t>milp_result.soc.min(</w:t>
            </w:r>
            <w:proofErr w:type="gramEnd"/>
            <w:r>
              <w:rPr>
                <w:rFonts w:ascii="Consolas" w:eastAsia="微软雅黑" w:hAnsi="Consolas" w:cs="Consolas"/>
                <w:szCs w:val="24"/>
              </w:rPr>
              <w:t xml:space="preserve">) &gt;= 1200 - 1e-6 </w:t>
            </w:r>
            <w:r>
              <w:rPr>
                <w:rFonts w:ascii="Consolas" w:eastAsia="微软雅黑" w:hAnsi="Consolas" w:cs="Consolas"/>
                <w:color w:val="006EB8"/>
                <w:szCs w:val="24"/>
              </w:rPr>
              <w:t>and</w:t>
            </w:r>
            <w:r>
              <w:rPr>
                <w:rFonts w:ascii="Consolas" w:eastAsia="微软雅黑" w:hAnsi="Consolas" w:cs="Consolas"/>
                <w:szCs w:val="24"/>
              </w:rPr>
              <w:t xml:space="preserve"> </w:t>
            </w:r>
            <w:proofErr w:type="gramStart"/>
            <w:r>
              <w:rPr>
                <w:rFonts w:ascii="Consolas" w:eastAsia="微软雅黑" w:hAnsi="Consolas" w:cs="Consolas"/>
                <w:szCs w:val="24"/>
              </w:rPr>
              <w:t>milp_result.soc.max(</w:t>
            </w:r>
            <w:proofErr w:type="gramEnd"/>
            <w:r>
              <w:rPr>
                <w:rFonts w:ascii="Consolas" w:eastAsia="微软雅黑" w:hAnsi="Consolas" w:cs="Consolas"/>
                <w:szCs w:val="24"/>
              </w:rPr>
              <w:t>) &lt;= 10800 + 1e-6),</w:t>
            </w:r>
          </w:p>
        </w:tc>
        <w:tc>
          <w:tcPr>
            <w:tcW w:w="80" w:type="dxa"/>
            <w:shd w:val="clear" w:color="auto" w:fill="CED4F4"/>
            <w:tcMar>
              <w:top w:w="0" w:type="dxa"/>
              <w:left w:w="0" w:type="dxa"/>
              <w:bottom w:w="0" w:type="dxa"/>
              <w:right w:w="0" w:type="dxa"/>
            </w:tcMar>
          </w:tcPr>
          <w:p w14:paraId="4B3BED81" w14:textId="77777777" w:rsidR="00DA4077" w:rsidRDefault="00DA4077">
            <w:pPr>
              <w:snapToGrid w:val="0"/>
              <w:spacing w:line="20" w:lineRule="exact"/>
              <w:ind w:firstLine="0"/>
            </w:pPr>
          </w:p>
        </w:tc>
      </w:tr>
      <w:tr w:rsidR="00DA4077" w14:paraId="259DDEB5" w14:textId="77777777">
        <w:trPr>
          <w:cantSplit/>
        </w:trPr>
        <w:tc>
          <w:tcPr>
            <w:tcW w:w="540" w:type="dxa"/>
            <w:tcMar>
              <w:top w:w="0" w:type="dxa"/>
              <w:left w:w="0" w:type="dxa"/>
              <w:bottom w:w="0" w:type="dxa"/>
              <w:right w:w="100" w:type="dxa"/>
            </w:tcMar>
          </w:tcPr>
          <w:p w14:paraId="5EAA21F5" w14:textId="77777777" w:rsidR="00DA4077" w:rsidRDefault="00000000">
            <w:pPr>
              <w:snapToGrid w:val="0"/>
              <w:spacing w:line="386" w:lineRule="exact"/>
              <w:ind w:firstLine="0"/>
              <w:jc w:val="right"/>
            </w:pPr>
            <w:r>
              <w:rPr>
                <w:rFonts w:eastAsia="Times New Roman" w:cs="Consolas"/>
                <w:color w:val="7F807F"/>
                <w:szCs w:val="24"/>
              </w:rPr>
              <w:t>80</w:t>
            </w:r>
          </w:p>
        </w:tc>
        <w:tc>
          <w:tcPr>
            <w:tcW w:w="9000" w:type="dxa"/>
            <w:tcMar>
              <w:top w:w="0" w:type="dxa"/>
              <w:left w:w="75" w:type="dxa"/>
              <w:bottom w:w="0" w:type="dxa"/>
              <w:right w:w="0" w:type="dxa"/>
            </w:tcMar>
          </w:tcPr>
          <w:p w14:paraId="3FE5AF4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terminal</w:t>
            </w:r>
            <w:proofErr w:type="gramEnd"/>
            <w:r>
              <w:rPr>
                <w:rFonts w:ascii="Consolas" w:eastAsia="微软雅黑" w:hAnsi="Consolas" w:cs="Consolas"/>
                <w:color w:val="008470"/>
                <w:szCs w:val="24"/>
              </w:rPr>
              <w:t>_soc"</w:t>
            </w:r>
            <w:r>
              <w:rPr>
                <w:rFonts w:ascii="Consolas" w:eastAsia="微软雅黑" w:hAnsi="Consolas" w:cs="Consolas"/>
                <w:szCs w:val="24"/>
              </w:rPr>
              <w:t>: bool(abs(</w:t>
            </w:r>
            <w:proofErr w:type="gramStart"/>
            <w:r>
              <w:rPr>
                <w:rFonts w:ascii="Consolas" w:eastAsia="微软雅黑" w:hAnsi="Consolas" w:cs="Consolas"/>
                <w:szCs w:val="24"/>
              </w:rPr>
              <w:t>milp_result.soc[</w:t>
            </w:r>
            <w:proofErr w:type="gramEnd"/>
            <w:r>
              <w:rPr>
                <w:rFonts w:ascii="Consolas" w:eastAsia="微软雅黑" w:hAnsi="Consolas" w:cs="Consolas"/>
                <w:szCs w:val="24"/>
              </w:rPr>
              <w:t>-1] - 6000) &lt;= 1e-6),</w:t>
            </w:r>
          </w:p>
        </w:tc>
        <w:tc>
          <w:tcPr>
            <w:tcW w:w="80" w:type="dxa"/>
            <w:shd w:val="clear" w:color="auto" w:fill="CED4F4"/>
            <w:tcMar>
              <w:top w:w="0" w:type="dxa"/>
              <w:left w:w="0" w:type="dxa"/>
              <w:bottom w:w="0" w:type="dxa"/>
              <w:right w:w="0" w:type="dxa"/>
            </w:tcMar>
          </w:tcPr>
          <w:p w14:paraId="69816F76" w14:textId="77777777" w:rsidR="00DA4077" w:rsidRDefault="00DA4077">
            <w:pPr>
              <w:snapToGrid w:val="0"/>
              <w:spacing w:line="20" w:lineRule="exact"/>
              <w:ind w:firstLine="0"/>
            </w:pPr>
          </w:p>
        </w:tc>
      </w:tr>
      <w:tr w:rsidR="00DA4077" w14:paraId="2BDC273B" w14:textId="77777777">
        <w:trPr>
          <w:cantSplit/>
        </w:trPr>
        <w:tc>
          <w:tcPr>
            <w:tcW w:w="540" w:type="dxa"/>
            <w:tcMar>
              <w:top w:w="0" w:type="dxa"/>
              <w:left w:w="0" w:type="dxa"/>
              <w:bottom w:w="0" w:type="dxa"/>
              <w:right w:w="100" w:type="dxa"/>
            </w:tcMar>
          </w:tcPr>
          <w:p w14:paraId="34757B41" w14:textId="77777777" w:rsidR="00DA4077" w:rsidRDefault="00000000">
            <w:pPr>
              <w:snapToGrid w:val="0"/>
              <w:spacing w:line="386" w:lineRule="exact"/>
              <w:ind w:firstLine="0"/>
              <w:jc w:val="right"/>
            </w:pPr>
            <w:r>
              <w:rPr>
                <w:rFonts w:eastAsia="Times New Roman" w:cs="Consolas"/>
                <w:color w:val="7F807F"/>
                <w:szCs w:val="24"/>
              </w:rPr>
              <w:t>81</w:t>
            </w:r>
          </w:p>
        </w:tc>
        <w:tc>
          <w:tcPr>
            <w:tcW w:w="9000" w:type="dxa"/>
            <w:tcMar>
              <w:top w:w="0" w:type="dxa"/>
              <w:left w:w="75" w:type="dxa"/>
              <w:bottom w:w="0" w:type="dxa"/>
              <w:right w:w="0" w:type="dxa"/>
            </w:tcMar>
          </w:tcPr>
          <w:p w14:paraId="1A063A9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no</w:t>
            </w:r>
            <w:proofErr w:type="gramEnd"/>
            <w:r>
              <w:rPr>
                <w:rFonts w:ascii="Consolas" w:eastAsia="微软雅黑" w:hAnsi="Consolas" w:cs="Consolas"/>
                <w:color w:val="008470"/>
                <w:szCs w:val="24"/>
              </w:rPr>
              <w:t>_simultaneous"</w:t>
            </w:r>
            <w:r>
              <w:rPr>
                <w:rFonts w:ascii="Consolas" w:eastAsia="微软雅黑" w:hAnsi="Consolas" w:cs="Consolas"/>
                <w:szCs w:val="24"/>
              </w:rPr>
              <w:t xml:space="preserve">: </w:t>
            </w:r>
            <w:proofErr w:type="gramStart"/>
            <w:r>
              <w:rPr>
                <w:rFonts w:ascii="Consolas" w:eastAsia="微软雅黑" w:hAnsi="Consolas" w:cs="Consolas"/>
                <w:szCs w:val="24"/>
              </w:rPr>
              <w:t>bool(np.all(</w:t>
            </w:r>
            <w:proofErr w:type="gramEnd"/>
            <w:r>
              <w:rPr>
                <w:rFonts w:ascii="Consolas" w:eastAsia="微软雅黑" w:hAnsi="Consolas" w:cs="Consolas"/>
                <w:szCs w:val="24"/>
              </w:rPr>
              <w:t>(milp_</w:t>
            </w:r>
            <w:proofErr w:type="gramStart"/>
            <w:r>
              <w:rPr>
                <w:rFonts w:ascii="Consolas" w:eastAsia="微软雅黑" w:hAnsi="Consolas" w:cs="Consolas"/>
                <w:szCs w:val="24"/>
              </w:rPr>
              <w:t>result.charge</w:t>
            </w:r>
            <w:proofErr w:type="gramEnd"/>
            <w:r>
              <w:rPr>
                <w:rFonts w:ascii="Consolas" w:eastAsia="微软雅黑" w:hAnsi="Consolas" w:cs="Consolas"/>
                <w:szCs w:val="24"/>
              </w:rPr>
              <w:t xml:space="preserve"> &lt;= 1e-7) | (milp_</w:t>
            </w:r>
            <w:proofErr w:type="gramStart"/>
            <w:r>
              <w:rPr>
                <w:rFonts w:ascii="Consolas" w:eastAsia="微软雅黑" w:hAnsi="Consolas" w:cs="Consolas"/>
                <w:szCs w:val="24"/>
              </w:rPr>
              <w:t>result.discharge</w:t>
            </w:r>
            <w:proofErr w:type="gramEnd"/>
            <w:r>
              <w:rPr>
                <w:rFonts w:ascii="Consolas" w:eastAsia="微软雅黑" w:hAnsi="Consolas" w:cs="Consolas"/>
                <w:szCs w:val="24"/>
              </w:rPr>
              <w:t xml:space="preserve"> &lt;= 1e-7))),</w:t>
            </w:r>
          </w:p>
        </w:tc>
        <w:tc>
          <w:tcPr>
            <w:tcW w:w="80" w:type="dxa"/>
            <w:shd w:val="clear" w:color="auto" w:fill="CED4F4"/>
            <w:tcMar>
              <w:top w:w="0" w:type="dxa"/>
              <w:left w:w="0" w:type="dxa"/>
              <w:bottom w:w="0" w:type="dxa"/>
              <w:right w:w="0" w:type="dxa"/>
            </w:tcMar>
          </w:tcPr>
          <w:p w14:paraId="7C03763E" w14:textId="77777777" w:rsidR="00DA4077" w:rsidRDefault="00DA4077">
            <w:pPr>
              <w:snapToGrid w:val="0"/>
              <w:spacing w:line="20" w:lineRule="exact"/>
              <w:ind w:firstLine="0"/>
            </w:pPr>
          </w:p>
        </w:tc>
      </w:tr>
      <w:tr w:rsidR="00DA4077" w14:paraId="666FE15F" w14:textId="77777777">
        <w:trPr>
          <w:cantSplit/>
        </w:trPr>
        <w:tc>
          <w:tcPr>
            <w:tcW w:w="540" w:type="dxa"/>
            <w:tcMar>
              <w:top w:w="0" w:type="dxa"/>
              <w:left w:w="0" w:type="dxa"/>
              <w:bottom w:w="0" w:type="dxa"/>
              <w:right w:w="100" w:type="dxa"/>
            </w:tcMar>
          </w:tcPr>
          <w:p w14:paraId="37D9BBE8" w14:textId="77777777" w:rsidR="00DA4077" w:rsidRDefault="00000000">
            <w:pPr>
              <w:snapToGrid w:val="0"/>
              <w:spacing w:line="386" w:lineRule="exact"/>
              <w:ind w:firstLine="0"/>
              <w:jc w:val="right"/>
            </w:pPr>
            <w:r>
              <w:rPr>
                <w:rFonts w:eastAsia="Times New Roman" w:cs="Consolas"/>
                <w:color w:val="7F807F"/>
                <w:szCs w:val="24"/>
              </w:rPr>
              <w:t>82</w:t>
            </w:r>
          </w:p>
        </w:tc>
        <w:tc>
          <w:tcPr>
            <w:tcW w:w="9000" w:type="dxa"/>
            <w:tcMar>
              <w:top w:w="0" w:type="dxa"/>
              <w:left w:w="75" w:type="dxa"/>
              <w:bottom w:w="0" w:type="dxa"/>
              <w:right w:w="0" w:type="dxa"/>
            </w:tcMar>
          </w:tcPr>
          <w:p w14:paraId="370A72F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lp</w:t>
            </w:r>
            <w:proofErr w:type="gramEnd"/>
            <w:r>
              <w:rPr>
                <w:rFonts w:ascii="Consolas" w:eastAsia="微软雅黑" w:hAnsi="Consolas" w:cs="Consolas"/>
                <w:color w:val="008470"/>
                <w:szCs w:val="24"/>
              </w:rPr>
              <w:t>_lower_bound"</w:t>
            </w:r>
            <w:r>
              <w:rPr>
                <w:rFonts w:ascii="Consolas" w:eastAsia="微软雅黑" w:hAnsi="Consolas" w:cs="Consolas"/>
                <w:szCs w:val="24"/>
              </w:rPr>
              <w:t xml:space="preserve">: </w:t>
            </w:r>
            <w:proofErr w:type="gramStart"/>
            <w:r>
              <w:rPr>
                <w:rFonts w:ascii="Consolas" w:eastAsia="微软雅黑" w:hAnsi="Consolas" w:cs="Consolas"/>
                <w:szCs w:val="24"/>
              </w:rPr>
              <w:t>bool(</w:t>
            </w:r>
            <w:proofErr w:type="gramEnd"/>
            <w:r>
              <w:rPr>
                <w:rFonts w:ascii="Consolas" w:eastAsia="微软雅黑" w:hAnsi="Consolas" w:cs="Consolas"/>
                <w:szCs w:val="24"/>
              </w:rPr>
              <w:t>lp_</w:t>
            </w:r>
            <w:proofErr w:type="gramStart"/>
            <w:r>
              <w:rPr>
                <w:rFonts w:ascii="Consolas" w:eastAsia="微软雅黑" w:hAnsi="Consolas" w:cs="Consolas"/>
                <w:szCs w:val="24"/>
              </w:rPr>
              <w:t>result.objective</w:t>
            </w:r>
            <w:proofErr w:type="gramEnd"/>
            <w:r>
              <w:rPr>
                <w:rFonts w:ascii="Consolas" w:eastAsia="微软雅黑" w:hAnsi="Consolas" w:cs="Consolas"/>
                <w:szCs w:val="24"/>
              </w:rPr>
              <w:t xml:space="preserve"> &lt;= milp_</w:t>
            </w:r>
            <w:proofErr w:type="gramStart"/>
            <w:r>
              <w:rPr>
                <w:rFonts w:ascii="Consolas" w:eastAsia="微软雅黑" w:hAnsi="Consolas" w:cs="Consolas"/>
                <w:szCs w:val="24"/>
              </w:rPr>
              <w:t>result.objective</w:t>
            </w:r>
            <w:proofErr w:type="gramEnd"/>
            <w:r>
              <w:rPr>
                <w:rFonts w:ascii="Consolas" w:eastAsia="微软雅黑" w:hAnsi="Consolas" w:cs="Consolas"/>
                <w:szCs w:val="24"/>
              </w:rPr>
              <w:t xml:space="preserve"> + 1e-6),</w:t>
            </w:r>
          </w:p>
        </w:tc>
        <w:tc>
          <w:tcPr>
            <w:tcW w:w="80" w:type="dxa"/>
            <w:shd w:val="clear" w:color="auto" w:fill="CED4F4"/>
            <w:tcMar>
              <w:top w:w="0" w:type="dxa"/>
              <w:left w:w="0" w:type="dxa"/>
              <w:bottom w:w="0" w:type="dxa"/>
              <w:right w:w="0" w:type="dxa"/>
            </w:tcMar>
          </w:tcPr>
          <w:p w14:paraId="26E97D12" w14:textId="77777777" w:rsidR="00DA4077" w:rsidRDefault="00DA4077">
            <w:pPr>
              <w:snapToGrid w:val="0"/>
              <w:spacing w:line="20" w:lineRule="exact"/>
              <w:ind w:firstLine="0"/>
            </w:pPr>
          </w:p>
        </w:tc>
      </w:tr>
      <w:tr w:rsidR="00DA4077" w14:paraId="585ACA1C" w14:textId="77777777">
        <w:trPr>
          <w:cantSplit/>
        </w:trPr>
        <w:tc>
          <w:tcPr>
            <w:tcW w:w="540" w:type="dxa"/>
            <w:tcMar>
              <w:top w:w="0" w:type="dxa"/>
              <w:left w:w="0" w:type="dxa"/>
              <w:bottom w:w="0" w:type="dxa"/>
              <w:right w:w="100" w:type="dxa"/>
            </w:tcMar>
          </w:tcPr>
          <w:p w14:paraId="6D25DE70" w14:textId="77777777" w:rsidR="00DA4077" w:rsidRDefault="00000000">
            <w:pPr>
              <w:snapToGrid w:val="0"/>
              <w:spacing w:line="386" w:lineRule="exact"/>
              <w:ind w:firstLine="0"/>
              <w:jc w:val="right"/>
            </w:pPr>
            <w:r>
              <w:rPr>
                <w:rFonts w:eastAsia="Times New Roman" w:cs="Consolas"/>
                <w:color w:val="7F807F"/>
                <w:szCs w:val="24"/>
              </w:rPr>
              <w:t>83</w:t>
            </w:r>
          </w:p>
        </w:tc>
        <w:tc>
          <w:tcPr>
            <w:tcW w:w="9000" w:type="dxa"/>
            <w:tcMar>
              <w:top w:w="0" w:type="dxa"/>
              <w:left w:w="75" w:type="dxa"/>
              <w:bottom w:w="0" w:type="dxa"/>
              <w:right w:w="0" w:type="dxa"/>
            </w:tcMar>
          </w:tcPr>
          <w:p w14:paraId="60D3623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286C2882" w14:textId="77777777" w:rsidR="00DA4077" w:rsidRDefault="00DA4077">
            <w:pPr>
              <w:snapToGrid w:val="0"/>
              <w:spacing w:line="20" w:lineRule="exact"/>
              <w:ind w:firstLine="0"/>
            </w:pPr>
          </w:p>
        </w:tc>
      </w:tr>
      <w:tr w:rsidR="00DA4077" w14:paraId="071FC83A" w14:textId="77777777">
        <w:trPr>
          <w:cantSplit/>
        </w:trPr>
        <w:tc>
          <w:tcPr>
            <w:tcW w:w="540" w:type="dxa"/>
            <w:tcMar>
              <w:top w:w="0" w:type="dxa"/>
              <w:left w:w="0" w:type="dxa"/>
              <w:bottom w:w="0" w:type="dxa"/>
              <w:right w:w="100" w:type="dxa"/>
            </w:tcMar>
          </w:tcPr>
          <w:p w14:paraId="2E086792" w14:textId="77777777" w:rsidR="00DA4077" w:rsidRDefault="00000000">
            <w:pPr>
              <w:snapToGrid w:val="0"/>
              <w:spacing w:line="386" w:lineRule="exact"/>
              <w:ind w:firstLine="0"/>
              <w:jc w:val="right"/>
            </w:pPr>
            <w:r>
              <w:rPr>
                <w:rFonts w:eastAsia="Times New Roman" w:cs="Consolas"/>
                <w:color w:val="7F807F"/>
                <w:szCs w:val="24"/>
              </w:rPr>
              <w:t>84</w:t>
            </w:r>
          </w:p>
        </w:tc>
        <w:tc>
          <w:tcPr>
            <w:tcW w:w="9000" w:type="dxa"/>
            <w:tcMar>
              <w:top w:w="0" w:type="dxa"/>
              <w:left w:w="75" w:type="dxa"/>
              <w:bottom w:w="0" w:type="dxa"/>
              <w:right w:w="0" w:type="dxa"/>
            </w:tcMar>
          </w:tcPr>
          <w:p w14:paraId="137A05E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"claims"</w:t>
            </w:r>
            <w:r>
              <w:rPr>
                <w:rFonts w:ascii="Consolas" w:eastAsia="微软雅黑" w:hAnsi="Consolas" w:cs="Consolas"/>
                <w:szCs w:val="24"/>
              </w:rPr>
              <w:t>: [</w:t>
            </w:r>
          </w:p>
        </w:tc>
        <w:tc>
          <w:tcPr>
            <w:tcW w:w="80" w:type="dxa"/>
            <w:shd w:val="clear" w:color="auto" w:fill="CED4F4"/>
            <w:tcMar>
              <w:top w:w="0" w:type="dxa"/>
              <w:left w:w="0" w:type="dxa"/>
              <w:bottom w:w="0" w:type="dxa"/>
              <w:right w:w="0" w:type="dxa"/>
            </w:tcMar>
          </w:tcPr>
          <w:p w14:paraId="4B4091A2" w14:textId="77777777" w:rsidR="00DA4077" w:rsidRDefault="00DA4077">
            <w:pPr>
              <w:snapToGrid w:val="0"/>
              <w:spacing w:line="20" w:lineRule="exact"/>
              <w:ind w:firstLine="0"/>
            </w:pPr>
          </w:p>
        </w:tc>
      </w:tr>
      <w:tr w:rsidR="00DA4077" w14:paraId="7FD00943" w14:textId="77777777">
        <w:trPr>
          <w:cantSplit/>
        </w:trPr>
        <w:tc>
          <w:tcPr>
            <w:tcW w:w="540" w:type="dxa"/>
            <w:tcMar>
              <w:top w:w="0" w:type="dxa"/>
              <w:left w:w="0" w:type="dxa"/>
              <w:bottom w:w="0" w:type="dxa"/>
              <w:right w:w="100" w:type="dxa"/>
            </w:tcMar>
          </w:tcPr>
          <w:p w14:paraId="6950FA69" w14:textId="77777777" w:rsidR="00DA4077" w:rsidRDefault="00000000">
            <w:pPr>
              <w:snapToGrid w:val="0"/>
              <w:spacing w:line="386" w:lineRule="exact"/>
              <w:ind w:firstLine="0"/>
              <w:jc w:val="right"/>
            </w:pPr>
            <w:r>
              <w:rPr>
                <w:rFonts w:eastAsia="Times New Roman" w:cs="Consolas"/>
                <w:color w:val="7F807F"/>
                <w:szCs w:val="24"/>
              </w:rPr>
              <w:t>85</w:t>
            </w:r>
          </w:p>
        </w:tc>
        <w:tc>
          <w:tcPr>
            <w:tcW w:w="9000" w:type="dxa"/>
            <w:tcMar>
              <w:top w:w="0" w:type="dxa"/>
              <w:left w:w="75" w:type="dxa"/>
              <w:bottom w:w="0" w:type="dxa"/>
              <w:right w:w="0" w:type="dxa"/>
            </w:tcMar>
          </w:tcPr>
          <w:p w14:paraId="62A387D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369EA942" w14:textId="77777777" w:rsidR="00DA4077" w:rsidRDefault="00DA4077">
            <w:pPr>
              <w:snapToGrid w:val="0"/>
              <w:spacing w:line="20" w:lineRule="exact"/>
              <w:ind w:firstLine="0"/>
            </w:pPr>
          </w:p>
        </w:tc>
      </w:tr>
      <w:tr w:rsidR="00DA4077" w14:paraId="2BED3B43" w14:textId="77777777">
        <w:trPr>
          <w:cantSplit/>
        </w:trPr>
        <w:tc>
          <w:tcPr>
            <w:tcW w:w="540" w:type="dxa"/>
            <w:tcMar>
              <w:top w:w="0" w:type="dxa"/>
              <w:left w:w="0" w:type="dxa"/>
              <w:bottom w:w="0" w:type="dxa"/>
              <w:right w:w="100" w:type="dxa"/>
            </w:tcMar>
          </w:tcPr>
          <w:p w14:paraId="6B0049B2" w14:textId="77777777" w:rsidR="00DA4077" w:rsidRDefault="00000000">
            <w:pPr>
              <w:snapToGrid w:val="0"/>
              <w:spacing w:line="386" w:lineRule="exact"/>
              <w:ind w:firstLine="0"/>
              <w:jc w:val="right"/>
            </w:pPr>
            <w:r>
              <w:rPr>
                <w:rFonts w:eastAsia="Times New Roman" w:cs="Consolas"/>
                <w:color w:val="7F807F"/>
                <w:szCs w:val="24"/>
              </w:rPr>
              <w:t>86</w:t>
            </w:r>
          </w:p>
        </w:tc>
        <w:tc>
          <w:tcPr>
            <w:tcW w:w="9000" w:type="dxa"/>
            <w:tcMar>
              <w:top w:w="0" w:type="dxa"/>
              <w:left w:w="75" w:type="dxa"/>
              <w:bottom w:w="0" w:type="dxa"/>
              <w:right w:w="0" w:type="dxa"/>
            </w:tcMar>
          </w:tcPr>
          <w:p w14:paraId="0518235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claim</w:t>
            </w:r>
            <w:proofErr w:type="gramEnd"/>
            <w:r>
              <w:rPr>
                <w:rFonts w:ascii="Consolas" w:eastAsia="微软雅黑" w:hAnsi="Consolas" w:cs="Consolas"/>
                <w:color w:val="008470"/>
                <w:szCs w:val="24"/>
              </w:rPr>
              <w:t>_id"</w:t>
            </w:r>
            <w:r>
              <w:rPr>
                <w:rFonts w:ascii="Consolas" w:eastAsia="微软雅黑" w:hAnsi="Consolas" w:cs="Consolas"/>
                <w:szCs w:val="24"/>
              </w:rPr>
              <w:t xml:space="preserve">: </w:t>
            </w:r>
            <w:r>
              <w:rPr>
                <w:rFonts w:ascii="Consolas" w:eastAsia="微软雅黑" w:hAnsi="Consolas" w:cs="Consolas"/>
                <w:color w:val="008470"/>
                <w:szCs w:val="24"/>
              </w:rPr>
              <w:t>"Q1-COST"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A103C7D" w14:textId="77777777" w:rsidR="00DA4077" w:rsidRDefault="00DA4077">
            <w:pPr>
              <w:snapToGrid w:val="0"/>
              <w:spacing w:line="20" w:lineRule="exact"/>
              <w:ind w:firstLine="0"/>
            </w:pPr>
          </w:p>
        </w:tc>
      </w:tr>
      <w:tr w:rsidR="00DA4077" w14:paraId="26B6EBF2" w14:textId="77777777">
        <w:trPr>
          <w:cantSplit/>
        </w:trPr>
        <w:tc>
          <w:tcPr>
            <w:tcW w:w="540" w:type="dxa"/>
            <w:tcMar>
              <w:top w:w="0" w:type="dxa"/>
              <w:left w:w="0" w:type="dxa"/>
              <w:bottom w:w="0" w:type="dxa"/>
              <w:right w:w="100" w:type="dxa"/>
            </w:tcMar>
          </w:tcPr>
          <w:p w14:paraId="4707477D" w14:textId="77777777" w:rsidR="00DA4077" w:rsidRDefault="00000000">
            <w:pPr>
              <w:snapToGrid w:val="0"/>
              <w:spacing w:line="386" w:lineRule="exact"/>
              <w:ind w:firstLine="0"/>
              <w:jc w:val="right"/>
            </w:pPr>
            <w:r>
              <w:rPr>
                <w:rFonts w:eastAsia="Times New Roman" w:cs="Consolas"/>
                <w:color w:val="7F807F"/>
                <w:szCs w:val="24"/>
              </w:rPr>
              <w:t>87</w:t>
            </w:r>
          </w:p>
        </w:tc>
        <w:tc>
          <w:tcPr>
            <w:tcW w:w="9000" w:type="dxa"/>
            <w:tcMar>
              <w:top w:w="0" w:type="dxa"/>
              <w:left w:w="75" w:type="dxa"/>
              <w:bottom w:w="0" w:type="dxa"/>
              <w:right w:w="0" w:type="dxa"/>
            </w:tcMar>
          </w:tcPr>
          <w:p w14:paraId="7D4E718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"value"</w:t>
            </w:r>
            <w:r>
              <w:rPr>
                <w:rFonts w:ascii="Consolas" w:eastAsia="微软雅黑" w:hAnsi="Consolas" w:cs="Consolas"/>
                <w:szCs w:val="24"/>
              </w:rPr>
              <w:t>: float(milp_</w:t>
            </w:r>
            <w:proofErr w:type="gramStart"/>
            <w:r>
              <w:rPr>
                <w:rFonts w:ascii="Consolas" w:eastAsia="微软雅黑" w:hAnsi="Consolas" w:cs="Consolas"/>
                <w:szCs w:val="24"/>
              </w:rPr>
              <w:t>result.objective</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5674B0C" w14:textId="77777777" w:rsidR="00DA4077" w:rsidRDefault="00DA4077">
            <w:pPr>
              <w:snapToGrid w:val="0"/>
              <w:spacing w:line="20" w:lineRule="exact"/>
              <w:ind w:firstLine="0"/>
            </w:pPr>
          </w:p>
        </w:tc>
      </w:tr>
      <w:tr w:rsidR="00DA4077" w14:paraId="2E48A98C" w14:textId="77777777">
        <w:trPr>
          <w:cantSplit/>
        </w:trPr>
        <w:tc>
          <w:tcPr>
            <w:tcW w:w="540" w:type="dxa"/>
            <w:tcMar>
              <w:top w:w="0" w:type="dxa"/>
              <w:left w:w="0" w:type="dxa"/>
              <w:bottom w:w="0" w:type="dxa"/>
              <w:right w:w="100" w:type="dxa"/>
            </w:tcMar>
          </w:tcPr>
          <w:p w14:paraId="52865B8F" w14:textId="77777777" w:rsidR="00DA4077" w:rsidRDefault="00000000">
            <w:pPr>
              <w:snapToGrid w:val="0"/>
              <w:spacing w:line="386" w:lineRule="exact"/>
              <w:ind w:firstLine="0"/>
              <w:jc w:val="right"/>
            </w:pPr>
            <w:r>
              <w:rPr>
                <w:rFonts w:eastAsia="Times New Roman" w:cs="Consolas"/>
                <w:color w:val="7F807F"/>
                <w:szCs w:val="24"/>
              </w:rPr>
              <w:t>88</w:t>
            </w:r>
          </w:p>
        </w:tc>
        <w:tc>
          <w:tcPr>
            <w:tcW w:w="9000" w:type="dxa"/>
            <w:tcMar>
              <w:top w:w="0" w:type="dxa"/>
              <w:left w:w="75" w:type="dxa"/>
              <w:bottom w:w="0" w:type="dxa"/>
              <w:right w:w="0" w:type="dxa"/>
            </w:tcMar>
          </w:tcPr>
          <w:p w14:paraId="0773631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"unit"</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元</w:t>
            </w:r>
            <w:r>
              <w:rPr>
                <w:rFonts w:ascii="Consolas" w:eastAsia="微软雅黑" w:hAnsi="Consolas" w:cs="Consolas"/>
                <w:color w:val="008470"/>
                <w:szCs w:val="24"/>
              </w:rPr>
              <w:t>/</w:t>
            </w:r>
            <w:r>
              <w:rPr>
                <w:rFonts w:ascii="Consolas" w:eastAsia="微软雅黑" w:hAnsi="Consolas" w:cs="Consolas"/>
                <w:color w:val="008470"/>
                <w:szCs w:val="24"/>
              </w:rPr>
              <w:t>日</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0ACBFD8" w14:textId="77777777" w:rsidR="00DA4077" w:rsidRDefault="00DA4077">
            <w:pPr>
              <w:snapToGrid w:val="0"/>
              <w:spacing w:line="20" w:lineRule="exact"/>
              <w:ind w:firstLine="0"/>
            </w:pPr>
          </w:p>
        </w:tc>
      </w:tr>
      <w:tr w:rsidR="00DA4077" w14:paraId="08240B82" w14:textId="77777777">
        <w:trPr>
          <w:cantSplit/>
        </w:trPr>
        <w:tc>
          <w:tcPr>
            <w:tcW w:w="540" w:type="dxa"/>
            <w:tcMar>
              <w:top w:w="0" w:type="dxa"/>
              <w:left w:w="0" w:type="dxa"/>
              <w:bottom w:w="0" w:type="dxa"/>
              <w:right w:w="100" w:type="dxa"/>
            </w:tcMar>
          </w:tcPr>
          <w:p w14:paraId="349D1EE0" w14:textId="77777777" w:rsidR="00DA4077" w:rsidRDefault="00000000">
            <w:pPr>
              <w:snapToGrid w:val="0"/>
              <w:spacing w:line="386" w:lineRule="exact"/>
              <w:ind w:firstLine="0"/>
              <w:jc w:val="right"/>
            </w:pPr>
            <w:r>
              <w:rPr>
                <w:rFonts w:eastAsia="Times New Roman" w:cs="Consolas"/>
                <w:color w:val="7F807F"/>
                <w:szCs w:val="24"/>
              </w:rPr>
              <w:t>89</w:t>
            </w:r>
          </w:p>
        </w:tc>
        <w:tc>
          <w:tcPr>
            <w:tcW w:w="9000" w:type="dxa"/>
            <w:tcMar>
              <w:top w:w="0" w:type="dxa"/>
              <w:left w:w="75" w:type="dxa"/>
              <w:bottom w:w="0" w:type="dxa"/>
              <w:right w:w="0" w:type="dxa"/>
            </w:tcMar>
          </w:tcPr>
          <w:p w14:paraId="0AB6480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"code"</w:t>
            </w:r>
            <w:r>
              <w:rPr>
                <w:rFonts w:ascii="Consolas" w:eastAsia="微软雅黑" w:hAnsi="Consolas" w:cs="Consolas"/>
                <w:szCs w:val="24"/>
              </w:rPr>
              <w:t xml:space="preserve">: </w:t>
            </w:r>
            <w:r>
              <w:rPr>
                <w:rFonts w:ascii="Consolas" w:eastAsia="微软雅黑" w:hAnsi="Consolas" w:cs="Consolas"/>
                <w:color w:val="008470"/>
                <w:szCs w:val="24"/>
              </w:rPr>
              <w:t>"code/q1_model.py"</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DF4EC90" w14:textId="77777777" w:rsidR="00DA4077" w:rsidRDefault="00DA4077">
            <w:pPr>
              <w:snapToGrid w:val="0"/>
              <w:spacing w:line="20" w:lineRule="exact"/>
              <w:ind w:firstLine="0"/>
            </w:pPr>
          </w:p>
        </w:tc>
      </w:tr>
      <w:tr w:rsidR="00DA4077" w14:paraId="3C3853B2" w14:textId="77777777">
        <w:trPr>
          <w:cantSplit/>
        </w:trPr>
        <w:tc>
          <w:tcPr>
            <w:tcW w:w="540" w:type="dxa"/>
            <w:tcMar>
              <w:top w:w="0" w:type="dxa"/>
              <w:left w:w="0" w:type="dxa"/>
              <w:bottom w:w="0" w:type="dxa"/>
              <w:right w:w="100" w:type="dxa"/>
            </w:tcMar>
          </w:tcPr>
          <w:p w14:paraId="69DA40BB" w14:textId="77777777" w:rsidR="00DA4077" w:rsidRDefault="00000000">
            <w:pPr>
              <w:snapToGrid w:val="0"/>
              <w:spacing w:line="386" w:lineRule="exact"/>
              <w:ind w:firstLine="0"/>
              <w:jc w:val="right"/>
            </w:pPr>
            <w:r>
              <w:rPr>
                <w:rFonts w:eastAsia="Times New Roman" w:cs="Consolas"/>
                <w:color w:val="7F807F"/>
                <w:szCs w:val="24"/>
              </w:rPr>
              <w:t>90</w:t>
            </w:r>
          </w:p>
        </w:tc>
        <w:tc>
          <w:tcPr>
            <w:tcW w:w="9000" w:type="dxa"/>
            <w:tcMar>
              <w:top w:w="0" w:type="dxa"/>
              <w:left w:w="75" w:type="dxa"/>
              <w:bottom w:w="0" w:type="dxa"/>
              <w:right w:w="0" w:type="dxa"/>
            </w:tcMar>
          </w:tcPr>
          <w:p w14:paraId="74F2433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"data"</w:t>
            </w:r>
            <w:r>
              <w:rPr>
                <w:rFonts w:ascii="Consolas" w:eastAsia="微软雅黑" w:hAnsi="Consolas" w:cs="Consolas"/>
                <w:szCs w:val="24"/>
              </w:rPr>
              <w:t xml:space="preserve">: </w:t>
            </w:r>
            <w:r>
              <w:rPr>
                <w:rFonts w:ascii="Consolas" w:eastAsia="微软雅黑" w:hAnsi="Consolas" w:cs="Consolas"/>
                <w:color w:val="008470"/>
                <w:szCs w:val="24"/>
              </w:rPr>
              <w:t>"problems/</w:t>
            </w:r>
            <w:r>
              <w:rPr>
                <w:rFonts w:ascii="Consolas" w:eastAsia="微软雅黑" w:hAnsi="Consolas" w:cs="Consolas"/>
                <w:color w:val="008470"/>
                <w:szCs w:val="24"/>
              </w:rPr>
              <w:t>选题</w:t>
            </w:r>
            <w:r>
              <w:rPr>
                <w:rFonts w:ascii="Consolas" w:eastAsia="微软雅黑" w:hAnsi="Consolas" w:cs="Consolas"/>
                <w:color w:val="008470"/>
                <w:szCs w:val="24"/>
              </w:rPr>
              <w:t>C_2026</w:t>
            </w:r>
            <w:r>
              <w:rPr>
                <w:rFonts w:ascii="Consolas" w:eastAsia="微软雅黑" w:hAnsi="Consolas" w:cs="Consolas"/>
                <w:color w:val="008470"/>
                <w:szCs w:val="24"/>
              </w:rPr>
              <w:t>正式</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1.xlsx"</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D09636F" w14:textId="77777777" w:rsidR="00DA4077" w:rsidRDefault="00DA4077">
            <w:pPr>
              <w:snapToGrid w:val="0"/>
              <w:spacing w:line="20" w:lineRule="exact"/>
              <w:ind w:firstLine="0"/>
            </w:pPr>
          </w:p>
        </w:tc>
      </w:tr>
      <w:tr w:rsidR="00DA4077" w14:paraId="0B1EE303" w14:textId="77777777">
        <w:trPr>
          <w:cantSplit/>
        </w:trPr>
        <w:tc>
          <w:tcPr>
            <w:tcW w:w="540" w:type="dxa"/>
            <w:tcMar>
              <w:top w:w="0" w:type="dxa"/>
              <w:left w:w="0" w:type="dxa"/>
              <w:bottom w:w="0" w:type="dxa"/>
              <w:right w:w="100" w:type="dxa"/>
            </w:tcMar>
          </w:tcPr>
          <w:p w14:paraId="57EF9A3F" w14:textId="77777777" w:rsidR="00DA4077" w:rsidRDefault="00000000">
            <w:pPr>
              <w:snapToGrid w:val="0"/>
              <w:spacing w:line="386" w:lineRule="exact"/>
              <w:ind w:firstLine="0"/>
              <w:jc w:val="right"/>
            </w:pPr>
            <w:r>
              <w:rPr>
                <w:rFonts w:eastAsia="Times New Roman" w:cs="Consolas"/>
                <w:color w:val="7F807F"/>
                <w:szCs w:val="24"/>
              </w:rPr>
              <w:t>91</w:t>
            </w:r>
          </w:p>
        </w:tc>
        <w:tc>
          <w:tcPr>
            <w:tcW w:w="9000" w:type="dxa"/>
            <w:tcMar>
              <w:top w:w="0" w:type="dxa"/>
              <w:left w:w="75" w:type="dxa"/>
              <w:bottom w:w="0" w:type="dxa"/>
              <w:right w:w="0" w:type="dxa"/>
            </w:tcMar>
          </w:tcPr>
          <w:p w14:paraId="1DFD40C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17AAB643" w14:textId="77777777" w:rsidR="00DA4077" w:rsidRDefault="00DA4077">
            <w:pPr>
              <w:snapToGrid w:val="0"/>
              <w:spacing w:line="20" w:lineRule="exact"/>
              <w:ind w:firstLine="0"/>
            </w:pPr>
          </w:p>
        </w:tc>
      </w:tr>
      <w:tr w:rsidR="00DA4077" w14:paraId="15E79EC1" w14:textId="77777777">
        <w:trPr>
          <w:cantSplit/>
        </w:trPr>
        <w:tc>
          <w:tcPr>
            <w:tcW w:w="540" w:type="dxa"/>
            <w:tcMar>
              <w:top w:w="0" w:type="dxa"/>
              <w:left w:w="0" w:type="dxa"/>
              <w:bottom w:w="0" w:type="dxa"/>
              <w:right w:w="100" w:type="dxa"/>
            </w:tcMar>
          </w:tcPr>
          <w:p w14:paraId="3AF7A62F" w14:textId="77777777" w:rsidR="00DA4077" w:rsidRDefault="00000000">
            <w:pPr>
              <w:snapToGrid w:val="0"/>
              <w:spacing w:line="386" w:lineRule="exact"/>
              <w:ind w:firstLine="0"/>
              <w:jc w:val="right"/>
            </w:pPr>
            <w:r>
              <w:rPr>
                <w:rFonts w:eastAsia="Times New Roman" w:cs="Consolas"/>
                <w:color w:val="7F807F"/>
                <w:szCs w:val="24"/>
              </w:rPr>
              <w:t>92</w:t>
            </w:r>
          </w:p>
        </w:tc>
        <w:tc>
          <w:tcPr>
            <w:tcW w:w="9000" w:type="dxa"/>
            <w:tcMar>
              <w:top w:w="0" w:type="dxa"/>
              <w:left w:w="75" w:type="dxa"/>
              <w:bottom w:w="0" w:type="dxa"/>
              <w:right w:w="0" w:type="dxa"/>
            </w:tcMar>
          </w:tcPr>
          <w:p w14:paraId="49AF267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5F63E225" w14:textId="77777777" w:rsidR="00DA4077" w:rsidRDefault="00DA4077">
            <w:pPr>
              <w:snapToGrid w:val="0"/>
              <w:spacing w:line="20" w:lineRule="exact"/>
              <w:ind w:firstLine="0"/>
            </w:pPr>
          </w:p>
        </w:tc>
      </w:tr>
      <w:tr w:rsidR="00DA4077" w14:paraId="536D6754" w14:textId="77777777">
        <w:trPr>
          <w:cantSplit/>
        </w:trPr>
        <w:tc>
          <w:tcPr>
            <w:tcW w:w="540" w:type="dxa"/>
            <w:tcMar>
              <w:top w:w="0" w:type="dxa"/>
              <w:left w:w="0" w:type="dxa"/>
              <w:bottom w:w="0" w:type="dxa"/>
              <w:right w:w="100" w:type="dxa"/>
            </w:tcMar>
          </w:tcPr>
          <w:p w14:paraId="71C20882" w14:textId="77777777" w:rsidR="00DA4077" w:rsidRDefault="00000000">
            <w:pPr>
              <w:snapToGrid w:val="0"/>
              <w:spacing w:line="386" w:lineRule="exact"/>
              <w:ind w:firstLine="0"/>
              <w:jc w:val="right"/>
            </w:pPr>
            <w:r>
              <w:rPr>
                <w:rFonts w:eastAsia="Times New Roman" w:cs="Consolas"/>
                <w:color w:val="7F807F"/>
                <w:szCs w:val="24"/>
              </w:rPr>
              <w:t>93</w:t>
            </w:r>
          </w:p>
        </w:tc>
        <w:tc>
          <w:tcPr>
            <w:tcW w:w="9000" w:type="dxa"/>
            <w:tcMar>
              <w:top w:w="0" w:type="dxa"/>
              <w:left w:w="75" w:type="dxa"/>
              <w:bottom w:w="0" w:type="dxa"/>
              <w:right w:w="0" w:type="dxa"/>
            </w:tcMar>
          </w:tcPr>
          <w:p w14:paraId="3BCD5E7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50AE8D3E" w14:textId="77777777" w:rsidR="00DA4077" w:rsidRDefault="00DA4077">
            <w:pPr>
              <w:snapToGrid w:val="0"/>
              <w:spacing w:line="20" w:lineRule="exact"/>
              <w:ind w:firstLine="0"/>
            </w:pPr>
          </w:p>
        </w:tc>
      </w:tr>
      <w:tr w:rsidR="00DA4077" w14:paraId="40DDD6B3" w14:textId="77777777">
        <w:trPr>
          <w:cantSplit/>
        </w:trPr>
        <w:tc>
          <w:tcPr>
            <w:tcW w:w="540" w:type="dxa"/>
            <w:tcMar>
              <w:top w:w="0" w:type="dxa"/>
              <w:left w:w="0" w:type="dxa"/>
              <w:bottom w:w="0" w:type="dxa"/>
              <w:right w:w="100" w:type="dxa"/>
            </w:tcMar>
          </w:tcPr>
          <w:p w14:paraId="2721D942" w14:textId="77777777" w:rsidR="00DA4077" w:rsidRDefault="00000000">
            <w:pPr>
              <w:snapToGrid w:val="0"/>
              <w:spacing w:line="386" w:lineRule="exact"/>
              <w:ind w:firstLine="0"/>
              <w:jc w:val="right"/>
            </w:pPr>
            <w:r>
              <w:rPr>
                <w:rFonts w:eastAsia="Times New Roman" w:cs="Consolas"/>
                <w:color w:val="7F807F"/>
                <w:szCs w:val="24"/>
              </w:rPr>
              <w:t>94</w:t>
            </w:r>
          </w:p>
        </w:tc>
        <w:tc>
          <w:tcPr>
            <w:tcW w:w="9000" w:type="dxa"/>
            <w:tcMar>
              <w:top w:w="0" w:type="dxa"/>
              <w:left w:w="75" w:type="dxa"/>
              <w:bottom w:w="0" w:type="dxa"/>
              <w:right w:w="0" w:type="dxa"/>
            </w:tcMar>
          </w:tcPr>
          <w:p w14:paraId="5898875A" w14:textId="77777777" w:rsidR="00DA4077" w:rsidRDefault="00000000">
            <w:pPr>
              <w:snapToGrid w:val="0"/>
              <w:spacing w:line="386" w:lineRule="exact"/>
              <w:ind w:left="400" w:hanging="400"/>
              <w:jc w:val="left"/>
            </w:pPr>
            <w:r>
              <w:rPr>
                <w:rFonts w:ascii="Consolas" w:eastAsia="微软雅黑" w:hAnsi="Consolas" w:cs="Consolas"/>
                <w:szCs w:val="24"/>
              </w:rPr>
              <w:t xml:space="preserve">    report[</w:t>
            </w:r>
            <w:r>
              <w:rPr>
                <w:rFonts w:ascii="Consolas" w:eastAsia="微软雅黑" w:hAnsi="Consolas" w:cs="Consolas"/>
                <w:color w:val="008470"/>
                <w:szCs w:val="24"/>
              </w:rPr>
              <w:t>"status"</w:t>
            </w:r>
            <w:r>
              <w:rPr>
                <w:rFonts w:ascii="Consolas" w:eastAsia="微软雅黑" w:hAnsi="Consolas" w:cs="Consolas"/>
                <w:szCs w:val="24"/>
              </w:rPr>
              <w:t xml:space="preserve">] = </w:t>
            </w:r>
            <w:r>
              <w:rPr>
                <w:rFonts w:ascii="Consolas" w:eastAsia="微软雅黑" w:hAnsi="Consolas" w:cs="Consolas"/>
                <w:color w:val="008470"/>
                <w:szCs w:val="24"/>
              </w:rPr>
              <w:t>"success"</w:t>
            </w: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all(report[</w:t>
            </w:r>
            <w:r>
              <w:rPr>
                <w:rFonts w:ascii="Consolas" w:eastAsia="微软雅黑" w:hAnsi="Consolas" w:cs="Consolas"/>
                <w:color w:val="008470"/>
                <w:szCs w:val="24"/>
              </w:rPr>
              <w:t>"validation"</w:t>
            </w:r>
            <w:proofErr w:type="gramStart"/>
            <w:r>
              <w:rPr>
                <w:rFonts w:ascii="Consolas" w:eastAsia="微软雅黑" w:hAnsi="Consolas" w:cs="Consolas"/>
                <w:szCs w:val="24"/>
              </w:rPr>
              <w:t>].values</w:t>
            </w:r>
            <w:proofErr w:type="gramEnd"/>
            <w:r>
              <w:rPr>
                <w:rFonts w:ascii="Consolas" w:eastAsia="微软雅黑" w:hAnsi="Consolas" w:cs="Consolas"/>
                <w:szCs w:val="24"/>
              </w:rPr>
              <w:t xml:space="preserve">()) </w:t>
            </w:r>
            <w:r>
              <w:rPr>
                <w:rFonts w:ascii="Consolas" w:eastAsia="微软雅黑" w:hAnsi="Consolas" w:cs="Consolas"/>
                <w:color w:val="006EB8"/>
                <w:szCs w:val="24"/>
              </w:rPr>
              <w:t>else</w:t>
            </w:r>
            <w:r>
              <w:rPr>
                <w:rFonts w:ascii="Consolas" w:eastAsia="微软雅黑" w:hAnsi="Consolas" w:cs="Consolas"/>
                <w:szCs w:val="24"/>
              </w:rPr>
              <w:t xml:space="preserve"> </w:t>
            </w:r>
            <w:r>
              <w:rPr>
                <w:rFonts w:ascii="Consolas" w:eastAsia="微软雅黑" w:hAnsi="Consolas" w:cs="Consolas"/>
                <w:color w:val="008470"/>
                <w:szCs w:val="24"/>
              </w:rPr>
              <w:t>"failed"</w:t>
            </w:r>
          </w:p>
        </w:tc>
        <w:tc>
          <w:tcPr>
            <w:tcW w:w="80" w:type="dxa"/>
            <w:shd w:val="clear" w:color="auto" w:fill="CED4F4"/>
            <w:tcMar>
              <w:top w:w="0" w:type="dxa"/>
              <w:left w:w="0" w:type="dxa"/>
              <w:bottom w:w="0" w:type="dxa"/>
              <w:right w:w="0" w:type="dxa"/>
            </w:tcMar>
          </w:tcPr>
          <w:p w14:paraId="6E8D6162" w14:textId="77777777" w:rsidR="00DA4077" w:rsidRDefault="00DA4077">
            <w:pPr>
              <w:snapToGrid w:val="0"/>
              <w:spacing w:line="20" w:lineRule="exact"/>
              <w:ind w:firstLine="0"/>
            </w:pPr>
          </w:p>
        </w:tc>
      </w:tr>
      <w:tr w:rsidR="00DA4077" w14:paraId="3C758ADF" w14:textId="77777777">
        <w:trPr>
          <w:cantSplit/>
        </w:trPr>
        <w:tc>
          <w:tcPr>
            <w:tcW w:w="9620" w:type="dxa"/>
            <w:gridSpan w:val="3"/>
            <w:tcBorders>
              <w:top w:val="single" w:sz="4" w:space="0" w:color="000000"/>
              <w:bottom w:val="single" w:sz="4" w:space="0" w:color="000000"/>
            </w:tcBorders>
            <w:tcMar>
              <w:top w:w="0" w:type="dxa"/>
              <w:left w:w="0" w:type="dxa"/>
              <w:bottom w:w="0" w:type="dxa"/>
              <w:right w:w="0" w:type="dxa"/>
            </w:tcMar>
            <w:vAlign w:val="center"/>
          </w:tcPr>
          <w:p w14:paraId="198272A9" w14:textId="77777777" w:rsidR="00DA4077" w:rsidRDefault="00000000">
            <w:pPr>
              <w:snapToGrid w:val="0"/>
              <w:spacing w:before="160" w:after="160" w:line="280" w:lineRule="exact"/>
              <w:ind w:firstLine="0"/>
              <w:rPr>
                <w:lang w:eastAsia="zh-CN"/>
              </w:rPr>
            </w:pPr>
            <w:r>
              <w:rPr>
                <w:rFonts w:ascii="Consolas" w:eastAsia="微软雅黑" w:hAnsi="Consolas" w:cs="Consolas"/>
                <w:b/>
                <w:szCs w:val="24"/>
                <w:lang w:eastAsia="zh-CN"/>
              </w:rPr>
              <w:t>q2_model.py</w:t>
            </w:r>
            <w:r>
              <w:rPr>
                <w:rFonts w:ascii="Consolas" w:eastAsia="微软雅黑" w:hAnsi="Consolas" w:cs="Consolas"/>
                <w:color w:val="404040"/>
                <w:sz w:val="21"/>
                <w:szCs w:val="21"/>
                <w:lang w:eastAsia="zh-CN"/>
              </w:rPr>
              <w:t xml:space="preserve">　问题二：严格</w:t>
            </w:r>
            <w:r>
              <w:rPr>
                <w:rFonts w:ascii="Consolas" w:eastAsia="微软雅黑" w:hAnsi="Consolas" w:cs="Consolas"/>
                <w:color w:val="404040"/>
                <w:sz w:val="21"/>
                <w:szCs w:val="21"/>
                <w:lang w:eastAsia="zh-CN"/>
              </w:rPr>
              <w:t>0</w:t>
            </w:r>
            <w:r>
              <w:rPr>
                <w:rFonts w:ascii="Consolas" w:eastAsia="微软雅黑" w:hAnsi="Consolas" w:cs="Consolas"/>
                <w:color w:val="404040"/>
                <w:sz w:val="21"/>
                <w:szCs w:val="21"/>
                <w:lang w:eastAsia="zh-CN"/>
              </w:rPr>
              <w:t>时两阶段随机</w:t>
            </w:r>
            <w:r>
              <w:rPr>
                <w:rFonts w:ascii="Consolas" w:eastAsia="微软雅黑" w:hAnsi="Consolas" w:cs="Consolas"/>
                <w:color w:val="404040"/>
                <w:sz w:val="21"/>
                <w:szCs w:val="21"/>
                <w:lang w:eastAsia="zh-CN"/>
              </w:rPr>
              <w:t>MILP</w:t>
            </w:r>
          </w:p>
        </w:tc>
      </w:tr>
      <w:tr w:rsidR="00DA4077" w14:paraId="2C031ACD" w14:textId="77777777">
        <w:trPr>
          <w:cantSplit/>
        </w:trPr>
        <w:tc>
          <w:tcPr>
            <w:tcW w:w="540" w:type="dxa"/>
            <w:tcMar>
              <w:top w:w="0" w:type="dxa"/>
              <w:left w:w="0" w:type="dxa"/>
              <w:bottom w:w="0" w:type="dxa"/>
              <w:right w:w="100" w:type="dxa"/>
            </w:tcMar>
          </w:tcPr>
          <w:p w14:paraId="045D5FD0" w14:textId="77777777" w:rsidR="00DA4077" w:rsidRDefault="00000000">
            <w:pPr>
              <w:snapToGrid w:val="0"/>
              <w:spacing w:line="386" w:lineRule="exact"/>
              <w:ind w:firstLine="0"/>
              <w:jc w:val="right"/>
            </w:pPr>
            <w:r>
              <w:rPr>
                <w:rFonts w:eastAsia="Times New Roman" w:cs="Consolas"/>
                <w:color w:val="7F807F"/>
                <w:szCs w:val="24"/>
              </w:rPr>
              <w:t>1</w:t>
            </w:r>
          </w:p>
        </w:tc>
        <w:tc>
          <w:tcPr>
            <w:tcW w:w="9000" w:type="dxa"/>
            <w:tcMar>
              <w:top w:w="0" w:type="dxa"/>
              <w:left w:w="75" w:type="dxa"/>
              <w:bottom w:w="0" w:type="dxa"/>
              <w:right w:w="0" w:type="dxa"/>
            </w:tcMar>
          </w:tcPr>
          <w:p w14:paraId="0D315707"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问题</w:t>
            </w:r>
            <w:proofErr w:type="gramEnd"/>
            <w:r>
              <w:rPr>
                <w:rFonts w:ascii="Consolas" w:eastAsia="微软雅黑" w:hAnsi="Consolas" w:cs="Consolas"/>
                <w:color w:val="008470"/>
                <w:szCs w:val="24"/>
                <w:lang w:eastAsia="zh-CN"/>
              </w:rPr>
              <w:t>二：严格</w:t>
            </w:r>
            <w:r>
              <w:rPr>
                <w:rFonts w:ascii="Consolas" w:eastAsia="微软雅黑" w:hAnsi="Consolas" w:cs="Consolas"/>
                <w:color w:val="008470"/>
                <w:szCs w:val="24"/>
                <w:lang w:eastAsia="zh-CN"/>
              </w:rPr>
              <w:t>0</w:t>
            </w:r>
            <w:r>
              <w:rPr>
                <w:rFonts w:ascii="Consolas" w:eastAsia="微软雅黑" w:hAnsi="Consolas" w:cs="Consolas"/>
                <w:color w:val="008470"/>
                <w:szCs w:val="24"/>
                <w:lang w:eastAsia="zh-CN"/>
              </w:rPr>
              <w:t>时两阶段随机</w:t>
            </w:r>
            <w:r>
              <w:rPr>
                <w:rFonts w:ascii="Consolas" w:eastAsia="微软雅黑" w:hAnsi="Consolas" w:cs="Consolas"/>
                <w:color w:val="008470"/>
                <w:szCs w:val="24"/>
                <w:lang w:eastAsia="zh-CN"/>
              </w:rPr>
              <w:t>MILP</w:t>
            </w:r>
            <w:r>
              <w:rPr>
                <w:rFonts w:ascii="Consolas" w:eastAsia="微软雅黑" w:hAnsi="Consolas" w:cs="Consolas"/>
                <w:color w:val="008470"/>
                <w:szCs w:val="24"/>
                <w:lang w:eastAsia="zh-CN"/>
              </w:rPr>
              <w:t>全年滚动求解。</w:t>
            </w:r>
          </w:p>
        </w:tc>
        <w:tc>
          <w:tcPr>
            <w:tcW w:w="80" w:type="dxa"/>
            <w:shd w:val="clear" w:color="auto" w:fill="CED4F4"/>
            <w:tcMar>
              <w:top w:w="0" w:type="dxa"/>
              <w:left w:w="0" w:type="dxa"/>
              <w:bottom w:w="0" w:type="dxa"/>
              <w:right w:w="0" w:type="dxa"/>
            </w:tcMar>
          </w:tcPr>
          <w:p w14:paraId="38E45E51" w14:textId="77777777" w:rsidR="00DA4077" w:rsidRDefault="00DA4077">
            <w:pPr>
              <w:snapToGrid w:val="0"/>
              <w:spacing w:line="20" w:lineRule="exact"/>
              <w:ind w:firstLine="0"/>
              <w:rPr>
                <w:lang w:eastAsia="zh-CN"/>
              </w:rPr>
            </w:pPr>
          </w:p>
        </w:tc>
      </w:tr>
      <w:tr w:rsidR="00DA4077" w14:paraId="4F956484" w14:textId="77777777">
        <w:trPr>
          <w:cantSplit/>
        </w:trPr>
        <w:tc>
          <w:tcPr>
            <w:tcW w:w="540" w:type="dxa"/>
            <w:tcMar>
              <w:top w:w="0" w:type="dxa"/>
              <w:left w:w="0" w:type="dxa"/>
              <w:bottom w:w="0" w:type="dxa"/>
              <w:right w:w="100" w:type="dxa"/>
            </w:tcMar>
          </w:tcPr>
          <w:p w14:paraId="0E27E7FE" w14:textId="77777777" w:rsidR="00DA4077" w:rsidRDefault="00000000">
            <w:pPr>
              <w:snapToGrid w:val="0"/>
              <w:spacing w:line="386" w:lineRule="exact"/>
              <w:ind w:firstLine="0"/>
              <w:jc w:val="right"/>
            </w:pPr>
            <w:r>
              <w:rPr>
                <w:rFonts w:eastAsia="Times New Roman" w:cs="Consolas"/>
                <w:color w:val="7F807F"/>
                <w:szCs w:val="24"/>
              </w:rPr>
              <w:t>2</w:t>
            </w:r>
          </w:p>
        </w:tc>
        <w:tc>
          <w:tcPr>
            <w:tcW w:w="9000" w:type="dxa"/>
            <w:tcMar>
              <w:top w:w="0" w:type="dxa"/>
              <w:left w:w="75" w:type="dxa"/>
              <w:bottom w:w="0" w:type="dxa"/>
              <w:right w:w="0" w:type="dxa"/>
            </w:tcMar>
          </w:tcPr>
          <w:p w14:paraId="2BFBB39F"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7226A503" w14:textId="77777777" w:rsidR="00DA4077" w:rsidRDefault="00DA4077">
            <w:pPr>
              <w:snapToGrid w:val="0"/>
              <w:spacing w:line="20" w:lineRule="exact"/>
              <w:ind w:firstLine="0"/>
            </w:pPr>
          </w:p>
        </w:tc>
      </w:tr>
      <w:tr w:rsidR="00DA4077" w14:paraId="06008372" w14:textId="77777777">
        <w:trPr>
          <w:cantSplit/>
        </w:trPr>
        <w:tc>
          <w:tcPr>
            <w:tcW w:w="540" w:type="dxa"/>
            <w:tcMar>
              <w:top w:w="0" w:type="dxa"/>
              <w:left w:w="0" w:type="dxa"/>
              <w:bottom w:w="0" w:type="dxa"/>
              <w:right w:w="100" w:type="dxa"/>
            </w:tcMar>
          </w:tcPr>
          <w:p w14:paraId="313E02AE" w14:textId="77777777" w:rsidR="00DA4077" w:rsidRDefault="00000000">
            <w:pPr>
              <w:snapToGrid w:val="0"/>
              <w:spacing w:line="386" w:lineRule="exact"/>
              <w:ind w:firstLine="0"/>
              <w:jc w:val="right"/>
            </w:pPr>
            <w:r>
              <w:rPr>
                <w:rFonts w:eastAsia="Times New Roman" w:cs="Consolas"/>
                <w:color w:val="7F807F"/>
                <w:szCs w:val="24"/>
              </w:rPr>
              <w:t>3</w:t>
            </w:r>
          </w:p>
        </w:tc>
        <w:tc>
          <w:tcPr>
            <w:tcW w:w="9000" w:type="dxa"/>
            <w:tcMar>
              <w:top w:w="0" w:type="dxa"/>
              <w:left w:w="75" w:type="dxa"/>
              <w:bottom w:w="0" w:type="dxa"/>
              <w:right w:w="0" w:type="dxa"/>
            </w:tcMar>
          </w:tcPr>
          <w:p w14:paraId="32F9A82D"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第一阶段：计划购电</w:t>
            </w:r>
            <w:r>
              <w:rPr>
                <w:rFonts w:ascii="Consolas" w:eastAsia="微软雅黑" w:hAnsi="Consolas" w:cs="Consolas"/>
                <w:color w:val="008470"/>
                <w:szCs w:val="24"/>
                <w:lang w:eastAsia="zh-CN"/>
              </w:rPr>
              <w:t>G</w:t>
            </w:r>
            <w:r>
              <w:rPr>
                <w:rFonts w:ascii="Consolas" w:eastAsia="微软雅黑" w:hAnsi="Consolas" w:cs="Consolas"/>
                <w:color w:val="008470"/>
                <w:szCs w:val="24"/>
                <w:lang w:eastAsia="zh-CN"/>
              </w:rPr>
              <w:t>、充电</w:t>
            </w:r>
            <w:r>
              <w:rPr>
                <w:rFonts w:ascii="Consolas" w:eastAsia="微软雅黑" w:hAnsi="Consolas" w:cs="Consolas"/>
                <w:color w:val="008470"/>
                <w:szCs w:val="24"/>
                <w:lang w:eastAsia="zh-CN"/>
              </w:rPr>
              <w:t>C</w:t>
            </w:r>
            <w:r>
              <w:rPr>
                <w:rFonts w:ascii="Consolas" w:eastAsia="微软雅黑" w:hAnsi="Consolas" w:cs="Consolas"/>
                <w:color w:val="008470"/>
                <w:szCs w:val="24"/>
                <w:lang w:eastAsia="zh-CN"/>
              </w:rPr>
              <w:t>、放电</w:t>
            </w:r>
            <w:r>
              <w:rPr>
                <w:rFonts w:ascii="Consolas" w:eastAsia="微软雅黑" w:hAnsi="Consolas" w:cs="Consolas"/>
                <w:color w:val="008470"/>
                <w:szCs w:val="24"/>
                <w:lang w:eastAsia="zh-CN"/>
              </w:rPr>
              <w:t>D</w:t>
            </w:r>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SOC E</w:t>
            </w:r>
            <w:r>
              <w:rPr>
                <w:rFonts w:ascii="Consolas" w:eastAsia="微软雅黑" w:hAnsi="Consolas" w:cs="Consolas"/>
                <w:color w:val="008470"/>
                <w:szCs w:val="24"/>
                <w:lang w:eastAsia="zh-CN"/>
              </w:rPr>
              <w:t>与互斥状态</w:t>
            </w:r>
            <w:r>
              <w:rPr>
                <w:rFonts w:ascii="Consolas" w:eastAsia="微软雅黑" w:hAnsi="Consolas" w:cs="Consolas"/>
                <w:color w:val="008470"/>
                <w:szCs w:val="24"/>
                <w:lang w:eastAsia="zh-CN"/>
              </w:rPr>
              <w:t>z</w:t>
            </w:r>
            <w:r>
              <w:rPr>
                <w:rFonts w:ascii="Consolas" w:eastAsia="微软雅黑" w:hAnsi="Consolas" w:cs="Consolas"/>
                <w:color w:val="008470"/>
                <w:szCs w:val="24"/>
                <w:lang w:eastAsia="zh-CN"/>
              </w:rPr>
              <w:t>跨情景共享。</w:t>
            </w:r>
          </w:p>
        </w:tc>
        <w:tc>
          <w:tcPr>
            <w:tcW w:w="80" w:type="dxa"/>
            <w:shd w:val="clear" w:color="auto" w:fill="CED4F4"/>
            <w:tcMar>
              <w:top w:w="0" w:type="dxa"/>
              <w:left w:w="0" w:type="dxa"/>
              <w:bottom w:w="0" w:type="dxa"/>
              <w:right w:w="0" w:type="dxa"/>
            </w:tcMar>
          </w:tcPr>
          <w:p w14:paraId="2EB58D75" w14:textId="77777777" w:rsidR="00DA4077" w:rsidRDefault="00DA4077">
            <w:pPr>
              <w:snapToGrid w:val="0"/>
              <w:spacing w:line="20" w:lineRule="exact"/>
              <w:ind w:firstLine="0"/>
              <w:rPr>
                <w:lang w:eastAsia="zh-CN"/>
              </w:rPr>
            </w:pPr>
          </w:p>
        </w:tc>
      </w:tr>
      <w:tr w:rsidR="00DA4077" w14:paraId="59E72AD5" w14:textId="77777777">
        <w:trPr>
          <w:cantSplit/>
        </w:trPr>
        <w:tc>
          <w:tcPr>
            <w:tcW w:w="540" w:type="dxa"/>
            <w:tcMar>
              <w:top w:w="0" w:type="dxa"/>
              <w:left w:w="0" w:type="dxa"/>
              <w:bottom w:w="0" w:type="dxa"/>
              <w:right w:w="100" w:type="dxa"/>
            </w:tcMar>
          </w:tcPr>
          <w:p w14:paraId="5CBF59E5" w14:textId="77777777" w:rsidR="00DA4077" w:rsidRDefault="00000000">
            <w:pPr>
              <w:snapToGrid w:val="0"/>
              <w:spacing w:line="386" w:lineRule="exact"/>
              <w:ind w:firstLine="0"/>
              <w:jc w:val="right"/>
            </w:pPr>
            <w:r>
              <w:rPr>
                <w:rFonts w:eastAsia="Times New Roman" w:cs="Consolas"/>
                <w:color w:val="7F807F"/>
                <w:szCs w:val="24"/>
              </w:rPr>
              <w:t>4</w:t>
            </w:r>
          </w:p>
        </w:tc>
        <w:tc>
          <w:tcPr>
            <w:tcW w:w="9000" w:type="dxa"/>
            <w:tcMar>
              <w:top w:w="0" w:type="dxa"/>
              <w:left w:w="75" w:type="dxa"/>
              <w:bottom w:w="0" w:type="dxa"/>
              <w:right w:w="0" w:type="dxa"/>
            </w:tcMar>
          </w:tcPr>
          <w:p w14:paraId="33E889D9"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第二阶段：每个净负荷情景只允许紧急购电</w:t>
            </w:r>
            <w:r>
              <w:rPr>
                <w:rFonts w:ascii="Consolas" w:eastAsia="微软雅黑" w:hAnsi="Consolas" w:cs="Consolas"/>
                <w:color w:val="008470"/>
                <w:szCs w:val="24"/>
                <w:lang w:eastAsia="zh-CN"/>
              </w:rPr>
              <w:t>R</w:t>
            </w:r>
            <w:r>
              <w:rPr>
                <w:rFonts w:ascii="Consolas" w:eastAsia="微软雅黑" w:hAnsi="Consolas" w:cs="Consolas"/>
                <w:color w:val="008470"/>
                <w:szCs w:val="24"/>
                <w:lang w:eastAsia="zh-CN"/>
              </w:rPr>
              <w:t>和弃电</w:t>
            </w:r>
            <w:r>
              <w:rPr>
                <w:rFonts w:ascii="Consolas" w:eastAsia="微软雅黑" w:hAnsi="Consolas" w:cs="Consolas"/>
                <w:color w:val="008470"/>
                <w:szCs w:val="24"/>
                <w:lang w:eastAsia="zh-CN"/>
              </w:rPr>
              <w:t>W</w:t>
            </w:r>
            <w:r>
              <w:rPr>
                <w:rFonts w:ascii="Consolas" w:eastAsia="微软雅黑" w:hAnsi="Consolas" w:cs="Consolas"/>
                <w:color w:val="008470"/>
                <w:szCs w:val="24"/>
                <w:lang w:eastAsia="zh-CN"/>
              </w:rPr>
              <w:t>。</w:t>
            </w:r>
          </w:p>
        </w:tc>
        <w:tc>
          <w:tcPr>
            <w:tcW w:w="80" w:type="dxa"/>
            <w:shd w:val="clear" w:color="auto" w:fill="CED4F4"/>
            <w:tcMar>
              <w:top w:w="0" w:type="dxa"/>
              <w:left w:w="0" w:type="dxa"/>
              <w:bottom w:w="0" w:type="dxa"/>
              <w:right w:w="0" w:type="dxa"/>
            </w:tcMar>
          </w:tcPr>
          <w:p w14:paraId="7AFD13A2" w14:textId="77777777" w:rsidR="00DA4077" w:rsidRDefault="00DA4077">
            <w:pPr>
              <w:snapToGrid w:val="0"/>
              <w:spacing w:line="20" w:lineRule="exact"/>
              <w:ind w:firstLine="0"/>
              <w:rPr>
                <w:lang w:eastAsia="zh-CN"/>
              </w:rPr>
            </w:pPr>
          </w:p>
        </w:tc>
      </w:tr>
      <w:tr w:rsidR="00DA4077" w14:paraId="05545D44" w14:textId="77777777">
        <w:trPr>
          <w:cantSplit/>
        </w:trPr>
        <w:tc>
          <w:tcPr>
            <w:tcW w:w="540" w:type="dxa"/>
            <w:tcMar>
              <w:top w:w="0" w:type="dxa"/>
              <w:left w:w="0" w:type="dxa"/>
              <w:bottom w:w="0" w:type="dxa"/>
              <w:right w:w="100" w:type="dxa"/>
            </w:tcMar>
          </w:tcPr>
          <w:p w14:paraId="14630652" w14:textId="77777777" w:rsidR="00DA4077" w:rsidRDefault="00000000">
            <w:pPr>
              <w:snapToGrid w:val="0"/>
              <w:spacing w:line="386" w:lineRule="exact"/>
              <w:ind w:firstLine="0"/>
              <w:jc w:val="right"/>
            </w:pPr>
            <w:r>
              <w:rPr>
                <w:rFonts w:eastAsia="Times New Roman" w:cs="Consolas"/>
                <w:color w:val="7F807F"/>
                <w:szCs w:val="24"/>
              </w:rPr>
              <w:lastRenderedPageBreak/>
              <w:t>5</w:t>
            </w:r>
          </w:p>
        </w:tc>
        <w:tc>
          <w:tcPr>
            <w:tcW w:w="9000" w:type="dxa"/>
            <w:tcMar>
              <w:top w:w="0" w:type="dxa"/>
              <w:left w:w="75" w:type="dxa"/>
              <w:bottom w:w="0" w:type="dxa"/>
              <w:right w:w="0" w:type="dxa"/>
            </w:tcMar>
          </w:tcPr>
          <w:p w14:paraId="35F64292"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输入：附件</w:t>
            </w:r>
            <w:r>
              <w:rPr>
                <w:rFonts w:ascii="Consolas" w:eastAsia="微软雅黑" w:hAnsi="Consolas" w:cs="Consolas"/>
                <w:color w:val="008470"/>
                <w:szCs w:val="24"/>
                <w:lang w:eastAsia="zh-CN"/>
              </w:rPr>
              <w:t>1</w:t>
            </w:r>
            <w:r>
              <w:rPr>
                <w:rFonts w:ascii="Consolas" w:eastAsia="微软雅黑" w:hAnsi="Consolas" w:cs="Consolas"/>
                <w:color w:val="008470"/>
                <w:szCs w:val="24"/>
                <w:lang w:eastAsia="zh-CN"/>
              </w:rPr>
              <w:t>固定电价与附件</w:t>
            </w:r>
            <w:r>
              <w:rPr>
                <w:rFonts w:ascii="Consolas" w:eastAsia="微软雅黑" w:hAnsi="Consolas" w:cs="Consolas"/>
                <w:color w:val="008470"/>
                <w:szCs w:val="24"/>
                <w:lang w:eastAsia="zh-CN"/>
              </w:rPr>
              <w:t>2</w:t>
            </w:r>
            <w:r>
              <w:rPr>
                <w:rFonts w:ascii="Consolas" w:eastAsia="微软雅黑" w:hAnsi="Consolas" w:cs="Consolas"/>
                <w:color w:val="008470"/>
                <w:szCs w:val="24"/>
                <w:lang w:eastAsia="zh-CN"/>
              </w:rPr>
              <w:t>全年实际负荷</w:t>
            </w:r>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光伏。</w:t>
            </w:r>
          </w:p>
        </w:tc>
        <w:tc>
          <w:tcPr>
            <w:tcW w:w="80" w:type="dxa"/>
            <w:shd w:val="clear" w:color="auto" w:fill="CED4F4"/>
            <w:tcMar>
              <w:top w:w="0" w:type="dxa"/>
              <w:left w:w="0" w:type="dxa"/>
              <w:bottom w:w="0" w:type="dxa"/>
              <w:right w:w="0" w:type="dxa"/>
            </w:tcMar>
          </w:tcPr>
          <w:p w14:paraId="43649928" w14:textId="77777777" w:rsidR="00DA4077" w:rsidRDefault="00DA4077">
            <w:pPr>
              <w:snapToGrid w:val="0"/>
              <w:spacing w:line="20" w:lineRule="exact"/>
              <w:ind w:firstLine="0"/>
              <w:rPr>
                <w:lang w:eastAsia="zh-CN"/>
              </w:rPr>
            </w:pPr>
          </w:p>
        </w:tc>
      </w:tr>
      <w:tr w:rsidR="00DA4077" w14:paraId="248DF1ED" w14:textId="77777777">
        <w:trPr>
          <w:cantSplit/>
        </w:trPr>
        <w:tc>
          <w:tcPr>
            <w:tcW w:w="540" w:type="dxa"/>
            <w:tcMar>
              <w:top w:w="0" w:type="dxa"/>
              <w:left w:w="0" w:type="dxa"/>
              <w:bottom w:w="0" w:type="dxa"/>
              <w:right w:w="100" w:type="dxa"/>
            </w:tcMar>
          </w:tcPr>
          <w:p w14:paraId="108AA2FE" w14:textId="77777777" w:rsidR="00DA4077" w:rsidRDefault="00000000">
            <w:pPr>
              <w:snapToGrid w:val="0"/>
              <w:spacing w:line="386" w:lineRule="exact"/>
              <w:ind w:firstLine="0"/>
              <w:jc w:val="right"/>
            </w:pPr>
            <w:r>
              <w:rPr>
                <w:rFonts w:eastAsia="Times New Roman" w:cs="Consolas"/>
                <w:color w:val="7F807F"/>
                <w:szCs w:val="24"/>
              </w:rPr>
              <w:t>6</w:t>
            </w:r>
          </w:p>
        </w:tc>
        <w:tc>
          <w:tcPr>
            <w:tcW w:w="9000" w:type="dxa"/>
            <w:tcMar>
              <w:top w:w="0" w:type="dxa"/>
              <w:left w:w="75" w:type="dxa"/>
              <w:bottom w:w="0" w:type="dxa"/>
              <w:right w:w="0" w:type="dxa"/>
            </w:tcMar>
          </w:tcPr>
          <w:p w14:paraId="319BA0F9" w14:textId="77777777" w:rsidR="00DA4077" w:rsidRDefault="00000000">
            <w:pPr>
              <w:snapToGrid w:val="0"/>
              <w:spacing w:line="386" w:lineRule="exact"/>
              <w:ind w:left="400" w:hanging="400"/>
              <w:jc w:val="left"/>
            </w:pPr>
            <w:r>
              <w:rPr>
                <w:rFonts w:ascii="Consolas" w:eastAsia="微软雅黑" w:hAnsi="Consolas" w:cs="Consolas"/>
                <w:color w:val="008470"/>
                <w:szCs w:val="24"/>
              </w:rPr>
              <w:t>输出：</w:t>
            </w:r>
            <w:r>
              <w:rPr>
                <w:rFonts w:ascii="Consolas" w:eastAsia="微软雅黑" w:hAnsi="Consolas" w:cs="Consolas"/>
                <w:color w:val="008470"/>
                <w:szCs w:val="24"/>
              </w:rPr>
              <w:t>state/agent_outputs/q2_results.json</w:t>
            </w:r>
            <w:r>
              <w:rPr>
                <w:rFonts w:ascii="Consolas" w:eastAsia="微软雅黑" w:hAnsi="Consolas" w:cs="Consolas"/>
                <w:color w:val="008470"/>
                <w:szCs w:val="24"/>
              </w:rPr>
              <w:t>、</w:t>
            </w:r>
            <w:r>
              <w:rPr>
                <w:rFonts w:ascii="Consolas" w:eastAsia="微软雅黑" w:hAnsi="Consolas" w:cs="Consolas"/>
                <w:color w:val="008470"/>
                <w:szCs w:val="24"/>
              </w:rPr>
              <w:t>results/q2_detail.npz</w:t>
            </w: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3A7B3ADD" w14:textId="77777777" w:rsidR="00DA4077" w:rsidRDefault="00DA4077">
            <w:pPr>
              <w:snapToGrid w:val="0"/>
              <w:spacing w:line="20" w:lineRule="exact"/>
              <w:ind w:firstLine="0"/>
            </w:pPr>
          </w:p>
        </w:tc>
      </w:tr>
      <w:tr w:rsidR="00DA4077" w14:paraId="15737675" w14:textId="77777777">
        <w:trPr>
          <w:cantSplit/>
        </w:trPr>
        <w:tc>
          <w:tcPr>
            <w:tcW w:w="540" w:type="dxa"/>
            <w:tcMar>
              <w:top w:w="0" w:type="dxa"/>
              <w:left w:w="0" w:type="dxa"/>
              <w:bottom w:w="0" w:type="dxa"/>
              <w:right w:w="100" w:type="dxa"/>
            </w:tcMar>
          </w:tcPr>
          <w:p w14:paraId="7486C911" w14:textId="77777777" w:rsidR="00DA4077" w:rsidRDefault="00000000">
            <w:pPr>
              <w:snapToGrid w:val="0"/>
              <w:spacing w:line="386" w:lineRule="exact"/>
              <w:ind w:firstLine="0"/>
              <w:jc w:val="right"/>
            </w:pPr>
            <w:r>
              <w:rPr>
                <w:rFonts w:eastAsia="Times New Roman" w:cs="Consolas"/>
                <w:color w:val="7F807F"/>
                <w:szCs w:val="24"/>
              </w:rPr>
              <w:t>7</w:t>
            </w:r>
          </w:p>
        </w:tc>
        <w:tc>
          <w:tcPr>
            <w:tcW w:w="9000" w:type="dxa"/>
            <w:tcMar>
              <w:top w:w="0" w:type="dxa"/>
              <w:left w:w="75" w:type="dxa"/>
              <w:bottom w:w="0" w:type="dxa"/>
              <w:right w:w="0" w:type="dxa"/>
            </w:tcMar>
          </w:tcPr>
          <w:p w14:paraId="71DC8550" w14:textId="77777777" w:rsidR="00DA4077" w:rsidRDefault="00000000">
            <w:pPr>
              <w:snapToGrid w:val="0"/>
              <w:spacing w:line="386" w:lineRule="exact"/>
              <w:ind w:left="400" w:hanging="400"/>
              <w:jc w:val="left"/>
            </w:pPr>
            <w:r>
              <w:rPr>
                <w:rFonts w:ascii="Consolas" w:eastAsia="微软雅黑" w:hAnsi="Consolas" w:cs="Consolas"/>
                <w:color w:val="008470"/>
                <w:szCs w:val="24"/>
              </w:rPr>
              <w:t>运行：</w:t>
            </w:r>
            <w:r>
              <w:rPr>
                <w:rFonts w:ascii="Consolas" w:eastAsia="微软雅黑" w:hAnsi="Consolas" w:cs="Consolas"/>
                <w:color w:val="008470"/>
                <w:szCs w:val="24"/>
              </w:rPr>
              <w:t>python code/q2_model.py [--days N] [--horizon-days 1|2]</w:t>
            </w:r>
          </w:p>
        </w:tc>
        <w:tc>
          <w:tcPr>
            <w:tcW w:w="80" w:type="dxa"/>
            <w:shd w:val="clear" w:color="auto" w:fill="CED4F4"/>
            <w:tcMar>
              <w:top w:w="0" w:type="dxa"/>
              <w:left w:w="0" w:type="dxa"/>
              <w:bottom w:w="0" w:type="dxa"/>
              <w:right w:w="0" w:type="dxa"/>
            </w:tcMar>
          </w:tcPr>
          <w:p w14:paraId="33F33CE2" w14:textId="77777777" w:rsidR="00DA4077" w:rsidRDefault="00DA4077">
            <w:pPr>
              <w:snapToGrid w:val="0"/>
              <w:spacing w:line="20" w:lineRule="exact"/>
              <w:ind w:firstLine="0"/>
            </w:pPr>
          </w:p>
        </w:tc>
      </w:tr>
      <w:tr w:rsidR="00DA4077" w14:paraId="03418F09" w14:textId="77777777">
        <w:trPr>
          <w:cantSplit/>
        </w:trPr>
        <w:tc>
          <w:tcPr>
            <w:tcW w:w="540" w:type="dxa"/>
            <w:tcMar>
              <w:top w:w="0" w:type="dxa"/>
              <w:left w:w="0" w:type="dxa"/>
              <w:bottom w:w="0" w:type="dxa"/>
              <w:right w:w="100" w:type="dxa"/>
            </w:tcMar>
          </w:tcPr>
          <w:p w14:paraId="09941D81" w14:textId="77777777" w:rsidR="00DA4077" w:rsidRDefault="00000000">
            <w:pPr>
              <w:snapToGrid w:val="0"/>
              <w:spacing w:line="386" w:lineRule="exact"/>
              <w:ind w:firstLine="0"/>
              <w:jc w:val="right"/>
            </w:pPr>
            <w:r>
              <w:rPr>
                <w:rFonts w:eastAsia="Times New Roman" w:cs="Consolas"/>
                <w:color w:val="7F807F"/>
                <w:szCs w:val="24"/>
              </w:rPr>
              <w:t>8</w:t>
            </w:r>
          </w:p>
        </w:tc>
        <w:tc>
          <w:tcPr>
            <w:tcW w:w="9000" w:type="dxa"/>
            <w:tcMar>
              <w:top w:w="0" w:type="dxa"/>
              <w:left w:w="75" w:type="dxa"/>
              <w:bottom w:w="0" w:type="dxa"/>
              <w:right w:w="0" w:type="dxa"/>
            </w:tcMar>
          </w:tcPr>
          <w:p w14:paraId="123C9DC8" w14:textId="77777777" w:rsidR="00DA4077" w:rsidRDefault="00000000">
            <w:pPr>
              <w:snapToGrid w:val="0"/>
              <w:spacing w:line="386" w:lineRule="exact"/>
              <w:ind w:left="400" w:hanging="400"/>
              <w:jc w:val="left"/>
            </w:pP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3A7DB2CF" w14:textId="77777777" w:rsidR="00DA4077" w:rsidRDefault="00DA4077">
            <w:pPr>
              <w:snapToGrid w:val="0"/>
              <w:spacing w:line="20" w:lineRule="exact"/>
              <w:ind w:firstLine="0"/>
            </w:pPr>
          </w:p>
        </w:tc>
      </w:tr>
      <w:tr w:rsidR="00DA4077" w14:paraId="52ED9FB4" w14:textId="77777777">
        <w:trPr>
          <w:cantSplit/>
        </w:trPr>
        <w:tc>
          <w:tcPr>
            <w:tcW w:w="540" w:type="dxa"/>
            <w:tcMar>
              <w:top w:w="0" w:type="dxa"/>
              <w:left w:w="0" w:type="dxa"/>
              <w:bottom w:w="0" w:type="dxa"/>
              <w:right w:w="100" w:type="dxa"/>
            </w:tcMar>
          </w:tcPr>
          <w:p w14:paraId="05190BF6" w14:textId="77777777" w:rsidR="00DA4077" w:rsidRDefault="00000000">
            <w:pPr>
              <w:snapToGrid w:val="0"/>
              <w:spacing w:line="386" w:lineRule="exact"/>
              <w:ind w:firstLine="0"/>
              <w:jc w:val="right"/>
            </w:pPr>
            <w:r>
              <w:rPr>
                <w:rFonts w:eastAsia="Times New Roman" w:cs="Consolas"/>
                <w:color w:val="7F807F"/>
                <w:szCs w:val="24"/>
              </w:rPr>
              <w:t>9</w:t>
            </w:r>
          </w:p>
        </w:tc>
        <w:tc>
          <w:tcPr>
            <w:tcW w:w="9000" w:type="dxa"/>
            <w:tcMar>
              <w:top w:w="0" w:type="dxa"/>
              <w:left w:w="75" w:type="dxa"/>
              <w:bottom w:w="0" w:type="dxa"/>
              <w:right w:w="0" w:type="dxa"/>
            </w:tcMar>
          </w:tcPr>
          <w:p w14:paraId="2CEC9EFB"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C9BE004" w14:textId="77777777" w:rsidR="00DA4077" w:rsidRDefault="00DA4077">
            <w:pPr>
              <w:snapToGrid w:val="0"/>
              <w:spacing w:line="20" w:lineRule="exact"/>
              <w:ind w:firstLine="0"/>
            </w:pPr>
          </w:p>
        </w:tc>
      </w:tr>
      <w:tr w:rsidR="00DA4077" w14:paraId="10AA98EF" w14:textId="77777777">
        <w:trPr>
          <w:cantSplit/>
        </w:trPr>
        <w:tc>
          <w:tcPr>
            <w:tcW w:w="540" w:type="dxa"/>
            <w:tcMar>
              <w:top w:w="0" w:type="dxa"/>
              <w:left w:w="0" w:type="dxa"/>
              <w:bottom w:w="0" w:type="dxa"/>
              <w:right w:w="100" w:type="dxa"/>
            </w:tcMar>
          </w:tcPr>
          <w:p w14:paraId="01149EF7" w14:textId="77777777" w:rsidR="00DA4077" w:rsidRDefault="00000000">
            <w:pPr>
              <w:snapToGrid w:val="0"/>
              <w:spacing w:line="386" w:lineRule="exact"/>
              <w:ind w:firstLine="0"/>
              <w:jc w:val="right"/>
            </w:pPr>
            <w:r>
              <w:rPr>
                <w:rFonts w:eastAsia="Times New Roman" w:cs="Consolas"/>
                <w:color w:val="7F807F"/>
                <w:szCs w:val="24"/>
              </w:rPr>
              <w:t>10</w:t>
            </w:r>
          </w:p>
        </w:tc>
        <w:tc>
          <w:tcPr>
            <w:tcW w:w="9000" w:type="dxa"/>
            <w:tcMar>
              <w:top w:w="0" w:type="dxa"/>
              <w:left w:w="75" w:type="dxa"/>
              <w:bottom w:w="0" w:type="dxa"/>
              <w:right w:w="0" w:type="dxa"/>
            </w:tcMar>
          </w:tcPr>
          <w:p w14:paraId="0F230801"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__future__ </w:t>
            </w:r>
            <w:r>
              <w:rPr>
                <w:rFonts w:ascii="Consolas" w:eastAsia="微软雅黑" w:hAnsi="Consolas" w:cs="Consolas"/>
                <w:color w:val="006EB8"/>
                <w:szCs w:val="24"/>
              </w:rPr>
              <w:t>import</w:t>
            </w:r>
            <w:r>
              <w:rPr>
                <w:rFonts w:ascii="Consolas" w:eastAsia="微软雅黑" w:hAnsi="Consolas" w:cs="Consolas"/>
                <w:szCs w:val="24"/>
              </w:rPr>
              <w:t xml:space="preserve"> annotations</w:t>
            </w:r>
          </w:p>
        </w:tc>
        <w:tc>
          <w:tcPr>
            <w:tcW w:w="80" w:type="dxa"/>
            <w:shd w:val="clear" w:color="auto" w:fill="CED4F4"/>
            <w:tcMar>
              <w:top w:w="0" w:type="dxa"/>
              <w:left w:w="0" w:type="dxa"/>
              <w:bottom w:w="0" w:type="dxa"/>
              <w:right w:w="0" w:type="dxa"/>
            </w:tcMar>
          </w:tcPr>
          <w:p w14:paraId="4DF6D087" w14:textId="77777777" w:rsidR="00DA4077" w:rsidRDefault="00DA4077">
            <w:pPr>
              <w:snapToGrid w:val="0"/>
              <w:spacing w:line="20" w:lineRule="exact"/>
              <w:ind w:firstLine="0"/>
            </w:pPr>
          </w:p>
        </w:tc>
      </w:tr>
      <w:tr w:rsidR="00DA4077" w14:paraId="3E62619F" w14:textId="77777777">
        <w:trPr>
          <w:cantSplit/>
        </w:trPr>
        <w:tc>
          <w:tcPr>
            <w:tcW w:w="540" w:type="dxa"/>
            <w:tcMar>
              <w:top w:w="0" w:type="dxa"/>
              <w:left w:w="0" w:type="dxa"/>
              <w:bottom w:w="0" w:type="dxa"/>
              <w:right w:w="100" w:type="dxa"/>
            </w:tcMar>
          </w:tcPr>
          <w:p w14:paraId="7BB9C85C" w14:textId="77777777" w:rsidR="00DA4077" w:rsidRDefault="00000000">
            <w:pPr>
              <w:snapToGrid w:val="0"/>
              <w:spacing w:line="386" w:lineRule="exact"/>
              <w:ind w:firstLine="0"/>
              <w:jc w:val="right"/>
            </w:pPr>
            <w:r>
              <w:rPr>
                <w:rFonts w:eastAsia="Times New Roman" w:cs="Consolas"/>
                <w:color w:val="7F807F"/>
                <w:szCs w:val="24"/>
              </w:rPr>
              <w:t>11</w:t>
            </w:r>
          </w:p>
        </w:tc>
        <w:tc>
          <w:tcPr>
            <w:tcW w:w="9000" w:type="dxa"/>
            <w:tcMar>
              <w:top w:w="0" w:type="dxa"/>
              <w:left w:w="75" w:type="dxa"/>
              <w:bottom w:w="0" w:type="dxa"/>
              <w:right w:w="0" w:type="dxa"/>
            </w:tcMar>
          </w:tcPr>
          <w:p w14:paraId="214872D3"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7369D6CD" w14:textId="77777777" w:rsidR="00DA4077" w:rsidRDefault="00DA4077">
            <w:pPr>
              <w:snapToGrid w:val="0"/>
              <w:spacing w:line="20" w:lineRule="exact"/>
              <w:ind w:firstLine="0"/>
            </w:pPr>
          </w:p>
        </w:tc>
      </w:tr>
      <w:tr w:rsidR="00DA4077" w14:paraId="50A306A7" w14:textId="77777777">
        <w:trPr>
          <w:cantSplit/>
        </w:trPr>
        <w:tc>
          <w:tcPr>
            <w:tcW w:w="540" w:type="dxa"/>
            <w:tcMar>
              <w:top w:w="0" w:type="dxa"/>
              <w:left w:w="0" w:type="dxa"/>
              <w:bottom w:w="0" w:type="dxa"/>
              <w:right w:w="100" w:type="dxa"/>
            </w:tcMar>
          </w:tcPr>
          <w:p w14:paraId="5F47E102" w14:textId="77777777" w:rsidR="00DA4077" w:rsidRDefault="00000000">
            <w:pPr>
              <w:snapToGrid w:val="0"/>
              <w:spacing w:line="386" w:lineRule="exact"/>
              <w:ind w:firstLine="0"/>
              <w:jc w:val="right"/>
            </w:pPr>
            <w:r>
              <w:rPr>
                <w:rFonts w:eastAsia="Times New Roman" w:cs="Consolas"/>
                <w:color w:val="7F807F"/>
                <w:szCs w:val="24"/>
              </w:rPr>
              <w:t>12</w:t>
            </w:r>
          </w:p>
        </w:tc>
        <w:tc>
          <w:tcPr>
            <w:tcW w:w="9000" w:type="dxa"/>
            <w:tcMar>
              <w:top w:w="0" w:type="dxa"/>
              <w:left w:w="75" w:type="dxa"/>
              <w:bottom w:w="0" w:type="dxa"/>
              <w:right w:w="0" w:type="dxa"/>
            </w:tcMar>
          </w:tcPr>
          <w:p w14:paraId="638FF82B"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argparse</w:t>
            </w:r>
          </w:p>
        </w:tc>
        <w:tc>
          <w:tcPr>
            <w:tcW w:w="80" w:type="dxa"/>
            <w:shd w:val="clear" w:color="auto" w:fill="CED4F4"/>
            <w:tcMar>
              <w:top w:w="0" w:type="dxa"/>
              <w:left w:w="0" w:type="dxa"/>
              <w:bottom w:w="0" w:type="dxa"/>
              <w:right w:w="0" w:type="dxa"/>
            </w:tcMar>
          </w:tcPr>
          <w:p w14:paraId="25307FC9" w14:textId="77777777" w:rsidR="00DA4077" w:rsidRDefault="00DA4077">
            <w:pPr>
              <w:snapToGrid w:val="0"/>
              <w:spacing w:line="20" w:lineRule="exact"/>
              <w:ind w:firstLine="0"/>
            </w:pPr>
          </w:p>
        </w:tc>
      </w:tr>
      <w:tr w:rsidR="00DA4077" w14:paraId="4B657BE2" w14:textId="77777777">
        <w:trPr>
          <w:cantSplit/>
        </w:trPr>
        <w:tc>
          <w:tcPr>
            <w:tcW w:w="540" w:type="dxa"/>
            <w:tcMar>
              <w:top w:w="0" w:type="dxa"/>
              <w:left w:w="0" w:type="dxa"/>
              <w:bottom w:w="0" w:type="dxa"/>
              <w:right w:w="100" w:type="dxa"/>
            </w:tcMar>
          </w:tcPr>
          <w:p w14:paraId="19431D32" w14:textId="77777777" w:rsidR="00DA4077" w:rsidRDefault="00000000">
            <w:pPr>
              <w:snapToGrid w:val="0"/>
              <w:spacing w:line="386" w:lineRule="exact"/>
              <w:ind w:firstLine="0"/>
              <w:jc w:val="right"/>
            </w:pPr>
            <w:r>
              <w:rPr>
                <w:rFonts w:eastAsia="Times New Roman" w:cs="Consolas"/>
                <w:color w:val="7F807F"/>
                <w:szCs w:val="24"/>
              </w:rPr>
              <w:t>13</w:t>
            </w:r>
          </w:p>
        </w:tc>
        <w:tc>
          <w:tcPr>
            <w:tcW w:w="9000" w:type="dxa"/>
            <w:tcMar>
              <w:top w:w="0" w:type="dxa"/>
              <w:left w:w="75" w:type="dxa"/>
              <w:bottom w:w="0" w:type="dxa"/>
              <w:right w:w="0" w:type="dxa"/>
            </w:tcMar>
          </w:tcPr>
          <w:p w14:paraId="3EC3C98D"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hashlib</w:t>
            </w:r>
          </w:p>
        </w:tc>
        <w:tc>
          <w:tcPr>
            <w:tcW w:w="80" w:type="dxa"/>
            <w:shd w:val="clear" w:color="auto" w:fill="CED4F4"/>
            <w:tcMar>
              <w:top w:w="0" w:type="dxa"/>
              <w:left w:w="0" w:type="dxa"/>
              <w:bottom w:w="0" w:type="dxa"/>
              <w:right w:w="0" w:type="dxa"/>
            </w:tcMar>
          </w:tcPr>
          <w:p w14:paraId="7817FD83" w14:textId="77777777" w:rsidR="00DA4077" w:rsidRDefault="00DA4077">
            <w:pPr>
              <w:snapToGrid w:val="0"/>
              <w:spacing w:line="20" w:lineRule="exact"/>
              <w:ind w:firstLine="0"/>
            </w:pPr>
          </w:p>
        </w:tc>
      </w:tr>
      <w:tr w:rsidR="00DA4077" w14:paraId="28EAE100" w14:textId="77777777">
        <w:trPr>
          <w:cantSplit/>
        </w:trPr>
        <w:tc>
          <w:tcPr>
            <w:tcW w:w="540" w:type="dxa"/>
            <w:tcMar>
              <w:top w:w="0" w:type="dxa"/>
              <w:left w:w="0" w:type="dxa"/>
              <w:bottom w:w="0" w:type="dxa"/>
              <w:right w:w="100" w:type="dxa"/>
            </w:tcMar>
          </w:tcPr>
          <w:p w14:paraId="0F4E5928" w14:textId="77777777" w:rsidR="00DA4077" w:rsidRDefault="00000000">
            <w:pPr>
              <w:snapToGrid w:val="0"/>
              <w:spacing w:line="386" w:lineRule="exact"/>
              <w:ind w:firstLine="0"/>
              <w:jc w:val="right"/>
            </w:pPr>
            <w:r>
              <w:rPr>
                <w:rFonts w:eastAsia="Times New Roman" w:cs="Consolas"/>
                <w:color w:val="7F807F"/>
                <w:szCs w:val="24"/>
              </w:rPr>
              <w:t>14</w:t>
            </w:r>
          </w:p>
        </w:tc>
        <w:tc>
          <w:tcPr>
            <w:tcW w:w="9000" w:type="dxa"/>
            <w:tcMar>
              <w:top w:w="0" w:type="dxa"/>
              <w:left w:w="75" w:type="dxa"/>
              <w:bottom w:w="0" w:type="dxa"/>
              <w:right w:w="0" w:type="dxa"/>
            </w:tcMar>
          </w:tcPr>
          <w:p w14:paraId="4BBF1505"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json</w:t>
            </w:r>
          </w:p>
        </w:tc>
        <w:tc>
          <w:tcPr>
            <w:tcW w:w="80" w:type="dxa"/>
            <w:shd w:val="clear" w:color="auto" w:fill="CED4F4"/>
            <w:tcMar>
              <w:top w:w="0" w:type="dxa"/>
              <w:left w:w="0" w:type="dxa"/>
              <w:bottom w:w="0" w:type="dxa"/>
              <w:right w:w="0" w:type="dxa"/>
            </w:tcMar>
          </w:tcPr>
          <w:p w14:paraId="7C963136" w14:textId="77777777" w:rsidR="00DA4077" w:rsidRDefault="00DA4077">
            <w:pPr>
              <w:snapToGrid w:val="0"/>
              <w:spacing w:line="20" w:lineRule="exact"/>
              <w:ind w:firstLine="0"/>
            </w:pPr>
          </w:p>
        </w:tc>
      </w:tr>
      <w:tr w:rsidR="00DA4077" w14:paraId="6B5EB452" w14:textId="77777777">
        <w:trPr>
          <w:cantSplit/>
        </w:trPr>
        <w:tc>
          <w:tcPr>
            <w:tcW w:w="540" w:type="dxa"/>
            <w:tcMar>
              <w:top w:w="0" w:type="dxa"/>
              <w:left w:w="0" w:type="dxa"/>
              <w:bottom w:w="0" w:type="dxa"/>
              <w:right w:w="100" w:type="dxa"/>
            </w:tcMar>
          </w:tcPr>
          <w:p w14:paraId="55C6848E" w14:textId="77777777" w:rsidR="00DA4077" w:rsidRDefault="00000000">
            <w:pPr>
              <w:snapToGrid w:val="0"/>
              <w:spacing w:line="386" w:lineRule="exact"/>
              <w:ind w:firstLine="0"/>
              <w:jc w:val="right"/>
            </w:pPr>
            <w:r>
              <w:rPr>
                <w:rFonts w:eastAsia="Times New Roman" w:cs="Consolas"/>
                <w:color w:val="7F807F"/>
                <w:szCs w:val="24"/>
              </w:rPr>
              <w:t>15</w:t>
            </w:r>
          </w:p>
        </w:tc>
        <w:tc>
          <w:tcPr>
            <w:tcW w:w="9000" w:type="dxa"/>
            <w:tcMar>
              <w:top w:w="0" w:type="dxa"/>
              <w:left w:w="75" w:type="dxa"/>
              <w:bottom w:w="0" w:type="dxa"/>
              <w:right w:w="0" w:type="dxa"/>
            </w:tcMar>
          </w:tcPr>
          <w:p w14:paraId="3BD82755"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platform</w:t>
            </w:r>
          </w:p>
        </w:tc>
        <w:tc>
          <w:tcPr>
            <w:tcW w:w="80" w:type="dxa"/>
            <w:shd w:val="clear" w:color="auto" w:fill="CED4F4"/>
            <w:tcMar>
              <w:top w:w="0" w:type="dxa"/>
              <w:left w:w="0" w:type="dxa"/>
              <w:bottom w:w="0" w:type="dxa"/>
              <w:right w:w="0" w:type="dxa"/>
            </w:tcMar>
          </w:tcPr>
          <w:p w14:paraId="6E69C95C" w14:textId="77777777" w:rsidR="00DA4077" w:rsidRDefault="00DA4077">
            <w:pPr>
              <w:snapToGrid w:val="0"/>
              <w:spacing w:line="20" w:lineRule="exact"/>
              <w:ind w:firstLine="0"/>
            </w:pPr>
          </w:p>
        </w:tc>
      </w:tr>
      <w:tr w:rsidR="00DA4077" w14:paraId="699C7EB2" w14:textId="77777777">
        <w:trPr>
          <w:cantSplit/>
        </w:trPr>
        <w:tc>
          <w:tcPr>
            <w:tcW w:w="540" w:type="dxa"/>
            <w:tcMar>
              <w:top w:w="0" w:type="dxa"/>
              <w:left w:w="0" w:type="dxa"/>
              <w:bottom w:w="0" w:type="dxa"/>
              <w:right w:w="100" w:type="dxa"/>
            </w:tcMar>
          </w:tcPr>
          <w:p w14:paraId="2B38AF31" w14:textId="77777777" w:rsidR="00DA4077" w:rsidRDefault="00000000">
            <w:pPr>
              <w:snapToGrid w:val="0"/>
              <w:spacing w:line="386" w:lineRule="exact"/>
              <w:ind w:firstLine="0"/>
              <w:jc w:val="right"/>
            </w:pPr>
            <w:r>
              <w:rPr>
                <w:rFonts w:eastAsia="Times New Roman" w:cs="Consolas"/>
                <w:color w:val="7F807F"/>
                <w:szCs w:val="24"/>
              </w:rPr>
              <w:t>16</w:t>
            </w:r>
          </w:p>
        </w:tc>
        <w:tc>
          <w:tcPr>
            <w:tcW w:w="9000" w:type="dxa"/>
            <w:tcMar>
              <w:top w:w="0" w:type="dxa"/>
              <w:left w:w="75" w:type="dxa"/>
              <w:bottom w:w="0" w:type="dxa"/>
              <w:right w:w="0" w:type="dxa"/>
            </w:tcMar>
          </w:tcPr>
          <w:p w14:paraId="38A5B8F4"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dataclasses </w:t>
            </w:r>
            <w:r>
              <w:rPr>
                <w:rFonts w:ascii="Consolas" w:eastAsia="微软雅黑" w:hAnsi="Consolas" w:cs="Consolas"/>
                <w:color w:val="006EB8"/>
                <w:szCs w:val="24"/>
              </w:rPr>
              <w:t>import</w:t>
            </w:r>
            <w:r>
              <w:rPr>
                <w:rFonts w:ascii="Consolas" w:eastAsia="微软雅黑" w:hAnsi="Consolas" w:cs="Consolas"/>
                <w:szCs w:val="24"/>
              </w:rPr>
              <w:t xml:space="preserve"> asdict, dataclass</w:t>
            </w:r>
          </w:p>
        </w:tc>
        <w:tc>
          <w:tcPr>
            <w:tcW w:w="80" w:type="dxa"/>
            <w:shd w:val="clear" w:color="auto" w:fill="CED4F4"/>
            <w:tcMar>
              <w:top w:w="0" w:type="dxa"/>
              <w:left w:w="0" w:type="dxa"/>
              <w:bottom w:w="0" w:type="dxa"/>
              <w:right w:w="0" w:type="dxa"/>
            </w:tcMar>
          </w:tcPr>
          <w:p w14:paraId="48B52D6D" w14:textId="77777777" w:rsidR="00DA4077" w:rsidRDefault="00DA4077">
            <w:pPr>
              <w:snapToGrid w:val="0"/>
              <w:spacing w:line="20" w:lineRule="exact"/>
              <w:ind w:firstLine="0"/>
            </w:pPr>
          </w:p>
        </w:tc>
      </w:tr>
      <w:tr w:rsidR="00DA4077" w14:paraId="3C57642B" w14:textId="77777777">
        <w:trPr>
          <w:cantSplit/>
        </w:trPr>
        <w:tc>
          <w:tcPr>
            <w:tcW w:w="540" w:type="dxa"/>
            <w:tcMar>
              <w:top w:w="0" w:type="dxa"/>
              <w:left w:w="0" w:type="dxa"/>
              <w:bottom w:w="0" w:type="dxa"/>
              <w:right w:w="100" w:type="dxa"/>
            </w:tcMar>
          </w:tcPr>
          <w:p w14:paraId="33B5532C" w14:textId="77777777" w:rsidR="00DA4077" w:rsidRDefault="00000000">
            <w:pPr>
              <w:snapToGrid w:val="0"/>
              <w:spacing w:line="386" w:lineRule="exact"/>
              <w:ind w:firstLine="0"/>
              <w:jc w:val="right"/>
            </w:pPr>
            <w:r>
              <w:rPr>
                <w:rFonts w:eastAsia="Times New Roman" w:cs="Consolas"/>
                <w:color w:val="7F807F"/>
                <w:szCs w:val="24"/>
              </w:rPr>
              <w:t>17</w:t>
            </w:r>
          </w:p>
        </w:tc>
        <w:tc>
          <w:tcPr>
            <w:tcW w:w="9000" w:type="dxa"/>
            <w:tcMar>
              <w:top w:w="0" w:type="dxa"/>
              <w:left w:w="75" w:type="dxa"/>
              <w:bottom w:w="0" w:type="dxa"/>
              <w:right w:w="0" w:type="dxa"/>
            </w:tcMar>
          </w:tcPr>
          <w:p w14:paraId="4E449706"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datetime </w:t>
            </w:r>
            <w:r>
              <w:rPr>
                <w:rFonts w:ascii="Consolas" w:eastAsia="微软雅黑" w:hAnsi="Consolas" w:cs="Consolas"/>
                <w:color w:val="006EB8"/>
                <w:szCs w:val="24"/>
              </w:rPr>
              <w:t>import</w:t>
            </w:r>
            <w:r>
              <w:rPr>
                <w:rFonts w:ascii="Consolas" w:eastAsia="微软雅黑" w:hAnsi="Consolas" w:cs="Consolas"/>
                <w:szCs w:val="24"/>
              </w:rPr>
              <w:t xml:space="preserve"> datetime, timezone</w:t>
            </w:r>
          </w:p>
        </w:tc>
        <w:tc>
          <w:tcPr>
            <w:tcW w:w="80" w:type="dxa"/>
            <w:shd w:val="clear" w:color="auto" w:fill="CED4F4"/>
            <w:tcMar>
              <w:top w:w="0" w:type="dxa"/>
              <w:left w:w="0" w:type="dxa"/>
              <w:bottom w:w="0" w:type="dxa"/>
              <w:right w:w="0" w:type="dxa"/>
            </w:tcMar>
          </w:tcPr>
          <w:p w14:paraId="3862AB6E" w14:textId="77777777" w:rsidR="00DA4077" w:rsidRDefault="00DA4077">
            <w:pPr>
              <w:snapToGrid w:val="0"/>
              <w:spacing w:line="20" w:lineRule="exact"/>
              <w:ind w:firstLine="0"/>
            </w:pPr>
          </w:p>
        </w:tc>
      </w:tr>
      <w:tr w:rsidR="00DA4077" w14:paraId="0C614105" w14:textId="77777777">
        <w:trPr>
          <w:cantSplit/>
        </w:trPr>
        <w:tc>
          <w:tcPr>
            <w:tcW w:w="540" w:type="dxa"/>
            <w:tcMar>
              <w:top w:w="0" w:type="dxa"/>
              <w:left w:w="0" w:type="dxa"/>
              <w:bottom w:w="0" w:type="dxa"/>
              <w:right w:w="100" w:type="dxa"/>
            </w:tcMar>
          </w:tcPr>
          <w:p w14:paraId="7FAA8ADA" w14:textId="77777777" w:rsidR="00DA4077" w:rsidRDefault="00000000">
            <w:pPr>
              <w:snapToGrid w:val="0"/>
              <w:spacing w:line="386" w:lineRule="exact"/>
              <w:ind w:firstLine="0"/>
              <w:jc w:val="right"/>
            </w:pPr>
            <w:r>
              <w:rPr>
                <w:rFonts w:eastAsia="Times New Roman" w:cs="Consolas"/>
                <w:color w:val="7F807F"/>
                <w:szCs w:val="24"/>
              </w:rPr>
              <w:t>18</w:t>
            </w:r>
          </w:p>
        </w:tc>
        <w:tc>
          <w:tcPr>
            <w:tcW w:w="9000" w:type="dxa"/>
            <w:tcMar>
              <w:top w:w="0" w:type="dxa"/>
              <w:left w:w="75" w:type="dxa"/>
              <w:bottom w:w="0" w:type="dxa"/>
              <w:right w:w="0" w:type="dxa"/>
            </w:tcMar>
          </w:tcPr>
          <w:p w14:paraId="4C9DC71A"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pathlib </w:t>
            </w:r>
            <w:r>
              <w:rPr>
                <w:rFonts w:ascii="Consolas" w:eastAsia="微软雅黑" w:hAnsi="Consolas" w:cs="Consolas"/>
                <w:color w:val="006EB8"/>
                <w:szCs w:val="24"/>
              </w:rPr>
              <w:t>import</w:t>
            </w:r>
            <w:r>
              <w:rPr>
                <w:rFonts w:ascii="Consolas" w:eastAsia="微软雅黑" w:hAnsi="Consolas" w:cs="Consolas"/>
                <w:szCs w:val="24"/>
              </w:rPr>
              <w:t xml:space="preserve"> Path</w:t>
            </w:r>
          </w:p>
        </w:tc>
        <w:tc>
          <w:tcPr>
            <w:tcW w:w="80" w:type="dxa"/>
            <w:shd w:val="clear" w:color="auto" w:fill="CED4F4"/>
            <w:tcMar>
              <w:top w:w="0" w:type="dxa"/>
              <w:left w:w="0" w:type="dxa"/>
              <w:bottom w:w="0" w:type="dxa"/>
              <w:right w:w="0" w:type="dxa"/>
            </w:tcMar>
          </w:tcPr>
          <w:p w14:paraId="5BEC1EAA" w14:textId="77777777" w:rsidR="00DA4077" w:rsidRDefault="00DA4077">
            <w:pPr>
              <w:snapToGrid w:val="0"/>
              <w:spacing w:line="20" w:lineRule="exact"/>
              <w:ind w:firstLine="0"/>
            </w:pPr>
          </w:p>
        </w:tc>
      </w:tr>
      <w:tr w:rsidR="00DA4077" w14:paraId="41B42D37" w14:textId="77777777">
        <w:trPr>
          <w:cantSplit/>
        </w:trPr>
        <w:tc>
          <w:tcPr>
            <w:tcW w:w="540" w:type="dxa"/>
            <w:tcMar>
              <w:top w:w="0" w:type="dxa"/>
              <w:left w:w="0" w:type="dxa"/>
              <w:bottom w:w="0" w:type="dxa"/>
              <w:right w:w="100" w:type="dxa"/>
            </w:tcMar>
          </w:tcPr>
          <w:p w14:paraId="0A080774" w14:textId="77777777" w:rsidR="00DA4077" w:rsidRDefault="00000000">
            <w:pPr>
              <w:snapToGrid w:val="0"/>
              <w:spacing w:line="386" w:lineRule="exact"/>
              <w:ind w:firstLine="0"/>
              <w:jc w:val="right"/>
            </w:pPr>
            <w:r>
              <w:rPr>
                <w:rFonts w:eastAsia="Times New Roman" w:cs="Consolas"/>
                <w:color w:val="7F807F"/>
                <w:szCs w:val="24"/>
              </w:rPr>
              <w:t>19</w:t>
            </w:r>
          </w:p>
        </w:tc>
        <w:tc>
          <w:tcPr>
            <w:tcW w:w="9000" w:type="dxa"/>
            <w:tcMar>
              <w:top w:w="0" w:type="dxa"/>
              <w:left w:w="75" w:type="dxa"/>
              <w:bottom w:w="0" w:type="dxa"/>
              <w:right w:w="0" w:type="dxa"/>
            </w:tcMar>
          </w:tcPr>
          <w:p w14:paraId="7112AE2D"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time </w:t>
            </w:r>
            <w:r>
              <w:rPr>
                <w:rFonts w:ascii="Consolas" w:eastAsia="微软雅黑" w:hAnsi="Consolas" w:cs="Consolas"/>
                <w:color w:val="006EB8"/>
                <w:szCs w:val="24"/>
              </w:rPr>
              <w:t>import</w:t>
            </w:r>
            <w:r>
              <w:rPr>
                <w:rFonts w:ascii="Consolas" w:eastAsia="微软雅黑" w:hAnsi="Consolas" w:cs="Consolas"/>
                <w:szCs w:val="24"/>
              </w:rPr>
              <w:t xml:space="preserve"> perf_counter</w:t>
            </w:r>
          </w:p>
        </w:tc>
        <w:tc>
          <w:tcPr>
            <w:tcW w:w="80" w:type="dxa"/>
            <w:shd w:val="clear" w:color="auto" w:fill="CED4F4"/>
            <w:tcMar>
              <w:top w:w="0" w:type="dxa"/>
              <w:left w:w="0" w:type="dxa"/>
              <w:bottom w:w="0" w:type="dxa"/>
              <w:right w:w="0" w:type="dxa"/>
            </w:tcMar>
          </w:tcPr>
          <w:p w14:paraId="74B0E7A9" w14:textId="77777777" w:rsidR="00DA4077" w:rsidRDefault="00DA4077">
            <w:pPr>
              <w:snapToGrid w:val="0"/>
              <w:spacing w:line="20" w:lineRule="exact"/>
              <w:ind w:firstLine="0"/>
            </w:pPr>
          </w:p>
        </w:tc>
      </w:tr>
      <w:tr w:rsidR="00DA4077" w14:paraId="42D41B34" w14:textId="77777777">
        <w:trPr>
          <w:cantSplit/>
        </w:trPr>
        <w:tc>
          <w:tcPr>
            <w:tcW w:w="540" w:type="dxa"/>
            <w:tcMar>
              <w:top w:w="0" w:type="dxa"/>
              <w:left w:w="0" w:type="dxa"/>
              <w:bottom w:w="0" w:type="dxa"/>
              <w:right w:w="100" w:type="dxa"/>
            </w:tcMar>
          </w:tcPr>
          <w:p w14:paraId="38376355" w14:textId="77777777" w:rsidR="00DA4077" w:rsidRDefault="00000000">
            <w:pPr>
              <w:snapToGrid w:val="0"/>
              <w:spacing w:line="386" w:lineRule="exact"/>
              <w:ind w:firstLine="0"/>
              <w:jc w:val="right"/>
            </w:pPr>
            <w:r>
              <w:rPr>
                <w:rFonts w:eastAsia="Times New Roman" w:cs="Consolas"/>
                <w:color w:val="7F807F"/>
                <w:szCs w:val="24"/>
              </w:rPr>
              <w:t>20</w:t>
            </w:r>
          </w:p>
        </w:tc>
        <w:tc>
          <w:tcPr>
            <w:tcW w:w="9000" w:type="dxa"/>
            <w:tcMar>
              <w:top w:w="0" w:type="dxa"/>
              <w:left w:w="75" w:type="dxa"/>
              <w:bottom w:w="0" w:type="dxa"/>
              <w:right w:w="0" w:type="dxa"/>
            </w:tcMar>
          </w:tcPr>
          <w:p w14:paraId="3FEA913D"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4D2B770" w14:textId="77777777" w:rsidR="00DA4077" w:rsidRDefault="00DA4077">
            <w:pPr>
              <w:snapToGrid w:val="0"/>
              <w:spacing w:line="20" w:lineRule="exact"/>
              <w:ind w:firstLine="0"/>
            </w:pPr>
          </w:p>
        </w:tc>
      </w:tr>
      <w:tr w:rsidR="00DA4077" w14:paraId="5647A679" w14:textId="77777777">
        <w:trPr>
          <w:cantSplit/>
        </w:trPr>
        <w:tc>
          <w:tcPr>
            <w:tcW w:w="540" w:type="dxa"/>
            <w:tcMar>
              <w:top w:w="0" w:type="dxa"/>
              <w:left w:w="0" w:type="dxa"/>
              <w:bottom w:w="0" w:type="dxa"/>
              <w:right w:w="100" w:type="dxa"/>
            </w:tcMar>
          </w:tcPr>
          <w:p w14:paraId="5E2479B9" w14:textId="77777777" w:rsidR="00DA4077" w:rsidRDefault="00000000">
            <w:pPr>
              <w:snapToGrid w:val="0"/>
              <w:spacing w:line="386" w:lineRule="exact"/>
              <w:ind w:firstLine="0"/>
              <w:jc w:val="right"/>
            </w:pPr>
            <w:r>
              <w:rPr>
                <w:rFonts w:eastAsia="Times New Roman" w:cs="Consolas"/>
                <w:color w:val="7F807F"/>
                <w:szCs w:val="24"/>
              </w:rPr>
              <w:t>21</w:t>
            </w:r>
          </w:p>
        </w:tc>
        <w:tc>
          <w:tcPr>
            <w:tcW w:w="9000" w:type="dxa"/>
            <w:tcMar>
              <w:top w:w="0" w:type="dxa"/>
              <w:left w:w="75" w:type="dxa"/>
              <w:bottom w:w="0" w:type="dxa"/>
              <w:right w:w="0" w:type="dxa"/>
            </w:tcMar>
          </w:tcPr>
          <w:p w14:paraId="385E9443"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numpy </w:t>
            </w:r>
            <w:r>
              <w:rPr>
                <w:rFonts w:ascii="Consolas" w:eastAsia="微软雅黑" w:hAnsi="Consolas" w:cs="Consolas"/>
                <w:color w:val="006EB8"/>
                <w:szCs w:val="24"/>
              </w:rPr>
              <w:t>as</w:t>
            </w:r>
            <w:r>
              <w:rPr>
                <w:rFonts w:ascii="Consolas" w:eastAsia="微软雅黑" w:hAnsi="Consolas" w:cs="Consolas"/>
                <w:szCs w:val="24"/>
              </w:rPr>
              <w:t xml:space="preserve"> np</w:t>
            </w:r>
          </w:p>
        </w:tc>
        <w:tc>
          <w:tcPr>
            <w:tcW w:w="80" w:type="dxa"/>
            <w:shd w:val="clear" w:color="auto" w:fill="CED4F4"/>
            <w:tcMar>
              <w:top w:w="0" w:type="dxa"/>
              <w:left w:w="0" w:type="dxa"/>
              <w:bottom w:w="0" w:type="dxa"/>
              <w:right w:w="0" w:type="dxa"/>
            </w:tcMar>
          </w:tcPr>
          <w:p w14:paraId="1F6A90F4" w14:textId="77777777" w:rsidR="00DA4077" w:rsidRDefault="00DA4077">
            <w:pPr>
              <w:snapToGrid w:val="0"/>
              <w:spacing w:line="20" w:lineRule="exact"/>
              <w:ind w:firstLine="0"/>
            </w:pPr>
          </w:p>
        </w:tc>
      </w:tr>
      <w:tr w:rsidR="00DA4077" w14:paraId="180A6A99" w14:textId="77777777">
        <w:trPr>
          <w:cantSplit/>
        </w:trPr>
        <w:tc>
          <w:tcPr>
            <w:tcW w:w="540" w:type="dxa"/>
            <w:tcMar>
              <w:top w:w="0" w:type="dxa"/>
              <w:left w:w="0" w:type="dxa"/>
              <w:bottom w:w="0" w:type="dxa"/>
              <w:right w:w="100" w:type="dxa"/>
            </w:tcMar>
          </w:tcPr>
          <w:p w14:paraId="15CA54E3" w14:textId="77777777" w:rsidR="00DA4077" w:rsidRDefault="00000000">
            <w:pPr>
              <w:snapToGrid w:val="0"/>
              <w:spacing w:line="386" w:lineRule="exact"/>
              <w:ind w:firstLine="0"/>
              <w:jc w:val="right"/>
            </w:pPr>
            <w:r>
              <w:rPr>
                <w:rFonts w:eastAsia="Times New Roman" w:cs="Consolas"/>
                <w:color w:val="7F807F"/>
                <w:szCs w:val="24"/>
              </w:rPr>
              <w:t>22</w:t>
            </w:r>
          </w:p>
        </w:tc>
        <w:tc>
          <w:tcPr>
            <w:tcW w:w="9000" w:type="dxa"/>
            <w:tcMar>
              <w:top w:w="0" w:type="dxa"/>
              <w:left w:w="75" w:type="dxa"/>
              <w:bottom w:w="0" w:type="dxa"/>
              <w:right w:w="0" w:type="dxa"/>
            </w:tcMar>
          </w:tcPr>
          <w:p w14:paraId="0E2755A5"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scipy</w:t>
            </w:r>
          </w:p>
        </w:tc>
        <w:tc>
          <w:tcPr>
            <w:tcW w:w="80" w:type="dxa"/>
            <w:shd w:val="clear" w:color="auto" w:fill="CED4F4"/>
            <w:tcMar>
              <w:top w:w="0" w:type="dxa"/>
              <w:left w:w="0" w:type="dxa"/>
              <w:bottom w:w="0" w:type="dxa"/>
              <w:right w:w="0" w:type="dxa"/>
            </w:tcMar>
          </w:tcPr>
          <w:p w14:paraId="160D51DE" w14:textId="77777777" w:rsidR="00DA4077" w:rsidRDefault="00DA4077">
            <w:pPr>
              <w:snapToGrid w:val="0"/>
              <w:spacing w:line="20" w:lineRule="exact"/>
              <w:ind w:firstLine="0"/>
            </w:pPr>
          </w:p>
        </w:tc>
      </w:tr>
      <w:tr w:rsidR="00DA4077" w14:paraId="075E27C3" w14:textId="77777777">
        <w:trPr>
          <w:cantSplit/>
        </w:trPr>
        <w:tc>
          <w:tcPr>
            <w:tcW w:w="540" w:type="dxa"/>
            <w:tcMar>
              <w:top w:w="0" w:type="dxa"/>
              <w:left w:w="0" w:type="dxa"/>
              <w:bottom w:w="0" w:type="dxa"/>
              <w:right w:w="100" w:type="dxa"/>
            </w:tcMar>
          </w:tcPr>
          <w:p w14:paraId="62A824DB" w14:textId="77777777" w:rsidR="00DA4077" w:rsidRDefault="00000000">
            <w:pPr>
              <w:snapToGrid w:val="0"/>
              <w:spacing w:line="386" w:lineRule="exact"/>
              <w:ind w:firstLine="0"/>
              <w:jc w:val="right"/>
            </w:pPr>
            <w:r>
              <w:rPr>
                <w:rFonts w:eastAsia="Times New Roman" w:cs="Consolas"/>
                <w:color w:val="7F807F"/>
                <w:szCs w:val="24"/>
              </w:rPr>
              <w:t>23</w:t>
            </w:r>
          </w:p>
        </w:tc>
        <w:tc>
          <w:tcPr>
            <w:tcW w:w="9000" w:type="dxa"/>
            <w:tcMar>
              <w:top w:w="0" w:type="dxa"/>
              <w:left w:w="75" w:type="dxa"/>
              <w:bottom w:w="0" w:type="dxa"/>
              <w:right w:w="0" w:type="dxa"/>
            </w:tcMar>
          </w:tcPr>
          <w:p w14:paraId="679AC504"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w:t>
            </w:r>
            <w:proofErr w:type="gramStart"/>
            <w:r>
              <w:rPr>
                <w:rFonts w:ascii="Consolas" w:eastAsia="微软雅黑" w:hAnsi="Consolas" w:cs="Consolas"/>
                <w:szCs w:val="24"/>
              </w:rPr>
              <w:t>scipy.optimize</w:t>
            </w:r>
            <w:proofErr w:type="gramEnd"/>
            <w:r>
              <w:rPr>
                <w:rFonts w:ascii="Consolas" w:eastAsia="微软雅黑" w:hAnsi="Consolas" w:cs="Consolas"/>
                <w:szCs w:val="24"/>
              </w:rPr>
              <w:t xml:space="preserve"> </w:t>
            </w:r>
            <w:r>
              <w:rPr>
                <w:rFonts w:ascii="Consolas" w:eastAsia="微软雅黑" w:hAnsi="Consolas" w:cs="Consolas"/>
                <w:color w:val="006EB8"/>
                <w:szCs w:val="24"/>
              </w:rPr>
              <w:t>import</w:t>
            </w:r>
            <w:r>
              <w:rPr>
                <w:rFonts w:ascii="Consolas" w:eastAsia="微软雅黑" w:hAnsi="Consolas" w:cs="Consolas"/>
                <w:szCs w:val="24"/>
              </w:rPr>
              <w:t xml:space="preserve"> Bounds, LinearConstraint, milp</w:t>
            </w:r>
          </w:p>
        </w:tc>
        <w:tc>
          <w:tcPr>
            <w:tcW w:w="80" w:type="dxa"/>
            <w:shd w:val="clear" w:color="auto" w:fill="CED4F4"/>
            <w:tcMar>
              <w:top w:w="0" w:type="dxa"/>
              <w:left w:w="0" w:type="dxa"/>
              <w:bottom w:w="0" w:type="dxa"/>
              <w:right w:w="0" w:type="dxa"/>
            </w:tcMar>
          </w:tcPr>
          <w:p w14:paraId="37851407" w14:textId="77777777" w:rsidR="00DA4077" w:rsidRDefault="00DA4077">
            <w:pPr>
              <w:snapToGrid w:val="0"/>
              <w:spacing w:line="20" w:lineRule="exact"/>
              <w:ind w:firstLine="0"/>
            </w:pPr>
          </w:p>
        </w:tc>
      </w:tr>
      <w:tr w:rsidR="00DA4077" w14:paraId="4C84E4CA" w14:textId="77777777">
        <w:trPr>
          <w:cantSplit/>
        </w:trPr>
        <w:tc>
          <w:tcPr>
            <w:tcW w:w="540" w:type="dxa"/>
            <w:tcMar>
              <w:top w:w="0" w:type="dxa"/>
              <w:left w:w="0" w:type="dxa"/>
              <w:bottom w:w="0" w:type="dxa"/>
              <w:right w:w="100" w:type="dxa"/>
            </w:tcMar>
          </w:tcPr>
          <w:p w14:paraId="422827CD" w14:textId="77777777" w:rsidR="00DA4077" w:rsidRDefault="00000000">
            <w:pPr>
              <w:snapToGrid w:val="0"/>
              <w:spacing w:line="386" w:lineRule="exact"/>
              <w:ind w:firstLine="0"/>
              <w:jc w:val="right"/>
            </w:pPr>
            <w:r>
              <w:rPr>
                <w:rFonts w:eastAsia="Times New Roman" w:cs="Consolas"/>
                <w:color w:val="7F807F"/>
                <w:szCs w:val="24"/>
              </w:rPr>
              <w:t>24</w:t>
            </w:r>
          </w:p>
        </w:tc>
        <w:tc>
          <w:tcPr>
            <w:tcW w:w="9000" w:type="dxa"/>
            <w:tcMar>
              <w:top w:w="0" w:type="dxa"/>
              <w:left w:w="75" w:type="dxa"/>
              <w:bottom w:w="0" w:type="dxa"/>
              <w:right w:w="0" w:type="dxa"/>
            </w:tcMar>
          </w:tcPr>
          <w:p w14:paraId="198BB3A6"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w:t>
            </w:r>
            <w:proofErr w:type="gramStart"/>
            <w:r>
              <w:rPr>
                <w:rFonts w:ascii="Consolas" w:eastAsia="微软雅黑" w:hAnsi="Consolas" w:cs="Consolas"/>
                <w:szCs w:val="24"/>
              </w:rPr>
              <w:t>scipy.sparse</w:t>
            </w:r>
            <w:proofErr w:type="gramEnd"/>
            <w:r>
              <w:rPr>
                <w:rFonts w:ascii="Consolas" w:eastAsia="微软雅黑" w:hAnsi="Consolas" w:cs="Consolas"/>
                <w:szCs w:val="24"/>
              </w:rPr>
              <w:t xml:space="preserve"> </w:t>
            </w:r>
            <w:r>
              <w:rPr>
                <w:rFonts w:ascii="Consolas" w:eastAsia="微软雅黑" w:hAnsi="Consolas" w:cs="Consolas"/>
                <w:color w:val="006EB8"/>
                <w:szCs w:val="24"/>
              </w:rPr>
              <w:t>import</w:t>
            </w:r>
            <w:r>
              <w:rPr>
                <w:rFonts w:ascii="Consolas" w:eastAsia="微软雅黑" w:hAnsi="Consolas" w:cs="Consolas"/>
                <w:szCs w:val="24"/>
              </w:rPr>
              <w:t xml:space="preserve"> lil_matrix</w:t>
            </w:r>
          </w:p>
        </w:tc>
        <w:tc>
          <w:tcPr>
            <w:tcW w:w="80" w:type="dxa"/>
            <w:shd w:val="clear" w:color="auto" w:fill="CED4F4"/>
            <w:tcMar>
              <w:top w:w="0" w:type="dxa"/>
              <w:left w:w="0" w:type="dxa"/>
              <w:bottom w:w="0" w:type="dxa"/>
              <w:right w:w="0" w:type="dxa"/>
            </w:tcMar>
          </w:tcPr>
          <w:p w14:paraId="1F77A86B" w14:textId="77777777" w:rsidR="00DA4077" w:rsidRDefault="00DA4077">
            <w:pPr>
              <w:snapToGrid w:val="0"/>
              <w:spacing w:line="20" w:lineRule="exact"/>
              <w:ind w:firstLine="0"/>
            </w:pPr>
          </w:p>
        </w:tc>
      </w:tr>
      <w:tr w:rsidR="00DA4077" w14:paraId="4964B122" w14:textId="77777777">
        <w:trPr>
          <w:cantSplit/>
        </w:trPr>
        <w:tc>
          <w:tcPr>
            <w:tcW w:w="540" w:type="dxa"/>
            <w:tcMar>
              <w:top w:w="0" w:type="dxa"/>
              <w:left w:w="0" w:type="dxa"/>
              <w:bottom w:w="0" w:type="dxa"/>
              <w:right w:w="100" w:type="dxa"/>
            </w:tcMar>
          </w:tcPr>
          <w:p w14:paraId="214A0402" w14:textId="77777777" w:rsidR="00DA4077" w:rsidRDefault="00000000">
            <w:pPr>
              <w:snapToGrid w:val="0"/>
              <w:spacing w:line="386" w:lineRule="exact"/>
              <w:ind w:firstLine="0"/>
              <w:jc w:val="right"/>
            </w:pPr>
            <w:r>
              <w:rPr>
                <w:rFonts w:eastAsia="Times New Roman" w:cs="Consolas"/>
                <w:color w:val="7F807F"/>
                <w:szCs w:val="24"/>
              </w:rPr>
              <w:t>25</w:t>
            </w:r>
          </w:p>
        </w:tc>
        <w:tc>
          <w:tcPr>
            <w:tcW w:w="9000" w:type="dxa"/>
            <w:tcMar>
              <w:top w:w="0" w:type="dxa"/>
              <w:left w:w="75" w:type="dxa"/>
              <w:bottom w:w="0" w:type="dxa"/>
              <w:right w:w="0" w:type="dxa"/>
            </w:tcMar>
          </w:tcPr>
          <w:p w14:paraId="2F888669"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3994123" w14:textId="77777777" w:rsidR="00DA4077" w:rsidRDefault="00DA4077">
            <w:pPr>
              <w:snapToGrid w:val="0"/>
              <w:spacing w:line="20" w:lineRule="exact"/>
              <w:ind w:firstLine="0"/>
            </w:pPr>
          </w:p>
        </w:tc>
      </w:tr>
      <w:tr w:rsidR="00DA4077" w14:paraId="524706DB" w14:textId="77777777">
        <w:trPr>
          <w:cantSplit/>
        </w:trPr>
        <w:tc>
          <w:tcPr>
            <w:tcW w:w="540" w:type="dxa"/>
            <w:tcMar>
              <w:top w:w="0" w:type="dxa"/>
              <w:left w:w="0" w:type="dxa"/>
              <w:bottom w:w="0" w:type="dxa"/>
              <w:right w:w="100" w:type="dxa"/>
            </w:tcMar>
          </w:tcPr>
          <w:p w14:paraId="36EC41E4" w14:textId="77777777" w:rsidR="00DA4077" w:rsidRDefault="00000000">
            <w:pPr>
              <w:snapToGrid w:val="0"/>
              <w:spacing w:line="386" w:lineRule="exact"/>
              <w:ind w:firstLine="0"/>
              <w:jc w:val="right"/>
            </w:pPr>
            <w:r>
              <w:rPr>
                <w:rFonts w:eastAsia="Times New Roman" w:cs="Consolas"/>
                <w:color w:val="7F807F"/>
                <w:szCs w:val="24"/>
              </w:rPr>
              <w:t>26</w:t>
            </w:r>
          </w:p>
        </w:tc>
        <w:tc>
          <w:tcPr>
            <w:tcW w:w="9000" w:type="dxa"/>
            <w:tcMar>
              <w:top w:w="0" w:type="dxa"/>
              <w:left w:w="75" w:type="dxa"/>
              <w:bottom w:w="0" w:type="dxa"/>
              <w:right w:w="0" w:type="dxa"/>
            </w:tcMar>
          </w:tcPr>
          <w:p w14:paraId="20A887D2"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causal_forecasts </w:t>
            </w:r>
            <w:r>
              <w:rPr>
                <w:rFonts w:ascii="Consolas" w:eastAsia="微软雅黑" w:hAnsi="Consolas" w:cs="Consolas"/>
                <w:color w:val="006EB8"/>
                <w:szCs w:val="24"/>
              </w:rPr>
              <w:t>import</w:t>
            </w: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7C6F3B68" w14:textId="77777777" w:rsidR="00DA4077" w:rsidRDefault="00DA4077">
            <w:pPr>
              <w:snapToGrid w:val="0"/>
              <w:spacing w:line="20" w:lineRule="exact"/>
              <w:ind w:firstLine="0"/>
            </w:pPr>
          </w:p>
        </w:tc>
      </w:tr>
      <w:tr w:rsidR="00DA4077" w14:paraId="4285CCA8" w14:textId="77777777">
        <w:trPr>
          <w:cantSplit/>
        </w:trPr>
        <w:tc>
          <w:tcPr>
            <w:tcW w:w="540" w:type="dxa"/>
            <w:tcMar>
              <w:top w:w="0" w:type="dxa"/>
              <w:left w:w="0" w:type="dxa"/>
              <w:bottom w:w="0" w:type="dxa"/>
              <w:right w:w="100" w:type="dxa"/>
            </w:tcMar>
          </w:tcPr>
          <w:p w14:paraId="09DEE5FD" w14:textId="77777777" w:rsidR="00DA4077" w:rsidRDefault="00000000">
            <w:pPr>
              <w:snapToGrid w:val="0"/>
              <w:spacing w:line="386" w:lineRule="exact"/>
              <w:ind w:firstLine="0"/>
              <w:jc w:val="right"/>
            </w:pPr>
            <w:r>
              <w:rPr>
                <w:rFonts w:eastAsia="Times New Roman" w:cs="Consolas"/>
                <w:color w:val="7F807F"/>
                <w:szCs w:val="24"/>
              </w:rPr>
              <w:t>27</w:t>
            </w:r>
          </w:p>
        </w:tc>
        <w:tc>
          <w:tcPr>
            <w:tcW w:w="9000" w:type="dxa"/>
            <w:tcMar>
              <w:top w:w="0" w:type="dxa"/>
              <w:left w:w="75" w:type="dxa"/>
              <w:bottom w:w="0" w:type="dxa"/>
              <w:right w:w="0" w:type="dxa"/>
            </w:tcMar>
          </w:tcPr>
          <w:p w14:paraId="4729DA00" w14:textId="77777777" w:rsidR="00DA4077" w:rsidRDefault="00000000">
            <w:pPr>
              <w:snapToGrid w:val="0"/>
              <w:spacing w:line="386" w:lineRule="exact"/>
              <w:ind w:left="400" w:hanging="400"/>
              <w:jc w:val="left"/>
            </w:pPr>
            <w:r>
              <w:rPr>
                <w:rFonts w:ascii="Consolas" w:eastAsia="微软雅黑" w:hAnsi="Consolas" w:cs="Consolas"/>
                <w:szCs w:val="24"/>
              </w:rPr>
              <w:t xml:space="preserve">    ForecastChoice,</w:t>
            </w:r>
          </w:p>
        </w:tc>
        <w:tc>
          <w:tcPr>
            <w:tcW w:w="80" w:type="dxa"/>
            <w:shd w:val="clear" w:color="auto" w:fill="CED4F4"/>
            <w:tcMar>
              <w:top w:w="0" w:type="dxa"/>
              <w:left w:w="0" w:type="dxa"/>
              <w:bottom w:w="0" w:type="dxa"/>
              <w:right w:w="0" w:type="dxa"/>
            </w:tcMar>
          </w:tcPr>
          <w:p w14:paraId="2B9D0998" w14:textId="77777777" w:rsidR="00DA4077" w:rsidRDefault="00DA4077">
            <w:pPr>
              <w:snapToGrid w:val="0"/>
              <w:spacing w:line="20" w:lineRule="exact"/>
              <w:ind w:firstLine="0"/>
            </w:pPr>
          </w:p>
        </w:tc>
      </w:tr>
      <w:tr w:rsidR="00DA4077" w14:paraId="3997F7DB" w14:textId="77777777">
        <w:trPr>
          <w:cantSplit/>
        </w:trPr>
        <w:tc>
          <w:tcPr>
            <w:tcW w:w="540" w:type="dxa"/>
            <w:tcMar>
              <w:top w:w="0" w:type="dxa"/>
              <w:left w:w="0" w:type="dxa"/>
              <w:bottom w:w="0" w:type="dxa"/>
              <w:right w:w="100" w:type="dxa"/>
            </w:tcMar>
          </w:tcPr>
          <w:p w14:paraId="22092AF7" w14:textId="77777777" w:rsidR="00DA4077" w:rsidRDefault="00000000">
            <w:pPr>
              <w:snapToGrid w:val="0"/>
              <w:spacing w:line="386" w:lineRule="exact"/>
              <w:ind w:firstLine="0"/>
              <w:jc w:val="right"/>
            </w:pPr>
            <w:r>
              <w:rPr>
                <w:rFonts w:eastAsia="Times New Roman" w:cs="Consolas"/>
                <w:color w:val="7F807F"/>
                <w:szCs w:val="24"/>
              </w:rPr>
              <w:t>28</w:t>
            </w:r>
          </w:p>
        </w:tc>
        <w:tc>
          <w:tcPr>
            <w:tcW w:w="9000" w:type="dxa"/>
            <w:tcMar>
              <w:top w:w="0" w:type="dxa"/>
              <w:left w:w="75" w:type="dxa"/>
              <w:bottom w:w="0" w:type="dxa"/>
              <w:right w:w="0" w:type="dxa"/>
            </w:tcMar>
          </w:tcPr>
          <w:p w14:paraId="54C208B7" w14:textId="77777777" w:rsidR="00DA4077" w:rsidRDefault="00000000">
            <w:pPr>
              <w:snapToGrid w:val="0"/>
              <w:spacing w:line="386" w:lineRule="exact"/>
              <w:ind w:left="400" w:hanging="400"/>
              <w:jc w:val="left"/>
            </w:pPr>
            <w:r>
              <w:rPr>
                <w:rFonts w:ascii="Consolas" w:eastAsia="微软雅黑" w:hAnsi="Consolas" w:cs="Consolas"/>
                <w:szCs w:val="24"/>
              </w:rPr>
              <w:t xml:space="preserve">    choose_scenario_count,</w:t>
            </w:r>
          </w:p>
        </w:tc>
        <w:tc>
          <w:tcPr>
            <w:tcW w:w="80" w:type="dxa"/>
            <w:shd w:val="clear" w:color="auto" w:fill="CED4F4"/>
            <w:tcMar>
              <w:top w:w="0" w:type="dxa"/>
              <w:left w:w="0" w:type="dxa"/>
              <w:bottom w:w="0" w:type="dxa"/>
              <w:right w:w="0" w:type="dxa"/>
            </w:tcMar>
          </w:tcPr>
          <w:p w14:paraId="32D53D28" w14:textId="77777777" w:rsidR="00DA4077" w:rsidRDefault="00DA4077">
            <w:pPr>
              <w:snapToGrid w:val="0"/>
              <w:spacing w:line="20" w:lineRule="exact"/>
              <w:ind w:firstLine="0"/>
            </w:pPr>
          </w:p>
        </w:tc>
      </w:tr>
      <w:tr w:rsidR="00DA4077" w14:paraId="478FCE78" w14:textId="77777777">
        <w:trPr>
          <w:cantSplit/>
        </w:trPr>
        <w:tc>
          <w:tcPr>
            <w:tcW w:w="540" w:type="dxa"/>
            <w:tcMar>
              <w:top w:w="0" w:type="dxa"/>
              <w:left w:w="0" w:type="dxa"/>
              <w:bottom w:w="0" w:type="dxa"/>
              <w:right w:w="100" w:type="dxa"/>
            </w:tcMar>
          </w:tcPr>
          <w:p w14:paraId="160C5B9C" w14:textId="77777777" w:rsidR="00DA4077" w:rsidRDefault="00000000">
            <w:pPr>
              <w:snapToGrid w:val="0"/>
              <w:spacing w:line="386" w:lineRule="exact"/>
              <w:ind w:firstLine="0"/>
              <w:jc w:val="right"/>
            </w:pPr>
            <w:r>
              <w:rPr>
                <w:rFonts w:eastAsia="Times New Roman" w:cs="Consolas"/>
                <w:color w:val="7F807F"/>
                <w:szCs w:val="24"/>
              </w:rPr>
              <w:t>29</w:t>
            </w:r>
          </w:p>
        </w:tc>
        <w:tc>
          <w:tcPr>
            <w:tcW w:w="9000" w:type="dxa"/>
            <w:tcMar>
              <w:top w:w="0" w:type="dxa"/>
              <w:left w:w="75" w:type="dxa"/>
              <w:bottom w:w="0" w:type="dxa"/>
              <w:right w:w="0" w:type="dxa"/>
            </w:tcMar>
          </w:tcPr>
          <w:p w14:paraId="73233B59" w14:textId="77777777" w:rsidR="00DA4077" w:rsidRDefault="00000000">
            <w:pPr>
              <w:snapToGrid w:val="0"/>
              <w:spacing w:line="386" w:lineRule="exact"/>
              <w:ind w:left="400" w:hanging="400"/>
              <w:jc w:val="left"/>
            </w:pPr>
            <w:r>
              <w:rPr>
                <w:rFonts w:ascii="Consolas" w:eastAsia="微软雅黑" w:hAnsi="Consolas" w:cs="Consolas"/>
                <w:szCs w:val="24"/>
              </w:rPr>
              <w:t xml:space="preserve">    forecast_from_choice,</w:t>
            </w:r>
          </w:p>
        </w:tc>
        <w:tc>
          <w:tcPr>
            <w:tcW w:w="80" w:type="dxa"/>
            <w:shd w:val="clear" w:color="auto" w:fill="CED4F4"/>
            <w:tcMar>
              <w:top w:w="0" w:type="dxa"/>
              <w:left w:w="0" w:type="dxa"/>
              <w:bottom w:w="0" w:type="dxa"/>
              <w:right w:w="0" w:type="dxa"/>
            </w:tcMar>
          </w:tcPr>
          <w:p w14:paraId="29A8B0B5" w14:textId="77777777" w:rsidR="00DA4077" w:rsidRDefault="00DA4077">
            <w:pPr>
              <w:snapToGrid w:val="0"/>
              <w:spacing w:line="20" w:lineRule="exact"/>
              <w:ind w:firstLine="0"/>
            </w:pPr>
          </w:p>
        </w:tc>
      </w:tr>
      <w:tr w:rsidR="00DA4077" w14:paraId="53608016" w14:textId="77777777">
        <w:trPr>
          <w:cantSplit/>
        </w:trPr>
        <w:tc>
          <w:tcPr>
            <w:tcW w:w="540" w:type="dxa"/>
            <w:tcMar>
              <w:top w:w="0" w:type="dxa"/>
              <w:left w:w="0" w:type="dxa"/>
              <w:bottom w:w="0" w:type="dxa"/>
              <w:right w:w="100" w:type="dxa"/>
            </w:tcMar>
          </w:tcPr>
          <w:p w14:paraId="72F0ACB4" w14:textId="77777777" w:rsidR="00DA4077" w:rsidRDefault="00000000">
            <w:pPr>
              <w:snapToGrid w:val="0"/>
              <w:spacing w:line="386" w:lineRule="exact"/>
              <w:ind w:firstLine="0"/>
              <w:jc w:val="right"/>
            </w:pPr>
            <w:r>
              <w:rPr>
                <w:rFonts w:eastAsia="Times New Roman" w:cs="Consolas"/>
                <w:color w:val="7F807F"/>
                <w:szCs w:val="24"/>
              </w:rPr>
              <w:t>30</w:t>
            </w:r>
          </w:p>
        </w:tc>
        <w:tc>
          <w:tcPr>
            <w:tcW w:w="9000" w:type="dxa"/>
            <w:tcMar>
              <w:top w:w="0" w:type="dxa"/>
              <w:left w:w="75" w:type="dxa"/>
              <w:bottom w:w="0" w:type="dxa"/>
              <w:right w:w="0" w:type="dxa"/>
            </w:tcMar>
          </w:tcPr>
          <w:p w14:paraId="161E70CD" w14:textId="77777777" w:rsidR="00DA4077" w:rsidRDefault="00000000">
            <w:pPr>
              <w:snapToGrid w:val="0"/>
              <w:spacing w:line="386" w:lineRule="exact"/>
              <w:ind w:left="400" w:hanging="400"/>
              <w:jc w:val="left"/>
            </w:pPr>
            <w:r>
              <w:rPr>
                <w:rFonts w:ascii="Consolas" w:eastAsia="微软雅黑" w:hAnsi="Consolas" w:cs="Consolas"/>
                <w:szCs w:val="24"/>
              </w:rPr>
              <w:t xml:space="preserve">    residual_scenarios,</w:t>
            </w:r>
          </w:p>
        </w:tc>
        <w:tc>
          <w:tcPr>
            <w:tcW w:w="80" w:type="dxa"/>
            <w:shd w:val="clear" w:color="auto" w:fill="CED4F4"/>
            <w:tcMar>
              <w:top w:w="0" w:type="dxa"/>
              <w:left w:w="0" w:type="dxa"/>
              <w:bottom w:w="0" w:type="dxa"/>
              <w:right w:w="0" w:type="dxa"/>
            </w:tcMar>
          </w:tcPr>
          <w:p w14:paraId="28DA223E" w14:textId="77777777" w:rsidR="00DA4077" w:rsidRDefault="00DA4077">
            <w:pPr>
              <w:snapToGrid w:val="0"/>
              <w:spacing w:line="20" w:lineRule="exact"/>
              <w:ind w:firstLine="0"/>
            </w:pPr>
          </w:p>
        </w:tc>
      </w:tr>
      <w:tr w:rsidR="00DA4077" w14:paraId="4F863D1C" w14:textId="77777777">
        <w:trPr>
          <w:cantSplit/>
        </w:trPr>
        <w:tc>
          <w:tcPr>
            <w:tcW w:w="540" w:type="dxa"/>
            <w:tcMar>
              <w:top w:w="0" w:type="dxa"/>
              <w:left w:w="0" w:type="dxa"/>
              <w:bottom w:w="0" w:type="dxa"/>
              <w:right w:w="100" w:type="dxa"/>
            </w:tcMar>
          </w:tcPr>
          <w:p w14:paraId="381EA47C" w14:textId="77777777" w:rsidR="00DA4077" w:rsidRDefault="00000000">
            <w:pPr>
              <w:snapToGrid w:val="0"/>
              <w:spacing w:line="386" w:lineRule="exact"/>
              <w:ind w:firstLine="0"/>
              <w:jc w:val="right"/>
            </w:pPr>
            <w:r>
              <w:rPr>
                <w:rFonts w:eastAsia="Times New Roman" w:cs="Consolas"/>
                <w:color w:val="7F807F"/>
                <w:szCs w:val="24"/>
              </w:rPr>
              <w:t>31</w:t>
            </w:r>
          </w:p>
        </w:tc>
        <w:tc>
          <w:tcPr>
            <w:tcW w:w="9000" w:type="dxa"/>
            <w:tcMar>
              <w:top w:w="0" w:type="dxa"/>
              <w:left w:w="75" w:type="dxa"/>
              <w:bottom w:w="0" w:type="dxa"/>
              <w:right w:w="0" w:type="dxa"/>
            </w:tcMar>
          </w:tcPr>
          <w:p w14:paraId="0A98F062" w14:textId="77777777" w:rsidR="00DA4077" w:rsidRDefault="00000000">
            <w:pPr>
              <w:snapToGrid w:val="0"/>
              <w:spacing w:line="386" w:lineRule="exact"/>
              <w:ind w:left="400" w:hanging="400"/>
              <w:jc w:val="left"/>
            </w:pPr>
            <w:r>
              <w:rPr>
                <w:rFonts w:ascii="Consolas" w:eastAsia="微软雅黑" w:hAnsi="Consolas" w:cs="Consolas"/>
                <w:szCs w:val="24"/>
              </w:rPr>
              <w:t xml:space="preserve">    select_month_model,</w:t>
            </w:r>
          </w:p>
        </w:tc>
        <w:tc>
          <w:tcPr>
            <w:tcW w:w="80" w:type="dxa"/>
            <w:shd w:val="clear" w:color="auto" w:fill="CED4F4"/>
            <w:tcMar>
              <w:top w:w="0" w:type="dxa"/>
              <w:left w:w="0" w:type="dxa"/>
              <w:bottom w:w="0" w:type="dxa"/>
              <w:right w:w="0" w:type="dxa"/>
            </w:tcMar>
          </w:tcPr>
          <w:p w14:paraId="284A9015" w14:textId="77777777" w:rsidR="00DA4077" w:rsidRDefault="00DA4077">
            <w:pPr>
              <w:snapToGrid w:val="0"/>
              <w:spacing w:line="20" w:lineRule="exact"/>
              <w:ind w:firstLine="0"/>
            </w:pPr>
          </w:p>
        </w:tc>
      </w:tr>
      <w:tr w:rsidR="00DA4077" w14:paraId="2A065A44" w14:textId="77777777">
        <w:trPr>
          <w:cantSplit/>
        </w:trPr>
        <w:tc>
          <w:tcPr>
            <w:tcW w:w="540" w:type="dxa"/>
            <w:tcMar>
              <w:top w:w="0" w:type="dxa"/>
              <w:left w:w="0" w:type="dxa"/>
              <w:bottom w:w="0" w:type="dxa"/>
              <w:right w:w="100" w:type="dxa"/>
            </w:tcMar>
          </w:tcPr>
          <w:p w14:paraId="6BE33FF3" w14:textId="77777777" w:rsidR="00DA4077" w:rsidRDefault="00000000">
            <w:pPr>
              <w:snapToGrid w:val="0"/>
              <w:spacing w:line="386" w:lineRule="exact"/>
              <w:ind w:firstLine="0"/>
              <w:jc w:val="right"/>
            </w:pPr>
            <w:r>
              <w:rPr>
                <w:rFonts w:eastAsia="Times New Roman" w:cs="Consolas"/>
                <w:color w:val="7F807F"/>
                <w:szCs w:val="24"/>
              </w:rPr>
              <w:t>32</w:t>
            </w:r>
          </w:p>
        </w:tc>
        <w:tc>
          <w:tcPr>
            <w:tcW w:w="9000" w:type="dxa"/>
            <w:tcMar>
              <w:top w:w="0" w:type="dxa"/>
              <w:left w:w="75" w:type="dxa"/>
              <w:bottom w:w="0" w:type="dxa"/>
              <w:right w:w="0" w:type="dxa"/>
            </w:tcMar>
          </w:tcPr>
          <w:p w14:paraId="081932E2" w14:textId="77777777" w:rsidR="00DA4077" w:rsidRDefault="00000000">
            <w:pPr>
              <w:snapToGrid w:val="0"/>
              <w:spacing w:line="386" w:lineRule="exact"/>
              <w:ind w:left="400" w:hanging="400"/>
              <w:jc w:val="left"/>
            </w:pP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9C1C744" w14:textId="77777777" w:rsidR="00DA4077" w:rsidRDefault="00DA4077">
            <w:pPr>
              <w:snapToGrid w:val="0"/>
              <w:spacing w:line="20" w:lineRule="exact"/>
              <w:ind w:firstLine="0"/>
            </w:pPr>
          </w:p>
        </w:tc>
      </w:tr>
      <w:tr w:rsidR="00DA4077" w14:paraId="1C60126D" w14:textId="77777777">
        <w:trPr>
          <w:cantSplit/>
        </w:trPr>
        <w:tc>
          <w:tcPr>
            <w:tcW w:w="540" w:type="dxa"/>
            <w:tcMar>
              <w:top w:w="0" w:type="dxa"/>
              <w:left w:w="0" w:type="dxa"/>
              <w:bottom w:w="0" w:type="dxa"/>
              <w:right w:w="100" w:type="dxa"/>
            </w:tcMar>
          </w:tcPr>
          <w:p w14:paraId="50C19F05" w14:textId="77777777" w:rsidR="00DA4077" w:rsidRDefault="00000000">
            <w:pPr>
              <w:snapToGrid w:val="0"/>
              <w:spacing w:line="386" w:lineRule="exact"/>
              <w:ind w:firstLine="0"/>
              <w:jc w:val="right"/>
            </w:pPr>
            <w:r>
              <w:rPr>
                <w:rFonts w:eastAsia="Times New Roman" w:cs="Consolas"/>
                <w:color w:val="7F807F"/>
                <w:szCs w:val="24"/>
              </w:rPr>
              <w:t>33</w:t>
            </w:r>
          </w:p>
        </w:tc>
        <w:tc>
          <w:tcPr>
            <w:tcW w:w="9000" w:type="dxa"/>
            <w:tcMar>
              <w:top w:w="0" w:type="dxa"/>
              <w:left w:w="75" w:type="dxa"/>
              <w:bottom w:w="0" w:type="dxa"/>
              <w:right w:w="0" w:type="dxa"/>
            </w:tcMar>
          </w:tcPr>
          <w:p w14:paraId="2EFE6520"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formal_data_loader </w:t>
            </w:r>
            <w:r>
              <w:rPr>
                <w:rFonts w:ascii="Consolas" w:eastAsia="微软雅黑" w:hAnsi="Consolas" w:cs="Consolas"/>
                <w:color w:val="006EB8"/>
                <w:szCs w:val="24"/>
              </w:rPr>
              <w:t>import</w:t>
            </w:r>
            <w:r>
              <w:rPr>
                <w:rFonts w:ascii="Consolas" w:eastAsia="微软雅黑" w:hAnsi="Consolas" w:cs="Consolas"/>
                <w:szCs w:val="24"/>
              </w:rPr>
              <w:t xml:space="preserve"> DATA_DIR, N_STEPS, load_q2_data, load_typical_day</w:t>
            </w:r>
          </w:p>
        </w:tc>
        <w:tc>
          <w:tcPr>
            <w:tcW w:w="80" w:type="dxa"/>
            <w:shd w:val="clear" w:color="auto" w:fill="CED4F4"/>
            <w:tcMar>
              <w:top w:w="0" w:type="dxa"/>
              <w:left w:w="0" w:type="dxa"/>
              <w:bottom w:w="0" w:type="dxa"/>
              <w:right w:w="0" w:type="dxa"/>
            </w:tcMar>
          </w:tcPr>
          <w:p w14:paraId="707A3C16" w14:textId="77777777" w:rsidR="00DA4077" w:rsidRDefault="00DA4077">
            <w:pPr>
              <w:snapToGrid w:val="0"/>
              <w:spacing w:line="20" w:lineRule="exact"/>
              <w:ind w:firstLine="0"/>
            </w:pPr>
          </w:p>
        </w:tc>
      </w:tr>
      <w:tr w:rsidR="00DA4077" w14:paraId="4BFC0696" w14:textId="77777777">
        <w:trPr>
          <w:cantSplit/>
        </w:trPr>
        <w:tc>
          <w:tcPr>
            <w:tcW w:w="540" w:type="dxa"/>
            <w:tcMar>
              <w:top w:w="0" w:type="dxa"/>
              <w:left w:w="0" w:type="dxa"/>
              <w:bottom w:w="0" w:type="dxa"/>
              <w:right w:w="100" w:type="dxa"/>
            </w:tcMar>
          </w:tcPr>
          <w:p w14:paraId="2CAFB1F2" w14:textId="77777777" w:rsidR="00DA4077" w:rsidRDefault="00000000">
            <w:pPr>
              <w:snapToGrid w:val="0"/>
              <w:spacing w:line="386" w:lineRule="exact"/>
              <w:ind w:firstLine="0"/>
              <w:jc w:val="right"/>
            </w:pPr>
            <w:r>
              <w:rPr>
                <w:rFonts w:eastAsia="Times New Roman" w:cs="Consolas"/>
                <w:color w:val="7F807F"/>
                <w:szCs w:val="24"/>
              </w:rPr>
              <w:t>34</w:t>
            </w:r>
          </w:p>
        </w:tc>
        <w:tc>
          <w:tcPr>
            <w:tcW w:w="9000" w:type="dxa"/>
            <w:tcMar>
              <w:top w:w="0" w:type="dxa"/>
              <w:left w:w="75" w:type="dxa"/>
              <w:bottom w:w="0" w:type="dxa"/>
              <w:right w:w="0" w:type="dxa"/>
            </w:tcMar>
          </w:tcPr>
          <w:p w14:paraId="6B4A5C4A"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EC378BF" w14:textId="77777777" w:rsidR="00DA4077" w:rsidRDefault="00DA4077">
            <w:pPr>
              <w:snapToGrid w:val="0"/>
              <w:spacing w:line="20" w:lineRule="exact"/>
              <w:ind w:firstLine="0"/>
            </w:pPr>
          </w:p>
        </w:tc>
      </w:tr>
      <w:tr w:rsidR="00DA4077" w14:paraId="1B153EA8" w14:textId="77777777">
        <w:trPr>
          <w:cantSplit/>
        </w:trPr>
        <w:tc>
          <w:tcPr>
            <w:tcW w:w="540" w:type="dxa"/>
            <w:tcMar>
              <w:top w:w="0" w:type="dxa"/>
              <w:left w:w="0" w:type="dxa"/>
              <w:bottom w:w="0" w:type="dxa"/>
              <w:right w:w="100" w:type="dxa"/>
            </w:tcMar>
          </w:tcPr>
          <w:p w14:paraId="1E95821C" w14:textId="77777777" w:rsidR="00DA4077" w:rsidRDefault="00000000">
            <w:pPr>
              <w:snapToGrid w:val="0"/>
              <w:spacing w:line="386" w:lineRule="exact"/>
              <w:ind w:firstLine="0"/>
              <w:jc w:val="right"/>
            </w:pPr>
            <w:r>
              <w:rPr>
                <w:rFonts w:eastAsia="Times New Roman" w:cs="Consolas"/>
                <w:color w:val="7F807F"/>
                <w:szCs w:val="24"/>
              </w:rPr>
              <w:t>35</w:t>
            </w:r>
          </w:p>
        </w:tc>
        <w:tc>
          <w:tcPr>
            <w:tcW w:w="9000" w:type="dxa"/>
            <w:tcMar>
              <w:top w:w="0" w:type="dxa"/>
              <w:left w:w="75" w:type="dxa"/>
              <w:bottom w:w="0" w:type="dxa"/>
              <w:right w:w="0" w:type="dxa"/>
            </w:tcMar>
          </w:tcPr>
          <w:p w14:paraId="68AD28F0"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60864F0" w14:textId="77777777" w:rsidR="00DA4077" w:rsidRDefault="00DA4077">
            <w:pPr>
              <w:snapToGrid w:val="0"/>
              <w:spacing w:line="20" w:lineRule="exact"/>
              <w:ind w:firstLine="0"/>
            </w:pPr>
          </w:p>
        </w:tc>
      </w:tr>
      <w:tr w:rsidR="00DA4077" w14:paraId="65BD129B" w14:textId="77777777">
        <w:trPr>
          <w:cantSplit/>
        </w:trPr>
        <w:tc>
          <w:tcPr>
            <w:tcW w:w="540" w:type="dxa"/>
            <w:tcMar>
              <w:top w:w="0" w:type="dxa"/>
              <w:left w:w="0" w:type="dxa"/>
              <w:bottom w:w="0" w:type="dxa"/>
              <w:right w:w="100" w:type="dxa"/>
            </w:tcMar>
          </w:tcPr>
          <w:p w14:paraId="191162FD" w14:textId="77777777" w:rsidR="00DA4077" w:rsidRDefault="00000000">
            <w:pPr>
              <w:snapToGrid w:val="0"/>
              <w:spacing w:line="386" w:lineRule="exact"/>
              <w:ind w:firstLine="0"/>
              <w:jc w:val="right"/>
            </w:pPr>
            <w:r>
              <w:rPr>
                <w:rFonts w:eastAsia="Times New Roman" w:cs="Consolas"/>
                <w:color w:val="7F807F"/>
                <w:szCs w:val="24"/>
              </w:rPr>
              <w:t>36</w:t>
            </w:r>
          </w:p>
        </w:tc>
        <w:tc>
          <w:tcPr>
            <w:tcW w:w="9000" w:type="dxa"/>
            <w:tcMar>
              <w:top w:w="0" w:type="dxa"/>
              <w:left w:w="75" w:type="dxa"/>
              <w:bottom w:w="0" w:type="dxa"/>
              <w:right w:w="0" w:type="dxa"/>
            </w:tcMar>
          </w:tcPr>
          <w:p w14:paraId="4B0F40FA" w14:textId="77777777" w:rsidR="00DA4077" w:rsidRDefault="00000000">
            <w:pPr>
              <w:snapToGrid w:val="0"/>
              <w:spacing w:line="386" w:lineRule="exact"/>
              <w:ind w:left="400" w:hanging="400"/>
              <w:jc w:val="left"/>
            </w:pPr>
            <w:r>
              <w:rPr>
                <w:rFonts w:ascii="Consolas" w:eastAsia="微软雅黑" w:hAnsi="Consolas" w:cs="Consolas"/>
                <w:szCs w:val="24"/>
              </w:rPr>
              <w:t>ROOT = Path(__file__</w:t>
            </w:r>
            <w:proofErr w:type="gramStart"/>
            <w:r>
              <w:rPr>
                <w:rFonts w:ascii="Consolas" w:eastAsia="微软雅黑" w:hAnsi="Consolas" w:cs="Consolas"/>
                <w:szCs w:val="24"/>
              </w:rPr>
              <w:t>).resolve</w:t>
            </w:r>
            <w:proofErr w:type="gramEnd"/>
            <w:r>
              <w:rPr>
                <w:rFonts w:ascii="Consolas" w:eastAsia="微软雅黑" w:hAnsi="Consolas" w:cs="Consolas"/>
                <w:szCs w:val="24"/>
              </w:rPr>
              <w:t>(</w:t>
            </w:r>
            <w:proofErr w:type="gramStart"/>
            <w:r>
              <w:rPr>
                <w:rFonts w:ascii="Consolas" w:eastAsia="微软雅黑" w:hAnsi="Consolas" w:cs="Consolas"/>
                <w:szCs w:val="24"/>
              </w:rPr>
              <w:t>).parents</w:t>
            </w:r>
            <w:proofErr w:type="gramEnd"/>
            <w:r>
              <w:rPr>
                <w:rFonts w:ascii="Consolas" w:eastAsia="微软雅黑" w:hAnsi="Consolas" w:cs="Consolas"/>
                <w:szCs w:val="24"/>
              </w:rPr>
              <w:t>[1]</w:t>
            </w:r>
          </w:p>
        </w:tc>
        <w:tc>
          <w:tcPr>
            <w:tcW w:w="80" w:type="dxa"/>
            <w:shd w:val="clear" w:color="auto" w:fill="CED4F4"/>
            <w:tcMar>
              <w:top w:w="0" w:type="dxa"/>
              <w:left w:w="0" w:type="dxa"/>
              <w:bottom w:w="0" w:type="dxa"/>
              <w:right w:w="0" w:type="dxa"/>
            </w:tcMar>
          </w:tcPr>
          <w:p w14:paraId="233C9216" w14:textId="77777777" w:rsidR="00DA4077" w:rsidRDefault="00DA4077">
            <w:pPr>
              <w:snapToGrid w:val="0"/>
              <w:spacing w:line="20" w:lineRule="exact"/>
              <w:ind w:firstLine="0"/>
            </w:pPr>
          </w:p>
        </w:tc>
      </w:tr>
      <w:tr w:rsidR="00DA4077" w14:paraId="121EF4B0" w14:textId="77777777">
        <w:trPr>
          <w:cantSplit/>
        </w:trPr>
        <w:tc>
          <w:tcPr>
            <w:tcW w:w="540" w:type="dxa"/>
            <w:tcMar>
              <w:top w:w="0" w:type="dxa"/>
              <w:left w:w="0" w:type="dxa"/>
              <w:bottom w:w="0" w:type="dxa"/>
              <w:right w:w="100" w:type="dxa"/>
            </w:tcMar>
          </w:tcPr>
          <w:p w14:paraId="217FC27D" w14:textId="77777777" w:rsidR="00DA4077" w:rsidRDefault="00000000">
            <w:pPr>
              <w:snapToGrid w:val="0"/>
              <w:spacing w:line="386" w:lineRule="exact"/>
              <w:ind w:firstLine="0"/>
              <w:jc w:val="right"/>
            </w:pPr>
            <w:r>
              <w:rPr>
                <w:rFonts w:eastAsia="Times New Roman" w:cs="Consolas"/>
                <w:color w:val="7F807F"/>
                <w:szCs w:val="24"/>
              </w:rPr>
              <w:t>37</w:t>
            </w:r>
          </w:p>
        </w:tc>
        <w:tc>
          <w:tcPr>
            <w:tcW w:w="9000" w:type="dxa"/>
            <w:tcMar>
              <w:top w:w="0" w:type="dxa"/>
              <w:left w:w="75" w:type="dxa"/>
              <w:bottom w:w="0" w:type="dxa"/>
              <w:right w:w="0" w:type="dxa"/>
            </w:tcMar>
          </w:tcPr>
          <w:p w14:paraId="3D550AC1" w14:textId="77777777" w:rsidR="00DA4077" w:rsidRDefault="00000000">
            <w:pPr>
              <w:snapToGrid w:val="0"/>
              <w:spacing w:line="386" w:lineRule="exact"/>
              <w:ind w:left="400" w:hanging="400"/>
              <w:jc w:val="left"/>
            </w:pPr>
            <w:r>
              <w:rPr>
                <w:rFonts w:ascii="Consolas" w:eastAsia="微软雅黑" w:hAnsi="Consolas" w:cs="Consolas"/>
                <w:szCs w:val="24"/>
              </w:rPr>
              <w:t xml:space="preserve">RESULTS_DIR = ROOT / </w:t>
            </w:r>
            <w:r>
              <w:rPr>
                <w:rFonts w:ascii="Consolas" w:eastAsia="微软雅黑" w:hAnsi="Consolas" w:cs="Consolas"/>
                <w:color w:val="008470"/>
                <w:szCs w:val="24"/>
              </w:rPr>
              <w:t>"results"</w:t>
            </w:r>
          </w:p>
        </w:tc>
        <w:tc>
          <w:tcPr>
            <w:tcW w:w="80" w:type="dxa"/>
            <w:shd w:val="clear" w:color="auto" w:fill="CED4F4"/>
            <w:tcMar>
              <w:top w:w="0" w:type="dxa"/>
              <w:left w:w="0" w:type="dxa"/>
              <w:bottom w:w="0" w:type="dxa"/>
              <w:right w:w="0" w:type="dxa"/>
            </w:tcMar>
          </w:tcPr>
          <w:p w14:paraId="028A63AF" w14:textId="77777777" w:rsidR="00DA4077" w:rsidRDefault="00DA4077">
            <w:pPr>
              <w:snapToGrid w:val="0"/>
              <w:spacing w:line="20" w:lineRule="exact"/>
              <w:ind w:firstLine="0"/>
            </w:pPr>
          </w:p>
        </w:tc>
      </w:tr>
      <w:tr w:rsidR="00DA4077" w14:paraId="175978AA" w14:textId="77777777">
        <w:trPr>
          <w:cantSplit/>
        </w:trPr>
        <w:tc>
          <w:tcPr>
            <w:tcW w:w="540" w:type="dxa"/>
            <w:tcMar>
              <w:top w:w="0" w:type="dxa"/>
              <w:left w:w="0" w:type="dxa"/>
              <w:bottom w:w="0" w:type="dxa"/>
              <w:right w:w="100" w:type="dxa"/>
            </w:tcMar>
          </w:tcPr>
          <w:p w14:paraId="489DBBB0" w14:textId="77777777" w:rsidR="00DA4077" w:rsidRDefault="00000000">
            <w:pPr>
              <w:snapToGrid w:val="0"/>
              <w:spacing w:line="386" w:lineRule="exact"/>
              <w:ind w:firstLine="0"/>
              <w:jc w:val="right"/>
            </w:pPr>
            <w:r>
              <w:rPr>
                <w:rFonts w:eastAsia="Times New Roman" w:cs="Consolas"/>
                <w:color w:val="7F807F"/>
                <w:szCs w:val="24"/>
              </w:rPr>
              <w:t>38</w:t>
            </w:r>
          </w:p>
        </w:tc>
        <w:tc>
          <w:tcPr>
            <w:tcW w:w="9000" w:type="dxa"/>
            <w:tcMar>
              <w:top w:w="0" w:type="dxa"/>
              <w:left w:w="75" w:type="dxa"/>
              <w:bottom w:w="0" w:type="dxa"/>
              <w:right w:w="0" w:type="dxa"/>
            </w:tcMar>
          </w:tcPr>
          <w:p w14:paraId="66361ECF" w14:textId="77777777" w:rsidR="00DA4077" w:rsidRDefault="00000000">
            <w:pPr>
              <w:snapToGrid w:val="0"/>
              <w:spacing w:line="386" w:lineRule="exact"/>
              <w:ind w:left="400" w:hanging="400"/>
              <w:jc w:val="left"/>
            </w:pPr>
            <w:r>
              <w:rPr>
                <w:rFonts w:ascii="Consolas" w:eastAsia="微软雅黑" w:hAnsi="Consolas" w:cs="Consolas"/>
                <w:szCs w:val="24"/>
              </w:rPr>
              <w:t xml:space="preserve">STATE_DIR = ROOT / </w:t>
            </w:r>
            <w:r>
              <w:rPr>
                <w:rFonts w:ascii="Consolas" w:eastAsia="微软雅黑" w:hAnsi="Consolas" w:cs="Consolas"/>
                <w:color w:val="008470"/>
                <w:szCs w:val="24"/>
              </w:rPr>
              <w:t>"state"</w:t>
            </w:r>
            <w:r>
              <w:rPr>
                <w:rFonts w:ascii="Consolas" w:eastAsia="微软雅黑" w:hAnsi="Consolas" w:cs="Consolas"/>
                <w:szCs w:val="24"/>
              </w:rPr>
              <w:t xml:space="preserve"> / </w:t>
            </w:r>
            <w:r>
              <w:rPr>
                <w:rFonts w:ascii="Consolas" w:eastAsia="微软雅黑" w:hAnsi="Consolas" w:cs="Consolas"/>
                <w:color w:val="008470"/>
                <w:szCs w:val="24"/>
              </w:rPr>
              <w:t>"agent_outputs"</w:t>
            </w:r>
          </w:p>
        </w:tc>
        <w:tc>
          <w:tcPr>
            <w:tcW w:w="80" w:type="dxa"/>
            <w:shd w:val="clear" w:color="auto" w:fill="CED4F4"/>
            <w:tcMar>
              <w:top w:w="0" w:type="dxa"/>
              <w:left w:w="0" w:type="dxa"/>
              <w:bottom w:w="0" w:type="dxa"/>
              <w:right w:w="0" w:type="dxa"/>
            </w:tcMar>
          </w:tcPr>
          <w:p w14:paraId="4548DD2A" w14:textId="77777777" w:rsidR="00DA4077" w:rsidRDefault="00DA4077">
            <w:pPr>
              <w:snapToGrid w:val="0"/>
              <w:spacing w:line="20" w:lineRule="exact"/>
              <w:ind w:firstLine="0"/>
            </w:pPr>
          </w:p>
        </w:tc>
      </w:tr>
      <w:tr w:rsidR="00DA4077" w14:paraId="79D9DF22" w14:textId="77777777">
        <w:trPr>
          <w:cantSplit/>
        </w:trPr>
        <w:tc>
          <w:tcPr>
            <w:tcW w:w="540" w:type="dxa"/>
            <w:tcMar>
              <w:top w:w="0" w:type="dxa"/>
              <w:left w:w="0" w:type="dxa"/>
              <w:bottom w:w="0" w:type="dxa"/>
              <w:right w:w="100" w:type="dxa"/>
            </w:tcMar>
          </w:tcPr>
          <w:p w14:paraId="5E76D484" w14:textId="77777777" w:rsidR="00DA4077" w:rsidRDefault="00000000">
            <w:pPr>
              <w:snapToGrid w:val="0"/>
              <w:spacing w:line="386" w:lineRule="exact"/>
              <w:ind w:firstLine="0"/>
              <w:jc w:val="right"/>
            </w:pPr>
            <w:r>
              <w:rPr>
                <w:rFonts w:eastAsia="Times New Roman" w:cs="Consolas"/>
                <w:color w:val="7F807F"/>
                <w:szCs w:val="24"/>
              </w:rPr>
              <w:t>39</w:t>
            </w:r>
          </w:p>
        </w:tc>
        <w:tc>
          <w:tcPr>
            <w:tcW w:w="9000" w:type="dxa"/>
            <w:tcMar>
              <w:top w:w="0" w:type="dxa"/>
              <w:left w:w="75" w:type="dxa"/>
              <w:bottom w:w="0" w:type="dxa"/>
              <w:right w:w="0" w:type="dxa"/>
            </w:tcMar>
          </w:tcPr>
          <w:p w14:paraId="0FC3C617" w14:textId="77777777" w:rsidR="00DA4077" w:rsidRDefault="00000000">
            <w:pPr>
              <w:snapToGrid w:val="0"/>
              <w:spacing w:line="386" w:lineRule="exact"/>
              <w:ind w:left="400" w:hanging="400"/>
              <w:jc w:val="left"/>
            </w:pPr>
            <w:r>
              <w:rPr>
                <w:rFonts w:ascii="Consolas" w:eastAsia="微软雅黑" w:hAnsi="Consolas" w:cs="Consolas"/>
                <w:szCs w:val="24"/>
              </w:rPr>
              <w:t>ETA_C = 0.9</w:t>
            </w:r>
          </w:p>
        </w:tc>
        <w:tc>
          <w:tcPr>
            <w:tcW w:w="80" w:type="dxa"/>
            <w:shd w:val="clear" w:color="auto" w:fill="CED4F4"/>
            <w:tcMar>
              <w:top w:w="0" w:type="dxa"/>
              <w:left w:w="0" w:type="dxa"/>
              <w:bottom w:w="0" w:type="dxa"/>
              <w:right w:w="0" w:type="dxa"/>
            </w:tcMar>
          </w:tcPr>
          <w:p w14:paraId="649316AD" w14:textId="77777777" w:rsidR="00DA4077" w:rsidRDefault="00DA4077">
            <w:pPr>
              <w:snapToGrid w:val="0"/>
              <w:spacing w:line="20" w:lineRule="exact"/>
              <w:ind w:firstLine="0"/>
            </w:pPr>
          </w:p>
        </w:tc>
      </w:tr>
      <w:tr w:rsidR="00DA4077" w14:paraId="39501588" w14:textId="77777777">
        <w:trPr>
          <w:cantSplit/>
        </w:trPr>
        <w:tc>
          <w:tcPr>
            <w:tcW w:w="540" w:type="dxa"/>
            <w:tcMar>
              <w:top w:w="0" w:type="dxa"/>
              <w:left w:w="0" w:type="dxa"/>
              <w:bottom w:w="0" w:type="dxa"/>
              <w:right w:w="100" w:type="dxa"/>
            </w:tcMar>
          </w:tcPr>
          <w:p w14:paraId="365217F5" w14:textId="77777777" w:rsidR="00DA4077" w:rsidRDefault="00000000">
            <w:pPr>
              <w:snapToGrid w:val="0"/>
              <w:spacing w:line="386" w:lineRule="exact"/>
              <w:ind w:firstLine="0"/>
              <w:jc w:val="right"/>
            </w:pPr>
            <w:r>
              <w:rPr>
                <w:rFonts w:eastAsia="Times New Roman" w:cs="Consolas"/>
                <w:color w:val="7F807F"/>
                <w:szCs w:val="24"/>
              </w:rPr>
              <w:lastRenderedPageBreak/>
              <w:t>40</w:t>
            </w:r>
          </w:p>
        </w:tc>
        <w:tc>
          <w:tcPr>
            <w:tcW w:w="9000" w:type="dxa"/>
            <w:tcMar>
              <w:top w:w="0" w:type="dxa"/>
              <w:left w:w="75" w:type="dxa"/>
              <w:bottom w:w="0" w:type="dxa"/>
              <w:right w:w="0" w:type="dxa"/>
            </w:tcMar>
          </w:tcPr>
          <w:p w14:paraId="066DEE8B" w14:textId="77777777" w:rsidR="00DA4077" w:rsidRDefault="00000000">
            <w:pPr>
              <w:snapToGrid w:val="0"/>
              <w:spacing w:line="386" w:lineRule="exact"/>
              <w:ind w:left="400" w:hanging="400"/>
              <w:jc w:val="left"/>
            </w:pPr>
            <w:r>
              <w:rPr>
                <w:rFonts w:ascii="Consolas" w:eastAsia="微软雅黑" w:hAnsi="Consolas" w:cs="Consolas"/>
                <w:szCs w:val="24"/>
              </w:rPr>
              <w:t>ETA_D = 0.9</w:t>
            </w:r>
          </w:p>
        </w:tc>
        <w:tc>
          <w:tcPr>
            <w:tcW w:w="80" w:type="dxa"/>
            <w:shd w:val="clear" w:color="auto" w:fill="CED4F4"/>
            <w:tcMar>
              <w:top w:w="0" w:type="dxa"/>
              <w:left w:w="0" w:type="dxa"/>
              <w:bottom w:w="0" w:type="dxa"/>
              <w:right w:w="0" w:type="dxa"/>
            </w:tcMar>
          </w:tcPr>
          <w:p w14:paraId="42650A7C" w14:textId="77777777" w:rsidR="00DA4077" w:rsidRDefault="00DA4077">
            <w:pPr>
              <w:snapToGrid w:val="0"/>
              <w:spacing w:line="20" w:lineRule="exact"/>
              <w:ind w:firstLine="0"/>
            </w:pPr>
          </w:p>
        </w:tc>
      </w:tr>
      <w:tr w:rsidR="00DA4077" w14:paraId="125195E7" w14:textId="77777777">
        <w:trPr>
          <w:cantSplit/>
        </w:trPr>
        <w:tc>
          <w:tcPr>
            <w:tcW w:w="540" w:type="dxa"/>
            <w:tcMar>
              <w:top w:w="0" w:type="dxa"/>
              <w:left w:w="0" w:type="dxa"/>
              <w:bottom w:w="0" w:type="dxa"/>
              <w:right w:w="100" w:type="dxa"/>
            </w:tcMar>
          </w:tcPr>
          <w:p w14:paraId="5056DE1E" w14:textId="77777777" w:rsidR="00DA4077" w:rsidRDefault="00000000">
            <w:pPr>
              <w:snapToGrid w:val="0"/>
              <w:spacing w:line="386" w:lineRule="exact"/>
              <w:ind w:firstLine="0"/>
              <w:jc w:val="right"/>
            </w:pPr>
            <w:r>
              <w:rPr>
                <w:rFonts w:eastAsia="Times New Roman" w:cs="Consolas"/>
                <w:color w:val="7F807F"/>
                <w:szCs w:val="24"/>
              </w:rPr>
              <w:t>41</w:t>
            </w:r>
          </w:p>
        </w:tc>
        <w:tc>
          <w:tcPr>
            <w:tcW w:w="9000" w:type="dxa"/>
            <w:tcMar>
              <w:top w:w="0" w:type="dxa"/>
              <w:left w:w="75" w:type="dxa"/>
              <w:bottom w:w="0" w:type="dxa"/>
              <w:right w:w="0" w:type="dxa"/>
            </w:tcMar>
          </w:tcPr>
          <w:p w14:paraId="2F940B54" w14:textId="77777777" w:rsidR="00DA4077" w:rsidRDefault="00000000">
            <w:pPr>
              <w:snapToGrid w:val="0"/>
              <w:spacing w:line="386" w:lineRule="exact"/>
              <w:ind w:left="400" w:hanging="400"/>
              <w:jc w:val="left"/>
            </w:pPr>
            <w:r>
              <w:rPr>
                <w:rFonts w:ascii="Consolas" w:eastAsia="微软雅黑" w:hAnsi="Consolas" w:cs="Consolas"/>
                <w:szCs w:val="24"/>
              </w:rPr>
              <w:t>SOC_MIN = 1200.0</w:t>
            </w:r>
          </w:p>
        </w:tc>
        <w:tc>
          <w:tcPr>
            <w:tcW w:w="80" w:type="dxa"/>
            <w:shd w:val="clear" w:color="auto" w:fill="CED4F4"/>
            <w:tcMar>
              <w:top w:w="0" w:type="dxa"/>
              <w:left w:w="0" w:type="dxa"/>
              <w:bottom w:w="0" w:type="dxa"/>
              <w:right w:w="0" w:type="dxa"/>
            </w:tcMar>
          </w:tcPr>
          <w:p w14:paraId="5D83549B" w14:textId="77777777" w:rsidR="00DA4077" w:rsidRDefault="00DA4077">
            <w:pPr>
              <w:snapToGrid w:val="0"/>
              <w:spacing w:line="20" w:lineRule="exact"/>
              <w:ind w:firstLine="0"/>
            </w:pPr>
          </w:p>
        </w:tc>
      </w:tr>
      <w:tr w:rsidR="00DA4077" w14:paraId="4A0F92A7" w14:textId="77777777">
        <w:trPr>
          <w:cantSplit/>
        </w:trPr>
        <w:tc>
          <w:tcPr>
            <w:tcW w:w="540" w:type="dxa"/>
            <w:tcMar>
              <w:top w:w="0" w:type="dxa"/>
              <w:left w:w="0" w:type="dxa"/>
              <w:bottom w:w="0" w:type="dxa"/>
              <w:right w:w="100" w:type="dxa"/>
            </w:tcMar>
          </w:tcPr>
          <w:p w14:paraId="5EF07F5B" w14:textId="77777777" w:rsidR="00DA4077" w:rsidRDefault="00000000">
            <w:pPr>
              <w:snapToGrid w:val="0"/>
              <w:spacing w:line="386" w:lineRule="exact"/>
              <w:ind w:firstLine="0"/>
              <w:jc w:val="right"/>
            </w:pPr>
            <w:r>
              <w:rPr>
                <w:rFonts w:eastAsia="Times New Roman" w:cs="Consolas"/>
                <w:color w:val="7F807F"/>
                <w:szCs w:val="24"/>
              </w:rPr>
              <w:t>42</w:t>
            </w:r>
          </w:p>
        </w:tc>
        <w:tc>
          <w:tcPr>
            <w:tcW w:w="9000" w:type="dxa"/>
            <w:tcMar>
              <w:top w:w="0" w:type="dxa"/>
              <w:left w:w="75" w:type="dxa"/>
              <w:bottom w:w="0" w:type="dxa"/>
              <w:right w:w="0" w:type="dxa"/>
            </w:tcMar>
          </w:tcPr>
          <w:p w14:paraId="4B52A7FD" w14:textId="77777777" w:rsidR="00DA4077" w:rsidRDefault="00000000">
            <w:pPr>
              <w:snapToGrid w:val="0"/>
              <w:spacing w:line="386" w:lineRule="exact"/>
              <w:ind w:left="400" w:hanging="400"/>
              <w:jc w:val="left"/>
            </w:pPr>
            <w:r>
              <w:rPr>
                <w:rFonts w:ascii="Consolas" w:eastAsia="微软雅黑" w:hAnsi="Consolas" w:cs="Consolas"/>
                <w:szCs w:val="24"/>
              </w:rPr>
              <w:t>SOC_MAX = 10800.0</w:t>
            </w:r>
          </w:p>
        </w:tc>
        <w:tc>
          <w:tcPr>
            <w:tcW w:w="80" w:type="dxa"/>
            <w:shd w:val="clear" w:color="auto" w:fill="CED4F4"/>
            <w:tcMar>
              <w:top w:w="0" w:type="dxa"/>
              <w:left w:w="0" w:type="dxa"/>
              <w:bottom w:w="0" w:type="dxa"/>
              <w:right w:w="0" w:type="dxa"/>
            </w:tcMar>
          </w:tcPr>
          <w:p w14:paraId="3D037E43" w14:textId="77777777" w:rsidR="00DA4077" w:rsidRDefault="00DA4077">
            <w:pPr>
              <w:snapToGrid w:val="0"/>
              <w:spacing w:line="20" w:lineRule="exact"/>
              <w:ind w:firstLine="0"/>
            </w:pPr>
          </w:p>
        </w:tc>
      </w:tr>
      <w:tr w:rsidR="00DA4077" w14:paraId="700E9663" w14:textId="77777777">
        <w:trPr>
          <w:cantSplit/>
        </w:trPr>
        <w:tc>
          <w:tcPr>
            <w:tcW w:w="540" w:type="dxa"/>
            <w:tcMar>
              <w:top w:w="0" w:type="dxa"/>
              <w:left w:w="0" w:type="dxa"/>
              <w:bottom w:w="0" w:type="dxa"/>
              <w:right w:w="100" w:type="dxa"/>
            </w:tcMar>
          </w:tcPr>
          <w:p w14:paraId="5279E0FE" w14:textId="77777777" w:rsidR="00DA4077" w:rsidRDefault="00000000">
            <w:pPr>
              <w:snapToGrid w:val="0"/>
              <w:spacing w:line="386" w:lineRule="exact"/>
              <w:ind w:firstLine="0"/>
              <w:jc w:val="right"/>
            </w:pPr>
            <w:r>
              <w:rPr>
                <w:rFonts w:eastAsia="Times New Roman" w:cs="Consolas"/>
                <w:color w:val="7F807F"/>
                <w:szCs w:val="24"/>
              </w:rPr>
              <w:t>43</w:t>
            </w:r>
          </w:p>
        </w:tc>
        <w:tc>
          <w:tcPr>
            <w:tcW w:w="9000" w:type="dxa"/>
            <w:tcMar>
              <w:top w:w="0" w:type="dxa"/>
              <w:left w:w="75" w:type="dxa"/>
              <w:bottom w:w="0" w:type="dxa"/>
              <w:right w:w="0" w:type="dxa"/>
            </w:tcMar>
          </w:tcPr>
          <w:p w14:paraId="28B93F53" w14:textId="77777777" w:rsidR="00DA4077" w:rsidRDefault="00000000">
            <w:pPr>
              <w:snapToGrid w:val="0"/>
              <w:spacing w:line="386" w:lineRule="exact"/>
              <w:ind w:left="400" w:hanging="400"/>
              <w:jc w:val="left"/>
            </w:pPr>
            <w:r>
              <w:rPr>
                <w:rFonts w:ascii="Consolas" w:eastAsia="微软雅黑" w:hAnsi="Consolas" w:cs="Consolas"/>
                <w:szCs w:val="24"/>
              </w:rPr>
              <w:t>POWER_LIMIT_KWH = 5000.0 / 6.0</w:t>
            </w:r>
          </w:p>
        </w:tc>
        <w:tc>
          <w:tcPr>
            <w:tcW w:w="80" w:type="dxa"/>
            <w:shd w:val="clear" w:color="auto" w:fill="CED4F4"/>
            <w:tcMar>
              <w:top w:w="0" w:type="dxa"/>
              <w:left w:w="0" w:type="dxa"/>
              <w:bottom w:w="0" w:type="dxa"/>
              <w:right w:w="0" w:type="dxa"/>
            </w:tcMar>
          </w:tcPr>
          <w:p w14:paraId="65BF1ED4" w14:textId="77777777" w:rsidR="00DA4077" w:rsidRDefault="00DA4077">
            <w:pPr>
              <w:snapToGrid w:val="0"/>
              <w:spacing w:line="20" w:lineRule="exact"/>
              <w:ind w:firstLine="0"/>
            </w:pPr>
          </w:p>
        </w:tc>
      </w:tr>
      <w:tr w:rsidR="00DA4077" w14:paraId="138A9EB6" w14:textId="77777777">
        <w:trPr>
          <w:cantSplit/>
        </w:trPr>
        <w:tc>
          <w:tcPr>
            <w:tcW w:w="540" w:type="dxa"/>
            <w:tcMar>
              <w:top w:w="0" w:type="dxa"/>
              <w:left w:w="0" w:type="dxa"/>
              <w:bottom w:w="0" w:type="dxa"/>
              <w:right w:w="100" w:type="dxa"/>
            </w:tcMar>
          </w:tcPr>
          <w:p w14:paraId="7AAC38F7" w14:textId="77777777" w:rsidR="00DA4077" w:rsidRDefault="00000000">
            <w:pPr>
              <w:snapToGrid w:val="0"/>
              <w:spacing w:line="386" w:lineRule="exact"/>
              <w:ind w:firstLine="0"/>
              <w:jc w:val="right"/>
            </w:pPr>
            <w:r>
              <w:rPr>
                <w:rFonts w:eastAsia="Times New Roman" w:cs="Consolas"/>
                <w:color w:val="7F807F"/>
                <w:szCs w:val="24"/>
              </w:rPr>
              <w:t>44</w:t>
            </w:r>
          </w:p>
        </w:tc>
        <w:tc>
          <w:tcPr>
            <w:tcW w:w="9000" w:type="dxa"/>
            <w:tcMar>
              <w:top w:w="0" w:type="dxa"/>
              <w:left w:w="75" w:type="dxa"/>
              <w:bottom w:w="0" w:type="dxa"/>
              <w:right w:w="0" w:type="dxa"/>
            </w:tcMar>
          </w:tcPr>
          <w:p w14:paraId="3C12563D" w14:textId="77777777" w:rsidR="00DA4077" w:rsidRDefault="00000000">
            <w:pPr>
              <w:snapToGrid w:val="0"/>
              <w:spacing w:line="386" w:lineRule="exact"/>
              <w:ind w:left="400" w:hanging="400"/>
              <w:jc w:val="left"/>
            </w:pPr>
            <w:r>
              <w:rPr>
                <w:rFonts w:ascii="Consolas" w:eastAsia="微软雅黑" w:hAnsi="Consolas" w:cs="Consolas"/>
                <w:szCs w:val="24"/>
              </w:rPr>
              <w:t>INITIAL_SOC = 6000.0</w:t>
            </w:r>
          </w:p>
        </w:tc>
        <w:tc>
          <w:tcPr>
            <w:tcW w:w="80" w:type="dxa"/>
            <w:shd w:val="clear" w:color="auto" w:fill="CED4F4"/>
            <w:tcMar>
              <w:top w:w="0" w:type="dxa"/>
              <w:left w:w="0" w:type="dxa"/>
              <w:bottom w:w="0" w:type="dxa"/>
              <w:right w:w="0" w:type="dxa"/>
            </w:tcMar>
          </w:tcPr>
          <w:p w14:paraId="26833B67" w14:textId="77777777" w:rsidR="00DA4077" w:rsidRDefault="00DA4077">
            <w:pPr>
              <w:snapToGrid w:val="0"/>
              <w:spacing w:line="20" w:lineRule="exact"/>
              <w:ind w:firstLine="0"/>
            </w:pPr>
          </w:p>
        </w:tc>
      </w:tr>
      <w:tr w:rsidR="00DA4077" w14:paraId="69B869D3" w14:textId="77777777">
        <w:trPr>
          <w:cantSplit/>
        </w:trPr>
        <w:tc>
          <w:tcPr>
            <w:tcW w:w="540" w:type="dxa"/>
            <w:tcMar>
              <w:top w:w="0" w:type="dxa"/>
              <w:left w:w="0" w:type="dxa"/>
              <w:bottom w:w="0" w:type="dxa"/>
              <w:right w:w="100" w:type="dxa"/>
            </w:tcMar>
          </w:tcPr>
          <w:p w14:paraId="47F759C0" w14:textId="77777777" w:rsidR="00DA4077" w:rsidRDefault="00000000">
            <w:pPr>
              <w:snapToGrid w:val="0"/>
              <w:spacing w:line="386" w:lineRule="exact"/>
              <w:ind w:firstLine="0"/>
              <w:jc w:val="right"/>
            </w:pPr>
            <w:r>
              <w:rPr>
                <w:rFonts w:eastAsia="Times New Roman" w:cs="Consolas"/>
                <w:color w:val="7F807F"/>
                <w:szCs w:val="24"/>
              </w:rPr>
              <w:t>45</w:t>
            </w:r>
          </w:p>
        </w:tc>
        <w:tc>
          <w:tcPr>
            <w:tcW w:w="9000" w:type="dxa"/>
            <w:tcMar>
              <w:top w:w="0" w:type="dxa"/>
              <w:left w:w="75" w:type="dxa"/>
              <w:bottom w:w="0" w:type="dxa"/>
              <w:right w:w="0" w:type="dxa"/>
            </w:tcMar>
          </w:tcPr>
          <w:p w14:paraId="773AE5FA" w14:textId="77777777" w:rsidR="00DA4077" w:rsidRDefault="00000000">
            <w:pPr>
              <w:snapToGrid w:val="0"/>
              <w:spacing w:line="386" w:lineRule="exact"/>
              <w:ind w:left="400" w:hanging="400"/>
              <w:jc w:val="left"/>
            </w:pPr>
            <w:r>
              <w:rPr>
                <w:rFonts w:ascii="Consolas" w:eastAsia="微软雅黑" w:hAnsi="Consolas" w:cs="Consolas"/>
                <w:szCs w:val="24"/>
              </w:rPr>
              <w:t>EMERGENCY_MULTIPLIER = 5.0</w:t>
            </w:r>
          </w:p>
        </w:tc>
        <w:tc>
          <w:tcPr>
            <w:tcW w:w="80" w:type="dxa"/>
            <w:shd w:val="clear" w:color="auto" w:fill="CED4F4"/>
            <w:tcMar>
              <w:top w:w="0" w:type="dxa"/>
              <w:left w:w="0" w:type="dxa"/>
              <w:bottom w:w="0" w:type="dxa"/>
              <w:right w:w="0" w:type="dxa"/>
            </w:tcMar>
          </w:tcPr>
          <w:p w14:paraId="29958FBF" w14:textId="77777777" w:rsidR="00DA4077" w:rsidRDefault="00DA4077">
            <w:pPr>
              <w:snapToGrid w:val="0"/>
              <w:spacing w:line="20" w:lineRule="exact"/>
              <w:ind w:firstLine="0"/>
            </w:pPr>
          </w:p>
        </w:tc>
      </w:tr>
      <w:tr w:rsidR="00DA4077" w14:paraId="6395143D" w14:textId="77777777">
        <w:trPr>
          <w:cantSplit/>
        </w:trPr>
        <w:tc>
          <w:tcPr>
            <w:tcW w:w="540" w:type="dxa"/>
            <w:tcMar>
              <w:top w:w="0" w:type="dxa"/>
              <w:left w:w="0" w:type="dxa"/>
              <w:bottom w:w="0" w:type="dxa"/>
              <w:right w:w="100" w:type="dxa"/>
            </w:tcMar>
          </w:tcPr>
          <w:p w14:paraId="62C0C2E1"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18011BEA"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7D98A23E" w14:textId="77777777" w:rsidR="00DA4077" w:rsidRDefault="00DA4077">
            <w:pPr>
              <w:snapToGrid w:val="0"/>
              <w:spacing w:line="20" w:lineRule="exact"/>
              <w:ind w:firstLine="0"/>
            </w:pPr>
          </w:p>
        </w:tc>
      </w:tr>
      <w:tr w:rsidR="00DA4077" w14:paraId="24315B93" w14:textId="77777777">
        <w:trPr>
          <w:cantSplit/>
        </w:trPr>
        <w:tc>
          <w:tcPr>
            <w:tcW w:w="540" w:type="dxa"/>
            <w:tcMar>
              <w:top w:w="0" w:type="dxa"/>
              <w:left w:w="0" w:type="dxa"/>
              <w:bottom w:w="0" w:type="dxa"/>
              <w:right w:w="100" w:type="dxa"/>
            </w:tcMar>
          </w:tcPr>
          <w:p w14:paraId="693661C4" w14:textId="77777777" w:rsidR="00DA4077" w:rsidRDefault="00000000">
            <w:pPr>
              <w:snapToGrid w:val="0"/>
              <w:spacing w:line="386" w:lineRule="exact"/>
              <w:ind w:firstLine="0"/>
              <w:jc w:val="right"/>
            </w:pPr>
            <w:r>
              <w:rPr>
                <w:rFonts w:eastAsia="Times New Roman" w:cs="Consolas"/>
                <w:color w:val="7F807F"/>
                <w:szCs w:val="24"/>
              </w:rPr>
              <w:t>48</w:t>
            </w:r>
          </w:p>
        </w:tc>
        <w:tc>
          <w:tcPr>
            <w:tcW w:w="9000" w:type="dxa"/>
            <w:tcMar>
              <w:top w:w="0" w:type="dxa"/>
              <w:left w:w="75" w:type="dxa"/>
              <w:bottom w:w="0" w:type="dxa"/>
              <w:right w:w="0" w:type="dxa"/>
            </w:tcMar>
          </w:tcPr>
          <w:p w14:paraId="665194D6" w14:textId="77777777" w:rsidR="00DA4077" w:rsidRDefault="00000000">
            <w:pPr>
              <w:snapToGrid w:val="0"/>
              <w:spacing w:line="386" w:lineRule="exact"/>
              <w:ind w:left="400" w:hanging="400"/>
              <w:jc w:val="left"/>
            </w:pPr>
            <w:r>
              <w:rPr>
                <w:rFonts w:ascii="Consolas" w:eastAsia="微软雅黑" w:hAnsi="Consolas" w:cs="Consolas"/>
                <w:szCs w:val="24"/>
              </w:rPr>
              <w:t>@dataclass</w:t>
            </w:r>
          </w:p>
        </w:tc>
        <w:tc>
          <w:tcPr>
            <w:tcW w:w="80" w:type="dxa"/>
            <w:shd w:val="clear" w:color="auto" w:fill="CED4F4"/>
            <w:tcMar>
              <w:top w:w="0" w:type="dxa"/>
              <w:left w:w="0" w:type="dxa"/>
              <w:bottom w:w="0" w:type="dxa"/>
              <w:right w:w="0" w:type="dxa"/>
            </w:tcMar>
          </w:tcPr>
          <w:p w14:paraId="62C7C083" w14:textId="77777777" w:rsidR="00DA4077" w:rsidRDefault="00DA4077">
            <w:pPr>
              <w:snapToGrid w:val="0"/>
              <w:spacing w:line="20" w:lineRule="exact"/>
              <w:ind w:firstLine="0"/>
            </w:pPr>
          </w:p>
        </w:tc>
      </w:tr>
      <w:tr w:rsidR="00DA4077" w14:paraId="0BB7FECE" w14:textId="77777777">
        <w:trPr>
          <w:cantSplit/>
        </w:trPr>
        <w:tc>
          <w:tcPr>
            <w:tcW w:w="540" w:type="dxa"/>
            <w:tcMar>
              <w:top w:w="0" w:type="dxa"/>
              <w:left w:w="0" w:type="dxa"/>
              <w:bottom w:w="0" w:type="dxa"/>
              <w:right w:w="100" w:type="dxa"/>
            </w:tcMar>
          </w:tcPr>
          <w:p w14:paraId="1492E528" w14:textId="77777777" w:rsidR="00DA4077" w:rsidRDefault="00000000">
            <w:pPr>
              <w:snapToGrid w:val="0"/>
              <w:spacing w:line="386" w:lineRule="exact"/>
              <w:ind w:firstLine="0"/>
              <w:jc w:val="right"/>
            </w:pPr>
            <w:r>
              <w:rPr>
                <w:rFonts w:eastAsia="Times New Roman" w:cs="Consolas"/>
                <w:color w:val="7F807F"/>
                <w:szCs w:val="24"/>
              </w:rPr>
              <w:t>49</w:t>
            </w:r>
          </w:p>
        </w:tc>
        <w:tc>
          <w:tcPr>
            <w:tcW w:w="9000" w:type="dxa"/>
            <w:tcMar>
              <w:top w:w="0" w:type="dxa"/>
              <w:left w:w="75" w:type="dxa"/>
              <w:bottom w:w="0" w:type="dxa"/>
              <w:right w:w="0" w:type="dxa"/>
            </w:tcMar>
          </w:tcPr>
          <w:p w14:paraId="626DDF55" w14:textId="77777777" w:rsidR="00DA4077" w:rsidRDefault="00000000">
            <w:pPr>
              <w:snapToGrid w:val="0"/>
              <w:spacing w:line="386" w:lineRule="exact"/>
              <w:ind w:left="400" w:hanging="400"/>
              <w:jc w:val="left"/>
            </w:pPr>
            <w:r>
              <w:rPr>
                <w:rFonts w:ascii="Consolas" w:eastAsia="微软雅黑" w:hAnsi="Consolas" w:cs="Consolas"/>
                <w:color w:val="006EB8"/>
                <w:szCs w:val="24"/>
              </w:rPr>
              <w:t>class</w:t>
            </w:r>
            <w:r>
              <w:rPr>
                <w:rFonts w:ascii="Consolas" w:eastAsia="微软雅黑" w:hAnsi="Consolas" w:cs="Consolas"/>
                <w:szCs w:val="24"/>
              </w:rPr>
              <w:t xml:space="preserve"> StochasticDispatch:</w:t>
            </w:r>
          </w:p>
        </w:tc>
        <w:tc>
          <w:tcPr>
            <w:tcW w:w="80" w:type="dxa"/>
            <w:shd w:val="clear" w:color="auto" w:fill="CED4F4"/>
            <w:tcMar>
              <w:top w:w="0" w:type="dxa"/>
              <w:left w:w="0" w:type="dxa"/>
              <w:bottom w:w="0" w:type="dxa"/>
              <w:right w:w="0" w:type="dxa"/>
            </w:tcMar>
          </w:tcPr>
          <w:p w14:paraId="2C1DBBBD" w14:textId="77777777" w:rsidR="00DA4077" w:rsidRDefault="00DA4077">
            <w:pPr>
              <w:snapToGrid w:val="0"/>
              <w:spacing w:line="20" w:lineRule="exact"/>
              <w:ind w:firstLine="0"/>
            </w:pPr>
          </w:p>
        </w:tc>
      </w:tr>
      <w:tr w:rsidR="00DA4077" w14:paraId="0A110BF3" w14:textId="77777777">
        <w:trPr>
          <w:cantSplit/>
        </w:trPr>
        <w:tc>
          <w:tcPr>
            <w:tcW w:w="540" w:type="dxa"/>
            <w:tcMar>
              <w:top w:w="0" w:type="dxa"/>
              <w:left w:w="0" w:type="dxa"/>
              <w:bottom w:w="0" w:type="dxa"/>
              <w:right w:w="100" w:type="dxa"/>
            </w:tcMar>
          </w:tcPr>
          <w:p w14:paraId="2CB6E0B5" w14:textId="77777777" w:rsidR="00DA4077" w:rsidRDefault="00000000">
            <w:pPr>
              <w:snapToGrid w:val="0"/>
              <w:spacing w:line="386" w:lineRule="exact"/>
              <w:ind w:firstLine="0"/>
              <w:jc w:val="right"/>
            </w:pPr>
            <w:r>
              <w:rPr>
                <w:rFonts w:eastAsia="Times New Roman" w:cs="Consolas"/>
                <w:color w:val="7F807F"/>
                <w:szCs w:val="24"/>
              </w:rPr>
              <w:t>50</w:t>
            </w:r>
          </w:p>
        </w:tc>
        <w:tc>
          <w:tcPr>
            <w:tcW w:w="9000" w:type="dxa"/>
            <w:tcMar>
              <w:top w:w="0" w:type="dxa"/>
              <w:left w:w="75" w:type="dxa"/>
              <w:bottom w:w="0" w:type="dxa"/>
              <w:right w:w="0" w:type="dxa"/>
            </w:tcMar>
          </w:tcPr>
          <w:p w14:paraId="7ED7383F" w14:textId="77777777" w:rsidR="00DA4077" w:rsidRDefault="00000000">
            <w:pPr>
              <w:snapToGrid w:val="0"/>
              <w:spacing w:line="386" w:lineRule="exact"/>
              <w:ind w:left="400" w:hanging="400"/>
              <w:jc w:val="left"/>
            </w:pPr>
            <w:r>
              <w:rPr>
                <w:rFonts w:ascii="Consolas" w:eastAsia="微软雅黑" w:hAnsi="Consolas" w:cs="Consolas"/>
                <w:szCs w:val="24"/>
              </w:rPr>
              <w:t xml:space="preserve">    grid: </w:t>
            </w:r>
            <w:proofErr w:type="gramStart"/>
            <w:r>
              <w:rPr>
                <w:rFonts w:ascii="Consolas" w:eastAsia="微软雅黑" w:hAnsi="Consolas" w:cs="Consolas"/>
                <w:szCs w:val="24"/>
              </w:rPr>
              <w:t>np.ndarray</w:t>
            </w:r>
            <w:proofErr w:type="gramEnd"/>
          </w:p>
        </w:tc>
        <w:tc>
          <w:tcPr>
            <w:tcW w:w="80" w:type="dxa"/>
            <w:shd w:val="clear" w:color="auto" w:fill="CED4F4"/>
            <w:tcMar>
              <w:top w:w="0" w:type="dxa"/>
              <w:left w:w="0" w:type="dxa"/>
              <w:bottom w:w="0" w:type="dxa"/>
              <w:right w:w="0" w:type="dxa"/>
            </w:tcMar>
          </w:tcPr>
          <w:p w14:paraId="2195C771" w14:textId="77777777" w:rsidR="00DA4077" w:rsidRDefault="00DA4077">
            <w:pPr>
              <w:snapToGrid w:val="0"/>
              <w:spacing w:line="20" w:lineRule="exact"/>
              <w:ind w:firstLine="0"/>
            </w:pPr>
          </w:p>
        </w:tc>
      </w:tr>
      <w:tr w:rsidR="00DA4077" w14:paraId="472D1AE0" w14:textId="77777777">
        <w:trPr>
          <w:cantSplit/>
        </w:trPr>
        <w:tc>
          <w:tcPr>
            <w:tcW w:w="540" w:type="dxa"/>
            <w:tcMar>
              <w:top w:w="0" w:type="dxa"/>
              <w:left w:w="0" w:type="dxa"/>
              <w:bottom w:w="0" w:type="dxa"/>
              <w:right w:w="100" w:type="dxa"/>
            </w:tcMar>
          </w:tcPr>
          <w:p w14:paraId="4B043135" w14:textId="77777777" w:rsidR="00DA4077" w:rsidRDefault="00000000">
            <w:pPr>
              <w:snapToGrid w:val="0"/>
              <w:spacing w:line="386" w:lineRule="exact"/>
              <w:ind w:firstLine="0"/>
              <w:jc w:val="right"/>
            </w:pPr>
            <w:r>
              <w:rPr>
                <w:rFonts w:eastAsia="Times New Roman" w:cs="Consolas"/>
                <w:color w:val="7F807F"/>
                <w:szCs w:val="24"/>
              </w:rPr>
              <w:t>51</w:t>
            </w:r>
          </w:p>
        </w:tc>
        <w:tc>
          <w:tcPr>
            <w:tcW w:w="9000" w:type="dxa"/>
            <w:tcMar>
              <w:top w:w="0" w:type="dxa"/>
              <w:left w:w="75" w:type="dxa"/>
              <w:bottom w:w="0" w:type="dxa"/>
              <w:right w:w="0" w:type="dxa"/>
            </w:tcMar>
          </w:tcPr>
          <w:p w14:paraId="7AE0A67A" w14:textId="77777777" w:rsidR="00DA4077" w:rsidRDefault="00000000">
            <w:pPr>
              <w:snapToGrid w:val="0"/>
              <w:spacing w:line="386" w:lineRule="exact"/>
              <w:ind w:left="400" w:hanging="400"/>
              <w:jc w:val="left"/>
            </w:pPr>
            <w:r>
              <w:rPr>
                <w:rFonts w:ascii="Consolas" w:eastAsia="微软雅黑" w:hAnsi="Consolas" w:cs="Consolas"/>
                <w:szCs w:val="24"/>
              </w:rPr>
              <w:t xml:space="preserve">    charge: </w:t>
            </w:r>
            <w:proofErr w:type="gramStart"/>
            <w:r>
              <w:rPr>
                <w:rFonts w:ascii="Consolas" w:eastAsia="微软雅黑" w:hAnsi="Consolas" w:cs="Consolas"/>
                <w:szCs w:val="24"/>
              </w:rPr>
              <w:t>np.ndarray</w:t>
            </w:r>
            <w:proofErr w:type="gramEnd"/>
          </w:p>
        </w:tc>
        <w:tc>
          <w:tcPr>
            <w:tcW w:w="80" w:type="dxa"/>
            <w:shd w:val="clear" w:color="auto" w:fill="CED4F4"/>
            <w:tcMar>
              <w:top w:w="0" w:type="dxa"/>
              <w:left w:w="0" w:type="dxa"/>
              <w:bottom w:w="0" w:type="dxa"/>
              <w:right w:w="0" w:type="dxa"/>
            </w:tcMar>
          </w:tcPr>
          <w:p w14:paraId="175F8990" w14:textId="77777777" w:rsidR="00DA4077" w:rsidRDefault="00DA4077">
            <w:pPr>
              <w:snapToGrid w:val="0"/>
              <w:spacing w:line="20" w:lineRule="exact"/>
              <w:ind w:firstLine="0"/>
            </w:pPr>
          </w:p>
        </w:tc>
      </w:tr>
      <w:tr w:rsidR="00DA4077" w14:paraId="289F2EFC" w14:textId="77777777">
        <w:trPr>
          <w:cantSplit/>
        </w:trPr>
        <w:tc>
          <w:tcPr>
            <w:tcW w:w="540" w:type="dxa"/>
            <w:tcMar>
              <w:top w:w="0" w:type="dxa"/>
              <w:left w:w="0" w:type="dxa"/>
              <w:bottom w:w="0" w:type="dxa"/>
              <w:right w:w="100" w:type="dxa"/>
            </w:tcMar>
          </w:tcPr>
          <w:p w14:paraId="286CDABE" w14:textId="77777777" w:rsidR="00DA4077" w:rsidRDefault="00000000">
            <w:pPr>
              <w:snapToGrid w:val="0"/>
              <w:spacing w:line="386" w:lineRule="exact"/>
              <w:ind w:firstLine="0"/>
              <w:jc w:val="right"/>
            </w:pPr>
            <w:r>
              <w:rPr>
                <w:rFonts w:eastAsia="Times New Roman" w:cs="Consolas"/>
                <w:color w:val="7F807F"/>
                <w:szCs w:val="24"/>
              </w:rPr>
              <w:t>52</w:t>
            </w:r>
          </w:p>
        </w:tc>
        <w:tc>
          <w:tcPr>
            <w:tcW w:w="9000" w:type="dxa"/>
            <w:tcMar>
              <w:top w:w="0" w:type="dxa"/>
              <w:left w:w="75" w:type="dxa"/>
              <w:bottom w:w="0" w:type="dxa"/>
              <w:right w:w="0" w:type="dxa"/>
            </w:tcMar>
          </w:tcPr>
          <w:p w14:paraId="73107CEB" w14:textId="77777777" w:rsidR="00DA4077" w:rsidRDefault="00000000">
            <w:pPr>
              <w:snapToGrid w:val="0"/>
              <w:spacing w:line="386" w:lineRule="exact"/>
              <w:ind w:left="400" w:hanging="400"/>
              <w:jc w:val="left"/>
            </w:pPr>
            <w:r>
              <w:rPr>
                <w:rFonts w:ascii="Consolas" w:eastAsia="微软雅黑" w:hAnsi="Consolas" w:cs="Consolas"/>
                <w:szCs w:val="24"/>
              </w:rPr>
              <w:t xml:space="preserve">    discharge: </w:t>
            </w:r>
            <w:proofErr w:type="gramStart"/>
            <w:r>
              <w:rPr>
                <w:rFonts w:ascii="Consolas" w:eastAsia="微软雅黑" w:hAnsi="Consolas" w:cs="Consolas"/>
                <w:szCs w:val="24"/>
              </w:rPr>
              <w:t>np.ndarray</w:t>
            </w:r>
            <w:proofErr w:type="gramEnd"/>
          </w:p>
        </w:tc>
        <w:tc>
          <w:tcPr>
            <w:tcW w:w="80" w:type="dxa"/>
            <w:shd w:val="clear" w:color="auto" w:fill="CED4F4"/>
            <w:tcMar>
              <w:top w:w="0" w:type="dxa"/>
              <w:left w:w="0" w:type="dxa"/>
              <w:bottom w:w="0" w:type="dxa"/>
              <w:right w:w="0" w:type="dxa"/>
            </w:tcMar>
          </w:tcPr>
          <w:p w14:paraId="5A9531AA" w14:textId="77777777" w:rsidR="00DA4077" w:rsidRDefault="00DA4077">
            <w:pPr>
              <w:snapToGrid w:val="0"/>
              <w:spacing w:line="20" w:lineRule="exact"/>
              <w:ind w:firstLine="0"/>
            </w:pPr>
          </w:p>
        </w:tc>
      </w:tr>
      <w:tr w:rsidR="00DA4077" w14:paraId="009FE154" w14:textId="77777777">
        <w:trPr>
          <w:cantSplit/>
        </w:trPr>
        <w:tc>
          <w:tcPr>
            <w:tcW w:w="540" w:type="dxa"/>
            <w:tcMar>
              <w:top w:w="0" w:type="dxa"/>
              <w:left w:w="0" w:type="dxa"/>
              <w:bottom w:w="0" w:type="dxa"/>
              <w:right w:w="100" w:type="dxa"/>
            </w:tcMar>
          </w:tcPr>
          <w:p w14:paraId="7DDA466B" w14:textId="77777777" w:rsidR="00DA4077" w:rsidRDefault="00000000">
            <w:pPr>
              <w:snapToGrid w:val="0"/>
              <w:spacing w:line="386" w:lineRule="exact"/>
              <w:ind w:firstLine="0"/>
              <w:jc w:val="right"/>
            </w:pPr>
            <w:r>
              <w:rPr>
                <w:rFonts w:eastAsia="Times New Roman" w:cs="Consolas"/>
                <w:color w:val="7F807F"/>
                <w:szCs w:val="24"/>
              </w:rPr>
              <w:t>53</w:t>
            </w:r>
          </w:p>
        </w:tc>
        <w:tc>
          <w:tcPr>
            <w:tcW w:w="9000" w:type="dxa"/>
            <w:tcMar>
              <w:top w:w="0" w:type="dxa"/>
              <w:left w:w="75" w:type="dxa"/>
              <w:bottom w:w="0" w:type="dxa"/>
              <w:right w:w="0" w:type="dxa"/>
            </w:tcMar>
          </w:tcPr>
          <w:p w14:paraId="39CC8503" w14:textId="77777777" w:rsidR="00DA4077" w:rsidRDefault="00000000">
            <w:pPr>
              <w:snapToGrid w:val="0"/>
              <w:spacing w:line="386" w:lineRule="exact"/>
              <w:ind w:left="400" w:hanging="400"/>
              <w:jc w:val="left"/>
            </w:pPr>
            <w:r>
              <w:rPr>
                <w:rFonts w:ascii="Consolas" w:eastAsia="微软雅黑" w:hAnsi="Consolas" w:cs="Consolas"/>
                <w:szCs w:val="24"/>
              </w:rPr>
              <w:t xml:space="preserve">    soc: </w:t>
            </w:r>
            <w:proofErr w:type="gramStart"/>
            <w:r>
              <w:rPr>
                <w:rFonts w:ascii="Consolas" w:eastAsia="微软雅黑" w:hAnsi="Consolas" w:cs="Consolas"/>
                <w:szCs w:val="24"/>
              </w:rPr>
              <w:t>np.ndarray</w:t>
            </w:r>
            <w:proofErr w:type="gramEnd"/>
          </w:p>
        </w:tc>
        <w:tc>
          <w:tcPr>
            <w:tcW w:w="80" w:type="dxa"/>
            <w:shd w:val="clear" w:color="auto" w:fill="CED4F4"/>
            <w:tcMar>
              <w:top w:w="0" w:type="dxa"/>
              <w:left w:w="0" w:type="dxa"/>
              <w:bottom w:w="0" w:type="dxa"/>
              <w:right w:w="0" w:type="dxa"/>
            </w:tcMar>
          </w:tcPr>
          <w:p w14:paraId="76178D97" w14:textId="77777777" w:rsidR="00DA4077" w:rsidRDefault="00DA4077">
            <w:pPr>
              <w:snapToGrid w:val="0"/>
              <w:spacing w:line="20" w:lineRule="exact"/>
              <w:ind w:firstLine="0"/>
            </w:pPr>
          </w:p>
        </w:tc>
      </w:tr>
      <w:tr w:rsidR="00DA4077" w14:paraId="299C34E3" w14:textId="77777777">
        <w:trPr>
          <w:cantSplit/>
        </w:trPr>
        <w:tc>
          <w:tcPr>
            <w:tcW w:w="540" w:type="dxa"/>
            <w:tcMar>
              <w:top w:w="0" w:type="dxa"/>
              <w:left w:w="0" w:type="dxa"/>
              <w:bottom w:w="0" w:type="dxa"/>
              <w:right w:w="100" w:type="dxa"/>
            </w:tcMar>
          </w:tcPr>
          <w:p w14:paraId="10941694" w14:textId="77777777" w:rsidR="00DA4077" w:rsidRDefault="00000000">
            <w:pPr>
              <w:snapToGrid w:val="0"/>
              <w:spacing w:line="386" w:lineRule="exact"/>
              <w:ind w:firstLine="0"/>
              <w:jc w:val="right"/>
            </w:pPr>
            <w:r>
              <w:rPr>
                <w:rFonts w:eastAsia="Times New Roman" w:cs="Consolas"/>
                <w:color w:val="7F807F"/>
                <w:szCs w:val="24"/>
              </w:rPr>
              <w:t>54</w:t>
            </w:r>
          </w:p>
        </w:tc>
        <w:tc>
          <w:tcPr>
            <w:tcW w:w="9000" w:type="dxa"/>
            <w:tcMar>
              <w:top w:w="0" w:type="dxa"/>
              <w:left w:w="75" w:type="dxa"/>
              <w:bottom w:w="0" w:type="dxa"/>
              <w:right w:w="0" w:type="dxa"/>
            </w:tcMar>
          </w:tcPr>
          <w:p w14:paraId="1C32F50D" w14:textId="77777777" w:rsidR="00DA4077" w:rsidRDefault="00000000">
            <w:pPr>
              <w:snapToGrid w:val="0"/>
              <w:spacing w:line="386" w:lineRule="exact"/>
              <w:ind w:left="400" w:hanging="400"/>
              <w:jc w:val="left"/>
            </w:pPr>
            <w:r>
              <w:rPr>
                <w:rFonts w:ascii="Consolas" w:eastAsia="微软雅黑" w:hAnsi="Consolas" w:cs="Consolas"/>
                <w:szCs w:val="24"/>
              </w:rPr>
              <w:t xml:space="preserve">    mode: </w:t>
            </w:r>
            <w:proofErr w:type="gramStart"/>
            <w:r>
              <w:rPr>
                <w:rFonts w:ascii="Consolas" w:eastAsia="微软雅黑" w:hAnsi="Consolas" w:cs="Consolas"/>
                <w:szCs w:val="24"/>
              </w:rPr>
              <w:t>np.ndarray</w:t>
            </w:r>
            <w:proofErr w:type="gramEnd"/>
          </w:p>
        </w:tc>
        <w:tc>
          <w:tcPr>
            <w:tcW w:w="80" w:type="dxa"/>
            <w:shd w:val="clear" w:color="auto" w:fill="CED4F4"/>
            <w:tcMar>
              <w:top w:w="0" w:type="dxa"/>
              <w:left w:w="0" w:type="dxa"/>
              <w:bottom w:w="0" w:type="dxa"/>
              <w:right w:w="0" w:type="dxa"/>
            </w:tcMar>
          </w:tcPr>
          <w:p w14:paraId="69EFA510" w14:textId="77777777" w:rsidR="00DA4077" w:rsidRDefault="00DA4077">
            <w:pPr>
              <w:snapToGrid w:val="0"/>
              <w:spacing w:line="20" w:lineRule="exact"/>
              <w:ind w:firstLine="0"/>
            </w:pPr>
          </w:p>
        </w:tc>
      </w:tr>
      <w:tr w:rsidR="00DA4077" w14:paraId="35A49849" w14:textId="77777777">
        <w:trPr>
          <w:cantSplit/>
        </w:trPr>
        <w:tc>
          <w:tcPr>
            <w:tcW w:w="540" w:type="dxa"/>
            <w:tcMar>
              <w:top w:w="0" w:type="dxa"/>
              <w:left w:w="0" w:type="dxa"/>
              <w:bottom w:w="0" w:type="dxa"/>
              <w:right w:w="100" w:type="dxa"/>
            </w:tcMar>
          </w:tcPr>
          <w:p w14:paraId="68A5B0FE" w14:textId="77777777" w:rsidR="00DA4077" w:rsidRDefault="00000000">
            <w:pPr>
              <w:snapToGrid w:val="0"/>
              <w:spacing w:line="386" w:lineRule="exact"/>
              <w:ind w:firstLine="0"/>
              <w:jc w:val="right"/>
            </w:pPr>
            <w:r>
              <w:rPr>
                <w:rFonts w:eastAsia="Times New Roman" w:cs="Consolas"/>
                <w:color w:val="7F807F"/>
                <w:szCs w:val="24"/>
              </w:rPr>
              <w:t>55</w:t>
            </w:r>
          </w:p>
        </w:tc>
        <w:tc>
          <w:tcPr>
            <w:tcW w:w="9000" w:type="dxa"/>
            <w:tcMar>
              <w:top w:w="0" w:type="dxa"/>
              <w:left w:w="75" w:type="dxa"/>
              <w:bottom w:w="0" w:type="dxa"/>
              <w:right w:w="0" w:type="dxa"/>
            </w:tcMar>
          </w:tcPr>
          <w:p w14:paraId="3783F9E2" w14:textId="77777777" w:rsidR="00DA4077" w:rsidRDefault="00000000">
            <w:pPr>
              <w:snapToGrid w:val="0"/>
              <w:spacing w:line="386" w:lineRule="exact"/>
              <w:ind w:left="400" w:hanging="400"/>
              <w:jc w:val="left"/>
            </w:pPr>
            <w:r>
              <w:rPr>
                <w:rFonts w:ascii="Consolas" w:eastAsia="微软雅黑" w:hAnsi="Consolas" w:cs="Consolas"/>
                <w:szCs w:val="24"/>
              </w:rPr>
              <w:t xml:space="preserve">    scenario_emergency: </w:t>
            </w:r>
            <w:proofErr w:type="gramStart"/>
            <w:r>
              <w:rPr>
                <w:rFonts w:ascii="Consolas" w:eastAsia="微软雅黑" w:hAnsi="Consolas" w:cs="Consolas"/>
                <w:szCs w:val="24"/>
              </w:rPr>
              <w:t>np.ndarray</w:t>
            </w:r>
            <w:proofErr w:type="gramEnd"/>
          </w:p>
        </w:tc>
        <w:tc>
          <w:tcPr>
            <w:tcW w:w="80" w:type="dxa"/>
            <w:shd w:val="clear" w:color="auto" w:fill="CED4F4"/>
            <w:tcMar>
              <w:top w:w="0" w:type="dxa"/>
              <w:left w:w="0" w:type="dxa"/>
              <w:bottom w:w="0" w:type="dxa"/>
              <w:right w:w="0" w:type="dxa"/>
            </w:tcMar>
          </w:tcPr>
          <w:p w14:paraId="5D16255F" w14:textId="77777777" w:rsidR="00DA4077" w:rsidRDefault="00DA4077">
            <w:pPr>
              <w:snapToGrid w:val="0"/>
              <w:spacing w:line="20" w:lineRule="exact"/>
              <w:ind w:firstLine="0"/>
            </w:pPr>
          </w:p>
        </w:tc>
      </w:tr>
      <w:tr w:rsidR="00DA4077" w14:paraId="005A2692" w14:textId="77777777">
        <w:trPr>
          <w:cantSplit/>
        </w:trPr>
        <w:tc>
          <w:tcPr>
            <w:tcW w:w="540" w:type="dxa"/>
            <w:tcMar>
              <w:top w:w="0" w:type="dxa"/>
              <w:left w:w="0" w:type="dxa"/>
              <w:bottom w:w="0" w:type="dxa"/>
              <w:right w:w="100" w:type="dxa"/>
            </w:tcMar>
          </w:tcPr>
          <w:p w14:paraId="0672FC25" w14:textId="77777777" w:rsidR="00DA4077" w:rsidRDefault="00000000">
            <w:pPr>
              <w:snapToGrid w:val="0"/>
              <w:spacing w:line="386" w:lineRule="exact"/>
              <w:ind w:firstLine="0"/>
              <w:jc w:val="right"/>
            </w:pPr>
            <w:r>
              <w:rPr>
                <w:rFonts w:eastAsia="Times New Roman" w:cs="Consolas"/>
                <w:color w:val="7F807F"/>
                <w:szCs w:val="24"/>
              </w:rPr>
              <w:t>56</w:t>
            </w:r>
          </w:p>
        </w:tc>
        <w:tc>
          <w:tcPr>
            <w:tcW w:w="9000" w:type="dxa"/>
            <w:tcMar>
              <w:top w:w="0" w:type="dxa"/>
              <w:left w:w="75" w:type="dxa"/>
              <w:bottom w:w="0" w:type="dxa"/>
              <w:right w:w="0" w:type="dxa"/>
            </w:tcMar>
          </w:tcPr>
          <w:p w14:paraId="043FBFD5" w14:textId="77777777" w:rsidR="00DA4077" w:rsidRDefault="00000000">
            <w:pPr>
              <w:snapToGrid w:val="0"/>
              <w:spacing w:line="386" w:lineRule="exact"/>
              <w:ind w:left="400" w:hanging="400"/>
              <w:jc w:val="left"/>
            </w:pPr>
            <w:r>
              <w:rPr>
                <w:rFonts w:ascii="Consolas" w:eastAsia="微软雅黑" w:hAnsi="Consolas" w:cs="Consolas"/>
                <w:szCs w:val="24"/>
              </w:rPr>
              <w:t xml:space="preserve">    scenario_curtailment: </w:t>
            </w:r>
            <w:proofErr w:type="gramStart"/>
            <w:r>
              <w:rPr>
                <w:rFonts w:ascii="Consolas" w:eastAsia="微软雅黑" w:hAnsi="Consolas" w:cs="Consolas"/>
                <w:szCs w:val="24"/>
              </w:rPr>
              <w:t>np.ndarray</w:t>
            </w:r>
            <w:proofErr w:type="gramEnd"/>
          </w:p>
        </w:tc>
        <w:tc>
          <w:tcPr>
            <w:tcW w:w="80" w:type="dxa"/>
            <w:shd w:val="clear" w:color="auto" w:fill="CED4F4"/>
            <w:tcMar>
              <w:top w:w="0" w:type="dxa"/>
              <w:left w:w="0" w:type="dxa"/>
              <w:bottom w:w="0" w:type="dxa"/>
              <w:right w:w="0" w:type="dxa"/>
            </w:tcMar>
          </w:tcPr>
          <w:p w14:paraId="1CAEFE30" w14:textId="77777777" w:rsidR="00DA4077" w:rsidRDefault="00DA4077">
            <w:pPr>
              <w:snapToGrid w:val="0"/>
              <w:spacing w:line="20" w:lineRule="exact"/>
              <w:ind w:firstLine="0"/>
            </w:pPr>
          </w:p>
        </w:tc>
      </w:tr>
      <w:tr w:rsidR="00DA4077" w14:paraId="752C9980" w14:textId="77777777">
        <w:trPr>
          <w:cantSplit/>
        </w:trPr>
        <w:tc>
          <w:tcPr>
            <w:tcW w:w="540" w:type="dxa"/>
            <w:tcMar>
              <w:top w:w="0" w:type="dxa"/>
              <w:left w:w="0" w:type="dxa"/>
              <w:bottom w:w="0" w:type="dxa"/>
              <w:right w:w="100" w:type="dxa"/>
            </w:tcMar>
          </w:tcPr>
          <w:p w14:paraId="1D866C2F" w14:textId="77777777" w:rsidR="00DA4077" w:rsidRDefault="00000000">
            <w:pPr>
              <w:snapToGrid w:val="0"/>
              <w:spacing w:line="386" w:lineRule="exact"/>
              <w:ind w:firstLine="0"/>
              <w:jc w:val="right"/>
            </w:pPr>
            <w:r>
              <w:rPr>
                <w:rFonts w:eastAsia="Times New Roman" w:cs="Consolas"/>
                <w:color w:val="7F807F"/>
                <w:szCs w:val="24"/>
              </w:rPr>
              <w:t>57</w:t>
            </w:r>
          </w:p>
        </w:tc>
        <w:tc>
          <w:tcPr>
            <w:tcW w:w="9000" w:type="dxa"/>
            <w:tcMar>
              <w:top w:w="0" w:type="dxa"/>
              <w:left w:w="75" w:type="dxa"/>
              <w:bottom w:w="0" w:type="dxa"/>
              <w:right w:w="0" w:type="dxa"/>
            </w:tcMar>
          </w:tcPr>
          <w:p w14:paraId="48F102F1" w14:textId="77777777" w:rsidR="00DA4077" w:rsidRDefault="00000000">
            <w:pPr>
              <w:snapToGrid w:val="0"/>
              <w:spacing w:line="386" w:lineRule="exact"/>
              <w:ind w:left="400" w:hanging="400"/>
              <w:jc w:val="left"/>
            </w:pPr>
            <w:r>
              <w:rPr>
                <w:rFonts w:ascii="Consolas" w:eastAsia="微软雅黑" w:hAnsi="Consolas" w:cs="Consolas"/>
                <w:szCs w:val="24"/>
              </w:rPr>
              <w:t xml:space="preserve">    objective: float</w:t>
            </w:r>
          </w:p>
        </w:tc>
        <w:tc>
          <w:tcPr>
            <w:tcW w:w="80" w:type="dxa"/>
            <w:shd w:val="clear" w:color="auto" w:fill="CED4F4"/>
            <w:tcMar>
              <w:top w:w="0" w:type="dxa"/>
              <w:left w:w="0" w:type="dxa"/>
              <w:bottom w:w="0" w:type="dxa"/>
              <w:right w:w="0" w:type="dxa"/>
            </w:tcMar>
          </w:tcPr>
          <w:p w14:paraId="610AC4CB" w14:textId="77777777" w:rsidR="00DA4077" w:rsidRDefault="00DA4077">
            <w:pPr>
              <w:snapToGrid w:val="0"/>
              <w:spacing w:line="20" w:lineRule="exact"/>
              <w:ind w:firstLine="0"/>
            </w:pPr>
          </w:p>
        </w:tc>
      </w:tr>
      <w:tr w:rsidR="00DA4077" w14:paraId="43F54F5A" w14:textId="77777777">
        <w:trPr>
          <w:cantSplit/>
        </w:trPr>
        <w:tc>
          <w:tcPr>
            <w:tcW w:w="540" w:type="dxa"/>
            <w:tcMar>
              <w:top w:w="0" w:type="dxa"/>
              <w:left w:w="0" w:type="dxa"/>
              <w:bottom w:w="0" w:type="dxa"/>
              <w:right w:w="100" w:type="dxa"/>
            </w:tcMar>
          </w:tcPr>
          <w:p w14:paraId="4B09CA12" w14:textId="77777777" w:rsidR="00DA4077" w:rsidRDefault="00000000">
            <w:pPr>
              <w:snapToGrid w:val="0"/>
              <w:spacing w:line="386" w:lineRule="exact"/>
              <w:ind w:firstLine="0"/>
              <w:jc w:val="right"/>
            </w:pPr>
            <w:r>
              <w:rPr>
                <w:rFonts w:eastAsia="Times New Roman" w:cs="Consolas"/>
                <w:color w:val="7F807F"/>
                <w:szCs w:val="24"/>
              </w:rPr>
              <w:t>58</w:t>
            </w:r>
          </w:p>
        </w:tc>
        <w:tc>
          <w:tcPr>
            <w:tcW w:w="9000" w:type="dxa"/>
            <w:tcMar>
              <w:top w:w="0" w:type="dxa"/>
              <w:left w:w="75" w:type="dxa"/>
              <w:bottom w:w="0" w:type="dxa"/>
              <w:right w:w="0" w:type="dxa"/>
            </w:tcMar>
          </w:tcPr>
          <w:p w14:paraId="5199F712" w14:textId="77777777" w:rsidR="00DA4077" w:rsidRDefault="00000000">
            <w:pPr>
              <w:snapToGrid w:val="0"/>
              <w:spacing w:line="386" w:lineRule="exact"/>
              <w:ind w:left="400" w:hanging="400"/>
              <w:jc w:val="left"/>
            </w:pPr>
            <w:r>
              <w:rPr>
                <w:rFonts w:ascii="Consolas" w:eastAsia="微软雅黑" w:hAnsi="Consolas" w:cs="Consolas"/>
                <w:szCs w:val="24"/>
              </w:rPr>
              <w:t xml:space="preserve">    solve_seconds: float</w:t>
            </w:r>
          </w:p>
        </w:tc>
        <w:tc>
          <w:tcPr>
            <w:tcW w:w="80" w:type="dxa"/>
            <w:shd w:val="clear" w:color="auto" w:fill="CED4F4"/>
            <w:tcMar>
              <w:top w:w="0" w:type="dxa"/>
              <w:left w:w="0" w:type="dxa"/>
              <w:bottom w:w="0" w:type="dxa"/>
              <w:right w:w="0" w:type="dxa"/>
            </w:tcMar>
          </w:tcPr>
          <w:p w14:paraId="1AA841E9" w14:textId="77777777" w:rsidR="00DA4077" w:rsidRDefault="00DA4077">
            <w:pPr>
              <w:snapToGrid w:val="0"/>
              <w:spacing w:line="20" w:lineRule="exact"/>
              <w:ind w:firstLine="0"/>
            </w:pPr>
          </w:p>
        </w:tc>
      </w:tr>
      <w:tr w:rsidR="00DA4077" w14:paraId="1F5631A3" w14:textId="77777777">
        <w:trPr>
          <w:cantSplit/>
        </w:trPr>
        <w:tc>
          <w:tcPr>
            <w:tcW w:w="540" w:type="dxa"/>
            <w:tcMar>
              <w:top w:w="0" w:type="dxa"/>
              <w:left w:w="0" w:type="dxa"/>
              <w:bottom w:w="0" w:type="dxa"/>
              <w:right w:w="100" w:type="dxa"/>
            </w:tcMar>
          </w:tcPr>
          <w:p w14:paraId="34F20304" w14:textId="77777777" w:rsidR="00DA4077" w:rsidRDefault="00000000">
            <w:pPr>
              <w:snapToGrid w:val="0"/>
              <w:spacing w:line="386" w:lineRule="exact"/>
              <w:ind w:firstLine="0"/>
              <w:jc w:val="right"/>
            </w:pPr>
            <w:r>
              <w:rPr>
                <w:rFonts w:eastAsia="Times New Roman" w:cs="Consolas"/>
                <w:color w:val="7F807F"/>
                <w:szCs w:val="24"/>
              </w:rPr>
              <w:t>59</w:t>
            </w:r>
          </w:p>
        </w:tc>
        <w:tc>
          <w:tcPr>
            <w:tcW w:w="9000" w:type="dxa"/>
            <w:tcMar>
              <w:top w:w="0" w:type="dxa"/>
              <w:left w:w="75" w:type="dxa"/>
              <w:bottom w:w="0" w:type="dxa"/>
              <w:right w:w="0" w:type="dxa"/>
            </w:tcMar>
          </w:tcPr>
          <w:p w14:paraId="436A89B1" w14:textId="77777777" w:rsidR="00DA4077" w:rsidRDefault="00000000">
            <w:pPr>
              <w:snapToGrid w:val="0"/>
              <w:spacing w:line="386" w:lineRule="exact"/>
              <w:ind w:left="400" w:hanging="400"/>
              <w:jc w:val="left"/>
            </w:pPr>
            <w:r>
              <w:rPr>
                <w:rFonts w:ascii="Consolas" w:eastAsia="微软雅黑" w:hAnsi="Consolas" w:cs="Consolas"/>
                <w:szCs w:val="24"/>
              </w:rPr>
              <w:t xml:space="preserve">    success: bool</w:t>
            </w:r>
          </w:p>
        </w:tc>
        <w:tc>
          <w:tcPr>
            <w:tcW w:w="80" w:type="dxa"/>
            <w:shd w:val="clear" w:color="auto" w:fill="CED4F4"/>
            <w:tcMar>
              <w:top w:w="0" w:type="dxa"/>
              <w:left w:w="0" w:type="dxa"/>
              <w:bottom w:w="0" w:type="dxa"/>
              <w:right w:w="0" w:type="dxa"/>
            </w:tcMar>
          </w:tcPr>
          <w:p w14:paraId="693131F3" w14:textId="77777777" w:rsidR="00DA4077" w:rsidRDefault="00DA4077">
            <w:pPr>
              <w:snapToGrid w:val="0"/>
              <w:spacing w:line="20" w:lineRule="exact"/>
              <w:ind w:firstLine="0"/>
            </w:pPr>
          </w:p>
        </w:tc>
      </w:tr>
      <w:tr w:rsidR="00DA4077" w14:paraId="15E87856" w14:textId="77777777">
        <w:trPr>
          <w:cantSplit/>
        </w:trPr>
        <w:tc>
          <w:tcPr>
            <w:tcW w:w="540" w:type="dxa"/>
            <w:tcMar>
              <w:top w:w="0" w:type="dxa"/>
              <w:left w:w="0" w:type="dxa"/>
              <w:bottom w:w="0" w:type="dxa"/>
              <w:right w:w="100" w:type="dxa"/>
            </w:tcMar>
          </w:tcPr>
          <w:p w14:paraId="48BB0571" w14:textId="77777777" w:rsidR="00DA4077" w:rsidRDefault="00000000">
            <w:pPr>
              <w:snapToGrid w:val="0"/>
              <w:spacing w:line="386" w:lineRule="exact"/>
              <w:ind w:firstLine="0"/>
              <w:jc w:val="right"/>
            </w:pPr>
            <w:r>
              <w:rPr>
                <w:rFonts w:eastAsia="Times New Roman" w:cs="Consolas"/>
                <w:color w:val="7F807F"/>
                <w:szCs w:val="24"/>
              </w:rPr>
              <w:t>60</w:t>
            </w:r>
          </w:p>
        </w:tc>
        <w:tc>
          <w:tcPr>
            <w:tcW w:w="9000" w:type="dxa"/>
            <w:tcMar>
              <w:top w:w="0" w:type="dxa"/>
              <w:left w:w="75" w:type="dxa"/>
              <w:bottom w:w="0" w:type="dxa"/>
              <w:right w:w="0" w:type="dxa"/>
            </w:tcMar>
          </w:tcPr>
          <w:p w14:paraId="49CCA7FA" w14:textId="77777777" w:rsidR="00DA4077" w:rsidRDefault="00000000">
            <w:pPr>
              <w:snapToGrid w:val="0"/>
              <w:spacing w:line="386" w:lineRule="exact"/>
              <w:ind w:left="400" w:hanging="400"/>
              <w:jc w:val="left"/>
            </w:pPr>
            <w:r>
              <w:rPr>
                <w:rFonts w:ascii="Consolas" w:eastAsia="微软雅黑" w:hAnsi="Consolas" w:cs="Consolas"/>
                <w:szCs w:val="24"/>
              </w:rPr>
              <w:t xml:space="preserve">    message: str</w:t>
            </w:r>
          </w:p>
        </w:tc>
        <w:tc>
          <w:tcPr>
            <w:tcW w:w="80" w:type="dxa"/>
            <w:shd w:val="clear" w:color="auto" w:fill="CED4F4"/>
            <w:tcMar>
              <w:top w:w="0" w:type="dxa"/>
              <w:left w:w="0" w:type="dxa"/>
              <w:bottom w:w="0" w:type="dxa"/>
              <w:right w:w="0" w:type="dxa"/>
            </w:tcMar>
          </w:tcPr>
          <w:p w14:paraId="4B54F930" w14:textId="77777777" w:rsidR="00DA4077" w:rsidRDefault="00DA4077">
            <w:pPr>
              <w:snapToGrid w:val="0"/>
              <w:spacing w:line="20" w:lineRule="exact"/>
              <w:ind w:firstLine="0"/>
            </w:pPr>
          </w:p>
        </w:tc>
      </w:tr>
      <w:tr w:rsidR="00DA4077" w14:paraId="24886C8D" w14:textId="77777777">
        <w:trPr>
          <w:cantSplit/>
        </w:trPr>
        <w:tc>
          <w:tcPr>
            <w:tcW w:w="540" w:type="dxa"/>
            <w:tcMar>
              <w:top w:w="0" w:type="dxa"/>
              <w:left w:w="0" w:type="dxa"/>
              <w:bottom w:w="0" w:type="dxa"/>
              <w:right w:w="100" w:type="dxa"/>
            </w:tcMar>
          </w:tcPr>
          <w:p w14:paraId="125D432D" w14:textId="77777777" w:rsidR="00DA4077" w:rsidRDefault="00000000">
            <w:pPr>
              <w:snapToGrid w:val="0"/>
              <w:spacing w:line="386" w:lineRule="exact"/>
              <w:ind w:firstLine="0"/>
              <w:jc w:val="right"/>
            </w:pPr>
            <w:r>
              <w:rPr>
                <w:rFonts w:eastAsia="Times New Roman" w:cs="Consolas"/>
                <w:color w:val="7F807F"/>
                <w:szCs w:val="24"/>
              </w:rPr>
              <w:t>61</w:t>
            </w:r>
          </w:p>
        </w:tc>
        <w:tc>
          <w:tcPr>
            <w:tcW w:w="9000" w:type="dxa"/>
            <w:tcMar>
              <w:top w:w="0" w:type="dxa"/>
              <w:left w:w="75" w:type="dxa"/>
              <w:bottom w:w="0" w:type="dxa"/>
              <w:right w:w="0" w:type="dxa"/>
            </w:tcMar>
          </w:tcPr>
          <w:p w14:paraId="1EE6D736" w14:textId="77777777" w:rsidR="00DA4077" w:rsidRDefault="00000000">
            <w:pPr>
              <w:snapToGrid w:val="0"/>
              <w:spacing w:line="386" w:lineRule="exact"/>
              <w:ind w:left="400" w:hanging="400"/>
              <w:jc w:val="left"/>
            </w:pPr>
            <w:r>
              <w:rPr>
                <w:rFonts w:ascii="Consolas" w:eastAsia="微软雅黑" w:hAnsi="Consolas" w:cs="Consolas"/>
                <w:szCs w:val="24"/>
              </w:rPr>
              <w:t xml:space="preserve">    mip_gap: float | </w:t>
            </w:r>
            <w:r>
              <w:rPr>
                <w:rFonts w:ascii="Consolas" w:eastAsia="微软雅黑" w:hAnsi="Consolas" w:cs="Consolas"/>
                <w:color w:val="006EB8"/>
                <w:szCs w:val="24"/>
              </w:rPr>
              <w:t>None</w:t>
            </w:r>
          </w:p>
        </w:tc>
        <w:tc>
          <w:tcPr>
            <w:tcW w:w="80" w:type="dxa"/>
            <w:shd w:val="clear" w:color="auto" w:fill="CED4F4"/>
            <w:tcMar>
              <w:top w:w="0" w:type="dxa"/>
              <w:left w:w="0" w:type="dxa"/>
              <w:bottom w:w="0" w:type="dxa"/>
              <w:right w:w="0" w:type="dxa"/>
            </w:tcMar>
          </w:tcPr>
          <w:p w14:paraId="18DAFF7F" w14:textId="77777777" w:rsidR="00DA4077" w:rsidRDefault="00DA4077">
            <w:pPr>
              <w:snapToGrid w:val="0"/>
              <w:spacing w:line="20" w:lineRule="exact"/>
              <w:ind w:firstLine="0"/>
            </w:pPr>
          </w:p>
        </w:tc>
      </w:tr>
      <w:tr w:rsidR="00DA4077" w14:paraId="7CB732A7" w14:textId="77777777">
        <w:trPr>
          <w:cantSplit/>
        </w:trPr>
        <w:tc>
          <w:tcPr>
            <w:tcW w:w="540" w:type="dxa"/>
            <w:tcMar>
              <w:top w:w="0" w:type="dxa"/>
              <w:left w:w="0" w:type="dxa"/>
              <w:bottom w:w="0" w:type="dxa"/>
              <w:right w:w="100" w:type="dxa"/>
            </w:tcMar>
          </w:tcPr>
          <w:p w14:paraId="20B926A8" w14:textId="77777777" w:rsidR="00DA4077" w:rsidRDefault="00000000">
            <w:pPr>
              <w:snapToGrid w:val="0"/>
              <w:spacing w:line="386" w:lineRule="exact"/>
              <w:ind w:firstLine="0"/>
              <w:jc w:val="right"/>
            </w:pPr>
            <w:r>
              <w:rPr>
                <w:rFonts w:eastAsia="Times New Roman" w:cs="Consolas"/>
                <w:color w:val="7F807F"/>
                <w:szCs w:val="24"/>
              </w:rPr>
              <w:t>62</w:t>
            </w:r>
          </w:p>
        </w:tc>
        <w:tc>
          <w:tcPr>
            <w:tcW w:w="9000" w:type="dxa"/>
            <w:tcMar>
              <w:top w:w="0" w:type="dxa"/>
              <w:left w:w="75" w:type="dxa"/>
              <w:bottom w:w="0" w:type="dxa"/>
              <w:right w:w="0" w:type="dxa"/>
            </w:tcMar>
          </w:tcPr>
          <w:p w14:paraId="7A0CAECE" w14:textId="77777777" w:rsidR="00DA4077" w:rsidRDefault="00000000">
            <w:pPr>
              <w:snapToGrid w:val="0"/>
              <w:spacing w:line="386" w:lineRule="exact"/>
              <w:ind w:left="400" w:hanging="400"/>
              <w:jc w:val="left"/>
            </w:pPr>
            <w:r>
              <w:rPr>
                <w:rFonts w:ascii="Consolas" w:eastAsia="微软雅黑" w:hAnsi="Consolas" w:cs="Consolas"/>
                <w:szCs w:val="24"/>
              </w:rPr>
              <w:t xml:space="preserve">    max_balance_residual: float</w:t>
            </w:r>
          </w:p>
        </w:tc>
        <w:tc>
          <w:tcPr>
            <w:tcW w:w="80" w:type="dxa"/>
            <w:shd w:val="clear" w:color="auto" w:fill="CED4F4"/>
            <w:tcMar>
              <w:top w:w="0" w:type="dxa"/>
              <w:left w:w="0" w:type="dxa"/>
              <w:bottom w:w="0" w:type="dxa"/>
              <w:right w:w="0" w:type="dxa"/>
            </w:tcMar>
          </w:tcPr>
          <w:p w14:paraId="539B0261" w14:textId="77777777" w:rsidR="00DA4077" w:rsidRDefault="00DA4077">
            <w:pPr>
              <w:snapToGrid w:val="0"/>
              <w:spacing w:line="20" w:lineRule="exact"/>
              <w:ind w:firstLine="0"/>
            </w:pPr>
          </w:p>
        </w:tc>
      </w:tr>
      <w:tr w:rsidR="00DA4077" w14:paraId="7C853613" w14:textId="77777777">
        <w:trPr>
          <w:cantSplit/>
        </w:trPr>
        <w:tc>
          <w:tcPr>
            <w:tcW w:w="540" w:type="dxa"/>
            <w:tcMar>
              <w:top w:w="0" w:type="dxa"/>
              <w:left w:w="0" w:type="dxa"/>
              <w:bottom w:w="0" w:type="dxa"/>
              <w:right w:w="100" w:type="dxa"/>
            </w:tcMar>
          </w:tcPr>
          <w:p w14:paraId="1B1F34B2" w14:textId="77777777" w:rsidR="00DA4077" w:rsidRDefault="00000000">
            <w:pPr>
              <w:snapToGrid w:val="0"/>
              <w:spacing w:line="386" w:lineRule="exact"/>
              <w:ind w:firstLine="0"/>
              <w:jc w:val="right"/>
            </w:pPr>
            <w:r>
              <w:rPr>
                <w:rFonts w:eastAsia="Times New Roman" w:cs="Consolas"/>
                <w:color w:val="7F807F"/>
                <w:szCs w:val="24"/>
              </w:rPr>
              <w:t>63</w:t>
            </w:r>
          </w:p>
        </w:tc>
        <w:tc>
          <w:tcPr>
            <w:tcW w:w="9000" w:type="dxa"/>
            <w:tcMar>
              <w:top w:w="0" w:type="dxa"/>
              <w:left w:w="75" w:type="dxa"/>
              <w:bottom w:w="0" w:type="dxa"/>
              <w:right w:w="0" w:type="dxa"/>
            </w:tcMar>
          </w:tcPr>
          <w:p w14:paraId="1735463E" w14:textId="77777777" w:rsidR="00DA4077" w:rsidRDefault="00000000">
            <w:pPr>
              <w:snapToGrid w:val="0"/>
              <w:spacing w:line="386" w:lineRule="exact"/>
              <w:ind w:left="400" w:hanging="400"/>
              <w:jc w:val="left"/>
            </w:pPr>
            <w:r>
              <w:rPr>
                <w:rFonts w:ascii="Consolas" w:eastAsia="微软雅黑" w:hAnsi="Consolas" w:cs="Consolas"/>
                <w:szCs w:val="24"/>
              </w:rPr>
              <w:t xml:space="preserve">    max_soc_residual: float</w:t>
            </w:r>
          </w:p>
        </w:tc>
        <w:tc>
          <w:tcPr>
            <w:tcW w:w="80" w:type="dxa"/>
            <w:shd w:val="clear" w:color="auto" w:fill="CED4F4"/>
            <w:tcMar>
              <w:top w:w="0" w:type="dxa"/>
              <w:left w:w="0" w:type="dxa"/>
              <w:bottom w:w="0" w:type="dxa"/>
              <w:right w:w="0" w:type="dxa"/>
            </w:tcMar>
          </w:tcPr>
          <w:p w14:paraId="71D46720" w14:textId="77777777" w:rsidR="00DA4077" w:rsidRDefault="00DA4077">
            <w:pPr>
              <w:snapToGrid w:val="0"/>
              <w:spacing w:line="20" w:lineRule="exact"/>
              <w:ind w:firstLine="0"/>
            </w:pPr>
          </w:p>
        </w:tc>
      </w:tr>
      <w:tr w:rsidR="00DA4077" w14:paraId="35EFAE2E" w14:textId="77777777">
        <w:trPr>
          <w:cantSplit/>
        </w:trPr>
        <w:tc>
          <w:tcPr>
            <w:tcW w:w="540" w:type="dxa"/>
            <w:tcMar>
              <w:top w:w="0" w:type="dxa"/>
              <w:left w:w="0" w:type="dxa"/>
              <w:bottom w:w="0" w:type="dxa"/>
              <w:right w:w="100" w:type="dxa"/>
            </w:tcMar>
          </w:tcPr>
          <w:p w14:paraId="1D78760F" w14:textId="77777777" w:rsidR="00DA4077" w:rsidRDefault="00000000">
            <w:pPr>
              <w:snapToGrid w:val="0"/>
              <w:spacing w:line="386" w:lineRule="exact"/>
              <w:ind w:firstLine="0"/>
              <w:jc w:val="right"/>
            </w:pPr>
            <w:r>
              <w:rPr>
                <w:rFonts w:eastAsia="Times New Roman" w:cs="Consolas"/>
                <w:color w:val="7F807F"/>
                <w:szCs w:val="24"/>
              </w:rPr>
              <w:t>64</w:t>
            </w:r>
          </w:p>
        </w:tc>
        <w:tc>
          <w:tcPr>
            <w:tcW w:w="9000" w:type="dxa"/>
            <w:tcMar>
              <w:top w:w="0" w:type="dxa"/>
              <w:left w:w="75" w:type="dxa"/>
              <w:bottom w:w="0" w:type="dxa"/>
              <w:right w:w="0" w:type="dxa"/>
            </w:tcMar>
          </w:tcPr>
          <w:p w14:paraId="3155DA5E"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5A71579" w14:textId="77777777" w:rsidR="00DA4077" w:rsidRDefault="00DA4077">
            <w:pPr>
              <w:snapToGrid w:val="0"/>
              <w:spacing w:line="20" w:lineRule="exact"/>
              <w:ind w:firstLine="0"/>
            </w:pPr>
          </w:p>
        </w:tc>
      </w:tr>
      <w:tr w:rsidR="00DA4077" w14:paraId="324C92DA" w14:textId="77777777">
        <w:trPr>
          <w:cantSplit/>
        </w:trPr>
        <w:tc>
          <w:tcPr>
            <w:tcW w:w="540" w:type="dxa"/>
            <w:tcMar>
              <w:top w:w="0" w:type="dxa"/>
              <w:left w:w="0" w:type="dxa"/>
              <w:bottom w:w="0" w:type="dxa"/>
              <w:right w:w="100" w:type="dxa"/>
            </w:tcMar>
          </w:tcPr>
          <w:p w14:paraId="46F9F1C7" w14:textId="77777777" w:rsidR="00DA4077" w:rsidRDefault="00000000">
            <w:pPr>
              <w:snapToGrid w:val="0"/>
              <w:spacing w:line="386" w:lineRule="exact"/>
              <w:ind w:firstLine="0"/>
              <w:jc w:val="right"/>
            </w:pPr>
            <w:r>
              <w:rPr>
                <w:rFonts w:eastAsia="Times New Roman" w:cs="Consolas"/>
                <w:color w:val="7F807F"/>
                <w:szCs w:val="24"/>
              </w:rPr>
              <w:t>65</w:t>
            </w:r>
          </w:p>
        </w:tc>
        <w:tc>
          <w:tcPr>
            <w:tcW w:w="9000" w:type="dxa"/>
            <w:tcMar>
              <w:top w:w="0" w:type="dxa"/>
              <w:left w:w="75" w:type="dxa"/>
              <w:bottom w:w="0" w:type="dxa"/>
              <w:right w:w="0" w:type="dxa"/>
            </w:tcMar>
          </w:tcPr>
          <w:p w14:paraId="7DBD3BAD"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FA75AA0" w14:textId="77777777" w:rsidR="00DA4077" w:rsidRDefault="00DA4077">
            <w:pPr>
              <w:snapToGrid w:val="0"/>
              <w:spacing w:line="20" w:lineRule="exact"/>
              <w:ind w:firstLine="0"/>
            </w:pPr>
          </w:p>
        </w:tc>
      </w:tr>
      <w:tr w:rsidR="00DA4077" w14:paraId="5124C1D1" w14:textId="77777777">
        <w:trPr>
          <w:cantSplit/>
        </w:trPr>
        <w:tc>
          <w:tcPr>
            <w:tcW w:w="540" w:type="dxa"/>
            <w:tcMar>
              <w:top w:w="0" w:type="dxa"/>
              <w:left w:w="0" w:type="dxa"/>
              <w:bottom w:w="0" w:type="dxa"/>
              <w:right w:w="100" w:type="dxa"/>
            </w:tcMar>
          </w:tcPr>
          <w:p w14:paraId="3EAA9029" w14:textId="77777777" w:rsidR="00DA4077" w:rsidRDefault="00000000">
            <w:pPr>
              <w:snapToGrid w:val="0"/>
              <w:spacing w:line="386" w:lineRule="exact"/>
              <w:ind w:firstLine="0"/>
              <w:jc w:val="right"/>
            </w:pPr>
            <w:r>
              <w:rPr>
                <w:rFonts w:eastAsia="Times New Roman" w:cs="Consolas"/>
                <w:color w:val="7F807F"/>
                <w:szCs w:val="24"/>
              </w:rPr>
              <w:t>66</w:t>
            </w:r>
          </w:p>
        </w:tc>
        <w:tc>
          <w:tcPr>
            <w:tcW w:w="9000" w:type="dxa"/>
            <w:tcMar>
              <w:top w:w="0" w:type="dxa"/>
              <w:left w:w="75" w:type="dxa"/>
              <w:bottom w:w="0" w:type="dxa"/>
              <w:right w:w="0" w:type="dxa"/>
            </w:tcMar>
          </w:tcPr>
          <w:p w14:paraId="30693C01"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solve_two_stage_</w:t>
            </w:r>
            <w:proofErr w:type="gramStart"/>
            <w:r>
              <w:rPr>
                <w:rFonts w:ascii="Consolas" w:eastAsia="微软雅黑" w:hAnsi="Consolas" w:cs="Consolas"/>
                <w:szCs w:val="24"/>
              </w:rPr>
              <w:t>day(</w:t>
            </w:r>
            <w:proofErr w:type="gramEnd"/>
          </w:p>
        </w:tc>
        <w:tc>
          <w:tcPr>
            <w:tcW w:w="80" w:type="dxa"/>
            <w:shd w:val="clear" w:color="auto" w:fill="CED4F4"/>
            <w:tcMar>
              <w:top w:w="0" w:type="dxa"/>
              <w:left w:w="0" w:type="dxa"/>
              <w:bottom w:w="0" w:type="dxa"/>
              <w:right w:w="0" w:type="dxa"/>
            </w:tcMar>
          </w:tcPr>
          <w:p w14:paraId="502FB44D" w14:textId="77777777" w:rsidR="00DA4077" w:rsidRDefault="00DA4077">
            <w:pPr>
              <w:snapToGrid w:val="0"/>
              <w:spacing w:line="20" w:lineRule="exact"/>
              <w:ind w:firstLine="0"/>
            </w:pPr>
          </w:p>
        </w:tc>
      </w:tr>
      <w:tr w:rsidR="00DA4077" w14:paraId="7B7CD1FD" w14:textId="77777777">
        <w:trPr>
          <w:cantSplit/>
        </w:trPr>
        <w:tc>
          <w:tcPr>
            <w:tcW w:w="540" w:type="dxa"/>
            <w:tcMar>
              <w:top w:w="0" w:type="dxa"/>
              <w:left w:w="0" w:type="dxa"/>
              <w:bottom w:w="0" w:type="dxa"/>
              <w:right w:w="100" w:type="dxa"/>
            </w:tcMar>
          </w:tcPr>
          <w:p w14:paraId="0A2C5296" w14:textId="77777777" w:rsidR="00DA4077" w:rsidRDefault="00000000">
            <w:pPr>
              <w:snapToGrid w:val="0"/>
              <w:spacing w:line="386" w:lineRule="exact"/>
              <w:ind w:firstLine="0"/>
              <w:jc w:val="right"/>
            </w:pPr>
            <w:r>
              <w:rPr>
                <w:rFonts w:eastAsia="Times New Roman" w:cs="Consolas"/>
                <w:color w:val="7F807F"/>
                <w:szCs w:val="24"/>
              </w:rPr>
              <w:t>67</w:t>
            </w:r>
          </w:p>
        </w:tc>
        <w:tc>
          <w:tcPr>
            <w:tcW w:w="9000" w:type="dxa"/>
            <w:tcMar>
              <w:top w:w="0" w:type="dxa"/>
              <w:left w:w="75" w:type="dxa"/>
              <w:bottom w:w="0" w:type="dxa"/>
              <w:right w:w="0" w:type="dxa"/>
            </w:tcMar>
          </w:tcPr>
          <w:p w14:paraId="6168E7EE" w14:textId="77777777" w:rsidR="00DA4077" w:rsidRDefault="00000000">
            <w:pPr>
              <w:snapToGrid w:val="0"/>
              <w:spacing w:line="386" w:lineRule="exact"/>
              <w:ind w:left="400" w:hanging="400"/>
              <w:jc w:val="left"/>
            </w:pPr>
            <w:r>
              <w:rPr>
                <w:rFonts w:ascii="Consolas" w:eastAsia="微软雅黑" w:hAnsi="Consolas" w:cs="Consolas"/>
                <w:szCs w:val="24"/>
              </w:rPr>
              <w:t xml:space="preserve">    scenario_net_kwh: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0969272" w14:textId="77777777" w:rsidR="00DA4077" w:rsidRDefault="00DA4077">
            <w:pPr>
              <w:snapToGrid w:val="0"/>
              <w:spacing w:line="20" w:lineRule="exact"/>
              <w:ind w:firstLine="0"/>
            </w:pPr>
          </w:p>
        </w:tc>
      </w:tr>
      <w:tr w:rsidR="00DA4077" w14:paraId="659BD20F" w14:textId="77777777">
        <w:trPr>
          <w:cantSplit/>
        </w:trPr>
        <w:tc>
          <w:tcPr>
            <w:tcW w:w="540" w:type="dxa"/>
            <w:tcMar>
              <w:top w:w="0" w:type="dxa"/>
              <w:left w:w="0" w:type="dxa"/>
              <w:bottom w:w="0" w:type="dxa"/>
              <w:right w:w="100" w:type="dxa"/>
            </w:tcMar>
          </w:tcPr>
          <w:p w14:paraId="7E90C80C" w14:textId="77777777" w:rsidR="00DA4077" w:rsidRDefault="00000000">
            <w:pPr>
              <w:snapToGrid w:val="0"/>
              <w:spacing w:line="386" w:lineRule="exact"/>
              <w:ind w:firstLine="0"/>
              <w:jc w:val="right"/>
            </w:pPr>
            <w:r>
              <w:rPr>
                <w:rFonts w:eastAsia="Times New Roman" w:cs="Consolas"/>
                <w:color w:val="7F807F"/>
                <w:szCs w:val="24"/>
              </w:rPr>
              <w:t>68</w:t>
            </w:r>
          </w:p>
        </w:tc>
        <w:tc>
          <w:tcPr>
            <w:tcW w:w="9000" w:type="dxa"/>
            <w:tcMar>
              <w:top w:w="0" w:type="dxa"/>
              <w:left w:w="75" w:type="dxa"/>
              <w:bottom w:w="0" w:type="dxa"/>
              <w:right w:w="0" w:type="dxa"/>
            </w:tcMar>
          </w:tcPr>
          <w:p w14:paraId="13577F5B" w14:textId="77777777" w:rsidR="00DA4077" w:rsidRDefault="00000000">
            <w:pPr>
              <w:snapToGrid w:val="0"/>
              <w:spacing w:line="386" w:lineRule="exact"/>
              <w:ind w:left="400" w:hanging="400"/>
              <w:jc w:val="left"/>
            </w:pPr>
            <w:r>
              <w:rPr>
                <w:rFonts w:ascii="Consolas" w:eastAsia="微软雅黑" w:hAnsi="Consolas" w:cs="Consolas"/>
                <w:szCs w:val="24"/>
              </w:rPr>
              <w:t xml:space="preserve">    probabilities: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EBD7770" w14:textId="77777777" w:rsidR="00DA4077" w:rsidRDefault="00DA4077">
            <w:pPr>
              <w:snapToGrid w:val="0"/>
              <w:spacing w:line="20" w:lineRule="exact"/>
              <w:ind w:firstLine="0"/>
            </w:pPr>
          </w:p>
        </w:tc>
      </w:tr>
      <w:tr w:rsidR="00DA4077" w14:paraId="70F4C374" w14:textId="77777777">
        <w:trPr>
          <w:cantSplit/>
        </w:trPr>
        <w:tc>
          <w:tcPr>
            <w:tcW w:w="540" w:type="dxa"/>
            <w:tcMar>
              <w:top w:w="0" w:type="dxa"/>
              <w:left w:w="0" w:type="dxa"/>
              <w:bottom w:w="0" w:type="dxa"/>
              <w:right w:w="100" w:type="dxa"/>
            </w:tcMar>
          </w:tcPr>
          <w:p w14:paraId="25D68981" w14:textId="77777777" w:rsidR="00DA4077" w:rsidRDefault="00000000">
            <w:pPr>
              <w:snapToGrid w:val="0"/>
              <w:spacing w:line="386" w:lineRule="exact"/>
              <w:ind w:firstLine="0"/>
              <w:jc w:val="right"/>
            </w:pPr>
            <w:r>
              <w:rPr>
                <w:rFonts w:eastAsia="Times New Roman" w:cs="Consolas"/>
                <w:color w:val="7F807F"/>
                <w:szCs w:val="24"/>
              </w:rPr>
              <w:t>69</w:t>
            </w:r>
          </w:p>
        </w:tc>
        <w:tc>
          <w:tcPr>
            <w:tcW w:w="9000" w:type="dxa"/>
            <w:tcMar>
              <w:top w:w="0" w:type="dxa"/>
              <w:left w:w="75" w:type="dxa"/>
              <w:bottom w:w="0" w:type="dxa"/>
              <w:right w:w="0" w:type="dxa"/>
            </w:tcMar>
          </w:tcPr>
          <w:p w14:paraId="3265DD9A" w14:textId="77777777" w:rsidR="00DA4077" w:rsidRDefault="00000000">
            <w:pPr>
              <w:snapToGrid w:val="0"/>
              <w:spacing w:line="386" w:lineRule="exact"/>
              <w:ind w:left="400" w:hanging="400"/>
              <w:jc w:val="left"/>
            </w:pPr>
            <w:r>
              <w:rPr>
                <w:rFonts w:ascii="Consolas" w:eastAsia="微软雅黑" w:hAnsi="Consolas" w:cs="Consolas"/>
                <w:szCs w:val="24"/>
              </w:rPr>
              <w:t xml:space="preserve">    price: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8F31838" w14:textId="77777777" w:rsidR="00DA4077" w:rsidRDefault="00DA4077">
            <w:pPr>
              <w:snapToGrid w:val="0"/>
              <w:spacing w:line="20" w:lineRule="exact"/>
              <w:ind w:firstLine="0"/>
            </w:pPr>
          </w:p>
        </w:tc>
      </w:tr>
      <w:tr w:rsidR="00DA4077" w14:paraId="13ADF106" w14:textId="77777777">
        <w:trPr>
          <w:cantSplit/>
        </w:trPr>
        <w:tc>
          <w:tcPr>
            <w:tcW w:w="540" w:type="dxa"/>
            <w:tcMar>
              <w:top w:w="0" w:type="dxa"/>
              <w:left w:w="0" w:type="dxa"/>
              <w:bottom w:w="0" w:type="dxa"/>
              <w:right w:w="100" w:type="dxa"/>
            </w:tcMar>
          </w:tcPr>
          <w:p w14:paraId="78FB324C" w14:textId="77777777" w:rsidR="00DA4077" w:rsidRDefault="00000000">
            <w:pPr>
              <w:snapToGrid w:val="0"/>
              <w:spacing w:line="386" w:lineRule="exact"/>
              <w:ind w:firstLine="0"/>
              <w:jc w:val="right"/>
            </w:pPr>
            <w:r>
              <w:rPr>
                <w:rFonts w:eastAsia="Times New Roman" w:cs="Consolas"/>
                <w:color w:val="7F807F"/>
                <w:szCs w:val="24"/>
              </w:rPr>
              <w:t>70</w:t>
            </w:r>
          </w:p>
        </w:tc>
        <w:tc>
          <w:tcPr>
            <w:tcW w:w="9000" w:type="dxa"/>
            <w:tcMar>
              <w:top w:w="0" w:type="dxa"/>
              <w:left w:w="75" w:type="dxa"/>
              <w:bottom w:w="0" w:type="dxa"/>
              <w:right w:w="0" w:type="dxa"/>
            </w:tcMar>
          </w:tcPr>
          <w:p w14:paraId="57C582DF" w14:textId="77777777" w:rsidR="00DA4077" w:rsidRDefault="00000000">
            <w:pPr>
              <w:snapToGrid w:val="0"/>
              <w:spacing w:line="386" w:lineRule="exact"/>
              <w:ind w:left="400" w:hanging="400"/>
              <w:jc w:val="left"/>
            </w:pPr>
            <w:r>
              <w:rPr>
                <w:rFonts w:ascii="Consolas" w:eastAsia="微软雅黑" w:hAnsi="Consolas" w:cs="Consolas"/>
                <w:szCs w:val="24"/>
              </w:rPr>
              <w:t xml:space="preserve">    initial_soc: float,</w:t>
            </w:r>
          </w:p>
        </w:tc>
        <w:tc>
          <w:tcPr>
            <w:tcW w:w="80" w:type="dxa"/>
            <w:shd w:val="clear" w:color="auto" w:fill="CED4F4"/>
            <w:tcMar>
              <w:top w:w="0" w:type="dxa"/>
              <w:left w:w="0" w:type="dxa"/>
              <w:bottom w:w="0" w:type="dxa"/>
              <w:right w:w="0" w:type="dxa"/>
            </w:tcMar>
          </w:tcPr>
          <w:p w14:paraId="4F3A8931" w14:textId="77777777" w:rsidR="00DA4077" w:rsidRDefault="00DA4077">
            <w:pPr>
              <w:snapToGrid w:val="0"/>
              <w:spacing w:line="20" w:lineRule="exact"/>
              <w:ind w:firstLine="0"/>
            </w:pPr>
          </w:p>
        </w:tc>
      </w:tr>
      <w:tr w:rsidR="00DA4077" w14:paraId="44F78DEA" w14:textId="77777777">
        <w:trPr>
          <w:cantSplit/>
        </w:trPr>
        <w:tc>
          <w:tcPr>
            <w:tcW w:w="540" w:type="dxa"/>
            <w:tcMar>
              <w:top w:w="0" w:type="dxa"/>
              <w:left w:w="0" w:type="dxa"/>
              <w:bottom w:w="0" w:type="dxa"/>
              <w:right w:w="100" w:type="dxa"/>
            </w:tcMar>
          </w:tcPr>
          <w:p w14:paraId="13042CF4" w14:textId="77777777" w:rsidR="00DA4077" w:rsidRDefault="00000000">
            <w:pPr>
              <w:snapToGrid w:val="0"/>
              <w:spacing w:line="386" w:lineRule="exact"/>
              <w:ind w:firstLine="0"/>
              <w:jc w:val="right"/>
            </w:pPr>
            <w:r>
              <w:rPr>
                <w:rFonts w:eastAsia="Times New Roman" w:cs="Consolas"/>
                <w:color w:val="7F807F"/>
                <w:szCs w:val="24"/>
              </w:rPr>
              <w:t>71</w:t>
            </w:r>
          </w:p>
        </w:tc>
        <w:tc>
          <w:tcPr>
            <w:tcW w:w="9000" w:type="dxa"/>
            <w:tcMar>
              <w:top w:w="0" w:type="dxa"/>
              <w:left w:w="75" w:type="dxa"/>
              <w:bottom w:w="0" w:type="dxa"/>
              <w:right w:w="0" w:type="dxa"/>
            </w:tcMar>
          </w:tcPr>
          <w:p w14:paraId="223D41D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2313AD99" w14:textId="77777777" w:rsidR="00DA4077" w:rsidRDefault="00DA4077">
            <w:pPr>
              <w:snapToGrid w:val="0"/>
              <w:spacing w:line="20" w:lineRule="exact"/>
              <w:ind w:firstLine="0"/>
            </w:pPr>
          </w:p>
        </w:tc>
      </w:tr>
      <w:tr w:rsidR="00DA4077" w14:paraId="0E59EEBB" w14:textId="77777777">
        <w:trPr>
          <w:cantSplit/>
        </w:trPr>
        <w:tc>
          <w:tcPr>
            <w:tcW w:w="540" w:type="dxa"/>
            <w:tcMar>
              <w:top w:w="0" w:type="dxa"/>
              <w:left w:w="0" w:type="dxa"/>
              <w:bottom w:w="0" w:type="dxa"/>
              <w:right w:w="100" w:type="dxa"/>
            </w:tcMar>
          </w:tcPr>
          <w:p w14:paraId="680C20D9" w14:textId="77777777" w:rsidR="00DA4077" w:rsidRDefault="00000000">
            <w:pPr>
              <w:snapToGrid w:val="0"/>
              <w:spacing w:line="386" w:lineRule="exact"/>
              <w:ind w:firstLine="0"/>
              <w:jc w:val="right"/>
            </w:pPr>
            <w:r>
              <w:rPr>
                <w:rFonts w:eastAsia="Times New Roman" w:cs="Consolas"/>
                <w:color w:val="7F807F"/>
                <w:szCs w:val="24"/>
              </w:rPr>
              <w:t>72</w:t>
            </w:r>
          </w:p>
        </w:tc>
        <w:tc>
          <w:tcPr>
            <w:tcW w:w="9000" w:type="dxa"/>
            <w:tcMar>
              <w:top w:w="0" w:type="dxa"/>
              <w:left w:w="75" w:type="dxa"/>
              <w:bottom w:w="0" w:type="dxa"/>
              <w:right w:w="0" w:type="dxa"/>
            </w:tcMar>
          </w:tcPr>
          <w:p w14:paraId="345512AE" w14:textId="77777777" w:rsidR="00DA4077" w:rsidRDefault="00000000">
            <w:pPr>
              <w:snapToGrid w:val="0"/>
              <w:spacing w:line="386" w:lineRule="exact"/>
              <w:ind w:left="400" w:hanging="400"/>
              <w:jc w:val="left"/>
            </w:pPr>
            <w:r>
              <w:rPr>
                <w:rFonts w:ascii="Consolas" w:eastAsia="微软雅黑" w:hAnsi="Consolas" w:cs="Consolas"/>
                <w:szCs w:val="24"/>
              </w:rPr>
              <w:t xml:space="preserve">    terminal_soc: float | </w:t>
            </w:r>
            <w:r>
              <w:rPr>
                <w:rFonts w:ascii="Consolas" w:eastAsia="微软雅黑" w:hAnsi="Consolas" w:cs="Consolas"/>
                <w:color w:val="006EB8"/>
                <w:szCs w:val="24"/>
              </w:rPr>
              <w:t>None</w:t>
            </w:r>
            <w:r>
              <w:rPr>
                <w:rFonts w:ascii="Consolas" w:eastAsia="微软雅黑" w:hAnsi="Consolas" w:cs="Consolas"/>
                <w:szCs w:val="24"/>
              </w:rPr>
              <w:t xml:space="preserve"> =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EBA5BA0" w14:textId="77777777" w:rsidR="00DA4077" w:rsidRDefault="00DA4077">
            <w:pPr>
              <w:snapToGrid w:val="0"/>
              <w:spacing w:line="20" w:lineRule="exact"/>
              <w:ind w:firstLine="0"/>
            </w:pPr>
          </w:p>
        </w:tc>
      </w:tr>
      <w:tr w:rsidR="00DA4077" w14:paraId="150C1049" w14:textId="77777777">
        <w:trPr>
          <w:cantSplit/>
        </w:trPr>
        <w:tc>
          <w:tcPr>
            <w:tcW w:w="540" w:type="dxa"/>
            <w:tcMar>
              <w:top w:w="0" w:type="dxa"/>
              <w:left w:w="0" w:type="dxa"/>
              <w:bottom w:w="0" w:type="dxa"/>
              <w:right w:w="100" w:type="dxa"/>
            </w:tcMar>
          </w:tcPr>
          <w:p w14:paraId="2B283B1A" w14:textId="77777777" w:rsidR="00DA4077" w:rsidRDefault="00000000">
            <w:pPr>
              <w:snapToGrid w:val="0"/>
              <w:spacing w:line="386" w:lineRule="exact"/>
              <w:ind w:firstLine="0"/>
              <w:jc w:val="right"/>
            </w:pPr>
            <w:r>
              <w:rPr>
                <w:rFonts w:eastAsia="Times New Roman" w:cs="Consolas"/>
                <w:color w:val="7F807F"/>
                <w:szCs w:val="24"/>
              </w:rPr>
              <w:t>73</w:t>
            </w:r>
          </w:p>
        </w:tc>
        <w:tc>
          <w:tcPr>
            <w:tcW w:w="9000" w:type="dxa"/>
            <w:tcMar>
              <w:top w:w="0" w:type="dxa"/>
              <w:left w:w="75" w:type="dxa"/>
              <w:bottom w:w="0" w:type="dxa"/>
              <w:right w:w="0" w:type="dxa"/>
            </w:tcMar>
          </w:tcPr>
          <w:p w14:paraId="41700CA4" w14:textId="77777777" w:rsidR="00DA4077" w:rsidRDefault="00000000">
            <w:pPr>
              <w:snapToGrid w:val="0"/>
              <w:spacing w:line="386" w:lineRule="exact"/>
              <w:ind w:left="400" w:hanging="400"/>
              <w:jc w:val="left"/>
            </w:pPr>
            <w:r>
              <w:rPr>
                <w:rFonts w:ascii="Consolas" w:eastAsia="微软雅黑" w:hAnsi="Consolas" w:cs="Consolas"/>
                <w:szCs w:val="24"/>
              </w:rPr>
              <w:t xml:space="preserve">    time_limit: float = 60.0,</w:t>
            </w:r>
          </w:p>
        </w:tc>
        <w:tc>
          <w:tcPr>
            <w:tcW w:w="80" w:type="dxa"/>
            <w:shd w:val="clear" w:color="auto" w:fill="CED4F4"/>
            <w:tcMar>
              <w:top w:w="0" w:type="dxa"/>
              <w:left w:w="0" w:type="dxa"/>
              <w:bottom w:w="0" w:type="dxa"/>
              <w:right w:w="0" w:type="dxa"/>
            </w:tcMar>
          </w:tcPr>
          <w:p w14:paraId="02A1D243" w14:textId="77777777" w:rsidR="00DA4077" w:rsidRDefault="00DA4077">
            <w:pPr>
              <w:snapToGrid w:val="0"/>
              <w:spacing w:line="20" w:lineRule="exact"/>
              <w:ind w:firstLine="0"/>
            </w:pPr>
          </w:p>
        </w:tc>
      </w:tr>
      <w:tr w:rsidR="00DA4077" w14:paraId="4C5BD475" w14:textId="77777777">
        <w:trPr>
          <w:cantSplit/>
        </w:trPr>
        <w:tc>
          <w:tcPr>
            <w:tcW w:w="540" w:type="dxa"/>
            <w:tcMar>
              <w:top w:w="0" w:type="dxa"/>
              <w:left w:w="0" w:type="dxa"/>
              <w:bottom w:w="0" w:type="dxa"/>
              <w:right w:w="100" w:type="dxa"/>
            </w:tcMar>
          </w:tcPr>
          <w:p w14:paraId="0AD97FFD" w14:textId="77777777" w:rsidR="00DA4077" w:rsidRDefault="00000000">
            <w:pPr>
              <w:snapToGrid w:val="0"/>
              <w:spacing w:line="386" w:lineRule="exact"/>
              <w:ind w:firstLine="0"/>
              <w:jc w:val="right"/>
            </w:pPr>
            <w:r>
              <w:rPr>
                <w:rFonts w:eastAsia="Times New Roman" w:cs="Consolas"/>
                <w:color w:val="7F807F"/>
                <w:szCs w:val="24"/>
              </w:rPr>
              <w:t>74</w:t>
            </w:r>
          </w:p>
        </w:tc>
        <w:tc>
          <w:tcPr>
            <w:tcW w:w="9000" w:type="dxa"/>
            <w:tcMar>
              <w:top w:w="0" w:type="dxa"/>
              <w:left w:w="75" w:type="dxa"/>
              <w:bottom w:w="0" w:type="dxa"/>
              <w:right w:w="0" w:type="dxa"/>
            </w:tcMar>
          </w:tcPr>
          <w:p w14:paraId="550FD19E" w14:textId="77777777" w:rsidR="00DA4077" w:rsidRDefault="00000000">
            <w:pPr>
              <w:snapToGrid w:val="0"/>
              <w:spacing w:line="386" w:lineRule="exact"/>
              <w:ind w:left="400" w:hanging="400"/>
              <w:jc w:val="left"/>
            </w:pPr>
            <w:r>
              <w:rPr>
                <w:rFonts w:ascii="Consolas" w:eastAsia="微软雅黑" w:hAnsi="Consolas" w:cs="Consolas"/>
                <w:szCs w:val="24"/>
              </w:rPr>
              <w:t>) -&gt; StochasticDispatch:</w:t>
            </w:r>
          </w:p>
        </w:tc>
        <w:tc>
          <w:tcPr>
            <w:tcW w:w="80" w:type="dxa"/>
            <w:shd w:val="clear" w:color="auto" w:fill="CED4F4"/>
            <w:tcMar>
              <w:top w:w="0" w:type="dxa"/>
              <w:left w:w="0" w:type="dxa"/>
              <w:bottom w:w="0" w:type="dxa"/>
              <w:right w:w="0" w:type="dxa"/>
            </w:tcMar>
          </w:tcPr>
          <w:p w14:paraId="5AE989E4" w14:textId="77777777" w:rsidR="00DA4077" w:rsidRDefault="00DA4077">
            <w:pPr>
              <w:snapToGrid w:val="0"/>
              <w:spacing w:line="20" w:lineRule="exact"/>
              <w:ind w:firstLine="0"/>
            </w:pPr>
          </w:p>
        </w:tc>
      </w:tr>
      <w:tr w:rsidR="00DA4077" w14:paraId="32C3C54F" w14:textId="77777777">
        <w:trPr>
          <w:cantSplit/>
        </w:trPr>
        <w:tc>
          <w:tcPr>
            <w:tcW w:w="540" w:type="dxa"/>
            <w:tcMar>
              <w:top w:w="0" w:type="dxa"/>
              <w:left w:w="0" w:type="dxa"/>
              <w:bottom w:w="0" w:type="dxa"/>
              <w:right w:w="100" w:type="dxa"/>
            </w:tcMar>
          </w:tcPr>
          <w:p w14:paraId="79F2642B" w14:textId="77777777" w:rsidR="00DA4077" w:rsidRDefault="00000000">
            <w:pPr>
              <w:snapToGrid w:val="0"/>
              <w:spacing w:line="386" w:lineRule="exact"/>
              <w:ind w:firstLine="0"/>
              <w:jc w:val="right"/>
            </w:pPr>
            <w:r>
              <w:rPr>
                <w:rFonts w:eastAsia="Times New Roman" w:cs="Consolas"/>
                <w:color w:val="7F807F"/>
                <w:szCs w:val="24"/>
              </w:rPr>
              <w:t>75</w:t>
            </w:r>
          </w:p>
        </w:tc>
        <w:tc>
          <w:tcPr>
            <w:tcW w:w="9000" w:type="dxa"/>
            <w:tcMar>
              <w:top w:w="0" w:type="dxa"/>
              <w:left w:w="75" w:type="dxa"/>
              <w:bottom w:w="0" w:type="dxa"/>
              <w:right w:w="0" w:type="dxa"/>
            </w:tcMar>
          </w:tcPr>
          <w:p w14:paraId="62F9B364" w14:textId="77777777" w:rsidR="00DA4077" w:rsidRDefault="00000000">
            <w:pPr>
              <w:snapToGrid w:val="0"/>
              <w:spacing w:line="386" w:lineRule="exact"/>
              <w:ind w:left="400" w:hanging="400"/>
              <w:jc w:val="left"/>
            </w:pPr>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求解</w:t>
            </w:r>
            <w:proofErr w:type="gramEnd"/>
            <w:r>
              <w:rPr>
                <w:rFonts w:ascii="Consolas" w:eastAsia="微软雅黑" w:hAnsi="Consolas" w:cs="Consolas"/>
                <w:color w:val="008470"/>
                <w:szCs w:val="24"/>
                <w:lang w:eastAsia="zh-CN"/>
              </w:rPr>
              <w:t>共享计划、仅</w:t>
            </w:r>
            <w:r>
              <w:rPr>
                <w:rFonts w:ascii="Consolas" w:eastAsia="微软雅黑" w:hAnsi="Consolas" w:cs="Consolas"/>
                <w:color w:val="008470"/>
                <w:szCs w:val="24"/>
                <w:lang w:eastAsia="zh-CN"/>
              </w:rPr>
              <w:t>R/W</w:t>
            </w:r>
            <w:r>
              <w:rPr>
                <w:rFonts w:ascii="Consolas" w:eastAsia="微软雅黑" w:hAnsi="Consolas" w:cs="Consolas"/>
                <w:color w:val="008470"/>
                <w:szCs w:val="24"/>
                <w:lang w:eastAsia="zh-CN"/>
              </w:rPr>
              <w:t>追索的两阶段随机</w:t>
            </w:r>
            <w:r>
              <w:rPr>
                <w:rFonts w:ascii="Consolas" w:eastAsia="微软雅黑" w:hAnsi="Consolas" w:cs="Consolas"/>
                <w:color w:val="008470"/>
                <w:szCs w:val="24"/>
                <w:lang w:eastAsia="zh-CN"/>
              </w:rPr>
              <w:t>MILP</w:t>
            </w:r>
            <w:r>
              <w:rPr>
                <w:rFonts w:ascii="Consolas" w:eastAsia="微软雅黑" w:hAnsi="Consolas" w:cs="Consolas"/>
                <w:color w:val="008470"/>
                <w:szCs w:val="24"/>
                <w:lang w:eastAsia="zh-CN"/>
              </w:rPr>
              <w:t>。</w:t>
            </w: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2063E137" w14:textId="77777777" w:rsidR="00DA4077" w:rsidRDefault="00DA4077">
            <w:pPr>
              <w:snapToGrid w:val="0"/>
              <w:spacing w:line="20" w:lineRule="exact"/>
              <w:ind w:firstLine="0"/>
            </w:pPr>
          </w:p>
        </w:tc>
      </w:tr>
      <w:tr w:rsidR="00DA4077" w14:paraId="340766D6" w14:textId="77777777">
        <w:trPr>
          <w:cantSplit/>
        </w:trPr>
        <w:tc>
          <w:tcPr>
            <w:tcW w:w="540" w:type="dxa"/>
            <w:tcMar>
              <w:top w:w="0" w:type="dxa"/>
              <w:left w:w="0" w:type="dxa"/>
              <w:bottom w:w="0" w:type="dxa"/>
              <w:right w:w="100" w:type="dxa"/>
            </w:tcMar>
          </w:tcPr>
          <w:p w14:paraId="1B7548BC" w14:textId="77777777" w:rsidR="00DA4077" w:rsidRDefault="00000000">
            <w:pPr>
              <w:snapToGrid w:val="0"/>
              <w:spacing w:line="386" w:lineRule="exact"/>
              <w:ind w:firstLine="0"/>
              <w:jc w:val="right"/>
            </w:pPr>
            <w:r>
              <w:rPr>
                <w:rFonts w:eastAsia="Times New Roman" w:cs="Consolas"/>
                <w:color w:val="7F807F"/>
                <w:szCs w:val="24"/>
              </w:rPr>
              <w:t>76</w:t>
            </w:r>
          </w:p>
        </w:tc>
        <w:tc>
          <w:tcPr>
            <w:tcW w:w="9000" w:type="dxa"/>
            <w:tcMar>
              <w:top w:w="0" w:type="dxa"/>
              <w:left w:w="75" w:type="dxa"/>
              <w:bottom w:w="0" w:type="dxa"/>
              <w:right w:w="0" w:type="dxa"/>
            </w:tcMar>
          </w:tcPr>
          <w:p w14:paraId="7D741063"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8A599BA" w14:textId="77777777" w:rsidR="00DA4077" w:rsidRDefault="00DA4077">
            <w:pPr>
              <w:snapToGrid w:val="0"/>
              <w:spacing w:line="20" w:lineRule="exact"/>
              <w:ind w:firstLine="0"/>
            </w:pPr>
          </w:p>
        </w:tc>
      </w:tr>
      <w:tr w:rsidR="00DA4077" w14:paraId="5549D3B6" w14:textId="77777777">
        <w:trPr>
          <w:cantSplit/>
        </w:trPr>
        <w:tc>
          <w:tcPr>
            <w:tcW w:w="540" w:type="dxa"/>
            <w:tcMar>
              <w:top w:w="0" w:type="dxa"/>
              <w:left w:w="0" w:type="dxa"/>
              <w:bottom w:w="0" w:type="dxa"/>
              <w:right w:w="100" w:type="dxa"/>
            </w:tcMar>
          </w:tcPr>
          <w:p w14:paraId="1B00F9A9" w14:textId="77777777" w:rsidR="00DA4077" w:rsidRDefault="00000000">
            <w:pPr>
              <w:snapToGrid w:val="0"/>
              <w:spacing w:line="386" w:lineRule="exact"/>
              <w:ind w:firstLine="0"/>
              <w:jc w:val="right"/>
            </w:pPr>
            <w:r>
              <w:rPr>
                <w:rFonts w:eastAsia="Times New Roman" w:cs="Consolas"/>
                <w:color w:val="7F807F"/>
                <w:szCs w:val="24"/>
              </w:rPr>
              <w:lastRenderedPageBreak/>
              <w:t>77</w:t>
            </w:r>
          </w:p>
        </w:tc>
        <w:tc>
          <w:tcPr>
            <w:tcW w:w="9000" w:type="dxa"/>
            <w:tcMar>
              <w:top w:w="0" w:type="dxa"/>
              <w:left w:w="75" w:type="dxa"/>
              <w:bottom w:w="0" w:type="dxa"/>
              <w:right w:w="0" w:type="dxa"/>
            </w:tcMar>
          </w:tcPr>
          <w:p w14:paraId="0F767AAD" w14:textId="77777777" w:rsidR="00DA4077" w:rsidRDefault="00000000">
            <w:pPr>
              <w:snapToGrid w:val="0"/>
              <w:spacing w:line="386" w:lineRule="exact"/>
              <w:ind w:left="400" w:hanging="400"/>
              <w:jc w:val="left"/>
            </w:pPr>
            <w:r>
              <w:rPr>
                <w:rFonts w:ascii="Consolas" w:eastAsia="微软雅黑" w:hAnsi="Consolas" w:cs="Consolas"/>
                <w:szCs w:val="24"/>
              </w:rPr>
              <w:t xml:space="preserve">    scenarios = </w:t>
            </w:r>
            <w:proofErr w:type="gramStart"/>
            <w:r>
              <w:rPr>
                <w:rFonts w:ascii="Consolas" w:eastAsia="微软雅黑" w:hAnsi="Consolas" w:cs="Consolas"/>
                <w:szCs w:val="24"/>
              </w:rPr>
              <w:t>np.asarray</w:t>
            </w:r>
            <w:proofErr w:type="gramEnd"/>
            <w:r>
              <w:rPr>
                <w:rFonts w:ascii="Consolas" w:eastAsia="微软雅黑" w:hAnsi="Consolas" w:cs="Consolas"/>
                <w:szCs w:val="24"/>
              </w:rPr>
              <w:t>(scenario_net_kwh, dtype=float)</w:t>
            </w:r>
          </w:p>
        </w:tc>
        <w:tc>
          <w:tcPr>
            <w:tcW w:w="80" w:type="dxa"/>
            <w:shd w:val="clear" w:color="auto" w:fill="CED4F4"/>
            <w:tcMar>
              <w:top w:w="0" w:type="dxa"/>
              <w:left w:w="0" w:type="dxa"/>
              <w:bottom w:w="0" w:type="dxa"/>
              <w:right w:w="0" w:type="dxa"/>
            </w:tcMar>
          </w:tcPr>
          <w:p w14:paraId="4F4CEDC1" w14:textId="77777777" w:rsidR="00DA4077" w:rsidRDefault="00DA4077">
            <w:pPr>
              <w:snapToGrid w:val="0"/>
              <w:spacing w:line="20" w:lineRule="exact"/>
              <w:ind w:firstLine="0"/>
            </w:pPr>
          </w:p>
        </w:tc>
      </w:tr>
      <w:tr w:rsidR="00DA4077" w14:paraId="50994E8D" w14:textId="77777777">
        <w:trPr>
          <w:cantSplit/>
        </w:trPr>
        <w:tc>
          <w:tcPr>
            <w:tcW w:w="540" w:type="dxa"/>
            <w:tcMar>
              <w:top w:w="0" w:type="dxa"/>
              <w:left w:w="0" w:type="dxa"/>
              <w:bottom w:w="0" w:type="dxa"/>
              <w:right w:w="100" w:type="dxa"/>
            </w:tcMar>
          </w:tcPr>
          <w:p w14:paraId="0C4BDBB7" w14:textId="77777777" w:rsidR="00DA4077" w:rsidRDefault="00000000">
            <w:pPr>
              <w:snapToGrid w:val="0"/>
              <w:spacing w:line="386" w:lineRule="exact"/>
              <w:ind w:firstLine="0"/>
              <w:jc w:val="right"/>
            </w:pPr>
            <w:r>
              <w:rPr>
                <w:rFonts w:eastAsia="Times New Roman" w:cs="Consolas"/>
                <w:color w:val="7F807F"/>
                <w:szCs w:val="24"/>
              </w:rPr>
              <w:t>78</w:t>
            </w:r>
          </w:p>
        </w:tc>
        <w:tc>
          <w:tcPr>
            <w:tcW w:w="9000" w:type="dxa"/>
            <w:tcMar>
              <w:top w:w="0" w:type="dxa"/>
              <w:left w:w="75" w:type="dxa"/>
              <w:bottom w:w="0" w:type="dxa"/>
              <w:right w:w="0" w:type="dxa"/>
            </w:tcMar>
          </w:tcPr>
          <w:p w14:paraId="5538B2DA" w14:textId="77777777" w:rsidR="00DA4077" w:rsidRDefault="00000000">
            <w:pPr>
              <w:snapToGrid w:val="0"/>
              <w:spacing w:line="386" w:lineRule="exact"/>
              <w:ind w:left="400" w:hanging="400"/>
              <w:jc w:val="left"/>
            </w:pPr>
            <w:r>
              <w:rPr>
                <w:rFonts w:ascii="Consolas" w:eastAsia="微软雅黑" w:hAnsi="Consolas" w:cs="Consolas"/>
                <w:szCs w:val="24"/>
              </w:rPr>
              <w:t xml:space="preserve">    probs = </w:t>
            </w:r>
            <w:proofErr w:type="gramStart"/>
            <w:r>
              <w:rPr>
                <w:rFonts w:ascii="Consolas" w:eastAsia="微软雅黑" w:hAnsi="Consolas" w:cs="Consolas"/>
                <w:szCs w:val="24"/>
              </w:rPr>
              <w:t>np.asarray</w:t>
            </w:r>
            <w:proofErr w:type="gramEnd"/>
            <w:r>
              <w:rPr>
                <w:rFonts w:ascii="Consolas" w:eastAsia="微软雅黑" w:hAnsi="Consolas" w:cs="Consolas"/>
                <w:szCs w:val="24"/>
              </w:rPr>
              <w:t>(probabilities, dtype=float)</w:t>
            </w:r>
          </w:p>
        </w:tc>
        <w:tc>
          <w:tcPr>
            <w:tcW w:w="80" w:type="dxa"/>
            <w:shd w:val="clear" w:color="auto" w:fill="CED4F4"/>
            <w:tcMar>
              <w:top w:w="0" w:type="dxa"/>
              <w:left w:w="0" w:type="dxa"/>
              <w:bottom w:w="0" w:type="dxa"/>
              <w:right w:w="0" w:type="dxa"/>
            </w:tcMar>
          </w:tcPr>
          <w:p w14:paraId="7B3237F3" w14:textId="77777777" w:rsidR="00DA4077" w:rsidRDefault="00DA4077">
            <w:pPr>
              <w:snapToGrid w:val="0"/>
              <w:spacing w:line="20" w:lineRule="exact"/>
              <w:ind w:firstLine="0"/>
            </w:pPr>
          </w:p>
        </w:tc>
      </w:tr>
      <w:tr w:rsidR="00DA4077" w14:paraId="314F8668" w14:textId="77777777">
        <w:trPr>
          <w:cantSplit/>
        </w:trPr>
        <w:tc>
          <w:tcPr>
            <w:tcW w:w="540" w:type="dxa"/>
            <w:tcMar>
              <w:top w:w="0" w:type="dxa"/>
              <w:left w:w="0" w:type="dxa"/>
              <w:bottom w:w="0" w:type="dxa"/>
              <w:right w:w="100" w:type="dxa"/>
            </w:tcMar>
          </w:tcPr>
          <w:p w14:paraId="24675902" w14:textId="77777777" w:rsidR="00DA4077" w:rsidRDefault="00000000">
            <w:pPr>
              <w:snapToGrid w:val="0"/>
              <w:spacing w:line="386" w:lineRule="exact"/>
              <w:ind w:firstLine="0"/>
              <w:jc w:val="right"/>
            </w:pPr>
            <w:r>
              <w:rPr>
                <w:rFonts w:eastAsia="Times New Roman" w:cs="Consolas"/>
                <w:color w:val="7F807F"/>
                <w:szCs w:val="24"/>
              </w:rPr>
              <w:t>79</w:t>
            </w:r>
          </w:p>
        </w:tc>
        <w:tc>
          <w:tcPr>
            <w:tcW w:w="9000" w:type="dxa"/>
            <w:tcMar>
              <w:top w:w="0" w:type="dxa"/>
              <w:left w:w="75" w:type="dxa"/>
              <w:bottom w:w="0" w:type="dxa"/>
              <w:right w:w="0" w:type="dxa"/>
            </w:tcMar>
          </w:tcPr>
          <w:p w14:paraId="2BCE56C7" w14:textId="77777777" w:rsidR="00DA4077" w:rsidRDefault="00000000">
            <w:pPr>
              <w:snapToGrid w:val="0"/>
              <w:spacing w:line="386" w:lineRule="exact"/>
              <w:ind w:left="400" w:hanging="400"/>
              <w:jc w:val="left"/>
            </w:pPr>
            <w:r>
              <w:rPr>
                <w:rFonts w:ascii="Consolas" w:eastAsia="微软雅黑" w:hAnsi="Consolas" w:cs="Consolas"/>
                <w:szCs w:val="24"/>
              </w:rPr>
              <w:t xml:space="preserve">    tariff = </w:t>
            </w:r>
            <w:proofErr w:type="gramStart"/>
            <w:r>
              <w:rPr>
                <w:rFonts w:ascii="Consolas" w:eastAsia="微软雅黑" w:hAnsi="Consolas" w:cs="Consolas"/>
                <w:szCs w:val="24"/>
              </w:rPr>
              <w:t>np.asarray</w:t>
            </w:r>
            <w:proofErr w:type="gramEnd"/>
            <w:r>
              <w:rPr>
                <w:rFonts w:ascii="Consolas" w:eastAsia="微软雅黑" w:hAnsi="Consolas" w:cs="Consolas"/>
                <w:szCs w:val="24"/>
              </w:rPr>
              <w:t>(price, dtype=float)</w:t>
            </w:r>
          </w:p>
        </w:tc>
        <w:tc>
          <w:tcPr>
            <w:tcW w:w="80" w:type="dxa"/>
            <w:shd w:val="clear" w:color="auto" w:fill="CED4F4"/>
            <w:tcMar>
              <w:top w:w="0" w:type="dxa"/>
              <w:left w:w="0" w:type="dxa"/>
              <w:bottom w:w="0" w:type="dxa"/>
              <w:right w:w="0" w:type="dxa"/>
            </w:tcMar>
          </w:tcPr>
          <w:p w14:paraId="25E3DAD9" w14:textId="77777777" w:rsidR="00DA4077" w:rsidRDefault="00DA4077">
            <w:pPr>
              <w:snapToGrid w:val="0"/>
              <w:spacing w:line="20" w:lineRule="exact"/>
              <w:ind w:firstLine="0"/>
            </w:pPr>
          </w:p>
        </w:tc>
      </w:tr>
      <w:tr w:rsidR="00DA4077" w14:paraId="64EB5D91" w14:textId="77777777">
        <w:trPr>
          <w:cantSplit/>
        </w:trPr>
        <w:tc>
          <w:tcPr>
            <w:tcW w:w="540" w:type="dxa"/>
            <w:tcMar>
              <w:top w:w="0" w:type="dxa"/>
              <w:left w:w="0" w:type="dxa"/>
              <w:bottom w:w="0" w:type="dxa"/>
              <w:right w:w="100" w:type="dxa"/>
            </w:tcMar>
          </w:tcPr>
          <w:p w14:paraId="52E419DF" w14:textId="77777777" w:rsidR="00DA4077" w:rsidRDefault="00000000">
            <w:pPr>
              <w:snapToGrid w:val="0"/>
              <w:spacing w:line="386" w:lineRule="exact"/>
              <w:ind w:firstLine="0"/>
              <w:jc w:val="right"/>
            </w:pPr>
            <w:r>
              <w:rPr>
                <w:rFonts w:eastAsia="Times New Roman" w:cs="Consolas"/>
                <w:color w:val="7F807F"/>
                <w:szCs w:val="24"/>
              </w:rPr>
              <w:t>80</w:t>
            </w:r>
          </w:p>
        </w:tc>
        <w:tc>
          <w:tcPr>
            <w:tcW w:w="9000" w:type="dxa"/>
            <w:tcMar>
              <w:top w:w="0" w:type="dxa"/>
              <w:left w:w="75" w:type="dxa"/>
              <w:bottom w:w="0" w:type="dxa"/>
              <w:right w:w="0" w:type="dxa"/>
            </w:tcMar>
          </w:tcPr>
          <w:p w14:paraId="13C174E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scenarios.ndim !=</w:t>
            </w:r>
            <w:proofErr w:type="gramEnd"/>
            <w:r>
              <w:rPr>
                <w:rFonts w:ascii="Consolas" w:eastAsia="微软雅黑" w:hAnsi="Consolas" w:cs="Consolas"/>
                <w:szCs w:val="24"/>
              </w:rPr>
              <w:t xml:space="preserve"> 2:</w:t>
            </w:r>
          </w:p>
        </w:tc>
        <w:tc>
          <w:tcPr>
            <w:tcW w:w="80" w:type="dxa"/>
            <w:shd w:val="clear" w:color="auto" w:fill="CED4F4"/>
            <w:tcMar>
              <w:top w:w="0" w:type="dxa"/>
              <w:left w:w="0" w:type="dxa"/>
              <w:bottom w:w="0" w:type="dxa"/>
              <w:right w:w="0" w:type="dxa"/>
            </w:tcMar>
          </w:tcPr>
          <w:p w14:paraId="7FAE832D" w14:textId="77777777" w:rsidR="00DA4077" w:rsidRDefault="00DA4077">
            <w:pPr>
              <w:snapToGrid w:val="0"/>
              <w:spacing w:line="20" w:lineRule="exact"/>
              <w:ind w:firstLine="0"/>
            </w:pPr>
          </w:p>
        </w:tc>
      </w:tr>
      <w:tr w:rsidR="00DA4077" w14:paraId="2FD386C7" w14:textId="77777777">
        <w:trPr>
          <w:cantSplit/>
        </w:trPr>
        <w:tc>
          <w:tcPr>
            <w:tcW w:w="540" w:type="dxa"/>
            <w:tcMar>
              <w:top w:w="0" w:type="dxa"/>
              <w:left w:w="0" w:type="dxa"/>
              <w:bottom w:w="0" w:type="dxa"/>
              <w:right w:w="100" w:type="dxa"/>
            </w:tcMar>
          </w:tcPr>
          <w:p w14:paraId="34716635" w14:textId="77777777" w:rsidR="00DA4077" w:rsidRDefault="00000000">
            <w:pPr>
              <w:snapToGrid w:val="0"/>
              <w:spacing w:line="386" w:lineRule="exact"/>
              <w:ind w:firstLine="0"/>
              <w:jc w:val="right"/>
            </w:pPr>
            <w:r>
              <w:rPr>
                <w:rFonts w:eastAsia="Times New Roman" w:cs="Consolas"/>
                <w:color w:val="7F807F"/>
                <w:szCs w:val="24"/>
              </w:rPr>
              <w:t>81</w:t>
            </w:r>
          </w:p>
        </w:tc>
        <w:tc>
          <w:tcPr>
            <w:tcW w:w="9000" w:type="dxa"/>
            <w:tcMar>
              <w:top w:w="0" w:type="dxa"/>
              <w:left w:w="75" w:type="dxa"/>
              <w:bottom w:w="0" w:type="dxa"/>
              <w:right w:w="0" w:type="dxa"/>
            </w:tcMar>
          </w:tcPr>
          <w:p w14:paraId="7D6AD39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ValueError(</w:t>
            </w:r>
            <w:r>
              <w:rPr>
                <w:rFonts w:ascii="Consolas" w:eastAsia="微软雅黑" w:hAnsi="Consolas" w:cs="Consolas"/>
                <w:color w:val="008470"/>
                <w:szCs w:val="24"/>
              </w:rPr>
              <w:t>"scenario_net_kwh</w:t>
            </w:r>
            <w:r>
              <w:rPr>
                <w:rFonts w:ascii="Consolas" w:eastAsia="微软雅黑" w:hAnsi="Consolas" w:cs="Consolas"/>
                <w:color w:val="008470"/>
                <w:szCs w:val="24"/>
              </w:rPr>
              <w:t>必须为</w:t>
            </w:r>
            <w:r>
              <w:rPr>
                <w:rFonts w:ascii="Consolas" w:eastAsia="微软雅黑" w:hAnsi="Consolas" w:cs="Consolas"/>
                <w:color w:val="008470"/>
                <w:szCs w:val="24"/>
              </w:rPr>
              <w:t>S×H</w:t>
            </w:r>
            <w:r>
              <w:rPr>
                <w:rFonts w:ascii="Consolas" w:eastAsia="微软雅黑" w:hAnsi="Consolas" w:cs="Consolas"/>
                <w:color w:val="008470"/>
                <w:szCs w:val="24"/>
              </w:rPr>
              <w:t>矩阵</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64568D6" w14:textId="77777777" w:rsidR="00DA4077" w:rsidRDefault="00DA4077">
            <w:pPr>
              <w:snapToGrid w:val="0"/>
              <w:spacing w:line="20" w:lineRule="exact"/>
              <w:ind w:firstLine="0"/>
            </w:pPr>
          </w:p>
        </w:tc>
      </w:tr>
      <w:tr w:rsidR="00DA4077" w14:paraId="12D3C7D6" w14:textId="77777777">
        <w:trPr>
          <w:cantSplit/>
        </w:trPr>
        <w:tc>
          <w:tcPr>
            <w:tcW w:w="540" w:type="dxa"/>
            <w:tcMar>
              <w:top w:w="0" w:type="dxa"/>
              <w:left w:w="0" w:type="dxa"/>
              <w:bottom w:w="0" w:type="dxa"/>
              <w:right w:w="100" w:type="dxa"/>
            </w:tcMar>
          </w:tcPr>
          <w:p w14:paraId="60E63A23" w14:textId="77777777" w:rsidR="00DA4077" w:rsidRDefault="00000000">
            <w:pPr>
              <w:snapToGrid w:val="0"/>
              <w:spacing w:line="386" w:lineRule="exact"/>
              <w:ind w:firstLine="0"/>
              <w:jc w:val="right"/>
            </w:pPr>
            <w:r>
              <w:rPr>
                <w:rFonts w:eastAsia="Times New Roman" w:cs="Consolas"/>
                <w:color w:val="7F807F"/>
                <w:szCs w:val="24"/>
              </w:rPr>
              <w:t>82</w:t>
            </w:r>
          </w:p>
        </w:tc>
        <w:tc>
          <w:tcPr>
            <w:tcW w:w="9000" w:type="dxa"/>
            <w:tcMar>
              <w:top w:w="0" w:type="dxa"/>
              <w:left w:w="75" w:type="dxa"/>
              <w:bottom w:w="0" w:type="dxa"/>
              <w:right w:w="0" w:type="dxa"/>
            </w:tcMar>
          </w:tcPr>
          <w:p w14:paraId="7B51333E" w14:textId="77777777" w:rsidR="00DA4077" w:rsidRDefault="00000000">
            <w:pPr>
              <w:snapToGrid w:val="0"/>
              <w:spacing w:line="386" w:lineRule="exact"/>
              <w:ind w:left="400" w:hanging="400"/>
              <w:jc w:val="left"/>
            </w:pPr>
            <w:r>
              <w:rPr>
                <w:rFonts w:ascii="Consolas" w:eastAsia="微软雅黑" w:hAnsi="Consolas" w:cs="Consolas"/>
                <w:szCs w:val="24"/>
              </w:rPr>
              <w:t xml:space="preserve">    s_count, horizon = </w:t>
            </w:r>
            <w:proofErr w:type="gramStart"/>
            <w:r>
              <w:rPr>
                <w:rFonts w:ascii="Consolas" w:eastAsia="微软雅黑" w:hAnsi="Consolas" w:cs="Consolas"/>
                <w:szCs w:val="24"/>
              </w:rPr>
              <w:t>scenarios.shape</w:t>
            </w:r>
            <w:proofErr w:type="gramEnd"/>
          </w:p>
        </w:tc>
        <w:tc>
          <w:tcPr>
            <w:tcW w:w="80" w:type="dxa"/>
            <w:shd w:val="clear" w:color="auto" w:fill="CED4F4"/>
            <w:tcMar>
              <w:top w:w="0" w:type="dxa"/>
              <w:left w:w="0" w:type="dxa"/>
              <w:bottom w:w="0" w:type="dxa"/>
              <w:right w:w="0" w:type="dxa"/>
            </w:tcMar>
          </w:tcPr>
          <w:p w14:paraId="7527CC41" w14:textId="77777777" w:rsidR="00DA4077" w:rsidRDefault="00DA4077">
            <w:pPr>
              <w:snapToGrid w:val="0"/>
              <w:spacing w:line="20" w:lineRule="exact"/>
              <w:ind w:firstLine="0"/>
            </w:pPr>
          </w:p>
        </w:tc>
      </w:tr>
      <w:tr w:rsidR="00DA4077" w14:paraId="430EA0F8" w14:textId="77777777">
        <w:trPr>
          <w:cantSplit/>
        </w:trPr>
        <w:tc>
          <w:tcPr>
            <w:tcW w:w="540" w:type="dxa"/>
            <w:tcMar>
              <w:top w:w="0" w:type="dxa"/>
              <w:left w:w="0" w:type="dxa"/>
              <w:bottom w:w="0" w:type="dxa"/>
              <w:right w:w="100" w:type="dxa"/>
            </w:tcMar>
          </w:tcPr>
          <w:p w14:paraId="61A617B6" w14:textId="77777777" w:rsidR="00DA4077" w:rsidRDefault="00000000">
            <w:pPr>
              <w:snapToGrid w:val="0"/>
              <w:spacing w:line="386" w:lineRule="exact"/>
              <w:ind w:firstLine="0"/>
              <w:jc w:val="right"/>
            </w:pPr>
            <w:r>
              <w:rPr>
                <w:rFonts w:eastAsia="Times New Roman" w:cs="Consolas"/>
                <w:color w:val="7F807F"/>
                <w:szCs w:val="24"/>
              </w:rPr>
              <w:t>83</w:t>
            </w:r>
          </w:p>
        </w:tc>
        <w:tc>
          <w:tcPr>
            <w:tcW w:w="9000" w:type="dxa"/>
            <w:tcMar>
              <w:top w:w="0" w:type="dxa"/>
              <w:left w:w="75" w:type="dxa"/>
              <w:bottom w:w="0" w:type="dxa"/>
              <w:right w:w="0" w:type="dxa"/>
            </w:tcMar>
          </w:tcPr>
          <w:p w14:paraId="3BE8791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tariff.shape !=</w:t>
            </w:r>
            <w:proofErr w:type="gramEnd"/>
            <w:r>
              <w:rPr>
                <w:rFonts w:ascii="Consolas" w:eastAsia="微软雅黑" w:hAnsi="Consolas" w:cs="Consolas"/>
                <w:szCs w:val="24"/>
              </w:rPr>
              <w:t xml:space="preserve"> (horizon,) </w:t>
            </w:r>
            <w:r>
              <w:rPr>
                <w:rFonts w:ascii="Consolas" w:eastAsia="微软雅黑" w:hAnsi="Consolas" w:cs="Consolas"/>
                <w:color w:val="006EB8"/>
                <w:szCs w:val="24"/>
              </w:rPr>
              <w:t>or</w:t>
            </w:r>
            <w:r>
              <w:rPr>
                <w:rFonts w:ascii="Consolas" w:eastAsia="微软雅黑" w:hAnsi="Consolas" w:cs="Consolas"/>
                <w:szCs w:val="24"/>
              </w:rPr>
              <w:t xml:space="preserve"> </w:t>
            </w:r>
            <w:proofErr w:type="gramStart"/>
            <w:r>
              <w:rPr>
                <w:rFonts w:ascii="Consolas" w:eastAsia="微软雅黑" w:hAnsi="Consolas" w:cs="Consolas"/>
                <w:szCs w:val="24"/>
              </w:rPr>
              <w:t>probs.shape !=</w:t>
            </w:r>
            <w:proofErr w:type="gramEnd"/>
            <w:r>
              <w:rPr>
                <w:rFonts w:ascii="Consolas" w:eastAsia="微软雅黑" w:hAnsi="Consolas" w:cs="Consolas"/>
                <w:szCs w:val="24"/>
              </w:rPr>
              <w:t xml:space="preserve"> (s_count,):</w:t>
            </w:r>
          </w:p>
        </w:tc>
        <w:tc>
          <w:tcPr>
            <w:tcW w:w="80" w:type="dxa"/>
            <w:shd w:val="clear" w:color="auto" w:fill="CED4F4"/>
            <w:tcMar>
              <w:top w:w="0" w:type="dxa"/>
              <w:left w:w="0" w:type="dxa"/>
              <w:bottom w:w="0" w:type="dxa"/>
              <w:right w:w="0" w:type="dxa"/>
            </w:tcMar>
          </w:tcPr>
          <w:p w14:paraId="6079FDE8" w14:textId="77777777" w:rsidR="00DA4077" w:rsidRDefault="00DA4077">
            <w:pPr>
              <w:snapToGrid w:val="0"/>
              <w:spacing w:line="20" w:lineRule="exact"/>
              <w:ind w:firstLine="0"/>
            </w:pPr>
          </w:p>
        </w:tc>
      </w:tr>
      <w:tr w:rsidR="00DA4077" w14:paraId="01B05650" w14:textId="77777777">
        <w:trPr>
          <w:cantSplit/>
        </w:trPr>
        <w:tc>
          <w:tcPr>
            <w:tcW w:w="540" w:type="dxa"/>
            <w:tcMar>
              <w:top w:w="0" w:type="dxa"/>
              <w:left w:w="0" w:type="dxa"/>
              <w:bottom w:w="0" w:type="dxa"/>
              <w:right w:w="100" w:type="dxa"/>
            </w:tcMar>
          </w:tcPr>
          <w:p w14:paraId="23423551" w14:textId="77777777" w:rsidR="00DA4077" w:rsidRDefault="00000000">
            <w:pPr>
              <w:snapToGrid w:val="0"/>
              <w:spacing w:line="386" w:lineRule="exact"/>
              <w:ind w:firstLine="0"/>
              <w:jc w:val="right"/>
            </w:pPr>
            <w:r>
              <w:rPr>
                <w:rFonts w:eastAsia="Times New Roman" w:cs="Consolas"/>
                <w:color w:val="7F807F"/>
                <w:szCs w:val="24"/>
              </w:rPr>
              <w:t>84</w:t>
            </w:r>
          </w:p>
        </w:tc>
        <w:tc>
          <w:tcPr>
            <w:tcW w:w="9000" w:type="dxa"/>
            <w:tcMar>
              <w:top w:w="0" w:type="dxa"/>
              <w:left w:w="75" w:type="dxa"/>
              <w:bottom w:w="0" w:type="dxa"/>
              <w:right w:w="0" w:type="dxa"/>
            </w:tcMar>
          </w:tcPr>
          <w:p w14:paraId="3E043B7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ValueError(</w:t>
            </w:r>
            <w:r>
              <w:rPr>
                <w:rFonts w:ascii="Consolas" w:eastAsia="微软雅黑" w:hAnsi="Consolas" w:cs="Consolas"/>
                <w:color w:val="008470"/>
                <w:szCs w:val="24"/>
              </w:rPr>
              <w:t>"</w:t>
            </w:r>
            <w:r>
              <w:rPr>
                <w:rFonts w:ascii="Consolas" w:eastAsia="微软雅黑" w:hAnsi="Consolas" w:cs="Consolas"/>
                <w:color w:val="008470"/>
                <w:szCs w:val="24"/>
              </w:rPr>
              <w:t>电价、概率与情景维度不匹配</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36B2D29" w14:textId="77777777" w:rsidR="00DA4077" w:rsidRDefault="00DA4077">
            <w:pPr>
              <w:snapToGrid w:val="0"/>
              <w:spacing w:line="20" w:lineRule="exact"/>
              <w:ind w:firstLine="0"/>
            </w:pPr>
          </w:p>
        </w:tc>
      </w:tr>
      <w:tr w:rsidR="00DA4077" w14:paraId="6F9B0F77" w14:textId="77777777">
        <w:trPr>
          <w:cantSplit/>
        </w:trPr>
        <w:tc>
          <w:tcPr>
            <w:tcW w:w="540" w:type="dxa"/>
            <w:tcMar>
              <w:top w:w="0" w:type="dxa"/>
              <w:left w:w="0" w:type="dxa"/>
              <w:bottom w:w="0" w:type="dxa"/>
              <w:right w:w="100" w:type="dxa"/>
            </w:tcMar>
          </w:tcPr>
          <w:p w14:paraId="64EBFB6D" w14:textId="77777777" w:rsidR="00DA4077" w:rsidRDefault="00000000">
            <w:pPr>
              <w:snapToGrid w:val="0"/>
              <w:spacing w:line="386" w:lineRule="exact"/>
              <w:ind w:firstLine="0"/>
              <w:jc w:val="right"/>
            </w:pPr>
            <w:r>
              <w:rPr>
                <w:rFonts w:eastAsia="Times New Roman" w:cs="Consolas"/>
                <w:color w:val="7F807F"/>
                <w:szCs w:val="24"/>
              </w:rPr>
              <w:t>85</w:t>
            </w:r>
          </w:p>
        </w:tc>
        <w:tc>
          <w:tcPr>
            <w:tcW w:w="9000" w:type="dxa"/>
            <w:tcMar>
              <w:top w:w="0" w:type="dxa"/>
              <w:left w:w="75" w:type="dxa"/>
              <w:bottom w:w="0" w:type="dxa"/>
              <w:right w:w="0" w:type="dxa"/>
            </w:tcMar>
          </w:tcPr>
          <w:p w14:paraId="4C195F9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np.any(</w:t>
            </w:r>
            <w:proofErr w:type="gramEnd"/>
            <w:r>
              <w:rPr>
                <w:rFonts w:ascii="Consolas" w:eastAsia="微软雅黑" w:hAnsi="Consolas" w:cs="Consolas"/>
                <w:szCs w:val="24"/>
              </w:rPr>
              <w:t xml:space="preserve">probs &lt; 0) </w:t>
            </w:r>
            <w:r>
              <w:rPr>
                <w:rFonts w:ascii="Consolas" w:eastAsia="微软雅黑" w:hAnsi="Consolas" w:cs="Consolas"/>
                <w:color w:val="006EB8"/>
                <w:szCs w:val="24"/>
              </w:rPr>
              <w:t>or</w:t>
            </w:r>
            <w:r>
              <w:rPr>
                <w:rFonts w:ascii="Consolas" w:eastAsia="微软雅黑" w:hAnsi="Consolas" w:cs="Consolas"/>
                <w:szCs w:val="24"/>
              </w:rPr>
              <w:t xml:space="preserve"> </w:t>
            </w:r>
            <w:r>
              <w:rPr>
                <w:rFonts w:ascii="Consolas" w:eastAsia="微软雅黑" w:hAnsi="Consolas" w:cs="Consolas"/>
                <w:color w:val="006EB8"/>
                <w:szCs w:val="24"/>
              </w:rPr>
              <w:t>not</w:t>
            </w:r>
            <w:r>
              <w:rPr>
                <w:rFonts w:ascii="Consolas" w:eastAsia="微软雅黑" w:hAnsi="Consolas" w:cs="Consolas"/>
                <w:szCs w:val="24"/>
              </w:rPr>
              <w:t xml:space="preserve"> </w:t>
            </w:r>
            <w:proofErr w:type="gramStart"/>
            <w:r>
              <w:rPr>
                <w:rFonts w:ascii="Consolas" w:eastAsia="微软雅黑" w:hAnsi="Consolas" w:cs="Consolas"/>
                <w:szCs w:val="24"/>
              </w:rPr>
              <w:t>np.isclose</w:t>
            </w:r>
            <w:proofErr w:type="gramEnd"/>
            <w:r>
              <w:rPr>
                <w:rFonts w:ascii="Consolas" w:eastAsia="微软雅黑" w:hAnsi="Consolas" w:cs="Consolas"/>
                <w:szCs w:val="24"/>
              </w:rPr>
              <w:t>(</w:t>
            </w:r>
            <w:proofErr w:type="gramStart"/>
            <w:r>
              <w:rPr>
                <w:rFonts w:ascii="Consolas" w:eastAsia="微软雅黑" w:hAnsi="Consolas" w:cs="Consolas"/>
                <w:szCs w:val="24"/>
              </w:rPr>
              <w:t>probs.sum(</w:t>
            </w:r>
            <w:proofErr w:type="gramEnd"/>
            <w:r>
              <w:rPr>
                <w:rFonts w:ascii="Consolas" w:eastAsia="微软雅黑" w:hAnsi="Consolas" w:cs="Consolas"/>
                <w:szCs w:val="24"/>
              </w:rPr>
              <w:t>), 1.0):</w:t>
            </w:r>
          </w:p>
        </w:tc>
        <w:tc>
          <w:tcPr>
            <w:tcW w:w="80" w:type="dxa"/>
            <w:shd w:val="clear" w:color="auto" w:fill="CED4F4"/>
            <w:tcMar>
              <w:top w:w="0" w:type="dxa"/>
              <w:left w:w="0" w:type="dxa"/>
              <w:bottom w:w="0" w:type="dxa"/>
              <w:right w:w="0" w:type="dxa"/>
            </w:tcMar>
          </w:tcPr>
          <w:p w14:paraId="0473F56D" w14:textId="77777777" w:rsidR="00DA4077" w:rsidRDefault="00DA4077">
            <w:pPr>
              <w:snapToGrid w:val="0"/>
              <w:spacing w:line="20" w:lineRule="exact"/>
              <w:ind w:firstLine="0"/>
            </w:pPr>
          </w:p>
        </w:tc>
      </w:tr>
      <w:tr w:rsidR="00DA4077" w14:paraId="6C9E938E" w14:textId="77777777">
        <w:trPr>
          <w:cantSplit/>
        </w:trPr>
        <w:tc>
          <w:tcPr>
            <w:tcW w:w="540" w:type="dxa"/>
            <w:tcMar>
              <w:top w:w="0" w:type="dxa"/>
              <w:left w:w="0" w:type="dxa"/>
              <w:bottom w:w="0" w:type="dxa"/>
              <w:right w:w="100" w:type="dxa"/>
            </w:tcMar>
          </w:tcPr>
          <w:p w14:paraId="2AAD4344" w14:textId="77777777" w:rsidR="00DA4077" w:rsidRDefault="00000000">
            <w:pPr>
              <w:snapToGrid w:val="0"/>
              <w:spacing w:line="386" w:lineRule="exact"/>
              <w:ind w:firstLine="0"/>
              <w:jc w:val="right"/>
            </w:pPr>
            <w:r>
              <w:rPr>
                <w:rFonts w:eastAsia="Times New Roman" w:cs="Consolas"/>
                <w:color w:val="7F807F"/>
                <w:szCs w:val="24"/>
              </w:rPr>
              <w:t>86</w:t>
            </w:r>
          </w:p>
        </w:tc>
        <w:tc>
          <w:tcPr>
            <w:tcW w:w="9000" w:type="dxa"/>
            <w:tcMar>
              <w:top w:w="0" w:type="dxa"/>
              <w:left w:w="75" w:type="dxa"/>
              <w:bottom w:w="0" w:type="dxa"/>
              <w:right w:w="0" w:type="dxa"/>
            </w:tcMar>
          </w:tcPr>
          <w:p w14:paraId="53FA451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ValueError(</w:t>
            </w:r>
            <w:r>
              <w:rPr>
                <w:rFonts w:ascii="Consolas" w:eastAsia="微软雅黑" w:hAnsi="Consolas" w:cs="Consolas"/>
                <w:color w:val="008470"/>
                <w:szCs w:val="24"/>
              </w:rPr>
              <w:t>"</w:t>
            </w:r>
            <w:r>
              <w:rPr>
                <w:rFonts w:ascii="Consolas" w:eastAsia="微软雅黑" w:hAnsi="Consolas" w:cs="Consolas"/>
                <w:color w:val="008470"/>
                <w:szCs w:val="24"/>
              </w:rPr>
              <w:t>情景概率必须非负且和为</w:t>
            </w:r>
            <w:r>
              <w:rPr>
                <w:rFonts w:ascii="Consolas" w:eastAsia="微软雅黑" w:hAnsi="Consolas" w:cs="Consolas"/>
                <w:color w:val="008470"/>
                <w:szCs w:val="24"/>
              </w:rPr>
              <w:t>1"</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3389450" w14:textId="77777777" w:rsidR="00DA4077" w:rsidRDefault="00DA4077">
            <w:pPr>
              <w:snapToGrid w:val="0"/>
              <w:spacing w:line="20" w:lineRule="exact"/>
              <w:ind w:firstLine="0"/>
            </w:pPr>
          </w:p>
        </w:tc>
      </w:tr>
      <w:tr w:rsidR="00DA4077" w14:paraId="0CF14421" w14:textId="77777777">
        <w:trPr>
          <w:cantSplit/>
        </w:trPr>
        <w:tc>
          <w:tcPr>
            <w:tcW w:w="540" w:type="dxa"/>
            <w:tcMar>
              <w:top w:w="0" w:type="dxa"/>
              <w:left w:w="0" w:type="dxa"/>
              <w:bottom w:w="0" w:type="dxa"/>
              <w:right w:w="100" w:type="dxa"/>
            </w:tcMar>
          </w:tcPr>
          <w:p w14:paraId="1A8FAE44" w14:textId="77777777" w:rsidR="00DA4077" w:rsidRDefault="00000000">
            <w:pPr>
              <w:snapToGrid w:val="0"/>
              <w:spacing w:line="386" w:lineRule="exact"/>
              <w:ind w:firstLine="0"/>
              <w:jc w:val="right"/>
            </w:pPr>
            <w:r>
              <w:rPr>
                <w:rFonts w:eastAsia="Times New Roman" w:cs="Consolas"/>
                <w:color w:val="7F807F"/>
                <w:szCs w:val="24"/>
              </w:rPr>
              <w:t>87</w:t>
            </w:r>
          </w:p>
        </w:tc>
        <w:tc>
          <w:tcPr>
            <w:tcW w:w="9000" w:type="dxa"/>
            <w:tcMar>
              <w:top w:w="0" w:type="dxa"/>
              <w:left w:w="75" w:type="dxa"/>
              <w:bottom w:w="0" w:type="dxa"/>
              <w:right w:w="0" w:type="dxa"/>
            </w:tcMar>
          </w:tcPr>
          <w:p w14:paraId="151D2DF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np.any(</w:t>
            </w:r>
            <w:proofErr w:type="gramEnd"/>
            <w:r>
              <w:rPr>
                <w:rFonts w:ascii="Consolas" w:eastAsia="微软雅黑" w:hAnsi="Consolas" w:cs="Consolas"/>
                <w:szCs w:val="24"/>
              </w:rPr>
              <w:t xml:space="preserve">tariff &lt; 0) </w:t>
            </w:r>
            <w:r>
              <w:rPr>
                <w:rFonts w:ascii="Consolas" w:eastAsia="微软雅黑" w:hAnsi="Consolas" w:cs="Consolas"/>
                <w:color w:val="006EB8"/>
                <w:szCs w:val="24"/>
              </w:rPr>
              <w:t>or</w:t>
            </w:r>
            <w:r>
              <w:rPr>
                <w:rFonts w:ascii="Consolas" w:eastAsia="微软雅黑" w:hAnsi="Consolas" w:cs="Consolas"/>
                <w:szCs w:val="24"/>
              </w:rPr>
              <w:t xml:space="preserve"> </w:t>
            </w:r>
            <w:r>
              <w:rPr>
                <w:rFonts w:ascii="Consolas" w:eastAsia="微软雅黑" w:hAnsi="Consolas" w:cs="Consolas"/>
                <w:color w:val="006EB8"/>
                <w:szCs w:val="24"/>
              </w:rPr>
              <w:t>not</w:t>
            </w:r>
            <w:r>
              <w:rPr>
                <w:rFonts w:ascii="Consolas" w:eastAsia="微软雅黑" w:hAnsi="Consolas" w:cs="Consolas"/>
                <w:szCs w:val="24"/>
              </w:rPr>
              <w:t xml:space="preserve"> </w:t>
            </w:r>
            <w:proofErr w:type="gramStart"/>
            <w:r>
              <w:rPr>
                <w:rFonts w:ascii="Consolas" w:eastAsia="微软雅黑" w:hAnsi="Consolas" w:cs="Consolas"/>
                <w:szCs w:val="24"/>
              </w:rPr>
              <w:t>np.isfinite</w:t>
            </w:r>
            <w:proofErr w:type="gramEnd"/>
            <w:r>
              <w:rPr>
                <w:rFonts w:ascii="Consolas" w:eastAsia="微软雅黑" w:hAnsi="Consolas" w:cs="Consolas"/>
                <w:szCs w:val="24"/>
              </w:rPr>
              <w:t>(scenarios</w:t>
            </w:r>
            <w:proofErr w:type="gramStart"/>
            <w:r>
              <w:rPr>
                <w:rFonts w:ascii="Consolas" w:eastAsia="微软雅黑" w:hAnsi="Consolas" w:cs="Consolas"/>
                <w:szCs w:val="24"/>
              </w:rPr>
              <w:t>).all</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B79063E" w14:textId="77777777" w:rsidR="00DA4077" w:rsidRDefault="00DA4077">
            <w:pPr>
              <w:snapToGrid w:val="0"/>
              <w:spacing w:line="20" w:lineRule="exact"/>
              <w:ind w:firstLine="0"/>
            </w:pPr>
          </w:p>
        </w:tc>
      </w:tr>
      <w:tr w:rsidR="00DA4077" w14:paraId="103C1F85" w14:textId="77777777">
        <w:trPr>
          <w:cantSplit/>
        </w:trPr>
        <w:tc>
          <w:tcPr>
            <w:tcW w:w="540" w:type="dxa"/>
            <w:tcMar>
              <w:top w:w="0" w:type="dxa"/>
              <w:left w:w="0" w:type="dxa"/>
              <w:bottom w:w="0" w:type="dxa"/>
              <w:right w:w="100" w:type="dxa"/>
            </w:tcMar>
          </w:tcPr>
          <w:p w14:paraId="1ECF6408" w14:textId="77777777" w:rsidR="00DA4077" w:rsidRDefault="00000000">
            <w:pPr>
              <w:snapToGrid w:val="0"/>
              <w:spacing w:line="386" w:lineRule="exact"/>
              <w:ind w:firstLine="0"/>
              <w:jc w:val="right"/>
            </w:pPr>
            <w:r>
              <w:rPr>
                <w:rFonts w:eastAsia="Times New Roman" w:cs="Consolas"/>
                <w:color w:val="7F807F"/>
                <w:szCs w:val="24"/>
              </w:rPr>
              <w:t>88</w:t>
            </w:r>
          </w:p>
        </w:tc>
        <w:tc>
          <w:tcPr>
            <w:tcW w:w="9000" w:type="dxa"/>
            <w:tcMar>
              <w:top w:w="0" w:type="dxa"/>
              <w:left w:w="75" w:type="dxa"/>
              <w:bottom w:w="0" w:type="dxa"/>
              <w:right w:w="0" w:type="dxa"/>
            </w:tcMar>
          </w:tcPr>
          <w:p w14:paraId="153D49A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ValueError(</w:t>
            </w:r>
            <w:r>
              <w:rPr>
                <w:rFonts w:ascii="Consolas" w:eastAsia="微软雅黑" w:hAnsi="Consolas" w:cs="Consolas"/>
                <w:color w:val="008470"/>
                <w:szCs w:val="24"/>
              </w:rPr>
              <w:t>"</w:t>
            </w:r>
            <w:r>
              <w:rPr>
                <w:rFonts w:ascii="Consolas" w:eastAsia="微软雅黑" w:hAnsi="Consolas" w:cs="Consolas"/>
                <w:color w:val="008470"/>
                <w:szCs w:val="24"/>
              </w:rPr>
              <w:t>电价不得为负，净负荷情景必须有限</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B3FF8E3" w14:textId="77777777" w:rsidR="00DA4077" w:rsidRDefault="00DA4077">
            <w:pPr>
              <w:snapToGrid w:val="0"/>
              <w:spacing w:line="20" w:lineRule="exact"/>
              <w:ind w:firstLine="0"/>
            </w:pPr>
          </w:p>
        </w:tc>
      </w:tr>
      <w:tr w:rsidR="00DA4077" w14:paraId="02FCCB88" w14:textId="77777777">
        <w:trPr>
          <w:cantSplit/>
        </w:trPr>
        <w:tc>
          <w:tcPr>
            <w:tcW w:w="540" w:type="dxa"/>
            <w:tcMar>
              <w:top w:w="0" w:type="dxa"/>
              <w:left w:w="0" w:type="dxa"/>
              <w:bottom w:w="0" w:type="dxa"/>
              <w:right w:w="100" w:type="dxa"/>
            </w:tcMar>
          </w:tcPr>
          <w:p w14:paraId="6D91D8F3" w14:textId="77777777" w:rsidR="00DA4077" w:rsidRDefault="00000000">
            <w:pPr>
              <w:snapToGrid w:val="0"/>
              <w:spacing w:line="386" w:lineRule="exact"/>
              <w:ind w:firstLine="0"/>
              <w:jc w:val="right"/>
            </w:pPr>
            <w:r>
              <w:rPr>
                <w:rFonts w:eastAsia="Times New Roman" w:cs="Consolas"/>
                <w:color w:val="7F807F"/>
                <w:szCs w:val="24"/>
              </w:rPr>
              <w:t>89</w:t>
            </w:r>
          </w:p>
        </w:tc>
        <w:tc>
          <w:tcPr>
            <w:tcW w:w="9000" w:type="dxa"/>
            <w:tcMar>
              <w:top w:w="0" w:type="dxa"/>
              <w:left w:w="75" w:type="dxa"/>
              <w:bottom w:w="0" w:type="dxa"/>
              <w:right w:w="0" w:type="dxa"/>
            </w:tcMar>
          </w:tcPr>
          <w:p w14:paraId="0F3CE5DB"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E4AB48A" w14:textId="77777777" w:rsidR="00DA4077" w:rsidRDefault="00DA4077">
            <w:pPr>
              <w:snapToGrid w:val="0"/>
              <w:spacing w:line="20" w:lineRule="exact"/>
              <w:ind w:firstLine="0"/>
            </w:pPr>
          </w:p>
        </w:tc>
      </w:tr>
      <w:tr w:rsidR="00DA4077" w14:paraId="74C85580" w14:textId="77777777">
        <w:trPr>
          <w:cantSplit/>
        </w:trPr>
        <w:tc>
          <w:tcPr>
            <w:tcW w:w="540" w:type="dxa"/>
            <w:tcMar>
              <w:top w:w="0" w:type="dxa"/>
              <w:left w:w="0" w:type="dxa"/>
              <w:bottom w:w="0" w:type="dxa"/>
              <w:right w:w="100" w:type="dxa"/>
            </w:tcMar>
          </w:tcPr>
          <w:p w14:paraId="3718D921" w14:textId="77777777" w:rsidR="00DA4077" w:rsidRDefault="00000000">
            <w:pPr>
              <w:snapToGrid w:val="0"/>
              <w:spacing w:line="386" w:lineRule="exact"/>
              <w:ind w:firstLine="0"/>
              <w:jc w:val="right"/>
            </w:pPr>
            <w:r>
              <w:rPr>
                <w:rFonts w:eastAsia="Times New Roman" w:cs="Consolas"/>
                <w:color w:val="7F807F"/>
                <w:szCs w:val="24"/>
              </w:rPr>
              <w:t>90</w:t>
            </w:r>
          </w:p>
        </w:tc>
        <w:tc>
          <w:tcPr>
            <w:tcW w:w="9000" w:type="dxa"/>
            <w:tcMar>
              <w:top w:w="0" w:type="dxa"/>
              <w:left w:w="75" w:type="dxa"/>
              <w:bottom w:w="0" w:type="dxa"/>
              <w:right w:w="0" w:type="dxa"/>
            </w:tcMar>
          </w:tcPr>
          <w:p w14:paraId="4F4E8DB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9900"/>
                <w:szCs w:val="24"/>
              </w:rPr>
              <w:t xml:space="preserve"># </w:t>
            </w:r>
            <w:proofErr w:type="gramStart"/>
            <w:r>
              <w:rPr>
                <w:rFonts w:ascii="Consolas" w:eastAsia="微软雅黑" w:hAnsi="Consolas" w:cs="Consolas"/>
                <w:color w:val="009900"/>
                <w:szCs w:val="24"/>
              </w:rPr>
              <w:t>g,c</w:t>
            </w:r>
            <w:proofErr w:type="gramEnd"/>
            <w:r>
              <w:rPr>
                <w:rFonts w:ascii="Consolas" w:eastAsia="微软雅黑" w:hAnsi="Consolas" w:cs="Consolas"/>
                <w:color w:val="009900"/>
                <w:szCs w:val="24"/>
              </w:rPr>
              <w:t>,</w:t>
            </w:r>
            <w:proofErr w:type="gramStart"/>
            <w:r>
              <w:rPr>
                <w:rFonts w:ascii="Consolas" w:eastAsia="微软雅黑" w:hAnsi="Consolas" w:cs="Consolas"/>
                <w:color w:val="009900"/>
                <w:szCs w:val="24"/>
              </w:rPr>
              <w:t>d,E</w:t>
            </w:r>
            <w:proofErr w:type="gramEnd"/>
            <w:r>
              <w:rPr>
                <w:rFonts w:ascii="Consolas" w:eastAsia="微软雅黑" w:hAnsi="Consolas" w:cs="Consolas"/>
                <w:color w:val="009900"/>
                <w:szCs w:val="24"/>
              </w:rPr>
              <w:t>,</w:t>
            </w:r>
            <w:proofErr w:type="gramStart"/>
            <w:r>
              <w:rPr>
                <w:rFonts w:ascii="Consolas" w:eastAsia="微软雅黑" w:hAnsi="Consolas" w:cs="Consolas"/>
                <w:color w:val="009900"/>
                <w:szCs w:val="24"/>
              </w:rPr>
              <w:t>z,R</w:t>
            </w:r>
            <w:proofErr w:type="gramEnd"/>
            <w:r>
              <w:rPr>
                <w:rFonts w:ascii="Consolas" w:eastAsia="微软雅黑" w:hAnsi="Consolas" w:cs="Consolas"/>
                <w:color w:val="009900"/>
                <w:szCs w:val="24"/>
              </w:rPr>
              <w:t>,W</w:t>
            </w:r>
          </w:p>
        </w:tc>
        <w:tc>
          <w:tcPr>
            <w:tcW w:w="80" w:type="dxa"/>
            <w:shd w:val="clear" w:color="auto" w:fill="CED4F4"/>
            <w:tcMar>
              <w:top w:w="0" w:type="dxa"/>
              <w:left w:w="0" w:type="dxa"/>
              <w:bottom w:w="0" w:type="dxa"/>
              <w:right w:w="0" w:type="dxa"/>
            </w:tcMar>
          </w:tcPr>
          <w:p w14:paraId="139FCEAC" w14:textId="77777777" w:rsidR="00DA4077" w:rsidRDefault="00DA4077">
            <w:pPr>
              <w:snapToGrid w:val="0"/>
              <w:spacing w:line="20" w:lineRule="exact"/>
              <w:ind w:firstLine="0"/>
            </w:pPr>
          </w:p>
        </w:tc>
      </w:tr>
      <w:tr w:rsidR="00DA4077" w14:paraId="0447D1D8" w14:textId="77777777">
        <w:trPr>
          <w:cantSplit/>
        </w:trPr>
        <w:tc>
          <w:tcPr>
            <w:tcW w:w="540" w:type="dxa"/>
            <w:tcMar>
              <w:top w:w="0" w:type="dxa"/>
              <w:left w:w="0" w:type="dxa"/>
              <w:bottom w:w="0" w:type="dxa"/>
              <w:right w:w="100" w:type="dxa"/>
            </w:tcMar>
          </w:tcPr>
          <w:p w14:paraId="44851878" w14:textId="77777777" w:rsidR="00DA4077" w:rsidRDefault="00000000">
            <w:pPr>
              <w:snapToGrid w:val="0"/>
              <w:spacing w:line="386" w:lineRule="exact"/>
              <w:ind w:firstLine="0"/>
              <w:jc w:val="right"/>
            </w:pPr>
            <w:r>
              <w:rPr>
                <w:rFonts w:eastAsia="Times New Roman" w:cs="Consolas"/>
                <w:color w:val="7F807F"/>
                <w:szCs w:val="24"/>
              </w:rPr>
              <w:t>91</w:t>
            </w:r>
          </w:p>
        </w:tc>
        <w:tc>
          <w:tcPr>
            <w:tcW w:w="9000" w:type="dxa"/>
            <w:tcMar>
              <w:top w:w="0" w:type="dxa"/>
              <w:left w:w="75" w:type="dxa"/>
              <w:bottom w:w="0" w:type="dxa"/>
              <w:right w:w="0" w:type="dxa"/>
            </w:tcMar>
          </w:tcPr>
          <w:p w14:paraId="41088EEE" w14:textId="77777777" w:rsidR="00DA4077" w:rsidRDefault="00000000">
            <w:pPr>
              <w:snapToGrid w:val="0"/>
              <w:spacing w:line="386" w:lineRule="exact"/>
              <w:ind w:left="400" w:hanging="400"/>
              <w:jc w:val="left"/>
            </w:pPr>
            <w:r>
              <w:rPr>
                <w:rFonts w:ascii="Consolas" w:eastAsia="微软雅黑" w:hAnsi="Consolas" w:cs="Consolas"/>
                <w:szCs w:val="24"/>
              </w:rPr>
              <w:t xml:space="preserve">    g0 = 0</w:t>
            </w:r>
          </w:p>
        </w:tc>
        <w:tc>
          <w:tcPr>
            <w:tcW w:w="80" w:type="dxa"/>
            <w:shd w:val="clear" w:color="auto" w:fill="CED4F4"/>
            <w:tcMar>
              <w:top w:w="0" w:type="dxa"/>
              <w:left w:w="0" w:type="dxa"/>
              <w:bottom w:w="0" w:type="dxa"/>
              <w:right w:w="0" w:type="dxa"/>
            </w:tcMar>
          </w:tcPr>
          <w:p w14:paraId="00602A6A" w14:textId="77777777" w:rsidR="00DA4077" w:rsidRDefault="00DA4077">
            <w:pPr>
              <w:snapToGrid w:val="0"/>
              <w:spacing w:line="20" w:lineRule="exact"/>
              <w:ind w:firstLine="0"/>
            </w:pPr>
          </w:p>
        </w:tc>
      </w:tr>
      <w:tr w:rsidR="00DA4077" w14:paraId="25008459" w14:textId="77777777">
        <w:trPr>
          <w:cantSplit/>
        </w:trPr>
        <w:tc>
          <w:tcPr>
            <w:tcW w:w="540" w:type="dxa"/>
            <w:tcMar>
              <w:top w:w="0" w:type="dxa"/>
              <w:left w:w="0" w:type="dxa"/>
              <w:bottom w:w="0" w:type="dxa"/>
              <w:right w:w="100" w:type="dxa"/>
            </w:tcMar>
          </w:tcPr>
          <w:p w14:paraId="5249FAD3" w14:textId="77777777" w:rsidR="00DA4077" w:rsidRDefault="00000000">
            <w:pPr>
              <w:snapToGrid w:val="0"/>
              <w:spacing w:line="386" w:lineRule="exact"/>
              <w:ind w:firstLine="0"/>
              <w:jc w:val="right"/>
            </w:pPr>
            <w:r>
              <w:rPr>
                <w:rFonts w:eastAsia="Times New Roman" w:cs="Consolas"/>
                <w:color w:val="7F807F"/>
                <w:szCs w:val="24"/>
              </w:rPr>
              <w:t>92</w:t>
            </w:r>
          </w:p>
        </w:tc>
        <w:tc>
          <w:tcPr>
            <w:tcW w:w="9000" w:type="dxa"/>
            <w:tcMar>
              <w:top w:w="0" w:type="dxa"/>
              <w:left w:w="75" w:type="dxa"/>
              <w:bottom w:w="0" w:type="dxa"/>
              <w:right w:w="0" w:type="dxa"/>
            </w:tcMar>
          </w:tcPr>
          <w:p w14:paraId="7B285111" w14:textId="77777777" w:rsidR="00DA4077" w:rsidRDefault="00000000">
            <w:pPr>
              <w:snapToGrid w:val="0"/>
              <w:spacing w:line="386" w:lineRule="exact"/>
              <w:ind w:left="400" w:hanging="400"/>
              <w:jc w:val="left"/>
            </w:pPr>
            <w:r>
              <w:rPr>
                <w:rFonts w:ascii="Consolas" w:eastAsia="微软雅黑" w:hAnsi="Consolas" w:cs="Consolas"/>
                <w:szCs w:val="24"/>
              </w:rPr>
              <w:t xml:space="preserve">    c0 = g0 + horizon</w:t>
            </w:r>
          </w:p>
        </w:tc>
        <w:tc>
          <w:tcPr>
            <w:tcW w:w="80" w:type="dxa"/>
            <w:shd w:val="clear" w:color="auto" w:fill="CED4F4"/>
            <w:tcMar>
              <w:top w:w="0" w:type="dxa"/>
              <w:left w:w="0" w:type="dxa"/>
              <w:bottom w:w="0" w:type="dxa"/>
              <w:right w:w="0" w:type="dxa"/>
            </w:tcMar>
          </w:tcPr>
          <w:p w14:paraId="54BB001F" w14:textId="77777777" w:rsidR="00DA4077" w:rsidRDefault="00DA4077">
            <w:pPr>
              <w:snapToGrid w:val="0"/>
              <w:spacing w:line="20" w:lineRule="exact"/>
              <w:ind w:firstLine="0"/>
            </w:pPr>
          </w:p>
        </w:tc>
      </w:tr>
      <w:tr w:rsidR="00DA4077" w14:paraId="391A6CC1" w14:textId="77777777">
        <w:trPr>
          <w:cantSplit/>
        </w:trPr>
        <w:tc>
          <w:tcPr>
            <w:tcW w:w="540" w:type="dxa"/>
            <w:tcMar>
              <w:top w:w="0" w:type="dxa"/>
              <w:left w:w="0" w:type="dxa"/>
              <w:bottom w:w="0" w:type="dxa"/>
              <w:right w:w="100" w:type="dxa"/>
            </w:tcMar>
          </w:tcPr>
          <w:p w14:paraId="1FE21111" w14:textId="77777777" w:rsidR="00DA4077" w:rsidRDefault="00000000">
            <w:pPr>
              <w:snapToGrid w:val="0"/>
              <w:spacing w:line="386" w:lineRule="exact"/>
              <w:ind w:firstLine="0"/>
              <w:jc w:val="right"/>
            </w:pPr>
            <w:r>
              <w:rPr>
                <w:rFonts w:eastAsia="Times New Roman" w:cs="Consolas"/>
                <w:color w:val="7F807F"/>
                <w:szCs w:val="24"/>
              </w:rPr>
              <w:t>93</w:t>
            </w:r>
          </w:p>
        </w:tc>
        <w:tc>
          <w:tcPr>
            <w:tcW w:w="9000" w:type="dxa"/>
            <w:tcMar>
              <w:top w:w="0" w:type="dxa"/>
              <w:left w:w="75" w:type="dxa"/>
              <w:bottom w:w="0" w:type="dxa"/>
              <w:right w:w="0" w:type="dxa"/>
            </w:tcMar>
          </w:tcPr>
          <w:p w14:paraId="3EB57EA2" w14:textId="77777777" w:rsidR="00DA4077" w:rsidRDefault="00000000">
            <w:pPr>
              <w:snapToGrid w:val="0"/>
              <w:spacing w:line="386" w:lineRule="exact"/>
              <w:ind w:left="400" w:hanging="400"/>
              <w:jc w:val="left"/>
            </w:pPr>
            <w:r>
              <w:rPr>
                <w:rFonts w:ascii="Consolas" w:eastAsia="微软雅黑" w:hAnsi="Consolas" w:cs="Consolas"/>
                <w:szCs w:val="24"/>
              </w:rPr>
              <w:t xml:space="preserve">    d0 = c0 + horizon</w:t>
            </w:r>
          </w:p>
        </w:tc>
        <w:tc>
          <w:tcPr>
            <w:tcW w:w="80" w:type="dxa"/>
            <w:shd w:val="clear" w:color="auto" w:fill="CED4F4"/>
            <w:tcMar>
              <w:top w:w="0" w:type="dxa"/>
              <w:left w:w="0" w:type="dxa"/>
              <w:bottom w:w="0" w:type="dxa"/>
              <w:right w:w="0" w:type="dxa"/>
            </w:tcMar>
          </w:tcPr>
          <w:p w14:paraId="53C7F54D" w14:textId="77777777" w:rsidR="00DA4077" w:rsidRDefault="00DA4077">
            <w:pPr>
              <w:snapToGrid w:val="0"/>
              <w:spacing w:line="20" w:lineRule="exact"/>
              <w:ind w:firstLine="0"/>
            </w:pPr>
          </w:p>
        </w:tc>
      </w:tr>
      <w:tr w:rsidR="00DA4077" w14:paraId="1E0979A0" w14:textId="77777777">
        <w:trPr>
          <w:cantSplit/>
        </w:trPr>
        <w:tc>
          <w:tcPr>
            <w:tcW w:w="540" w:type="dxa"/>
            <w:tcMar>
              <w:top w:w="0" w:type="dxa"/>
              <w:left w:w="0" w:type="dxa"/>
              <w:bottom w:w="0" w:type="dxa"/>
              <w:right w:w="100" w:type="dxa"/>
            </w:tcMar>
          </w:tcPr>
          <w:p w14:paraId="45CB0387" w14:textId="77777777" w:rsidR="00DA4077" w:rsidRDefault="00000000">
            <w:pPr>
              <w:snapToGrid w:val="0"/>
              <w:spacing w:line="386" w:lineRule="exact"/>
              <w:ind w:firstLine="0"/>
              <w:jc w:val="right"/>
            </w:pPr>
            <w:r>
              <w:rPr>
                <w:rFonts w:eastAsia="Times New Roman" w:cs="Consolas"/>
                <w:color w:val="7F807F"/>
                <w:szCs w:val="24"/>
              </w:rPr>
              <w:t>94</w:t>
            </w:r>
          </w:p>
        </w:tc>
        <w:tc>
          <w:tcPr>
            <w:tcW w:w="9000" w:type="dxa"/>
            <w:tcMar>
              <w:top w:w="0" w:type="dxa"/>
              <w:left w:w="75" w:type="dxa"/>
              <w:bottom w:w="0" w:type="dxa"/>
              <w:right w:w="0" w:type="dxa"/>
            </w:tcMar>
          </w:tcPr>
          <w:p w14:paraId="18531C99" w14:textId="77777777" w:rsidR="00DA4077" w:rsidRDefault="00000000">
            <w:pPr>
              <w:snapToGrid w:val="0"/>
              <w:spacing w:line="386" w:lineRule="exact"/>
              <w:ind w:left="400" w:hanging="400"/>
              <w:jc w:val="left"/>
            </w:pPr>
            <w:r>
              <w:rPr>
                <w:rFonts w:ascii="Consolas" w:eastAsia="微软雅黑" w:hAnsi="Consolas" w:cs="Consolas"/>
                <w:szCs w:val="24"/>
              </w:rPr>
              <w:t xml:space="preserve">    e0 = d0 + horizon</w:t>
            </w:r>
          </w:p>
        </w:tc>
        <w:tc>
          <w:tcPr>
            <w:tcW w:w="80" w:type="dxa"/>
            <w:shd w:val="clear" w:color="auto" w:fill="CED4F4"/>
            <w:tcMar>
              <w:top w:w="0" w:type="dxa"/>
              <w:left w:w="0" w:type="dxa"/>
              <w:bottom w:w="0" w:type="dxa"/>
              <w:right w:w="0" w:type="dxa"/>
            </w:tcMar>
          </w:tcPr>
          <w:p w14:paraId="477CE928" w14:textId="77777777" w:rsidR="00DA4077" w:rsidRDefault="00DA4077">
            <w:pPr>
              <w:snapToGrid w:val="0"/>
              <w:spacing w:line="20" w:lineRule="exact"/>
              <w:ind w:firstLine="0"/>
            </w:pPr>
          </w:p>
        </w:tc>
      </w:tr>
      <w:tr w:rsidR="00DA4077" w14:paraId="6F7DB1AD" w14:textId="77777777">
        <w:trPr>
          <w:cantSplit/>
        </w:trPr>
        <w:tc>
          <w:tcPr>
            <w:tcW w:w="540" w:type="dxa"/>
            <w:tcMar>
              <w:top w:w="0" w:type="dxa"/>
              <w:left w:w="0" w:type="dxa"/>
              <w:bottom w:w="0" w:type="dxa"/>
              <w:right w:w="100" w:type="dxa"/>
            </w:tcMar>
          </w:tcPr>
          <w:p w14:paraId="6C8BBDA6" w14:textId="77777777" w:rsidR="00DA4077" w:rsidRDefault="00000000">
            <w:pPr>
              <w:snapToGrid w:val="0"/>
              <w:spacing w:line="386" w:lineRule="exact"/>
              <w:ind w:firstLine="0"/>
              <w:jc w:val="right"/>
            </w:pPr>
            <w:r>
              <w:rPr>
                <w:rFonts w:eastAsia="Times New Roman" w:cs="Consolas"/>
                <w:color w:val="7F807F"/>
                <w:szCs w:val="24"/>
              </w:rPr>
              <w:t>95</w:t>
            </w:r>
          </w:p>
        </w:tc>
        <w:tc>
          <w:tcPr>
            <w:tcW w:w="9000" w:type="dxa"/>
            <w:tcMar>
              <w:top w:w="0" w:type="dxa"/>
              <w:left w:w="75" w:type="dxa"/>
              <w:bottom w:w="0" w:type="dxa"/>
              <w:right w:w="0" w:type="dxa"/>
            </w:tcMar>
          </w:tcPr>
          <w:p w14:paraId="47F770EE" w14:textId="77777777" w:rsidR="00DA4077" w:rsidRDefault="00000000">
            <w:pPr>
              <w:snapToGrid w:val="0"/>
              <w:spacing w:line="386" w:lineRule="exact"/>
              <w:ind w:left="400" w:hanging="400"/>
              <w:jc w:val="left"/>
            </w:pPr>
            <w:r>
              <w:rPr>
                <w:rFonts w:ascii="Consolas" w:eastAsia="微软雅黑" w:hAnsi="Consolas" w:cs="Consolas"/>
                <w:szCs w:val="24"/>
              </w:rPr>
              <w:t xml:space="preserve">    z0 = e0 + horizon + 1</w:t>
            </w:r>
          </w:p>
        </w:tc>
        <w:tc>
          <w:tcPr>
            <w:tcW w:w="80" w:type="dxa"/>
            <w:shd w:val="clear" w:color="auto" w:fill="CED4F4"/>
            <w:tcMar>
              <w:top w:w="0" w:type="dxa"/>
              <w:left w:w="0" w:type="dxa"/>
              <w:bottom w:w="0" w:type="dxa"/>
              <w:right w:w="0" w:type="dxa"/>
            </w:tcMar>
          </w:tcPr>
          <w:p w14:paraId="7AB43C64" w14:textId="77777777" w:rsidR="00DA4077" w:rsidRDefault="00DA4077">
            <w:pPr>
              <w:snapToGrid w:val="0"/>
              <w:spacing w:line="20" w:lineRule="exact"/>
              <w:ind w:firstLine="0"/>
            </w:pPr>
          </w:p>
        </w:tc>
      </w:tr>
      <w:tr w:rsidR="00DA4077" w14:paraId="65F2307B" w14:textId="77777777">
        <w:trPr>
          <w:cantSplit/>
        </w:trPr>
        <w:tc>
          <w:tcPr>
            <w:tcW w:w="540" w:type="dxa"/>
            <w:tcMar>
              <w:top w:w="0" w:type="dxa"/>
              <w:left w:w="0" w:type="dxa"/>
              <w:bottom w:w="0" w:type="dxa"/>
              <w:right w:w="100" w:type="dxa"/>
            </w:tcMar>
          </w:tcPr>
          <w:p w14:paraId="441622AC" w14:textId="77777777" w:rsidR="00DA4077" w:rsidRDefault="00000000">
            <w:pPr>
              <w:snapToGrid w:val="0"/>
              <w:spacing w:line="386" w:lineRule="exact"/>
              <w:ind w:firstLine="0"/>
              <w:jc w:val="right"/>
            </w:pPr>
            <w:r>
              <w:rPr>
                <w:rFonts w:eastAsia="Times New Roman" w:cs="Consolas"/>
                <w:color w:val="7F807F"/>
                <w:szCs w:val="24"/>
              </w:rPr>
              <w:t>96</w:t>
            </w:r>
          </w:p>
        </w:tc>
        <w:tc>
          <w:tcPr>
            <w:tcW w:w="9000" w:type="dxa"/>
            <w:tcMar>
              <w:top w:w="0" w:type="dxa"/>
              <w:left w:w="75" w:type="dxa"/>
              <w:bottom w:w="0" w:type="dxa"/>
              <w:right w:w="0" w:type="dxa"/>
            </w:tcMar>
          </w:tcPr>
          <w:p w14:paraId="203CFED2" w14:textId="77777777" w:rsidR="00DA4077" w:rsidRDefault="00000000">
            <w:pPr>
              <w:snapToGrid w:val="0"/>
              <w:spacing w:line="386" w:lineRule="exact"/>
              <w:ind w:left="400" w:hanging="400"/>
              <w:jc w:val="left"/>
            </w:pPr>
            <w:r>
              <w:rPr>
                <w:rFonts w:ascii="Consolas" w:eastAsia="微软雅黑" w:hAnsi="Consolas" w:cs="Consolas"/>
                <w:szCs w:val="24"/>
              </w:rPr>
              <w:t xml:space="preserve">    r0 = z0 + horizon</w:t>
            </w:r>
          </w:p>
        </w:tc>
        <w:tc>
          <w:tcPr>
            <w:tcW w:w="80" w:type="dxa"/>
            <w:shd w:val="clear" w:color="auto" w:fill="CED4F4"/>
            <w:tcMar>
              <w:top w:w="0" w:type="dxa"/>
              <w:left w:w="0" w:type="dxa"/>
              <w:bottom w:w="0" w:type="dxa"/>
              <w:right w:w="0" w:type="dxa"/>
            </w:tcMar>
          </w:tcPr>
          <w:p w14:paraId="5F088C10" w14:textId="77777777" w:rsidR="00DA4077" w:rsidRDefault="00DA4077">
            <w:pPr>
              <w:snapToGrid w:val="0"/>
              <w:spacing w:line="20" w:lineRule="exact"/>
              <w:ind w:firstLine="0"/>
            </w:pPr>
          </w:p>
        </w:tc>
      </w:tr>
      <w:tr w:rsidR="00DA4077" w14:paraId="6726F39E" w14:textId="77777777">
        <w:trPr>
          <w:cantSplit/>
        </w:trPr>
        <w:tc>
          <w:tcPr>
            <w:tcW w:w="540" w:type="dxa"/>
            <w:tcMar>
              <w:top w:w="0" w:type="dxa"/>
              <w:left w:w="0" w:type="dxa"/>
              <w:bottom w:w="0" w:type="dxa"/>
              <w:right w:w="100" w:type="dxa"/>
            </w:tcMar>
          </w:tcPr>
          <w:p w14:paraId="173AC364" w14:textId="77777777" w:rsidR="00DA4077" w:rsidRDefault="00000000">
            <w:pPr>
              <w:snapToGrid w:val="0"/>
              <w:spacing w:line="386" w:lineRule="exact"/>
              <w:ind w:firstLine="0"/>
              <w:jc w:val="right"/>
            </w:pPr>
            <w:r>
              <w:rPr>
                <w:rFonts w:eastAsia="Times New Roman" w:cs="Consolas"/>
                <w:color w:val="7F807F"/>
                <w:szCs w:val="24"/>
              </w:rPr>
              <w:t>97</w:t>
            </w:r>
          </w:p>
        </w:tc>
        <w:tc>
          <w:tcPr>
            <w:tcW w:w="9000" w:type="dxa"/>
            <w:tcMar>
              <w:top w:w="0" w:type="dxa"/>
              <w:left w:w="75" w:type="dxa"/>
              <w:bottom w:w="0" w:type="dxa"/>
              <w:right w:w="0" w:type="dxa"/>
            </w:tcMar>
          </w:tcPr>
          <w:p w14:paraId="44668B99" w14:textId="77777777" w:rsidR="00DA4077" w:rsidRDefault="00000000">
            <w:pPr>
              <w:snapToGrid w:val="0"/>
              <w:spacing w:line="386" w:lineRule="exact"/>
              <w:ind w:left="400" w:hanging="400"/>
              <w:jc w:val="left"/>
            </w:pPr>
            <w:r>
              <w:rPr>
                <w:rFonts w:ascii="Consolas" w:eastAsia="微软雅黑" w:hAnsi="Consolas" w:cs="Consolas"/>
                <w:szCs w:val="24"/>
              </w:rPr>
              <w:t xml:space="preserve">    w0 = r0 + s_count * horizon</w:t>
            </w:r>
          </w:p>
        </w:tc>
        <w:tc>
          <w:tcPr>
            <w:tcW w:w="80" w:type="dxa"/>
            <w:shd w:val="clear" w:color="auto" w:fill="CED4F4"/>
            <w:tcMar>
              <w:top w:w="0" w:type="dxa"/>
              <w:left w:w="0" w:type="dxa"/>
              <w:bottom w:w="0" w:type="dxa"/>
              <w:right w:w="0" w:type="dxa"/>
            </w:tcMar>
          </w:tcPr>
          <w:p w14:paraId="2D06563B" w14:textId="77777777" w:rsidR="00DA4077" w:rsidRDefault="00DA4077">
            <w:pPr>
              <w:snapToGrid w:val="0"/>
              <w:spacing w:line="20" w:lineRule="exact"/>
              <w:ind w:firstLine="0"/>
            </w:pPr>
          </w:p>
        </w:tc>
      </w:tr>
      <w:tr w:rsidR="00DA4077" w14:paraId="1D939C66" w14:textId="77777777">
        <w:trPr>
          <w:cantSplit/>
        </w:trPr>
        <w:tc>
          <w:tcPr>
            <w:tcW w:w="540" w:type="dxa"/>
            <w:tcMar>
              <w:top w:w="0" w:type="dxa"/>
              <w:left w:w="0" w:type="dxa"/>
              <w:bottom w:w="0" w:type="dxa"/>
              <w:right w:w="100" w:type="dxa"/>
            </w:tcMar>
          </w:tcPr>
          <w:p w14:paraId="5C5CDA99" w14:textId="77777777" w:rsidR="00DA4077" w:rsidRDefault="00000000">
            <w:pPr>
              <w:snapToGrid w:val="0"/>
              <w:spacing w:line="386" w:lineRule="exact"/>
              <w:ind w:firstLine="0"/>
              <w:jc w:val="right"/>
            </w:pPr>
            <w:r>
              <w:rPr>
                <w:rFonts w:eastAsia="Times New Roman" w:cs="Consolas"/>
                <w:color w:val="7F807F"/>
                <w:szCs w:val="24"/>
              </w:rPr>
              <w:t>98</w:t>
            </w:r>
          </w:p>
        </w:tc>
        <w:tc>
          <w:tcPr>
            <w:tcW w:w="9000" w:type="dxa"/>
            <w:tcMar>
              <w:top w:w="0" w:type="dxa"/>
              <w:left w:w="75" w:type="dxa"/>
              <w:bottom w:w="0" w:type="dxa"/>
              <w:right w:w="0" w:type="dxa"/>
            </w:tcMar>
          </w:tcPr>
          <w:p w14:paraId="713B167E" w14:textId="77777777" w:rsidR="00DA4077" w:rsidRDefault="00000000">
            <w:pPr>
              <w:snapToGrid w:val="0"/>
              <w:spacing w:line="386" w:lineRule="exact"/>
              <w:ind w:left="400" w:hanging="400"/>
              <w:jc w:val="left"/>
            </w:pPr>
            <w:r>
              <w:rPr>
                <w:rFonts w:ascii="Consolas" w:eastAsia="微软雅黑" w:hAnsi="Consolas" w:cs="Consolas"/>
                <w:szCs w:val="24"/>
              </w:rPr>
              <w:t xml:space="preserve">    nvar = w0 + s_count * horizon</w:t>
            </w:r>
          </w:p>
        </w:tc>
        <w:tc>
          <w:tcPr>
            <w:tcW w:w="80" w:type="dxa"/>
            <w:shd w:val="clear" w:color="auto" w:fill="CED4F4"/>
            <w:tcMar>
              <w:top w:w="0" w:type="dxa"/>
              <w:left w:w="0" w:type="dxa"/>
              <w:bottom w:w="0" w:type="dxa"/>
              <w:right w:w="0" w:type="dxa"/>
            </w:tcMar>
          </w:tcPr>
          <w:p w14:paraId="02DAC3BB" w14:textId="77777777" w:rsidR="00DA4077" w:rsidRDefault="00DA4077">
            <w:pPr>
              <w:snapToGrid w:val="0"/>
              <w:spacing w:line="20" w:lineRule="exact"/>
              <w:ind w:firstLine="0"/>
            </w:pPr>
          </w:p>
        </w:tc>
      </w:tr>
      <w:tr w:rsidR="00DA4077" w14:paraId="217F0AE5" w14:textId="77777777">
        <w:trPr>
          <w:cantSplit/>
        </w:trPr>
        <w:tc>
          <w:tcPr>
            <w:tcW w:w="540" w:type="dxa"/>
            <w:tcMar>
              <w:top w:w="0" w:type="dxa"/>
              <w:left w:w="0" w:type="dxa"/>
              <w:bottom w:w="0" w:type="dxa"/>
              <w:right w:w="100" w:type="dxa"/>
            </w:tcMar>
          </w:tcPr>
          <w:p w14:paraId="42E3C920" w14:textId="77777777" w:rsidR="00DA4077" w:rsidRDefault="00000000">
            <w:pPr>
              <w:snapToGrid w:val="0"/>
              <w:spacing w:line="386" w:lineRule="exact"/>
              <w:ind w:firstLine="0"/>
              <w:jc w:val="right"/>
            </w:pPr>
            <w:r>
              <w:rPr>
                <w:rFonts w:eastAsia="Times New Roman" w:cs="Consolas"/>
                <w:color w:val="7F807F"/>
                <w:szCs w:val="24"/>
              </w:rPr>
              <w:t>99</w:t>
            </w:r>
          </w:p>
        </w:tc>
        <w:tc>
          <w:tcPr>
            <w:tcW w:w="9000" w:type="dxa"/>
            <w:tcMar>
              <w:top w:w="0" w:type="dxa"/>
              <w:left w:w="75" w:type="dxa"/>
              <w:bottom w:w="0" w:type="dxa"/>
              <w:right w:w="0" w:type="dxa"/>
            </w:tcMar>
          </w:tcPr>
          <w:p w14:paraId="37A7B9D3"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3890AE64" w14:textId="77777777" w:rsidR="00DA4077" w:rsidRDefault="00DA4077">
            <w:pPr>
              <w:snapToGrid w:val="0"/>
              <w:spacing w:line="20" w:lineRule="exact"/>
              <w:ind w:firstLine="0"/>
            </w:pPr>
          </w:p>
        </w:tc>
      </w:tr>
      <w:tr w:rsidR="00DA4077" w14:paraId="49243D88" w14:textId="77777777">
        <w:trPr>
          <w:cantSplit/>
        </w:trPr>
        <w:tc>
          <w:tcPr>
            <w:tcW w:w="540" w:type="dxa"/>
            <w:tcMar>
              <w:top w:w="0" w:type="dxa"/>
              <w:left w:w="0" w:type="dxa"/>
              <w:bottom w:w="0" w:type="dxa"/>
              <w:right w:w="100" w:type="dxa"/>
            </w:tcMar>
          </w:tcPr>
          <w:p w14:paraId="21D1C17E" w14:textId="77777777" w:rsidR="00DA4077" w:rsidRDefault="00000000">
            <w:pPr>
              <w:snapToGrid w:val="0"/>
              <w:spacing w:line="386" w:lineRule="exact"/>
              <w:ind w:firstLine="0"/>
              <w:jc w:val="right"/>
            </w:pPr>
            <w:r>
              <w:rPr>
                <w:rFonts w:eastAsia="Times New Roman" w:cs="Consolas"/>
                <w:color w:val="7F807F"/>
                <w:szCs w:val="24"/>
              </w:rPr>
              <w:t>100</w:t>
            </w:r>
          </w:p>
        </w:tc>
        <w:tc>
          <w:tcPr>
            <w:tcW w:w="9000" w:type="dxa"/>
            <w:tcMar>
              <w:top w:w="0" w:type="dxa"/>
              <w:left w:w="75" w:type="dxa"/>
              <w:bottom w:w="0" w:type="dxa"/>
              <w:right w:w="0" w:type="dxa"/>
            </w:tcMar>
          </w:tcPr>
          <w:p w14:paraId="06F8D180" w14:textId="77777777" w:rsidR="00DA4077" w:rsidRDefault="00000000">
            <w:pPr>
              <w:snapToGrid w:val="0"/>
              <w:spacing w:line="386" w:lineRule="exact"/>
              <w:ind w:left="400" w:hanging="400"/>
              <w:jc w:val="left"/>
            </w:pPr>
            <w:r>
              <w:rPr>
                <w:rFonts w:ascii="Consolas" w:eastAsia="微软雅黑" w:hAnsi="Consolas" w:cs="Consolas"/>
                <w:szCs w:val="24"/>
              </w:rPr>
              <w:t xml:space="preserve">    objective = </w:t>
            </w:r>
            <w:proofErr w:type="gramStart"/>
            <w:r>
              <w:rPr>
                <w:rFonts w:ascii="Consolas" w:eastAsia="微软雅黑" w:hAnsi="Consolas" w:cs="Consolas"/>
                <w:szCs w:val="24"/>
              </w:rPr>
              <w:t>np.zeros</w:t>
            </w:r>
            <w:proofErr w:type="gramEnd"/>
            <w:r>
              <w:rPr>
                <w:rFonts w:ascii="Consolas" w:eastAsia="微软雅黑" w:hAnsi="Consolas" w:cs="Consolas"/>
                <w:szCs w:val="24"/>
              </w:rPr>
              <w:t>(nvar)</w:t>
            </w:r>
          </w:p>
        </w:tc>
        <w:tc>
          <w:tcPr>
            <w:tcW w:w="80" w:type="dxa"/>
            <w:shd w:val="clear" w:color="auto" w:fill="CED4F4"/>
            <w:tcMar>
              <w:top w:w="0" w:type="dxa"/>
              <w:left w:w="0" w:type="dxa"/>
              <w:bottom w:w="0" w:type="dxa"/>
              <w:right w:w="0" w:type="dxa"/>
            </w:tcMar>
          </w:tcPr>
          <w:p w14:paraId="1289BCFF" w14:textId="77777777" w:rsidR="00DA4077" w:rsidRDefault="00DA4077">
            <w:pPr>
              <w:snapToGrid w:val="0"/>
              <w:spacing w:line="20" w:lineRule="exact"/>
              <w:ind w:firstLine="0"/>
            </w:pPr>
          </w:p>
        </w:tc>
      </w:tr>
      <w:tr w:rsidR="00DA4077" w14:paraId="02FD70E9" w14:textId="77777777">
        <w:trPr>
          <w:cantSplit/>
        </w:trPr>
        <w:tc>
          <w:tcPr>
            <w:tcW w:w="540" w:type="dxa"/>
            <w:tcMar>
              <w:top w:w="0" w:type="dxa"/>
              <w:left w:w="0" w:type="dxa"/>
              <w:bottom w:w="0" w:type="dxa"/>
              <w:right w:w="100" w:type="dxa"/>
            </w:tcMar>
          </w:tcPr>
          <w:p w14:paraId="0E595B68" w14:textId="77777777" w:rsidR="00DA4077" w:rsidRDefault="00000000">
            <w:pPr>
              <w:snapToGrid w:val="0"/>
              <w:spacing w:line="386" w:lineRule="exact"/>
              <w:ind w:firstLine="0"/>
              <w:jc w:val="right"/>
            </w:pPr>
            <w:r>
              <w:rPr>
                <w:rFonts w:eastAsia="Times New Roman" w:cs="Consolas"/>
                <w:color w:val="7F807F"/>
                <w:szCs w:val="24"/>
              </w:rPr>
              <w:t>101</w:t>
            </w:r>
          </w:p>
        </w:tc>
        <w:tc>
          <w:tcPr>
            <w:tcW w:w="9000" w:type="dxa"/>
            <w:tcMar>
              <w:top w:w="0" w:type="dxa"/>
              <w:left w:w="75" w:type="dxa"/>
              <w:bottom w:w="0" w:type="dxa"/>
              <w:right w:w="0" w:type="dxa"/>
            </w:tcMar>
          </w:tcPr>
          <w:p w14:paraId="151465D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objective[</w:t>
            </w:r>
            <w:proofErr w:type="gramEnd"/>
            <w:r>
              <w:rPr>
                <w:rFonts w:ascii="Consolas" w:eastAsia="微软雅黑" w:hAnsi="Consolas" w:cs="Consolas"/>
                <w:szCs w:val="24"/>
              </w:rPr>
              <w:t>g</w:t>
            </w:r>
            <w:proofErr w:type="gramStart"/>
            <w:r>
              <w:rPr>
                <w:rFonts w:ascii="Consolas" w:eastAsia="微软雅黑" w:hAnsi="Consolas" w:cs="Consolas"/>
                <w:szCs w:val="24"/>
              </w:rPr>
              <w:t>0 :</w:t>
            </w:r>
            <w:proofErr w:type="gramEnd"/>
            <w:r>
              <w:rPr>
                <w:rFonts w:ascii="Consolas" w:eastAsia="微软雅黑" w:hAnsi="Consolas" w:cs="Consolas"/>
                <w:szCs w:val="24"/>
              </w:rPr>
              <w:t xml:space="preserve"> g0 + horizon] = tariff</w:t>
            </w:r>
          </w:p>
        </w:tc>
        <w:tc>
          <w:tcPr>
            <w:tcW w:w="80" w:type="dxa"/>
            <w:shd w:val="clear" w:color="auto" w:fill="CED4F4"/>
            <w:tcMar>
              <w:top w:w="0" w:type="dxa"/>
              <w:left w:w="0" w:type="dxa"/>
              <w:bottom w:w="0" w:type="dxa"/>
              <w:right w:w="0" w:type="dxa"/>
            </w:tcMar>
          </w:tcPr>
          <w:p w14:paraId="4A92F63D" w14:textId="77777777" w:rsidR="00DA4077" w:rsidRDefault="00DA4077">
            <w:pPr>
              <w:snapToGrid w:val="0"/>
              <w:spacing w:line="20" w:lineRule="exact"/>
              <w:ind w:firstLine="0"/>
            </w:pPr>
          </w:p>
        </w:tc>
      </w:tr>
      <w:tr w:rsidR="00DA4077" w14:paraId="3DED9AF2" w14:textId="77777777">
        <w:trPr>
          <w:cantSplit/>
        </w:trPr>
        <w:tc>
          <w:tcPr>
            <w:tcW w:w="540" w:type="dxa"/>
            <w:tcMar>
              <w:top w:w="0" w:type="dxa"/>
              <w:left w:w="0" w:type="dxa"/>
              <w:bottom w:w="0" w:type="dxa"/>
              <w:right w:w="100" w:type="dxa"/>
            </w:tcMar>
          </w:tcPr>
          <w:p w14:paraId="4FE13997" w14:textId="77777777" w:rsidR="00DA4077" w:rsidRDefault="00000000">
            <w:pPr>
              <w:snapToGrid w:val="0"/>
              <w:spacing w:line="386" w:lineRule="exact"/>
              <w:ind w:firstLine="0"/>
              <w:jc w:val="right"/>
            </w:pPr>
            <w:r>
              <w:rPr>
                <w:rFonts w:eastAsia="Times New Roman" w:cs="Consolas"/>
                <w:color w:val="7F807F"/>
                <w:szCs w:val="24"/>
              </w:rPr>
              <w:t>102</w:t>
            </w:r>
          </w:p>
        </w:tc>
        <w:tc>
          <w:tcPr>
            <w:tcW w:w="9000" w:type="dxa"/>
            <w:tcMar>
              <w:top w:w="0" w:type="dxa"/>
              <w:left w:w="75" w:type="dxa"/>
              <w:bottom w:w="0" w:type="dxa"/>
              <w:right w:w="0" w:type="dxa"/>
            </w:tcMar>
          </w:tcPr>
          <w:p w14:paraId="0E6B306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s </w:t>
            </w:r>
            <w:r>
              <w:rPr>
                <w:rFonts w:ascii="Consolas" w:eastAsia="微软雅黑" w:hAnsi="Consolas" w:cs="Consolas"/>
                <w:color w:val="006EB8"/>
                <w:szCs w:val="24"/>
              </w:rPr>
              <w:t>in</w:t>
            </w:r>
            <w:r>
              <w:rPr>
                <w:rFonts w:ascii="Consolas" w:eastAsia="微软雅黑" w:hAnsi="Consolas" w:cs="Consolas"/>
                <w:szCs w:val="24"/>
              </w:rPr>
              <w:t xml:space="preserve"> range(s_count):</w:t>
            </w:r>
          </w:p>
        </w:tc>
        <w:tc>
          <w:tcPr>
            <w:tcW w:w="80" w:type="dxa"/>
            <w:shd w:val="clear" w:color="auto" w:fill="CED4F4"/>
            <w:tcMar>
              <w:top w:w="0" w:type="dxa"/>
              <w:left w:w="0" w:type="dxa"/>
              <w:bottom w:w="0" w:type="dxa"/>
              <w:right w:w="0" w:type="dxa"/>
            </w:tcMar>
          </w:tcPr>
          <w:p w14:paraId="412B872D" w14:textId="77777777" w:rsidR="00DA4077" w:rsidRDefault="00DA4077">
            <w:pPr>
              <w:snapToGrid w:val="0"/>
              <w:spacing w:line="20" w:lineRule="exact"/>
              <w:ind w:firstLine="0"/>
            </w:pPr>
          </w:p>
        </w:tc>
      </w:tr>
      <w:tr w:rsidR="00DA4077" w14:paraId="70E24E4B" w14:textId="77777777">
        <w:trPr>
          <w:cantSplit/>
        </w:trPr>
        <w:tc>
          <w:tcPr>
            <w:tcW w:w="540" w:type="dxa"/>
            <w:tcMar>
              <w:top w:w="0" w:type="dxa"/>
              <w:left w:w="0" w:type="dxa"/>
              <w:bottom w:w="0" w:type="dxa"/>
              <w:right w:w="100" w:type="dxa"/>
            </w:tcMar>
          </w:tcPr>
          <w:p w14:paraId="5F5E0855" w14:textId="77777777" w:rsidR="00DA4077" w:rsidRDefault="00000000">
            <w:pPr>
              <w:snapToGrid w:val="0"/>
              <w:spacing w:line="386" w:lineRule="exact"/>
              <w:ind w:firstLine="0"/>
              <w:jc w:val="right"/>
            </w:pPr>
            <w:r>
              <w:rPr>
                <w:rFonts w:eastAsia="Times New Roman" w:cs="Consolas"/>
                <w:color w:val="7F807F"/>
                <w:szCs w:val="24"/>
              </w:rPr>
              <w:t>103</w:t>
            </w:r>
          </w:p>
        </w:tc>
        <w:tc>
          <w:tcPr>
            <w:tcW w:w="9000" w:type="dxa"/>
            <w:tcMar>
              <w:top w:w="0" w:type="dxa"/>
              <w:left w:w="75" w:type="dxa"/>
              <w:bottom w:w="0" w:type="dxa"/>
              <w:right w:w="0" w:type="dxa"/>
            </w:tcMar>
          </w:tcPr>
          <w:p w14:paraId="35729D97" w14:textId="77777777" w:rsidR="00DA4077" w:rsidRDefault="00000000">
            <w:pPr>
              <w:snapToGrid w:val="0"/>
              <w:spacing w:line="386" w:lineRule="exact"/>
              <w:ind w:left="400" w:hanging="400"/>
              <w:jc w:val="left"/>
            </w:pPr>
            <w:r>
              <w:rPr>
                <w:rFonts w:ascii="Consolas" w:eastAsia="微软雅黑" w:hAnsi="Consolas" w:cs="Consolas"/>
                <w:szCs w:val="24"/>
              </w:rPr>
              <w:t xml:space="preserve">        lo = r0 + s * horizon</w:t>
            </w:r>
          </w:p>
        </w:tc>
        <w:tc>
          <w:tcPr>
            <w:tcW w:w="80" w:type="dxa"/>
            <w:shd w:val="clear" w:color="auto" w:fill="CED4F4"/>
            <w:tcMar>
              <w:top w:w="0" w:type="dxa"/>
              <w:left w:w="0" w:type="dxa"/>
              <w:bottom w:w="0" w:type="dxa"/>
              <w:right w:w="0" w:type="dxa"/>
            </w:tcMar>
          </w:tcPr>
          <w:p w14:paraId="0914753D" w14:textId="77777777" w:rsidR="00DA4077" w:rsidRDefault="00DA4077">
            <w:pPr>
              <w:snapToGrid w:val="0"/>
              <w:spacing w:line="20" w:lineRule="exact"/>
              <w:ind w:firstLine="0"/>
            </w:pPr>
          </w:p>
        </w:tc>
      </w:tr>
      <w:tr w:rsidR="00DA4077" w14:paraId="75F427FF" w14:textId="77777777">
        <w:trPr>
          <w:cantSplit/>
        </w:trPr>
        <w:tc>
          <w:tcPr>
            <w:tcW w:w="540" w:type="dxa"/>
            <w:tcMar>
              <w:top w:w="0" w:type="dxa"/>
              <w:left w:w="0" w:type="dxa"/>
              <w:bottom w:w="0" w:type="dxa"/>
              <w:right w:w="100" w:type="dxa"/>
            </w:tcMar>
          </w:tcPr>
          <w:p w14:paraId="34E288BC" w14:textId="77777777" w:rsidR="00DA4077" w:rsidRDefault="00000000">
            <w:pPr>
              <w:snapToGrid w:val="0"/>
              <w:spacing w:line="386" w:lineRule="exact"/>
              <w:ind w:firstLine="0"/>
              <w:jc w:val="right"/>
            </w:pPr>
            <w:r>
              <w:rPr>
                <w:rFonts w:eastAsia="Times New Roman" w:cs="Consolas"/>
                <w:color w:val="7F807F"/>
                <w:szCs w:val="24"/>
              </w:rPr>
              <w:t>104</w:t>
            </w:r>
          </w:p>
        </w:tc>
        <w:tc>
          <w:tcPr>
            <w:tcW w:w="9000" w:type="dxa"/>
            <w:tcMar>
              <w:top w:w="0" w:type="dxa"/>
              <w:left w:w="75" w:type="dxa"/>
              <w:bottom w:w="0" w:type="dxa"/>
              <w:right w:w="0" w:type="dxa"/>
            </w:tcMar>
          </w:tcPr>
          <w:p w14:paraId="71A466F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objective[lo :</w:t>
            </w:r>
            <w:proofErr w:type="gramEnd"/>
            <w:r>
              <w:rPr>
                <w:rFonts w:ascii="Consolas" w:eastAsia="微软雅黑" w:hAnsi="Consolas" w:cs="Consolas"/>
                <w:szCs w:val="24"/>
              </w:rPr>
              <w:t xml:space="preserve"> lo + horizon] = probs[s] * EMERGENCY_MULTIPLIER * tariff</w:t>
            </w:r>
          </w:p>
        </w:tc>
        <w:tc>
          <w:tcPr>
            <w:tcW w:w="80" w:type="dxa"/>
            <w:shd w:val="clear" w:color="auto" w:fill="CED4F4"/>
            <w:tcMar>
              <w:top w:w="0" w:type="dxa"/>
              <w:left w:w="0" w:type="dxa"/>
              <w:bottom w:w="0" w:type="dxa"/>
              <w:right w:w="0" w:type="dxa"/>
            </w:tcMar>
          </w:tcPr>
          <w:p w14:paraId="4B0E12CD" w14:textId="77777777" w:rsidR="00DA4077" w:rsidRDefault="00DA4077">
            <w:pPr>
              <w:snapToGrid w:val="0"/>
              <w:spacing w:line="20" w:lineRule="exact"/>
              <w:ind w:firstLine="0"/>
            </w:pPr>
          </w:p>
        </w:tc>
      </w:tr>
      <w:tr w:rsidR="00DA4077" w14:paraId="3C93AD5B" w14:textId="77777777">
        <w:trPr>
          <w:cantSplit/>
        </w:trPr>
        <w:tc>
          <w:tcPr>
            <w:tcW w:w="540" w:type="dxa"/>
            <w:tcMar>
              <w:top w:w="0" w:type="dxa"/>
              <w:left w:w="0" w:type="dxa"/>
              <w:bottom w:w="0" w:type="dxa"/>
              <w:right w:w="100" w:type="dxa"/>
            </w:tcMar>
          </w:tcPr>
          <w:p w14:paraId="32AF6690" w14:textId="77777777" w:rsidR="00DA4077" w:rsidRDefault="00000000">
            <w:pPr>
              <w:snapToGrid w:val="0"/>
              <w:spacing w:line="386" w:lineRule="exact"/>
              <w:ind w:firstLine="0"/>
              <w:jc w:val="right"/>
            </w:pPr>
            <w:r>
              <w:rPr>
                <w:rFonts w:eastAsia="Times New Roman" w:cs="Consolas"/>
                <w:color w:val="7F807F"/>
                <w:szCs w:val="24"/>
              </w:rPr>
              <w:t>105</w:t>
            </w:r>
          </w:p>
        </w:tc>
        <w:tc>
          <w:tcPr>
            <w:tcW w:w="9000" w:type="dxa"/>
            <w:tcMar>
              <w:top w:w="0" w:type="dxa"/>
              <w:left w:w="75" w:type="dxa"/>
              <w:bottom w:w="0" w:type="dxa"/>
              <w:right w:w="0" w:type="dxa"/>
            </w:tcMar>
          </w:tcPr>
          <w:p w14:paraId="0DFE5EC8"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7286E888" w14:textId="77777777" w:rsidR="00DA4077" w:rsidRDefault="00DA4077">
            <w:pPr>
              <w:snapToGrid w:val="0"/>
              <w:spacing w:line="20" w:lineRule="exact"/>
              <w:ind w:firstLine="0"/>
            </w:pPr>
          </w:p>
        </w:tc>
      </w:tr>
      <w:tr w:rsidR="00DA4077" w14:paraId="6E55EBB5" w14:textId="77777777">
        <w:trPr>
          <w:cantSplit/>
        </w:trPr>
        <w:tc>
          <w:tcPr>
            <w:tcW w:w="540" w:type="dxa"/>
            <w:tcMar>
              <w:top w:w="0" w:type="dxa"/>
              <w:left w:w="0" w:type="dxa"/>
              <w:bottom w:w="0" w:type="dxa"/>
              <w:right w:w="100" w:type="dxa"/>
            </w:tcMar>
          </w:tcPr>
          <w:p w14:paraId="086E50F5" w14:textId="77777777" w:rsidR="00DA4077" w:rsidRDefault="00000000">
            <w:pPr>
              <w:snapToGrid w:val="0"/>
              <w:spacing w:line="386" w:lineRule="exact"/>
              <w:ind w:firstLine="0"/>
              <w:jc w:val="right"/>
            </w:pPr>
            <w:r>
              <w:rPr>
                <w:rFonts w:eastAsia="Times New Roman" w:cs="Consolas"/>
                <w:color w:val="7F807F"/>
                <w:szCs w:val="24"/>
              </w:rPr>
              <w:t>106</w:t>
            </w:r>
          </w:p>
        </w:tc>
        <w:tc>
          <w:tcPr>
            <w:tcW w:w="9000" w:type="dxa"/>
            <w:tcMar>
              <w:top w:w="0" w:type="dxa"/>
              <w:left w:w="75" w:type="dxa"/>
              <w:bottom w:w="0" w:type="dxa"/>
              <w:right w:w="0" w:type="dxa"/>
            </w:tcMar>
          </w:tcPr>
          <w:p w14:paraId="0B2472C4" w14:textId="77777777" w:rsidR="00DA4077" w:rsidRDefault="00000000">
            <w:pPr>
              <w:snapToGrid w:val="0"/>
              <w:spacing w:line="386" w:lineRule="exact"/>
              <w:ind w:left="400" w:hanging="400"/>
              <w:jc w:val="left"/>
            </w:pPr>
            <w:r>
              <w:rPr>
                <w:rFonts w:ascii="Consolas" w:eastAsia="微软雅黑" w:hAnsi="Consolas" w:cs="Consolas"/>
                <w:szCs w:val="24"/>
              </w:rPr>
              <w:t xml:space="preserve">    lower = </w:t>
            </w:r>
            <w:proofErr w:type="gramStart"/>
            <w:r>
              <w:rPr>
                <w:rFonts w:ascii="Consolas" w:eastAsia="微软雅黑" w:hAnsi="Consolas" w:cs="Consolas"/>
                <w:szCs w:val="24"/>
              </w:rPr>
              <w:t>np.zeros</w:t>
            </w:r>
            <w:proofErr w:type="gramEnd"/>
            <w:r>
              <w:rPr>
                <w:rFonts w:ascii="Consolas" w:eastAsia="微软雅黑" w:hAnsi="Consolas" w:cs="Consolas"/>
                <w:szCs w:val="24"/>
              </w:rPr>
              <w:t>(nvar)</w:t>
            </w:r>
          </w:p>
        </w:tc>
        <w:tc>
          <w:tcPr>
            <w:tcW w:w="80" w:type="dxa"/>
            <w:shd w:val="clear" w:color="auto" w:fill="CED4F4"/>
            <w:tcMar>
              <w:top w:w="0" w:type="dxa"/>
              <w:left w:w="0" w:type="dxa"/>
              <w:bottom w:w="0" w:type="dxa"/>
              <w:right w:w="0" w:type="dxa"/>
            </w:tcMar>
          </w:tcPr>
          <w:p w14:paraId="10537FAE" w14:textId="77777777" w:rsidR="00DA4077" w:rsidRDefault="00DA4077">
            <w:pPr>
              <w:snapToGrid w:val="0"/>
              <w:spacing w:line="20" w:lineRule="exact"/>
              <w:ind w:firstLine="0"/>
            </w:pPr>
          </w:p>
        </w:tc>
      </w:tr>
      <w:tr w:rsidR="00DA4077" w14:paraId="74BDE81B" w14:textId="77777777">
        <w:trPr>
          <w:cantSplit/>
        </w:trPr>
        <w:tc>
          <w:tcPr>
            <w:tcW w:w="540" w:type="dxa"/>
            <w:tcMar>
              <w:top w:w="0" w:type="dxa"/>
              <w:left w:w="0" w:type="dxa"/>
              <w:bottom w:w="0" w:type="dxa"/>
              <w:right w:w="100" w:type="dxa"/>
            </w:tcMar>
          </w:tcPr>
          <w:p w14:paraId="7140731D" w14:textId="77777777" w:rsidR="00DA4077" w:rsidRDefault="00000000">
            <w:pPr>
              <w:snapToGrid w:val="0"/>
              <w:spacing w:line="386" w:lineRule="exact"/>
              <w:ind w:firstLine="0"/>
              <w:jc w:val="right"/>
            </w:pPr>
            <w:r>
              <w:rPr>
                <w:rFonts w:eastAsia="Times New Roman" w:cs="Consolas"/>
                <w:color w:val="7F807F"/>
                <w:szCs w:val="24"/>
              </w:rPr>
              <w:t>107</w:t>
            </w:r>
          </w:p>
        </w:tc>
        <w:tc>
          <w:tcPr>
            <w:tcW w:w="9000" w:type="dxa"/>
            <w:tcMar>
              <w:top w:w="0" w:type="dxa"/>
              <w:left w:w="75" w:type="dxa"/>
              <w:bottom w:w="0" w:type="dxa"/>
              <w:right w:w="0" w:type="dxa"/>
            </w:tcMar>
          </w:tcPr>
          <w:p w14:paraId="508D232F" w14:textId="77777777" w:rsidR="00DA4077" w:rsidRDefault="00000000">
            <w:pPr>
              <w:snapToGrid w:val="0"/>
              <w:spacing w:line="386" w:lineRule="exact"/>
              <w:ind w:left="400" w:hanging="400"/>
              <w:jc w:val="left"/>
            </w:pPr>
            <w:r>
              <w:rPr>
                <w:rFonts w:ascii="Consolas" w:eastAsia="微软雅黑" w:hAnsi="Consolas" w:cs="Consolas"/>
                <w:szCs w:val="24"/>
              </w:rPr>
              <w:t xml:space="preserve">    upper = </w:t>
            </w:r>
            <w:proofErr w:type="gramStart"/>
            <w:r>
              <w:rPr>
                <w:rFonts w:ascii="Consolas" w:eastAsia="微软雅黑" w:hAnsi="Consolas" w:cs="Consolas"/>
                <w:szCs w:val="24"/>
              </w:rPr>
              <w:t>np.full</w:t>
            </w:r>
            <w:proofErr w:type="gramEnd"/>
            <w:r>
              <w:rPr>
                <w:rFonts w:ascii="Consolas" w:eastAsia="微软雅黑" w:hAnsi="Consolas" w:cs="Consolas"/>
                <w:szCs w:val="24"/>
              </w:rPr>
              <w:t>(nvar, np.inf)</w:t>
            </w:r>
          </w:p>
        </w:tc>
        <w:tc>
          <w:tcPr>
            <w:tcW w:w="80" w:type="dxa"/>
            <w:shd w:val="clear" w:color="auto" w:fill="CED4F4"/>
            <w:tcMar>
              <w:top w:w="0" w:type="dxa"/>
              <w:left w:w="0" w:type="dxa"/>
              <w:bottom w:w="0" w:type="dxa"/>
              <w:right w:w="0" w:type="dxa"/>
            </w:tcMar>
          </w:tcPr>
          <w:p w14:paraId="518BA175" w14:textId="77777777" w:rsidR="00DA4077" w:rsidRDefault="00DA4077">
            <w:pPr>
              <w:snapToGrid w:val="0"/>
              <w:spacing w:line="20" w:lineRule="exact"/>
              <w:ind w:firstLine="0"/>
            </w:pPr>
          </w:p>
        </w:tc>
      </w:tr>
      <w:tr w:rsidR="00DA4077" w14:paraId="20FCE5C2" w14:textId="77777777">
        <w:trPr>
          <w:cantSplit/>
        </w:trPr>
        <w:tc>
          <w:tcPr>
            <w:tcW w:w="540" w:type="dxa"/>
            <w:tcMar>
              <w:top w:w="0" w:type="dxa"/>
              <w:left w:w="0" w:type="dxa"/>
              <w:bottom w:w="0" w:type="dxa"/>
              <w:right w:w="100" w:type="dxa"/>
            </w:tcMar>
          </w:tcPr>
          <w:p w14:paraId="347E5583" w14:textId="77777777" w:rsidR="00DA4077" w:rsidRDefault="00000000">
            <w:pPr>
              <w:snapToGrid w:val="0"/>
              <w:spacing w:line="386" w:lineRule="exact"/>
              <w:ind w:firstLine="0"/>
              <w:jc w:val="right"/>
            </w:pPr>
            <w:r>
              <w:rPr>
                <w:rFonts w:eastAsia="Times New Roman" w:cs="Consolas"/>
                <w:color w:val="7F807F"/>
                <w:szCs w:val="24"/>
              </w:rPr>
              <w:t>108</w:t>
            </w:r>
          </w:p>
        </w:tc>
        <w:tc>
          <w:tcPr>
            <w:tcW w:w="9000" w:type="dxa"/>
            <w:tcMar>
              <w:top w:w="0" w:type="dxa"/>
              <w:left w:w="75" w:type="dxa"/>
              <w:bottom w:w="0" w:type="dxa"/>
              <w:right w:w="0" w:type="dxa"/>
            </w:tcMar>
          </w:tcPr>
          <w:p w14:paraId="6DA3463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upper[</w:t>
            </w:r>
            <w:proofErr w:type="gramEnd"/>
            <w:r>
              <w:rPr>
                <w:rFonts w:ascii="Consolas" w:eastAsia="微软雅黑" w:hAnsi="Consolas" w:cs="Consolas"/>
                <w:szCs w:val="24"/>
              </w:rPr>
              <w:t>c</w:t>
            </w:r>
            <w:proofErr w:type="gramStart"/>
            <w:r>
              <w:rPr>
                <w:rFonts w:ascii="Consolas" w:eastAsia="微软雅黑" w:hAnsi="Consolas" w:cs="Consolas"/>
                <w:szCs w:val="24"/>
              </w:rPr>
              <w:t>0 :</w:t>
            </w:r>
            <w:proofErr w:type="gramEnd"/>
            <w:r>
              <w:rPr>
                <w:rFonts w:ascii="Consolas" w:eastAsia="微软雅黑" w:hAnsi="Consolas" w:cs="Consolas"/>
                <w:szCs w:val="24"/>
              </w:rPr>
              <w:t xml:space="preserve"> c0 + horizon] = POWER_LIMIT_KWH</w:t>
            </w:r>
          </w:p>
        </w:tc>
        <w:tc>
          <w:tcPr>
            <w:tcW w:w="80" w:type="dxa"/>
            <w:shd w:val="clear" w:color="auto" w:fill="CED4F4"/>
            <w:tcMar>
              <w:top w:w="0" w:type="dxa"/>
              <w:left w:w="0" w:type="dxa"/>
              <w:bottom w:w="0" w:type="dxa"/>
              <w:right w:w="0" w:type="dxa"/>
            </w:tcMar>
          </w:tcPr>
          <w:p w14:paraId="2BCADFEA" w14:textId="77777777" w:rsidR="00DA4077" w:rsidRDefault="00DA4077">
            <w:pPr>
              <w:snapToGrid w:val="0"/>
              <w:spacing w:line="20" w:lineRule="exact"/>
              <w:ind w:firstLine="0"/>
            </w:pPr>
          </w:p>
        </w:tc>
      </w:tr>
      <w:tr w:rsidR="00DA4077" w14:paraId="0649F003" w14:textId="77777777">
        <w:trPr>
          <w:cantSplit/>
        </w:trPr>
        <w:tc>
          <w:tcPr>
            <w:tcW w:w="540" w:type="dxa"/>
            <w:tcMar>
              <w:top w:w="0" w:type="dxa"/>
              <w:left w:w="0" w:type="dxa"/>
              <w:bottom w:w="0" w:type="dxa"/>
              <w:right w:w="100" w:type="dxa"/>
            </w:tcMar>
          </w:tcPr>
          <w:p w14:paraId="2106FD79" w14:textId="77777777" w:rsidR="00DA4077" w:rsidRDefault="00000000">
            <w:pPr>
              <w:snapToGrid w:val="0"/>
              <w:spacing w:line="386" w:lineRule="exact"/>
              <w:ind w:firstLine="0"/>
              <w:jc w:val="right"/>
            </w:pPr>
            <w:r>
              <w:rPr>
                <w:rFonts w:eastAsia="Times New Roman" w:cs="Consolas"/>
                <w:color w:val="7F807F"/>
                <w:szCs w:val="24"/>
              </w:rPr>
              <w:t>109</w:t>
            </w:r>
          </w:p>
        </w:tc>
        <w:tc>
          <w:tcPr>
            <w:tcW w:w="9000" w:type="dxa"/>
            <w:tcMar>
              <w:top w:w="0" w:type="dxa"/>
              <w:left w:w="75" w:type="dxa"/>
              <w:bottom w:w="0" w:type="dxa"/>
              <w:right w:w="0" w:type="dxa"/>
            </w:tcMar>
          </w:tcPr>
          <w:p w14:paraId="2436D51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upper[</w:t>
            </w:r>
            <w:proofErr w:type="gramEnd"/>
            <w:r>
              <w:rPr>
                <w:rFonts w:ascii="Consolas" w:eastAsia="微软雅黑" w:hAnsi="Consolas" w:cs="Consolas"/>
                <w:szCs w:val="24"/>
              </w:rPr>
              <w:t>d</w:t>
            </w:r>
            <w:proofErr w:type="gramStart"/>
            <w:r>
              <w:rPr>
                <w:rFonts w:ascii="Consolas" w:eastAsia="微软雅黑" w:hAnsi="Consolas" w:cs="Consolas"/>
                <w:szCs w:val="24"/>
              </w:rPr>
              <w:t>0 :</w:t>
            </w:r>
            <w:proofErr w:type="gramEnd"/>
            <w:r>
              <w:rPr>
                <w:rFonts w:ascii="Consolas" w:eastAsia="微软雅黑" w:hAnsi="Consolas" w:cs="Consolas"/>
                <w:szCs w:val="24"/>
              </w:rPr>
              <w:t xml:space="preserve"> d0 + horizon] = POWER_LIMIT_KWH</w:t>
            </w:r>
          </w:p>
        </w:tc>
        <w:tc>
          <w:tcPr>
            <w:tcW w:w="80" w:type="dxa"/>
            <w:shd w:val="clear" w:color="auto" w:fill="CED4F4"/>
            <w:tcMar>
              <w:top w:w="0" w:type="dxa"/>
              <w:left w:w="0" w:type="dxa"/>
              <w:bottom w:w="0" w:type="dxa"/>
              <w:right w:w="0" w:type="dxa"/>
            </w:tcMar>
          </w:tcPr>
          <w:p w14:paraId="669892F0" w14:textId="77777777" w:rsidR="00DA4077" w:rsidRDefault="00DA4077">
            <w:pPr>
              <w:snapToGrid w:val="0"/>
              <w:spacing w:line="20" w:lineRule="exact"/>
              <w:ind w:firstLine="0"/>
            </w:pPr>
          </w:p>
        </w:tc>
      </w:tr>
      <w:tr w:rsidR="00DA4077" w14:paraId="460B7FBB" w14:textId="77777777">
        <w:trPr>
          <w:cantSplit/>
        </w:trPr>
        <w:tc>
          <w:tcPr>
            <w:tcW w:w="540" w:type="dxa"/>
            <w:tcMar>
              <w:top w:w="0" w:type="dxa"/>
              <w:left w:w="0" w:type="dxa"/>
              <w:bottom w:w="0" w:type="dxa"/>
              <w:right w:w="100" w:type="dxa"/>
            </w:tcMar>
          </w:tcPr>
          <w:p w14:paraId="5D894901" w14:textId="77777777" w:rsidR="00DA4077" w:rsidRDefault="00000000">
            <w:pPr>
              <w:snapToGrid w:val="0"/>
              <w:spacing w:line="386" w:lineRule="exact"/>
              <w:ind w:firstLine="0"/>
              <w:jc w:val="right"/>
            </w:pPr>
            <w:r>
              <w:rPr>
                <w:rFonts w:eastAsia="Times New Roman" w:cs="Consolas"/>
                <w:color w:val="7F807F"/>
                <w:szCs w:val="24"/>
              </w:rPr>
              <w:t>110</w:t>
            </w:r>
          </w:p>
        </w:tc>
        <w:tc>
          <w:tcPr>
            <w:tcW w:w="9000" w:type="dxa"/>
            <w:tcMar>
              <w:top w:w="0" w:type="dxa"/>
              <w:left w:w="75" w:type="dxa"/>
              <w:bottom w:w="0" w:type="dxa"/>
              <w:right w:w="0" w:type="dxa"/>
            </w:tcMar>
          </w:tcPr>
          <w:p w14:paraId="76C281C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lower[</w:t>
            </w:r>
            <w:proofErr w:type="gramEnd"/>
            <w:r>
              <w:rPr>
                <w:rFonts w:ascii="Consolas" w:eastAsia="微软雅黑" w:hAnsi="Consolas" w:cs="Consolas"/>
                <w:szCs w:val="24"/>
              </w:rPr>
              <w:t>e</w:t>
            </w:r>
            <w:proofErr w:type="gramStart"/>
            <w:r>
              <w:rPr>
                <w:rFonts w:ascii="Consolas" w:eastAsia="微软雅黑" w:hAnsi="Consolas" w:cs="Consolas"/>
                <w:szCs w:val="24"/>
              </w:rPr>
              <w:t>0 :</w:t>
            </w:r>
            <w:proofErr w:type="gramEnd"/>
            <w:r>
              <w:rPr>
                <w:rFonts w:ascii="Consolas" w:eastAsia="微软雅黑" w:hAnsi="Consolas" w:cs="Consolas"/>
                <w:szCs w:val="24"/>
              </w:rPr>
              <w:t xml:space="preserve"> e0 + horizon + 1] = SOC_MIN</w:t>
            </w:r>
          </w:p>
        </w:tc>
        <w:tc>
          <w:tcPr>
            <w:tcW w:w="80" w:type="dxa"/>
            <w:shd w:val="clear" w:color="auto" w:fill="CED4F4"/>
            <w:tcMar>
              <w:top w:w="0" w:type="dxa"/>
              <w:left w:w="0" w:type="dxa"/>
              <w:bottom w:w="0" w:type="dxa"/>
              <w:right w:w="0" w:type="dxa"/>
            </w:tcMar>
          </w:tcPr>
          <w:p w14:paraId="1EF8B384" w14:textId="77777777" w:rsidR="00DA4077" w:rsidRDefault="00DA4077">
            <w:pPr>
              <w:snapToGrid w:val="0"/>
              <w:spacing w:line="20" w:lineRule="exact"/>
              <w:ind w:firstLine="0"/>
            </w:pPr>
          </w:p>
        </w:tc>
      </w:tr>
      <w:tr w:rsidR="00DA4077" w14:paraId="5755C338" w14:textId="77777777">
        <w:trPr>
          <w:cantSplit/>
        </w:trPr>
        <w:tc>
          <w:tcPr>
            <w:tcW w:w="540" w:type="dxa"/>
            <w:tcMar>
              <w:top w:w="0" w:type="dxa"/>
              <w:left w:w="0" w:type="dxa"/>
              <w:bottom w:w="0" w:type="dxa"/>
              <w:right w:w="100" w:type="dxa"/>
            </w:tcMar>
          </w:tcPr>
          <w:p w14:paraId="42300C4A" w14:textId="77777777" w:rsidR="00DA4077" w:rsidRDefault="00000000">
            <w:pPr>
              <w:snapToGrid w:val="0"/>
              <w:spacing w:line="386" w:lineRule="exact"/>
              <w:ind w:firstLine="0"/>
              <w:jc w:val="right"/>
            </w:pPr>
            <w:r>
              <w:rPr>
                <w:rFonts w:eastAsia="Times New Roman" w:cs="Consolas"/>
                <w:color w:val="7F807F"/>
                <w:szCs w:val="24"/>
              </w:rPr>
              <w:t>111</w:t>
            </w:r>
          </w:p>
        </w:tc>
        <w:tc>
          <w:tcPr>
            <w:tcW w:w="9000" w:type="dxa"/>
            <w:tcMar>
              <w:top w:w="0" w:type="dxa"/>
              <w:left w:w="75" w:type="dxa"/>
              <w:bottom w:w="0" w:type="dxa"/>
              <w:right w:w="0" w:type="dxa"/>
            </w:tcMar>
          </w:tcPr>
          <w:p w14:paraId="4854472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upper[</w:t>
            </w:r>
            <w:proofErr w:type="gramEnd"/>
            <w:r>
              <w:rPr>
                <w:rFonts w:ascii="Consolas" w:eastAsia="微软雅黑" w:hAnsi="Consolas" w:cs="Consolas"/>
                <w:szCs w:val="24"/>
              </w:rPr>
              <w:t>e</w:t>
            </w:r>
            <w:proofErr w:type="gramStart"/>
            <w:r>
              <w:rPr>
                <w:rFonts w:ascii="Consolas" w:eastAsia="微软雅黑" w:hAnsi="Consolas" w:cs="Consolas"/>
                <w:szCs w:val="24"/>
              </w:rPr>
              <w:t>0 :</w:t>
            </w:r>
            <w:proofErr w:type="gramEnd"/>
            <w:r>
              <w:rPr>
                <w:rFonts w:ascii="Consolas" w:eastAsia="微软雅黑" w:hAnsi="Consolas" w:cs="Consolas"/>
                <w:szCs w:val="24"/>
              </w:rPr>
              <w:t xml:space="preserve"> e0 + horizon + 1] = SOC_MAX</w:t>
            </w:r>
          </w:p>
        </w:tc>
        <w:tc>
          <w:tcPr>
            <w:tcW w:w="80" w:type="dxa"/>
            <w:shd w:val="clear" w:color="auto" w:fill="CED4F4"/>
            <w:tcMar>
              <w:top w:w="0" w:type="dxa"/>
              <w:left w:w="0" w:type="dxa"/>
              <w:bottom w:w="0" w:type="dxa"/>
              <w:right w:w="0" w:type="dxa"/>
            </w:tcMar>
          </w:tcPr>
          <w:p w14:paraId="643B7072" w14:textId="77777777" w:rsidR="00DA4077" w:rsidRDefault="00DA4077">
            <w:pPr>
              <w:snapToGrid w:val="0"/>
              <w:spacing w:line="20" w:lineRule="exact"/>
              <w:ind w:firstLine="0"/>
            </w:pPr>
          </w:p>
        </w:tc>
      </w:tr>
      <w:tr w:rsidR="00DA4077" w14:paraId="6E824AE1" w14:textId="77777777">
        <w:trPr>
          <w:cantSplit/>
        </w:trPr>
        <w:tc>
          <w:tcPr>
            <w:tcW w:w="540" w:type="dxa"/>
            <w:tcMar>
              <w:top w:w="0" w:type="dxa"/>
              <w:left w:w="0" w:type="dxa"/>
              <w:bottom w:w="0" w:type="dxa"/>
              <w:right w:w="100" w:type="dxa"/>
            </w:tcMar>
          </w:tcPr>
          <w:p w14:paraId="102F1436" w14:textId="77777777" w:rsidR="00DA4077" w:rsidRDefault="00000000">
            <w:pPr>
              <w:snapToGrid w:val="0"/>
              <w:spacing w:line="386" w:lineRule="exact"/>
              <w:ind w:firstLine="0"/>
              <w:jc w:val="right"/>
            </w:pPr>
            <w:r>
              <w:rPr>
                <w:rFonts w:eastAsia="Times New Roman" w:cs="Consolas"/>
                <w:color w:val="7F807F"/>
                <w:szCs w:val="24"/>
              </w:rPr>
              <w:lastRenderedPageBreak/>
              <w:t>112</w:t>
            </w:r>
          </w:p>
        </w:tc>
        <w:tc>
          <w:tcPr>
            <w:tcW w:w="9000" w:type="dxa"/>
            <w:tcMar>
              <w:top w:w="0" w:type="dxa"/>
              <w:left w:w="75" w:type="dxa"/>
              <w:bottom w:w="0" w:type="dxa"/>
              <w:right w:w="0" w:type="dxa"/>
            </w:tcMar>
          </w:tcPr>
          <w:p w14:paraId="79271F6D" w14:textId="77777777" w:rsidR="00DA4077" w:rsidRDefault="00000000">
            <w:pPr>
              <w:snapToGrid w:val="0"/>
              <w:spacing w:line="386" w:lineRule="exact"/>
              <w:ind w:left="400" w:hanging="400"/>
              <w:jc w:val="left"/>
            </w:pPr>
            <w:r>
              <w:rPr>
                <w:rFonts w:ascii="Consolas" w:eastAsia="微软雅黑" w:hAnsi="Consolas" w:cs="Consolas"/>
                <w:szCs w:val="24"/>
              </w:rPr>
              <w:t xml:space="preserve">    lower[e0] = upper[e0] = float(initial_soc)</w:t>
            </w:r>
          </w:p>
        </w:tc>
        <w:tc>
          <w:tcPr>
            <w:tcW w:w="80" w:type="dxa"/>
            <w:shd w:val="clear" w:color="auto" w:fill="CED4F4"/>
            <w:tcMar>
              <w:top w:w="0" w:type="dxa"/>
              <w:left w:w="0" w:type="dxa"/>
              <w:bottom w:w="0" w:type="dxa"/>
              <w:right w:w="0" w:type="dxa"/>
            </w:tcMar>
          </w:tcPr>
          <w:p w14:paraId="6CED8132" w14:textId="77777777" w:rsidR="00DA4077" w:rsidRDefault="00DA4077">
            <w:pPr>
              <w:snapToGrid w:val="0"/>
              <w:spacing w:line="20" w:lineRule="exact"/>
              <w:ind w:firstLine="0"/>
            </w:pPr>
          </w:p>
        </w:tc>
      </w:tr>
      <w:tr w:rsidR="00DA4077" w14:paraId="759D5D5A" w14:textId="77777777">
        <w:trPr>
          <w:cantSplit/>
        </w:trPr>
        <w:tc>
          <w:tcPr>
            <w:tcW w:w="540" w:type="dxa"/>
            <w:tcMar>
              <w:top w:w="0" w:type="dxa"/>
              <w:left w:w="0" w:type="dxa"/>
              <w:bottom w:w="0" w:type="dxa"/>
              <w:right w:w="100" w:type="dxa"/>
            </w:tcMar>
          </w:tcPr>
          <w:p w14:paraId="177F935A" w14:textId="77777777" w:rsidR="00DA4077" w:rsidRDefault="00000000">
            <w:pPr>
              <w:snapToGrid w:val="0"/>
              <w:spacing w:line="386" w:lineRule="exact"/>
              <w:ind w:firstLine="0"/>
              <w:jc w:val="right"/>
            </w:pPr>
            <w:r>
              <w:rPr>
                <w:rFonts w:eastAsia="Times New Roman" w:cs="Consolas"/>
                <w:color w:val="7F807F"/>
                <w:szCs w:val="24"/>
              </w:rPr>
              <w:t>113</w:t>
            </w:r>
          </w:p>
        </w:tc>
        <w:tc>
          <w:tcPr>
            <w:tcW w:w="9000" w:type="dxa"/>
            <w:tcMar>
              <w:top w:w="0" w:type="dxa"/>
              <w:left w:w="75" w:type="dxa"/>
              <w:bottom w:w="0" w:type="dxa"/>
              <w:right w:w="0" w:type="dxa"/>
            </w:tcMar>
          </w:tcPr>
          <w:p w14:paraId="14448FA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terminal_soc </w:t>
            </w:r>
            <w:r>
              <w:rPr>
                <w:rFonts w:ascii="Consolas" w:eastAsia="微软雅黑" w:hAnsi="Consolas" w:cs="Consolas"/>
                <w:color w:val="006EB8"/>
                <w:szCs w:val="24"/>
              </w:rPr>
              <w:t>is</w:t>
            </w:r>
            <w:r>
              <w:rPr>
                <w:rFonts w:ascii="Consolas" w:eastAsia="微软雅黑" w:hAnsi="Consolas" w:cs="Consolas"/>
                <w:szCs w:val="24"/>
              </w:rPr>
              <w:t xml:space="preserve"> </w:t>
            </w:r>
            <w:r>
              <w:rPr>
                <w:rFonts w:ascii="Consolas" w:eastAsia="微软雅黑" w:hAnsi="Consolas" w:cs="Consolas"/>
                <w:color w:val="006EB8"/>
                <w:szCs w:val="24"/>
              </w:rPr>
              <w:t>not</w:t>
            </w:r>
            <w:r>
              <w:rPr>
                <w:rFonts w:ascii="Consolas" w:eastAsia="微软雅黑" w:hAnsi="Consolas" w:cs="Consolas"/>
                <w:szCs w:val="24"/>
              </w:rPr>
              <w:t xml:space="preserve">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548D197" w14:textId="77777777" w:rsidR="00DA4077" w:rsidRDefault="00DA4077">
            <w:pPr>
              <w:snapToGrid w:val="0"/>
              <w:spacing w:line="20" w:lineRule="exact"/>
              <w:ind w:firstLine="0"/>
            </w:pPr>
          </w:p>
        </w:tc>
      </w:tr>
      <w:tr w:rsidR="00DA4077" w14:paraId="671A7C18" w14:textId="77777777">
        <w:trPr>
          <w:cantSplit/>
        </w:trPr>
        <w:tc>
          <w:tcPr>
            <w:tcW w:w="540" w:type="dxa"/>
            <w:tcMar>
              <w:top w:w="0" w:type="dxa"/>
              <w:left w:w="0" w:type="dxa"/>
              <w:bottom w:w="0" w:type="dxa"/>
              <w:right w:w="100" w:type="dxa"/>
            </w:tcMar>
          </w:tcPr>
          <w:p w14:paraId="31133B2F" w14:textId="77777777" w:rsidR="00DA4077" w:rsidRDefault="00000000">
            <w:pPr>
              <w:snapToGrid w:val="0"/>
              <w:spacing w:line="386" w:lineRule="exact"/>
              <w:ind w:firstLine="0"/>
              <w:jc w:val="right"/>
            </w:pPr>
            <w:r>
              <w:rPr>
                <w:rFonts w:eastAsia="Times New Roman" w:cs="Consolas"/>
                <w:color w:val="7F807F"/>
                <w:szCs w:val="24"/>
              </w:rPr>
              <w:t>114</w:t>
            </w:r>
          </w:p>
        </w:tc>
        <w:tc>
          <w:tcPr>
            <w:tcW w:w="9000" w:type="dxa"/>
            <w:tcMar>
              <w:top w:w="0" w:type="dxa"/>
              <w:left w:w="75" w:type="dxa"/>
              <w:bottom w:w="0" w:type="dxa"/>
              <w:right w:w="0" w:type="dxa"/>
            </w:tcMar>
          </w:tcPr>
          <w:p w14:paraId="49D24CB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lower[</w:t>
            </w:r>
            <w:proofErr w:type="gramEnd"/>
            <w:r>
              <w:rPr>
                <w:rFonts w:ascii="Consolas" w:eastAsia="微软雅黑" w:hAnsi="Consolas" w:cs="Consolas"/>
                <w:szCs w:val="24"/>
              </w:rPr>
              <w:t xml:space="preserve">e0 + horizon] = </w:t>
            </w:r>
            <w:proofErr w:type="gramStart"/>
            <w:r>
              <w:rPr>
                <w:rFonts w:ascii="Consolas" w:eastAsia="微软雅黑" w:hAnsi="Consolas" w:cs="Consolas"/>
                <w:szCs w:val="24"/>
              </w:rPr>
              <w:t>upper[</w:t>
            </w:r>
            <w:proofErr w:type="gramEnd"/>
            <w:r>
              <w:rPr>
                <w:rFonts w:ascii="Consolas" w:eastAsia="微软雅黑" w:hAnsi="Consolas" w:cs="Consolas"/>
                <w:szCs w:val="24"/>
              </w:rPr>
              <w:t>e0 + horizon] = float(terminal_soc)</w:t>
            </w:r>
          </w:p>
        </w:tc>
        <w:tc>
          <w:tcPr>
            <w:tcW w:w="80" w:type="dxa"/>
            <w:shd w:val="clear" w:color="auto" w:fill="CED4F4"/>
            <w:tcMar>
              <w:top w:w="0" w:type="dxa"/>
              <w:left w:w="0" w:type="dxa"/>
              <w:bottom w:w="0" w:type="dxa"/>
              <w:right w:w="0" w:type="dxa"/>
            </w:tcMar>
          </w:tcPr>
          <w:p w14:paraId="23D61619" w14:textId="77777777" w:rsidR="00DA4077" w:rsidRDefault="00DA4077">
            <w:pPr>
              <w:snapToGrid w:val="0"/>
              <w:spacing w:line="20" w:lineRule="exact"/>
              <w:ind w:firstLine="0"/>
            </w:pPr>
          </w:p>
        </w:tc>
      </w:tr>
      <w:tr w:rsidR="00DA4077" w14:paraId="2E582B24" w14:textId="77777777">
        <w:trPr>
          <w:cantSplit/>
        </w:trPr>
        <w:tc>
          <w:tcPr>
            <w:tcW w:w="540" w:type="dxa"/>
            <w:tcMar>
              <w:top w:w="0" w:type="dxa"/>
              <w:left w:w="0" w:type="dxa"/>
              <w:bottom w:w="0" w:type="dxa"/>
              <w:right w:w="100" w:type="dxa"/>
            </w:tcMar>
          </w:tcPr>
          <w:p w14:paraId="7E179BB4" w14:textId="77777777" w:rsidR="00DA4077" w:rsidRDefault="00000000">
            <w:pPr>
              <w:snapToGrid w:val="0"/>
              <w:spacing w:line="386" w:lineRule="exact"/>
              <w:ind w:firstLine="0"/>
              <w:jc w:val="right"/>
            </w:pPr>
            <w:r>
              <w:rPr>
                <w:rFonts w:eastAsia="Times New Roman" w:cs="Consolas"/>
                <w:color w:val="7F807F"/>
                <w:szCs w:val="24"/>
              </w:rPr>
              <w:t>115</w:t>
            </w:r>
          </w:p>
        </w:tc>
        <w:tc>
          <w:tcPr>
            <w:tcW w:w="9000" w:type="dxa"/>
            <w:tcMar>
              <w:top w:w="0" w:type="dxa"/>
              <w:left w:w="75" w:type="dxa"/>
              <w:bottom w:w="0" w:type="dxa"/>
              <w:right w:w="0" w:type="dxa"/>
            </w:tcMar>
          </w:tcPr>
          <w:p w14:paraId="6ABD335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upper[</w:t>
            </w:r>
            <w:proofErr w:type="gramEnd"/>
            <w:r>
              <w:rPr>
                <w:rFonts w:ascii="Consolas" w:eastAsia="微软雅黑" w:hAnsi="Consolas" w:cs="Consolas"/>
                <w:szCs w:val="24"/>
              </w:rPr>
              <w:t>z</w:t>
            </w:r>
            <w:proofErr w:type="gramStart"/>
            <w:r>
              <w:rPr>
                <w:rFonts w:ascii="Consolas" w:eastAsia="微软雅黑" w:hAnsi="Consolas" w:cs="Consolas"/>
                <w:szCs w:val="24"/>
              </w:rPr>
              <w:t>0 :</w:t>
            </w:r>
            <w:proofErr w:type="gramEnd"/>
            <w:r>
              <w:rPr>
                <w:rFonts w:ascii="Consolas" w:eastAsia="微软雅黑" w:hAnsi="Consolas" w:cs="Consolas"/>
                <w:szCs w:val="24"/>
              </w:rPr>
              <w:t xml:space="preserve"> z0 + horizon] = 1.0</w:t>
            </w:r>
          </w:p>
        </w:tc>
        <w:tc>
          <w:tcPr>
            <w:tcW w:w="80" w:type="dxa"/>
            <w:shd w:val="clear" w:color="auto" w:fill="CED4F4"/>
            <w:tcMar>
              <w:top w:w="0" w:type="dxa"/>
              <w:left w:w="0" w:type="dxa"/>
              <w:bottom w:w="0" w:type="dxa"/>
              <w:right w:w="0" w:type="dxa"/>
            </w:tcMar>
          </w:tcPr>
          <w:p w14:paraId="776665B1" w14:textId="77777777" w:rsidR="00DA4077" w:rsidRDefault="00DA4077">
            <w:pPr>
              <w:snapToGrid w:val="0"/>
              <w:spacing w:line="20" w:lineRule="exact"/>
              <w:ind w:firstLine="0"/>
            </w:pPr>
          </w:p>
        </w:tc>
      </w:tr>
      <w:tr w:rsidR="00DA4077" w14:paraId="7E3C5688" w14:textId="77777777">
        <w:trPr>
          <w:cantSplit/>
        </w:trPr>
        <w:tc>
          <w:tcPr>
            <w:tcW w:w="540" w:type="dxa"/>
            <w:tcMar>
              <w:top w:w="0" w:type="dxa"/>
              <w:left w:w="0" w:type="dxa"/>
              <w:bottom w:w="0" w:type="dxa"/>
              <w:right w:w="100" w:type="dxa"/>
            </w:tcMar>
          </w:tcPr>
          <w:p w14:paraId="077BD707" w14:textId="77777777" w:rsidR="00DA4077" w:rsidRDefault="00000000">
            <w:pPr>
              <w:snapToGrid w:val="0"/>
              <w:spacing w:line="386" w:lineRule="exact"/>
              <w:ind w:firstLine="0"/>
              <w:jc w:val="right"/>
            </w:pPr>
            <w:r>
              <w:rPr>
                <w:rFonts w:eastAsia="Times New Roman" w:cs="Consolas"/>
                <w:color w:val="7F807F"/>
                <w:szCs w:val="24"/>
              </w:rPr>
              <w:t>116</w:t>
            </w:r>
          </w:p>
        </w:tc>
        <w:tc>
          <w:tcPr>
            <w:tcW w:w="9000" w:type="dxa"/>
            <w:tcMar>
              <w:top w:w="0" w:type="dxa"/>
              <w:left w:w="75" w:type="dxa"/>
              <w:bottom w:w="0" w:type="dxa"/>
              <w:right w:w="0" w:type="dxa"/>
            </w:tcMar>
          </w:tcPr>
          <w:p w14:paraId="34F4DDF1"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30F33B72" w14:textId="77777777" w:rsidR="00DA4077" w:rsidRDefault="00DA4077">
            <w:pPr>
              <w:snapToGrid w:val="0"/>
              <w:spacing w:line="20" w:lineRule="exact"/>
              <w:ind w:firstLine="0"/>
            </w:pPr>
          </w:p>
        </w:tc>
      </w:tr>
      <w:tr w:rsidR="00DA4077" w14:paraId="3DBC0B85" w14:textId="77777777">
        <w:trPr>
          <w:cantSplit/>
        </w:trPr>
        <w:tc>
          <w:tcPr>
            <w:tcW w:w="540" w:type="dxa"/>
            <w:tcMar>
              <w:top w:w="0" w:type="dxa"/>
              <w:left w:w="0" w:type="dxa"/>
              <w:bottom w:w="0" w:type="dxa"/>
              <w:right w:w="100" w:type="dxa"/>
            </w:tcMar>
          </w:tcPr>
          <w:p w14:paraId="6BD0A29A" w14:textId="77777777" w:rsidR="00DA4077" w:rsidRDefault="00000000">
            <w:pPr>
              <w:snapToGrid w:val="0"/>
              <w:spacing w:line="386" w:lineRule="exact"/>
              <w:ind w:firstLine="0"/>
              <w:jc w:val="right"/>
            </w:pPr>
            <w:r>
              <w:rPr>
                <w:rFonts w:eastAsia="Times New Roman" w:cs="Consolas"/>
                <w:color w:val="7F807F"/>
                <w:szCs w:val="24"/>
              </w:rPr>
              <w:t>117</w:t>
            </w:r>
          </w:p>
        </w:tc>
        <w:tc>
          <w:tcPr>
            <w:tcW w:w="9000" w:type="dxa"/>
            <w:tcMar>
              <w:top w:w="0" w:type="dxa"/>
              <w:left w:w="75" w:type="dxa"/>
              <w:bottom w:w="0" w:type="dxa"/>
              <w:right w:w="0" w:type="dxa"/>
            </w:tcMar>
          </w:tcPr>
          <w:p w14:paraId="3DFAF03F" w14:textId="77777777" w:rsidR="00DA4077" w:rsidRDefault="00000000">
            <w:pPr>
              <w:snapToGrid w:val="0"/>
              <w:spacing w:line="386" w:lineRule="exact"/>
              <w:ind w:left="400" w:hanging="400"/>
              <w:jc w:val="left"/>
              <w:rPr>
                <w:lang w:eastAsia="zh-CN"/>
              </w:rPr>
            </w:pPr>
            <w:r>
              <w:rPr>
                <w:rFonts w:ascii="Consolas" w:eastAsia="微软雅黑" w:hAnsi="Consolas" w:cs="Consolas"/>
                <w:szCs w:val="24"/>
                <w:lang w:eastAsia="zh-CN"/>
              </w:rPr>
              <w:t xml:space="preserve">    </w:t>
            </w:r>
            <w:r>
              <w:rPr>
                <w:rFonts w:ascii="Consolas" w:eastAsia="微软雅黑" w:hAnsi="Consolas" w:cs="Consolas"/>
                <w:color w:val="009900"/>
                <w:szCs w:val="24"/>
                <w:lang w:eastAsia="zh-CN"/>
              </w:rPr>
              <w:t xml:space="preserve"># </w:t>
            </w:r>
            <w:r>
              <w:rPr>
                <w:rFonts w:ascii="Consolas" w:eastAsia="微软雅黑" w:hAnsi="Consolas" w:cs="Consolas"/>
                <w:color w:val="009900"/>
                <w:szCs w:val="24"/>
                <w:lang w:eastAsia="zh-CN"/>
              </w:rPr>
              <w:t>每个情景每时段平衡</w:t>
            </w:r>
            <w:r>
              <w:rPr>
                <w:rFonts w:ascii="Consolas" w:eastAsia="微软雅黑" w:hAnsi="Consolas" w:cs="Consolas"/>
                <w:color w:val="009900"/>
                <w:szCs w:val="24"/>
                <w:lang w:eastAsia="zh-CN"/>
              </w:rPr>
              <w:t xml:space="preserve"> + </w:t>
            </w:r>
            <w:r>
              <w:rPr>
                <w:rFonts w:ascii="Consolas" w:eastAsia="微软雅黑" w:hAnsi="Consolas" w:cs="Consolas"/>
                <w:color w:val="009900"/>
                <w:szCs w:val="24"/>
                <w:lang w:eastAsia="zh-CN"/>
              </w:rPr>
              <w:t>共享</w:t>
            </w:r>
            <w:r>
              <w:rPr>
                <w:rFonts w:ascii="Consolas" w:eastAsia="微软雅黑" w:hAnsi="Consolas" w:cs="Consolas"/>
                <w:color w:val="009900"/>
                <w:szCs w:val="24"/>
                <w:lang w:eastAsia="zh-CN"/>
              </w:rPr>
              <w:t>SOC</w:t>
            </w:r>
            <w:r>
              <w:rPr>
                <w:rFonts w:ascii="Consolas" w:eastAsia="微软雅黑" w:hAnsi="Consolas" w:cs="Consolas"/>
                <w:color w:val="009900"/>
                <w:szCs w:val="24"/>
                <w:lang w:eastAsia="zh-CN"/>
              </w:rPr>
              <w:t>状态转移。</w:t>
            </w:r>
          </w:p>
        </w:tc>
        <w:tc>
          <w:tcPr>
            <w:tcW w:w="80" w:type="dxa"/>
            <w:shd w:val="clear" w:color="auto" w:fill="CED4F4"/>
            <w:tcMar>
              <w:top w:w="0" w:type="dxa"/>
              <w:left w:w="0" w:type="dxa"/>
              <w:bottom w:w="0" w:type="dxa"/>
              <w:right w:w="0" w:type="dxa"/>
            </w:tcMar>
          </w:tcPr>
          <w:p w14:paraId="5EDF75EE" w14:textId="77777777" w:rsidR="00DA4077" w:rsidRDefault="00DA4077">
            <w:pPr>
              <w:snapToGrid w:val="0"/>
              <w:spacing w:line="20" w:lineRule="exact"/>
              <w:ind w:firstLine="0"/>
              <w:rPr>
                <w:lang w:eastAsia="zh-CN"/>
              </w:rPr>
            </w:pPr>
          </w:p>
        </w:tc>
      </w:tr>
      <w:tr w:rsidR="00DA4077" w14:paraId="5B3C7130" w14:textId="77777777">
        <w:trPr>
          <w:cantSplit/>
        </w:trPr>
        <w:tc>
          <w:tcPr>
            <w:tcW w:w="540" w:type="dxa"/>
            <w:tcMar>
              <w:top w:w="0" w:type="dxa"/>
              <w:left w:w="0" w:type="dxa"/>
              <w:bottom w:w="0" w:type="dxa"/>
              <w:right w:w="100" w:type="dxa"/>
            </w:tcMar>
          </w:tcPr>
          <w:p w14:paraId="7212C1E8" w14:textId="77777777" w:rsidR="00DA4077" w:rsidRDefault="00000000">
            <w:pPr>
              <w:snapToGrid w:val="0"/>
              <w:spacing w:line="386" w:lineRule="exact"/>
              <w:ind w:firstLine="0"/>
              <w:jc w:val="right"/>
            </w:pPr>
            <w:r>
              <w:rPr>
                <w:rFonts w:eastAsia="Times New Roman" w:cs="Consolas"/>
                <w:color w:val="7F807F"/>
                <w:szCs w:val="24"/>
              </w:rPr>
              <w:t>118</w:t>
            </w:r>
          </w:p>
        </w:tc>
        <w:tc>
          <w:tcPr>
            <w:tcW w:w="9000" w:type="dxa"/>
            <w:tcMar>
              <w:top w:w="0" w:type="dxa"/>
              <w:left w:w="75" w:type="dxa"/>
              <w:bottom w:w="0" w:type="dxa"/>
              <w:right w:w="0" w:type="dxa"/>
            </w:tcMar>
          </w:tcPr>
          <w:p w14:paraId="54A5E441" w14:textId="77777777" w:rsidR="00DA4077" w:rsidRDefault="00000000">
            <w:pPr>
              <w:snapToGrid w:val="0"/>
              <w:spacing w:line="386" w:lineRule="exact"/>
              <w:ind w:left="400" w:hanging="400"/>
              <w:jc w:val="left"/>
            </w:pPr>
            <w:r>
              <w:rPr>
                <w:rFonts w:ascii="Consolas" w:eastAsia="微软雅黑" w:hAnsi="Consolas" w:cs="Consolas"/>
                <w:szCs w:val="24"/>
              </w:rPr>
              <w:t xml:space="preserve">    aeq = lil_</w:t>
            </w:r>
            <w:proofErr w:type="gramStart"/>
            <w:r>
              <w:rPr>
                <w:rFonts w:ascii="Consolas" w:eastAsia="微软雅黑" w:hAnsi="Consolas" w:cs="Consolas"/>
                <w:szCs w:val="24"/>
              </w:rPr>
              <w:t>matrix(</w:t>
            </w:r>
            <w:proofErr w:type="gramEnd"/>
            <w:r>
              <w:rPr>
                <w:rFonts w:ascii="Consolas" w:eastAsia="微软雅黑" w:hAnsi="Consolas" w:cs="Consolas"/>
                <w:szCs w:val="24"/>
              </w:rPr>
              <w:t>(s_count * horizon + horizon, nvar), dtype=float)</w:t>
            </w:r>
          </w:p>
        </w:tc>
        <w:tc>
          <w:tcPr>
            <w:tcW w:w="80" w:type="dxa"/>
            <w:shd w:val="clear" w:color="auto" w:fill="CED4F4"/>
            <w:tcMar>
              <w:top w:w="0" w:type="dxa"/>
              <w:left w:w="0" w:type="dxa"/>
              <w:bottom w:w="0" w:type="dxa"/>
              <w:right w:w="0" w:type="dxa"/>
            </w:tcMar>
          </w:tcPr>
          <w:p w14:paraId="7B327EEE" w14:textId="77777777" w:rsidR="00DA4077" w:rsidRDefault="00DA4077">
            <w:pPr>
              <w:snapToGrid w:val="0"/>
              <w:spacing w:line="20" w:lineRule="exact"/>
              <w:ind w:firstLine="0"/>
            </w:pPr>
          </w:p>
        </w:tc>
      </w:tr>
      <w:tr w:rsidR="00DA4077" w14:paraId="7D3F338C" w14:textId="77777777">
        <w:trPr>
          <w:cantSplit/>
        </w:trPr>
        <w:tc>
          <w:tcPr>
            <w:tcW w:w="540" w:type="dxa"/>
            <w:tcMar>
              <w:top w:w="0" w:type="dxa"/>
              <w:left w:w="0" w:type="dxa"/>
              <w:bottom w:w="0" w:type="dxa"/>
              <w:right w:w="100" w:type="dxa"/>
            </w:tcMar>
          </w:tcPr>
          <w:p w14:paraId="38CF1AAD" w14:textId="77777777" w:rsidR="00DA4077" w:rsidRDefault="00000000">
            <w:pPr>
              <w:snapToGrid w:val="0"/>
              <w:spacing w:line="386" w:lineRule="exact"/>
              <w:ind w:firstLine="0"/>
              <w:jc w:val="right"/>
            </w:pPr>
            <w:r>
              <w:rPr>
                <w:rFonts w:eastAsia="Times New Roman" w:cs="Consolas"/>
                <w:color w:val="7F807F"/>
                <w:szCs w:val="24"/>
              </w:rPr>
              <w:t>119</w:t>
            </w:r>
          </w:p>
        </w:tc>
        <w:tc>
          <w:tcPr>
            <w:tcW w:w="9000" w:type="dxa"/>
            <w:tcMar>
              <w:top w:w="0" w:type="dxa"/>
              <w:left w:w="75" w:type="dxa"/>
              <w:bottom w:w="0" w:type="dxa"/>
              <w:right w:w="0" w:type="dxa"/>
            </w:tcMar>
          </w:tcPr>
          <w:p w14:paraId="7C3F2953" w14:textId="77777777" w:rsidR="00DA4077" w:rsidRDefault="00000000">
            <w:pPr>
              <w:snapToGrid w:val="0"/>
              <w:spacing w:line="386" w:lineRule="exact"/>
              <w:ind w:left="400" w:hanging="400"/>
              <w:jc w:val="left"/>
            </w:pPr>
            <w:r>
              <w:rPr>
                <w:rFonts w:ascii="Consolas" w:eastAsia="微软雅黑" w:hAnsi="Consolas" w:cs="Consolas"/>
                <w:szCs w:val="24"/>
              </w:rPr>
              <w:t xml:space="preserve">    beq = </w:t>
            </w:r>
            <w:proofErr w:type="gramStart"/>
            <w:r>
              <w:rPr>
                <w:rFonts w:ascii="Consolas" w:eastAsia="微软雅黑" w:hAnsi="Consolas" w:cs="Consolas"/>
                <w:szCs w:val="24"/>
              </w:rPr>
              <w:t>np.zeros</w:t>
            </w:r>
            <w:proofErr w:type="gramEnd"/>
            <w:r>
              <w:rPr>
                <w:rFonts w:ascii="Consolas" w:eastAsia="微软雅黑" w:hAnsi="Consolas" w:cs="Consolas"/>
                <w:szCs w:val="24"/>
              </w:rPr>
              <w:t>(s_count * horizon + horizon)</w:t>
            </w:r>
          </w:p>
        </w:tc>
        <w:tc>
          <w:tcPr>
            <w:tcW w:w="80" w:type="dxa"/>
            <w:shd w:val="clear" w:color="auto" w:fill="CED4F4"/>
            <w:tcMar>
              <w:top w:w="0" w:type="dxa"/>
              <w:left w:w="0" w:type="dxa"/>
              <w:bottom w:w="0" w:type="dxa"/>
              <w:right w:w="0" w:type="dxa"/>
            </w:tcMar>
          </w:tcPr>
          <w:p w14:paraId="1E214420" w14:textId="77777777" w:rsidR="00DA4077" w:rsidRDefault="00DA4077">
            <w:pPr>
              <w:snapToGrid w:val="0"/>
              <w:spacing w:line="20" w:lineRule="exact"/>
              <w:ind w:firstLine="0"/>
            </w:pPr>
          </w:p>
        </w:tc>
      </w:tr>
      <w:tr w:rsidR="00DA4077" w14:paraId="56846902" w14:textId="77777777">
        <w:trPr>
          <w:cantSplit/>
        </w:trPr>
        <w:tc>
          <w:tcPr>
            <w:tcW w:w="540" w:type="dxa"/>
            <w:tcMar>
              <w:top w:w="0" w:type="dxa"/>
              <w:left w:w="0" w:type="dxa"/>
              <w:bottom w:w="0" w:type="dxa"/>
              <w:right w:w="100" w:type="dxa"/>
            </w:tcMar>
          </w:tcPr>
          <w:p w14:paraId="7CA97D56" w14:textId="77777777" w:rsidR="00DA4077" w:rsidRDefault="00000000">
            <w:pPr>
              <w:snapToGrid w:val="0"/>
              <w:spacing w:line="386" w:lineRule="exact"/>
              <w:ind w:firstLine="0"/>
              <w:jc w:val="right"/>
            </w:pPr>
            <w:r>
              <w:rPr>
                <w:rFonts w:eastAsia="Times New Roman" w:cs="Consolas"/>
                <w:color w:val="7F807F"/>
                <w:szCs w:val="24"/>
              </w:rPr>
              <w:t>120</w:t>
            </w:r>
          </w:p>
        </w:tc>
        <w:tc>
          <w:tcPr>
            <w:tcW w:w="9000" w:type="dxa"/>
            <w:tcMar>
              <w:top w:w="0" w:type="dxa"/>
              <w:left w:w="75" w:type="dxa"/>
              <w:bottom w:w="0" w:type="dxa"/>
              <w:right w:w="0" w:type="dxa"/>
            </w:tcMar>
          </w:tcPr>
          <w:p w14:paraId="0D3A59A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s </w:t>
            </w:r>
            <w:r>
              <w:rPr>
                <w:rFonts w:ascii="Consolas" w:eastAsia="微软雅黑" w:hAnsi="Consolas" w:cs="Consolas"/>
                <w:color w:val="006EB8"/>
                <w:szCs w:val="24"/>
              </w:rPr>
              <w:t>in</w:t>
            </w:r>
            <w:r>
              <w:rPr>
                <w:rFonts w:ascii="Consolas" w:eastAsia="微软雅黑" w:hAnsi="Consolas" w:cs="Consolas"/>
                <w:szCs w:val="24"/>
              </w:rPr>
              <w:t xml:space="preserve"> range(s_count):</w:t>
            </w:r>
          </w:p>
        </w:tc>
        <w:tc>
          <w:tcPr>
            <w:tcW w:w="80" w:type="dxa"/>
            <w:shd w:val="clear" w:color="auto" w:fill="CED4F4"/>
            <w:tcMar>
              <w:top w:w="0" w:type="dxa"/>
              <w:left w:w="0" w:type="dxa"/>
              <w:bottom w:w="0" w:type="dxa"/>
              <w:right w:w="0" w:type="dxa"/>
            </w:tcMar>
          </w:tcPr>
          <w:p w14:paraId="128D6C67" w14:textId="77777777" w:rsidR="00DA4077" w:rsidRDefault="00DA4077">
            <w:pPr>
              <w:snapToGrid w:val="0"/>
              <w:spacing w:line="20" w:lineRule="exact"/>
              <w:ind w:firstLine="0"/>
            </w:pPr>
          </w:p>
        </w:tc>
      </w:tr>
      <w:tr w:rsidR="00DA4077" w14:paraId="4A857D8B" w14:textId="77777777">
        <w:trPr>
          <w:cantSplit/>
        </w:trPr>
        <w:tc>
          <w:tcPr>
            <w:tcW w:w="540" w:type="dxa"/>
            <w:tcMar>
              <w:top w:w="0" w:type="dxa"/>
              <w:left w:w="0" w:type="dxa"/>
              <w:bottom w:w="0" w:type="dxa"/>
              <w:right w:w="100" w:type="dxa"/>
            </w:tcMar>
          </w:tcPr>
          <w:p w14:paraId="30BD5768" w14:textId="77777777" w:rsidR="00DA4077" w:rsidRDefault="00000000">
            <w:pPr>
              <w:snapToGrid w:val="0"/>
              <w:spacing w:line="386" w:lineRule="exact"/>
              <w:ind w:firstLine="0"/>
              <w:jc w:val="right"/>
            </w:pPr>
            <w:r>
              <w:rPr>
                <w:rFonts w:eastAsia="Times New Roman" w:cs="Consolas"/>
                <w:color w:val="7F807F"/>
                <w:szCs w:val="24"/>
              </w:rPr>
              <w:t>121</w:t>
            </w:r>
          </w:p>
        </w:tc>
        <w:tc>
          <w:tcPr>
            <w:tcW w:w="9000" w:type="dxa"/>
            <w:tcMar>
              <w:top w:w="0" w:type="dxa"/>
              <w:left w:w="75" w:type="dxa"/>
              <w:bottom w:w="0" w:type="dxa"/>
              <w:right w:w="0" w:type="dxa"/>
            </w:tcMar>
          </w:tcPr>
          <w:p w14:paraId="6ACEF6E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t </w:t>
            </w:r>
            <w:r>
              <w:rPr>
                <w:rFonts w:ascii="Consolas" w:eastAsia="微软雅黑" w:hAnsi="Consolas" w:cs="Consolas"/>
                <w:color w:val="006EB8"/>
                <w:szCs w:val="24"/>
              </w:rPr>
              <w:t>in</w:t>
            </w:r>
            <w:r>
              <w:rPr>
                <w:rFonts w:ascii="Consolas" w:eastAsia="微软雅黑" w:hAnsi="Consolas" w:cs="Consolas"/>
                <w:szCs w:val="24"/>
              </w:rPr>
              <w:t xml:space="preserve"> range(horizon):</w:t>
            </w:r>
          </w:p>
        </w:tc>
        <w:tc>
          <w:tcPr>
            <w:tcW w:w="80" w:type="dxa"/>
            <w:shd w:val="clear" w:color="auto" w:fill="CED4F4"/>
            <w:tcMar>
              <w:top w:w="0" w:type="dxa"/>
              <w:left w:w="0" w:type="dxa"/>
              <w:bottom w:w="0" w:type="dxa"/>
              <w:right w:w="0" w:type="dxa"/>
            </w:tcMar>
          </w:tcPr>
          <w:p w14:paraId="20E34973" w14:textId="77777777" w:rsidR="00DA4077" w:rsidRDefault="00DA4077">
            <w:pPr>
              <w:snapToGrid w:val="0"/>
              <w:spacing w:line="20" w:lineRule="exact"/>
              <w:ind w:firstLine="0"/>
            </w:pPr>
          </w:p>
        </w:tc>
      </w:tr>
      <w:tr w:rsidR="00DA4077" w14:paraId="1F999065" w14:textId="77777777">
        <w:trPr>
          <w:cantSplit/>
        </w:trPr>
        <w:tc>
          <w:tcPr>
            <w:tcW w:w="540" w:type="dxa"/>
            <w:tcMar>
              <w:top w:w="0" w:type="dxa"/>
              <w:left w:w="0" w:type="dxa"/>
              <w:bottom w:w="0" w:type="dxa"/>
              <w:right w:w="100" w:type="dxa"/>
            </w:tcMar>
          </w:tcPr>
          <w:p w14:paraId="7E2E233F" w14:textId="77777777" w:rsidR="00DA4077" w:rsidRDefault="00000000">
            <w:pPr>
              <w:snapToGrid w:val="0"/>
              <w:spacing w:line="386" w:lineRule="exact"/>
              <w:ind w:firstLine="0"/>
              <w:jc w:val="right"/>
            </w:pPr>
            <w:r>
              <w:rPr>
                <w:rFonts w:eastAsia="Times New Roman" w:cs="Consolas"/>
                <w:color w:val="7F807F"/>
                <w:szCs w:val="24"/>
              </w:rPr>
              <w:t>122</w:t>
            </w:r>
          </w:p>
        </w:tc>
        <w:tc>
          <w:tcPr>
            <w:tcW w:w="9000" w:type="dxa"/>
            <w:tcMar>
              <w:top w:w="0" w:type="dxa"/>
              <w:left w:w="75" w:type="dxa"/>
              <w:bottom w:w="0" w:type="dxa"/>
              <w:right w:w="0" w:type="dxa"/>
            </w:tcMar>
          </w:tcPr>
          <w:p w14:paraId="4B0B1B5A" w14:textId="77777777" w:rsidR="00DA4077" w:rsidRDefault="00000000">
            <w:pPr>
              <w:snapToGrid w:val="0"/>
              <w:spacing w:line="386" w:lineRule="exact"/>
              <w:ind w:left="400" w:hanging="400"/>
              <w:jc w:val="left"/>
            </w:pPr>
            <w:r>
              <w:rPr>
                <w:rFonts w:ascii="Consolas" w:eastAsia="微软雅黑" w:hAnsi="Consolas" w:cs="Consolas"/>
                <w:szCs w:val="24"/>
              </w:rPr>
              <w:t xml:space="preserve">            row = s * horizon + t</w:t>
            </w:r>
          </w:p>
        </w:tc>
        <w:tc>
          <w:tcPr>
            <w:tcW w:w="80" w:type="dxa"/>
            <w:shd w:val="clear" w:color="auto" w:fill="CED4F4"/>
            <w:tcMar>
              <w:top w:w="0" w:type="dxa"/>
              <w:left w:w="0" w:type="dxa"/>
              <w:bottom w:w="0" w:type="dxa"/>
              <w:right w:w="0" w:type="dxa"/>
            </w:tcMar>
          </w:tcPr>
          <w:p w14:paraId="04252217" w14:textId="77777777" w:rsidR="00DA4077" w:rsidRDefault="00DA4077">
            <w:pPr>
              <w:snapToGrid w:val="0"/>
              <w:spacing w:line="20" w:lineRule="exact"/>
              <w:ind w:firstLine="0"/>
            </w:pPr>
          </w:p>
        </w:tc>
      </w:tr>
      <w:tr w:rsidR="00DA4077" w14:paraId="450E4B24" w14:textId="77777777">
        <w:trPr>
          <w:cantSplit/>
        </w:trPr>
        <w:tc>
          <w:tcPr>
            <w:tcW w:w="540" w:type="dxa"/>
            <w:tcMar>
              <w:top w:w="0" w:type="dxa"/>
              <w:left w:w="0" w:type="dxa"/>
              <w:bottom w:w="0" w:type="dxa"/>
              <w:right w:w="100" w:type="dxa"/>
            </w:tcMar>
          </w:tcPr>
          <w:p w14:paraId="61452378" w14:textId="77777777" w:rsidR="00DA4077" w:rsidRDefault="00000000">
            <w:pPr>
              <w:snapToGrid w:val="0"/>
              <w:spacing w:line="386" w:lineRule="exact"/>
              <w:ind w:firstLine="0"/>
              <w:jc w:val="right"/>
            </w:pPr>
            <w:r>
              <w:rPr>
                <w:rFonts w:eastAsia="Times New Roman" w:cs="Consolas"/>
                <w:color w:val="7F807F"/>
                <w:szCs w:val="24"/>
              </w:rPr>
              <w:t>123</w:t>
            </w:r>
          </w:p>
        </w:tc>
        <w:tc>
          <w:tcPr>
            <w:tcW w:w="9000" w:type="dxa"/>
            <w:tcMar>
              <w:top w:w="0" w:type="dxa"/>
              <w:left w:w="75" w:type="dxa"/>
              <w:bottom w:w="0" w:type="dxa"/>
              <w:right w:w="0" w:type="dxa"/>
            </w:tcMar>
          </w:tcPr>
          <w:p w14:paraId="346E95F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row, g0 + t] = 1.0</w:t>
            </w:r>
          </w:p>
        </w:tc>
        <w:tc>
          <w:tcPr>
            <w:tcW w:w="80" w:type="dxa"/>
            <w:shd w:val="clear" w:color="auto" w:fill="CED4F4"/>
            <w:tcMar>
              <w:top w:w="0" w:type="dxa"/>
              <w:left w:w="0" w:type="dxa"/>
              <w:bottom w:w="0" w:type="dxa"/>
              <w:right w:w="0" w:type="dxa"/>
            </w:tcMar>
          </w:tcPr>
          <w:p w14:paraId="117B5F93" w14:textId="77777777" w:rsidR="00DA4077" w:rsidRDefault="00DA4077">
            <w:pPr>
              <w:snapToGrid w:val="0"/>
              <w:spacing w:line="20" w:lineRule="exact"/>
              <w:ind w:firstLine="0"/>
            </w:pPr>
          </w:p>
        </w:tc>
      </w:tr>
      <w:tr w:rsidR="00DA4077" w14:paraId="15AF42B4" w14:textId="77777777">
        <w:trPr>
          <w:cantSplit/>
        </w:trPr>
        <w:tc>
          <w:tcPr>
            <w:tcW w:w="540" w:type="dxa"/>
            <w:tcMar>
              <w:top w:w="0" w:type="dxa"/>
              <w:left w:w="0" w:type="dxa"/>
              <w:bottom w:w="0" w:type="dxa"/>
              <w:right w:w="100" w:type="dxa"/>
            </w:tcMar>
          </w:tcPr>
          <w:p w14:paraId="50657B85" w14:textId="77777777" w:rsidR="00DA4077" w:rsidRDefault="00000000">
            <w:pPr>
              <w:snapToGrid w:val="0"/>
              <w:spacing w:line="386" w:lineRule="exact"/>
              <w:ind w:firstLine="0"/>
              <w:jc w:val="right"/>
            </w:pPr>
            <w:r>
              <w:rPr>
                <w:rFonts w:eastAsia="Times New Roman" w:cs="Consolas"/>
                <w:color w:val="7F807F"/>
                <w:szCs w:val="24"/>
              </w:rPr>
              <w:t>124</w:t>
            </w:r>
          </w:p>
        </w:tc>
        <w:tc>
          <w:tcPr>
            <w:tcW w:w="9000" w:type="dxa"/>
            <w:tcMar>
              <w:top w:w="0" w:type="dxa"/>
              <w:left w:w="75" w:type="dxa"/>
              <w:bottom w:w="0" w:type="dxa"/>
              <w:right w:w="0" w:type="dxa"/>
            </w:tcMar>
          </w:tcPr>
          <w:p w14:paraId="6040762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row, c0 + t] = -1.0</w:t>
            </w:r>
          </w:p>
        </w:tc>
        <w:tc>
          <w:tcPr>
            <w:tcW w:w="80" w:type="dxa"/>
            <w:shd w:val="clear" w:color="auto" w:fill="CED4F4"/>
            <w:tcMar>
              <w:top w:w="0" w:type="dxa"/>
              <w:left w:w="0" w:type="dxa"/>
              <w:bottom w:w="0" w:type="dxa"/>
              <w:right w:w="0" w:type="dxa"/>
            </w:tcMar>
          </w:tcPr>
          <w:p w14:paraId="2402ACE3" w14:textId="77777777" w:rsidR="00DA4077" w:rsidRDefault="00DA4077">
            <w:pPr>
              <w:snapToGrid w:val="0"/>
              <w:spacing w:line="20" w:lineRule="exact"/>
              <w:ind w:firstLine="0"/>
            </w:pPr>
          </w:p>
        </w:tc>
      </w:tr>
      <w:tr w:rsidR="00DA4077" w14:paraId="7AAF28E2" w14:textId="77777777">
        <w:trPr>
          <w:cantSplit/>
        </w:trPr>
        <w:tc>
          <w:tcPr>
            <w:tcW w:w="540" w:type="dxa"/>
            <w:tcMar>
              <w:top w:w="0" w:type="dxa"/>
              <w:left w:w="0" w:type="dxa"/>
              <w:bottom w:w="0" w:type="dxa"/>
              <w:right w:w="100" w:type="dxa"/>
            </w:tcMar>
          </w:tcPr>
          <w:p w14:paraId="7F9EBCBE" w14:textId="77777777" w:rsidR="00DA4077" w:rsidRDefault="00000000">
            <w:pPr>
              <w:snapToGrid w:val="0"/>
              <w:spacing w:line="386" w:lineRule="exact"/>
              <w:ind w:firstLine="0"/>
              <w:jc w:val="right"/>
            </w:pPr>
            <w:r>
              <w:rPr>
                <w:rFonts w:eastAsia="Times New Roman" w:cs="Consolas"/>
                <w:color w:val="7F807F"/>
                <w:szCs w:val="24"/>
              </w:rPr>
              <w:t>125</w:t>
            </w:r>
          </w:p>
        </w:tc>
        <w:tc>
          <w:tcPr>
            <w:tcW w:w="9000" w:type="dxa"/>
            <w:tcMar>
              <w:top w:w="0" w:type="dxa"/>
              <w:left w:w="75" w:type="dxa"/>
              <w:bottom w:w="0" w:type="dxa"/>
              <w:right w:w="0" w:type="dxa"/>
            </w:tcMar>
          </w:tcPr>
          <w:p w14:paraId="07BBBE9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row, d0 + t] = 1.0</w:t>
            </w:r>
          </w:p>
        </w:tc>
        <w:tc>
          <w:tcPr>
            <w:tcW w:w="80" w:type="dxa"/>
            <w:shd w:val="clear" w:color="auto" w:fill="CED4F4"/>
            <w:tcMar>
              <w:top w:w="0" w:type="dxa"/>
              <w:left w:w="0" w:type="dxa"/>
              <w:bottom w:w="0" w:type="dxa"/>
              <w:right w:w="0" w:type="dxa"/>
            </w:tcMar>
          </w:tcPr>
          <w:p w14:paraId="488A3F67" w14:textId="77777777" w:rsidR="00DA4077" w:rsidRDefault="00DA4077">
            <w:pPr>
              <w:snapToGrid w:val="0"/>
              <w:spacing w:line="20" w:lineRule="exact"/>
              <w:ind w:firstLine="0"/>
            </w:pPr>
          </w:p>
        </w:tc>
      </w:tr>
      <w:tr w:rsidR="00DA4077" w14:paraId="61668CDD" w14:textId="77777777">
        <w:trPr>
          <w:cantSplit/>
        </w:trPr>
        <w:tc>
          <w:tcPr>
            <w:tcW w:w="540" w:type="dxa"/>
            <w:tcMar>
              <w:top w:w="0" w:type="dxa"/>
              <w:left w:w="0" w:type="dxa"/>
              <w:bottom w:w="0" w:type="dxa"/>
              <w:right w:w="100" w:type="dxa"/>
            </w:tcMar>
          </w:tcPr>
          <w:p w14:paraId="2CC05778" w14:textId="77777777" w:rsidR="00DA4077" w:rsidRDefault="00000000">
            <w:pPr>
              <w:snapToGrid w:val="0"/>
              <w:spacing w:line="386" w:lineRule="exact"/>
              <w:ind w:firstLine="0"/>
              <w:jc w:val="right"/>
            </w:pPr>
            <w:r>
              <w:rPr>
                <w:rFonts w:eastAsia="Times New Roman" w:cs="Consolas"/>
                <w:color w:val="7F807F"/>
                <w:szCs w:val="24"/>
              </w:rPr>
              <w:t>126</w:t>
            </w:r>
          </w:p>
        </w:tc>
        <w:tc>
          <w:tcPr>
            <w:tcW w:w="9000" w:type="dxa"/>
            <w:tcMar>
              <w:top w:w="0" w:type="dxa"/>
              <w:left w:w="75" w:type="dxa"/>
              <w:bottom w:w="0" w:type="dxa"/>
              <w:right w:w="0" w:type="dxa"/>
            </w:tcMar>
          </w:tcPr>
          <w:p w14:paraId="69E869B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row, r0 + s * horizon + t] = 1.0</w:t>
            </w:r>
          </w:p>
        </w:tc>
        <w:tc>
          <w:tcPr>
            <w:tcW w:w="80" w:type="dxa"/>
            <w:shd w:val="clear" w:color="auto" w:fill="CED4F4"/>
            <w:tcMar>
              <w:top w:w="0" w:type="dxa"/>
              <w:left w:w="0" w:type="dxa"/>
              <w:bottom w:w="0" w:type="dxa"/>
              <w:right w:w="0" w:type="dxa"/>
            </w:tcMar>
          </w:tcPr>
          <w:p w14:paraId="142B6FA3" w14:textId="77777777" w:rsidR="00DA4077" w:rsidRDefault="00DA4077">
            <w:pPr>
              <w:snapToGrid w:val="0"/>
              <w:spacing w:line="20" w:lineRule="exact"/>
              <w:ind w:firstLine="0"/>
            </w:pPr>
          </w:p>
        </w:tc>
      </w:tr>
      <w:tr w:rsidR="00DA4077" w14:paraId="773FA52E" w14:textId="77777777">
        <w:trPr>
          <w:cantSplit/>
        </w:trPr>
        <w:tc>
          <w:tcPr>
            <w:tcW w:w="540" w:type="dxa"/>
            <w:tcMar>
              <w:top w:w="0" w:type="dxa"/>
              <w:left w:w="0" w:type="dxa"/>
              <w:bottom w:w="0" w:type="dxa"/>
              <w:right w:w="100" w:type="dxa"/>
            </w:tcMar>
          </w:tcPr>
          <w:p w14:paraId="3636F385" w14:textId="77777777" w:rsidR="00DA4077" w:rsidRDefault="00000000">
            <w:pPr>
              <w:snapToGrid w:val="0"/>
              <w:spacing w:line="386" w:lineRule="exact"/>
              <w:ind w:firstLine="0"/>
              <w:jc w:val="right"/>
            </w:pPr>
            <w:r>
              <w:rPr>
                <w:rFonts w:eastAsia="Times New Roman" w:cs="Consolas"/>
                <w:color w:val="7F807F"/>
                <w:szCs w:val="24"/>
              </w:rPr>
              <w:t>127</w:t>
            </w:r>
          </w:p>
        </w:tc>
        <w:tc>
          <w:tcPr>
            <w:tcW w:w="9000" w:type="dxa"/>
            <w:tcMar>
              <w:top w:w="0" w:type="dxa"/>
              <w:left w:w="75" w:type="dxa"/>
              <w:bottom w:w="0" w:type="dxa"/>
              <w:right w:w="0" w:type="dxa"/>
            </w:tcMar>
          </w:tcPr>
          <w:p w14:paraId="75290B1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row, w0 + s * horizon + t] = -1.0</w:t>
            </w:r>
          </w:p>
        </w:tc>
        <w:tc>
          <w:tcPr>
            <w:tcW w:w="80" w:type="dxa"/>
            <w:shd w:val="clear" w:color="auto" w:fill="CED4F4"/>
            <w:tcMar>
              <w:top w:w="0" w:type="dxa"/>
              <w:left w:w="0" w:type="dxa"/>
              <w:bottom w:w="0" w:type="dxa"/>
              <w:right w:w="0" w:type="dxa"/>
            </w:tcMar>
          </w:tcPr>
          <w:p w14:paraId="429C0A30" w14:textId="77777777" w:rsidR="00DA4077" w:rsidRDefault="00DA4077">
            <w:pPr>
              <w:snapToGrid w:val="0"/>
              <w:spacing w:line="20" w:lineRule="exact"/>
              <w:ind w:firstLine="0"/>
            </w:pPr>
          </w:p>
        </w:tc>
      </w:tr>
      <w:tr w:rsidR="00DA4077" w14:paraId="1F1A4E98" w14:textId="77777777">
        <w:trPr>
          <w:cantSplit/>
        </w:trPr>
        <w:tc>
          <w:tcPr>
            <w:tcW w:w="540" w:type="dxa"/>
            <w:tcMar>
              <w:top w:w="0" w:type="dxa"/>
              <w:left w:w="0" w:type="dxa"/>
              <w:bottom w:w="0" w:type="dxa"/>
              <w:right w:w="100" w:type="dxa"/>
            </w:tcMar>
          </w:tcPr>
          <w:p w14:paraId="5FB0DC6E" w14:textId="77777777" w:rsidR="00DA4077" w:rsidRDefault="00000000">
            <w:pPr>
              <w:snapToGrid w:val="0"/>
              <w:spacing w:line="386" w:lineRule="exact"/>
              <w:ind w:firstLine="0"/>
              <w:jc w:val="right"/>
            </w:pPr>
            <w:r>
              <w:rPr>
                <w:rFonts w:eastAsia="Times New Roman" w:cs="Consolas"/>
                <w:color w:val="7F807F"/>
                <w:szCs w:val="24"/>
              </w:rPr>
              <w:t>128</w:t>
            </w:r>
          </w:p>
        </w:tc>
        <w:tc>
          <w:tcPr>
            <w:tcW w:w="9000" w:type="dxa"/>
            <w:tcMar>
              <w:top w:w="0" w:type="dxa"/>
              <w:left w:w="75" w:type="dxa"/>
              <w:bottom w:w="0" w:type="dxa"/>
              <w:right w:w="0" w:type="dxa"/>
            </w:tcMar>
          </w:tcPr>
          <w:p w14:paraId="1F055895" w14:textId="77777777" w:rsidR="00DA4077" w:rsidRDefault="00000000">
            <w:pPr>
              <w:snapToGrid w:val="0"/>
              <w:spacing w:line="386" w:lineRule="exact"/>
              <w:ind w:left="400" w:hanging="400"/>
              <w:jc w:val="left"/>
            </w:pPr>
            <w:r>
              <w:rPr>
                <w:rFonts w:ascii="Consolas" w:eastAsia="微软雅黑" w:hAnsi="Consolas" w:cs="Consolas"/>
                <w:szCs w:val="24"/>
              </w:rPr>
              <w:t xml:space="preserve">            beq[row] = </w:t>
            </w:r>
            <w:proofErr w:type="gramStart"/>
            <w:r>
              <w:rPr>
                <w:rFonts w:ascii="Consolas" w:eastAsia="微软雅黑" w:hAnsi="Consolas" w:cs="Consolas"/>
                <w:szCs w:val="24"/>
              </w:rPr>
              <w:t>scenarios[</w:t>
            </w:r>
            <w:proofErr w:type="gramEnd"/>
            <w:r>
              <w:rPr>
                <w:rFonts w:ascii="Consolas" w:eastAsia="微软雅黑" w:hAnsi="Consolas" w:cs="Consolas"/>
                <w:szCs w:val="24"/>
              </w:rPr>
              <w:t>s, t]</w:t>
            </w:r>
          </w:p>
        </w:tc>
        <w:tc>
          <w:tcPr>
            <w:tcW w:w="80" w:type="dxa"/>
            <w:shd w:val="clear" w:color="auto" w:fill="CED4F4"/>
            <w:tcMar>
              <w:top w:w="0" w:type="dxa"/>
              <w:left w:w="0" w:type="dxa"/>
              <w:bottom w:w="0" w:type="dxa"/>
              <w:right w:w="0" w:type="dxa"/>
            </w:tcMar>
          </w:tcPr>
          <w:p w14:paraId="2B23FFD5" w14:textId="77777777" w:rsidR="00DA4077" w:rsidRDefault="00DA4077">
            <w:pPr>
              <w:snapToGrid w:val="0"/>
              <w:spacing w:line="20" w:lineRule="exact"/>
              <w:ind w:firstLine="0"/>
            </w:pPr>
          </w:p>
        </w:tc>
      </w:tr>
      <w:tr w:rsidR="00DA4077" w14:paraId="2CF23439" w14:textId="77777777">
        <w:trPr>
          <w:cantSplit/>
        </w:trPr>
        <w:tc>
          <w:tcPr>
            <w:tcW w:w="540" w:type="dxa"/>
            <w:tcMar>
              <w:top w:w="0" w:type="dxa"/>
              <w:left w:w="0" w:type="dxa"/>
              <w:bottom w:w="0" w:type="dxa"/>
              <w:right w:w="100" w:type="dxa"/>
            </w:tcMar>
          </w:tcPr>
          <w:p w14:paraId="4F45EA3F" w14:textId="77777777" w:rsidR="00DA4077" w:rsidRDefault="00000000">
            <w:pPr>
              <w:snapToGrid w:val="0"/>
              <w:spacing w:line="386" w:lineRule="exact"/>
              <w:ind w:firstLine="0"/>
              <w:jc w:val="right"/>
            </w:pPr>
            <w:r>
              <w:rPr>
                <w:rFonts w:eastAsia="Times New Roman" w:cs="Consolas"/>
                <w:color w:val="7F807F"/>
                <w:szCs w:val="24"/>
              </w:rPr>
              <w:t>129</w:t>
            </w:r>
          </w:p>
        </w:tc>
        <w:tc>
          <w:tcPr>
            <w:tcW w:w="9000" w:type="dxa"/>
            <w:tcMar>
              <w:top w:w="0" w:type="dxa"/>
              <w:left w:w="75" w:type="dxa"/>
              <w:bottom w:w="0" w:type="dxa"/>
              <w:right w:w="0" w:type="dxa"/>
            </w:tcMar>
          </w:tcPr>
          <w:p w14:paraId="4838423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t </w:t>
            </w:r>
            <w:r>
              <w:rPr>
                <w:rFonts w:ascii="Consolas" w:eastAsia="微软雅黑" w:hAnsi="Consolas" w:cs="Consolas"/>
                <w:color w:val="006EB8"/>
                <w:szCs w:val="24"/>
              </w:rPr>
              <w:t>in</w:t>
            </w:r>
            <w:r>
              <w:rPr>
                <w:rFonts w:ascii="Consolas" w:eastAsia="微软雅黑" w:hAnsi="Consolas" w:cs="Consolas"/>
                <w:szCs w:val="24"/>
              </w:rPr>
              <w:t xml:space="preserve"> range(horizon):</w:t>
            </w:r>
          </w:p>
        </w:tc>
        <w:tc>
          <w:tcPr>
            <w:tcW w:w="80" w:type="dxa"/>
            <w:shd w:val="clear" w:color="auto" w:fill="CED4F4"/>
            <w:tcMar>
              <w:top w:w="0" w:type="dxa"/>
              <w:left w:w="0" w:type="dxa"/>
              <w:bottom w:w="0" w:type="dxa"/>
              <w:right w:w="0" w:type="dxa"/>
            </w:tcMar>
          </w:tcPr>
          <w:p w14:paraId="3151DF59" w14:textId="77777777" w:rsidR="00DA4077" w:rsidRDefault="00DA4077">
            <w:pPr>
              <w:snapToGrid w:val="0"/>
              <w:spacing w:line="20" w:lineRule="exact"/>
              <w:ind w:firstLine="0"/>
            </w:pPr>
          </w:p>
        </w:tc>
      </w:tr>
      <w:tr w:rsidR="00DA4077" w14:paraId="3CF290CA" w14:textId="77777777">
        <w:trPr>
          <w:cantSplit/>
        </w:trPr>
        <w:tc>
          <w:tcPr>
            <w:tcW w:w="540" w:type="dxa"/>
            <w:tcMar>
              <w:top w:w="0" w:type="dxa"/>
              <w:left w:w="0" w:type="dxa"/>
              <w:bottom w:w="0" w:type="dxa"/>
              <w:right w:w="100" w:type="dxa"/>
            </w:tcMar>
          </w:tcPr>
          <w:p w14:paraId="62CA2ED8" w14:textId="77777777" w:rsidR="00DA4077" w:rsidRDefault="00000000">
            <w:pPr>
              <w:snapToGrid w:val="0"/>
              <w:spacing w:line="386" w:lineRule="exact"/>
              <w:ind w:firstLine="0"/>
              <w:jc w:val="right"/>
            </w:pPr>
            <w:r>
              <w:rPr>
                <w:rFonts w:eastAsia="Times New Roman" w:cs="Consolas"/>
                <w:color w:val="7F807F"/>
                <w:szCs w:val="24"/>
              </w:rPr>
              <w:t>130</w:t>
            </w:r>
          </w:p>
        </w:tc>
        <w:tc>
          <w:tcPr>
            <w:tcW w:w="9000" w:type="dxa"/>
            <w:tcMar>
              <w:top w:w="0" w:type="dxa"/>
              <w:left w:w="75" w:type="dxa"/>
              <w:bottom w:w="0" w:type="dxa"/>
              <w:right w:w="0" w:type="dxa"/>
            </w:tcMar>
          </w:tcPr>
          <w:p w14:paraId="017400E5" w14:textId="77777777" w:rsidR="00DA4077" w:rsidRDefault="00000000">
            <w:pPr>
              <w:snapToGrid w:val="0"/>
              <w:spacing w:line="386" w:lineRule="exact"/>
              <w:ind w:left="400" w:hanging="400"/>
              <w:jc w:val="left"/>
            </w:pPr>
            <w:r>
              <w:rPr>
                <w:rFonts w:ascii="Consolas" w:eastAsia="微软雅黑" w:hAnsi="Consolas" w:cs="Consolas"/>
                <w:szCs w:val="24"/>
              </w:rPr>
              <w:t xml:space="preserve">        row = s_count * horizon + t</w:t>
            </w:r>
          </w:p>
        </w:tc>
        <w:tc>
          <w:tcPr>
            <w:tcW w:w="80" w:type="dxa"/>
            <w:shd w:val="clear" w:color="auto" w:fill="CED4F4"/>
            <w:tcMar>
              <w:top w:w="0" w:type="dxa"/>
              <w:left w:w="0" w:type="dxa"/>
              <w:bottom w:w="0" w:type="dxa"/>
              <w:right w:w="0" w:type="dxa"/>
            </w:tcMar>
          </w:tcPr>
          <w:p w14:paraId="5A52FE4C" w14:textId="77777777" w:rsidR="00DA4077" w:rsidRDefault="00DA4077">
            <w:pPr>
              <w:snapToGrid w:val="0"/>
              <w:spacing w:line="20" w:lineRule="exact"/>
              <w:ind w:firstLine="0"/>
            </w:pPr>
          </w:p>
        </w:tc>
      </w:tr>
      <w:tr w:rsidR="00DA4077" w14:paraId="79869349" w14:textId="77777777">
        <w:trPr>
          <w:cantSplit/>
        </w:trPr>
        <w:tc>
          <w:tcPr>
            <w:tcW w:w="540" w:type="dxa"/>
            <w:tcMar>
              <w:top w:w="0" w:type="dxa"/>
              <w:left w:w="0" w:type="dxa"/>
              <w:bottom w:w="0" w:type="dxa"/>
              <w:right w:w="100" w:type="dxa"/>
            </w:tcMar>
          </w:tcPr>
          <w:p w14:paraId="40A958E5" w14:textId="77777777" w:rsidR="00DA4077" w:rsidRDefault="00000000">
            <w:pPr>
              <w:snapToGrid w:val="0"/>
              <w:spacing w:line="386" w:lineRule="exact"/>
              <w:ind w:firstLine="0"/>
              <w:jc w:val="right"/>
            </w:pPr>
            <w:r>
              <w:rPr>
                <w:rFonts w:eastAsia="Times New Roman" w:cs="Consolas"/>
                <w:color w:val="7F807F"/>
                <w:szCs w:val="24"/>
              </w:rPr>
              <w:t>131</w:t>
            </w:r>
          </w:p>
        </w:tc>
        <w:tc>
          <w:tcPr>
            <w:tcW w:w="9000" w:type="dxa"/>
            <w:tcMar>
              <w:top w:w="0" w:type="dxa"/>
              <w:left w:w="75" w:type="dxa"/>
              <w:bottom w:w="0" w:type="dxa"/>
              <w:right w:w="0" w:type="dxa"/>
            </w:tcMar>
          </w:tcPr>
          <w:p w14:paraId="3BC415E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row, e0 + t] = -1.0</w:t>
            </w:r>
          </w:p>
        </w:tc>
        <w:tc>
          <w:tcPr>
            <w:tcW w:w="80" w:type="dxa"/>
            <w:shd w:val="clear" w:color="auto" w:fill="CED4F4"/>
            <w:tcMar>
              <w:top w:w="0" w:type="dxa"/>
              <w:left w:w="0" w:type="dxa"/>
              <w:bottom w:w="0" w:type="dxa"/>
              <w:right w:w="0" w:type="dxa"/>
            </w:tcMar>
          </w:tcPr>
          <w:p w14:paraId="6C89B235" w14:textId="77777777" w:rsidR="00DA4077" w:rsidRDefault="00DA4077">
            <w:pPr>
              <w:snapToGrid w:val="0"/>
              <w:spacing w:line="20" w:lineRule="exact"/>
              <w:ind w:firstLine="0"/>
            </w:pPr>
          </w:p>
        </w:tc>
      </w:tr>
      <w:tr w:rsidR="00DA4077" w14:paraId="4348A371" w14:textId="77777777">
        <w:trPr>
          <w:cantSplit/>
        </w:trPr>
        <w:tc>
          <w:tcPr>
            <w:tcW w:w="540" w:type="dxa"/>
            <w:tcMar>
              <w:top w:w="0" w:type="dxa"/>
              <w:left w:w="0" w:type="dxa"/>
              <w:bottom w:w="0" w:type="dxa"/>
              <w:right w:w="100" w:type="dxa"/>
            </w:tcMar>
          </w:tcPr>
          <w:p w14:paraId="3ACD576C" w14:textId="77777777" w:rsidR="00DA4077" w:rsidRDefault="00000000">
            <w:pPr>
              <w:snapToGrid w:val="0"/>
              <w:spacing w:line="386" w:lineRule="exact"/>
              <w:ind w:firstLine="0"/>
              <w:jc w:val="right"/>
            </w:pPr>
            <w:r>
              <w:rPr>
                <w:rFonts w:eastAsia="Times New Roman" w:cs="Consolas"/>
                <w:color w:val="7F807F"/>
                <w:szCs w:val="24"/>
              </w:rPr>
              <w:t>132</w:t>
            </w:r>
          </w:p>
        </w:tc>
        <w:tc>
          <w:tcPr>
            <w:tcW w:w="9000" w:type="dxa"/>
            <w:tcMar>
              <w:top w:w="0" w:type="dxa"/>
              <w:left w:w="75" w:type="dxa"/>
              <w:bottom w:w="0" w:type="dxa"/>
              <w:right w:w="0" w:type="dxa"/>
            </w:tcMar>
          </w:tcPr>
          <w:p w14:paraId="729FA67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row, e0 + t + 1] = 1.0</w:t>
            </w:r>
          </w:p>
        </w:tc>
        <w:tc>
          <w:tcPr>
            <w:tcW w:w="80" w:type="dxa"/>
            <w:shd w:val="clear" w:color="auto" w:fill="CED4F4"/>
            <w:tcMar>
              <w:top w:w="0" w:type="dxa"/>
              <w:left w:w="0" w:type="dxa"/>
              <w:bottom w:w="0" w:type="dxa"/>
              <w:right w:w="0" w:type="dxa"/>
            </w:tcMar>
          </w:tcPr>
          <w:p w14:paraId="71C23A6F" w14:textId="77777777" w:rsidR="00DA4077" w:rsidRDefault="00DA4077">
            <w:pPr>
              <w:snapToGrid w:val="0"/>
              <w:spacing w:line="20" w:lineRule="exact"/>
              <w:ind w:firstLine="0"/>
            </w:pPr>
          </w:p>
        </w:tc>
      </w:tr>
      <w:tr w:rsidR="00DA4077" w14:paraId="67BE820F" w14:textId="77777777">
        <w:trPr>
          <w:cantSplit/>
        </w:trPr>
        <w:tc>
          <w:tcPr>
            <w:tcW w:w="540" w:type="dxa"/>
            <w:tcMar>
              <w:top w:w="0" w:type="dxa"/>
              <w:left w:w="0" w:type="dxa"/>
              <w:bottom w:w="0" w:type="dxa"/>
              <w:right w:w="100" w:type="dxa"/>
            </w:tcMar>
          </w:tcPr>
          <w:p w14:paraId="54B30E46" w14:textId="77777777" w:rsidR="00DA4077" w:rsidRDefault="00000000">
            <w:pPr>
              <w:snapToGrid w:val="0"/>
              <w:spacing w:line="386" w:lineRule="exact"/>
              <w:ind w:firstLine="0"/>
              <w:jc w:val="right"/>
            </w:pPr>
            <w:r>
              <w:rPr>
                <w:rFonts w:eastAsia="Times New Roman" w:cs="Consolas"/>
                <w:color w:val="7F807F"/>
                <w:szCs w:val="24"/>
              </w:rPr>
              <w:t>133</w:t>
            </w:r>
          </w:p>
        </w:tc>
        <w:tc>
          <w:tcPr>
            <w:tcW w:w="9000" w:type="dxa"/>
            <w:tcMar>
              <w:top w:w="0" w:type="dxa"/>
              <w:left w:w="75" w:type="dxa"/>
              <w:bottom w:w="0" w:type="dxa"/>
              <w:right w:w="0" w:type="dxa"/>
            </w:tcMar>
          </w:tcPr>
          <w:p w14:paraId="743786A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row, c0 + t] = -ETA_C</w:t>
            </w:r>
          </w:p>
        </w:tc>
        <w:tc>
          <w:tcPr>
            <w:tcW w:w="80" w:type="dxa"/>
            <w:shd w:val="clear" w:color="auto" w:fill="CED4F4"/>
            <w:tcMar>
              <w:top w:w="0" w:type="dxa"/>
              <w:left w:w="0" w:type="dxa"/>
              <w:bottom w:w="0" w:type="dxa"/>
              <w:right w:w="0" w:type="dxa"/>
            </w:tcMar>
          </w:tcPr>
          <w:p w14:paraId="113635E6" w14:textId="77777777" w:rsidR="00DA4077" w:rsidRDefault="00DA4077">
            <w:pPr>
              <w:snapToGrid w:val="0"/>
              <w:spacing w:line="20" w:lineRule="exact"/>
              <w:ind w:firstLine="0"/>
            </w:pPr>
          </w:p>
        </w:tc>
      </w:tr>
      <w:tr w:rsidR="00DA4077" w14:paraId="51F90FB7" w14:textId="77777777">
        <w:trPr>
          <w:cantSplit/>
        </w:trPr>
        <w:tc>
          <w:tcPr>
            <w:tcW w:w="540" w:type="dxa"/>
            <w:tcMar>
              <w:top w:w="0" w:type="dxa"/>
              <w:left w:w="0" w:type="dxa"/>
              <w:bottom w:w="0" w:type="dxa"/>
              <w:right w:w="100" w:type="dxa"/>
            </w:tcMar>
          </w:tcPr>
          <w:p w14:paraId="12905A8F" w14:textId="77777777" w:rsidR="00DA4077" w:rsidRDefault="00000000">
            <w:pPr>
              <w:snapToGrid w:val="0"/>
              <w:spacing w:line="386" w:lineRule="exact"/>
              <w:ind w:firstLine="0"/>
              <w:jc w:val="right"/>
            </w:pPr>
            <w:r>
              <w:rPr>
                <w:rFonts w:eastAsia="Times New Roman" w:cs="Consolas"/>
                <w:color w:val="7F807F"/>
                <w:szCs w:val="24"/>
              </w:rPr>
              <w:t>134</w:t>
            </w:r>
          </w:p>
        </w:tc>
        <w:tc>
          <w:tcPr>
            <w:tcW w:w="9000" w:type="dxa"/>
            <w:tcMar>
              <w:top w:w="0" w:type="dxa"/>
              <w:left w:w="75" w:type="dxa"/>
              <w:bottom w:w="0" w:type="dxa"/>
              <w:right w:w="0" w:type="dxa"/>
            </w:tcMar>
          </w:tcPr>
          <w:p w14:paraId="46EEE30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row, d0 + t] = 1.0 / ETA_D</w:t>
            </w:r>
          </w:p>
        </w:tc>
        <w:tc>
          <w:tcPr>
            <w:tcW w:w="80" w:type="dxa"/>
            <w:shd w:val="clear" w:color="auto" w:fill="CED4F4"/>
            <w:tcMar>
              <w:top w:w="0" w:type="dxa"/>
              <w:left w:w="0" w:type="dxa"/>
              <w:bottom w:w="0" w:type="dxa"/>
              <w:right w:w="0" w:type="dxa"/>
            </w:tcMar>
          </w:tcPr>
          <w:p w14:paraId="5587B35E" w14:textId="77777777" w:rsidR="00DA4077" w:rsidRDefault="00DA4077">
            <w:pPr>
              <w:snapToGrid w:val="0"/>
              <w:spacing w:line="20" w:lineRule="exact"/>
              <w:ind w:firstLine="0"/>
            </w:pPr>
          </w:p>
        </w:tc>
      </w:tr>
      <w:tr w:rsidR="00DA4077" w14:paraId="596B5E04" w14:textId="77777777">
        <w:trPr>
          <w:cantSplit/>
        </w:trPr>
        <w:tc>
          <w:tcPr>
            <w:tcW w:w="540" w:type="dxa"/>
            <w:tcMar>
              <w:top w:w="0" w:type="dxa"/>
              <w:left w:w="0" w:type="dxa"/>
              <w:bottom w:w="0" w:type="dxa"/>
              <w:right w:w="100" w:type="dxa"/>
            </w:tcMar>
          </w:tcPr>
          <w:p w14:paraId="5ADCAEE7" w14:textId="77777777" w:rsidR="00DA4077" w:rsidRDefault="00000000">
            <w:pPr>
              <w:snapToGrid w:val="0"/>
              <w:spacing w:line="386" w:lineRule="exact"/>
              <w:ind w:firstLine="0"/>
              <w:jc w:val="right"/>
            </w:pPr>
            <w:r>
              <w:rPr>
                <w:rFonts w:eastAsia="Times New Roman" w:cs="Consolas"/>
                <w:color w:val="7F807F"/>
                <w:szCs w:val="24"/>
              </w:rPr>
              <w:t>135</w:t>
            </w:r>
          </w:p>
        </w:tc>
        <w:tc>
          <w:tcPr>
            <w:tcW w:w="9000" w:type="dxa"/>
            <w:tcMar>
              <w:top w:w="0" w:type="dxa"/>
              <w:left w:w="75" w:type="dxa"/>
              <w:bottom w:w="0" w:type="dxa"/>
              <w:right w:w="0" w:type="dxa"/>
            </w:tcMar>
          </w:tcPr>
          <w:p w14:paraId="5F2EC270"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FE61975" w14:textId="77777777" w:rsidR="00DA4077" w:rsidRDefault="00DA4077">
            <w:pPr>
              <w:snapToGrid w:val="0"/>
              <w:spacing w:line="20" w:lineRule="exact"/>
              <w:ind w:firstLine="0"/>
            </w:pPr>
          </w:p>
        </w:tc>
      </w:tr>
      <w:tr w:rsidR="00DA4077" w14:paraId="74B8CAD1" w14:textId="77777777">
        <w:trPr>
          <w:cantSplit/>
        </w:trPr>
        <w:tc>
          <w:tcPr>
            <w:tcW w:w="540" w:type="dxa"/>
            <w:tcMar>
              <w:top w:w="0" w:type="dxa"/>
              <w:left w:w="0" w:type="dxa"/>
              <w:bottom w:w="0" w:type="dxa"/>
              <w:right w:w="100" w:type="dxa"/>
            </w:tcMar>
          </w:tcPr>
          <w:p w14:paraId="0702A85B" w14:textId="77777777" w:rsidR="00DA4077" w:rsidRDefault="00000000">
            <w:pPr>
              <w:snapToGrid w:val="0"/>
              <w:spacing w:line="386" w:lineRule="exact"/>
              <w:ind w:firstLine="0"/>
              <w:jc w:val="right"/>
            </w:pPr>
            <w:r>
              <w:rPr>
                <w:rFonts w:eastAsia="Times New Roman" w:cs="Consolas"/>
                <w:color w:val="7F807F"/>
                <w:szCs w:val="24"/>
              </w:rPr>
              <w:t>136</w:t>
            </w:r>
          </w:p>
        </w:tc>
        <w:tc>
          <w:tcPr>
            <w:tcW w:w="9000" w:type="dxa"/>
            <w:tcMar>
              <w:top w:w="0" w:type="dxa"/>
              <w:left w:w="75" w:type="dxa"/>
              <w:bottom w:w="0" w:type="dxa"/>
              <w:right w:w="0" w:type="dxa"/>
            </w:tcMar>
          </w:tcPr>
          <w:p w14:paraId="0C0169ED" w14:textId="77777777" w:rsidR="00DA4077" w:rsidRDefault="00000000">
            <w:pPr>
              <w:snapToGrid w:val="0"/>
              <w:spacing w:line="386" w:lineRule="exact"/>
              <w:ind w:left="400" w:hanging="400"/>
              <w:jc w:val="left"/>
              <w:rPr>
                <w:lang w:eastAsia="zh-CN"/>
              </w:rPr>
            </w:pPr>
            <w:r>
              <w:rPr>
                <w:rFonts w:ascii="Consolas" w:eastAsia="微软雅黑" w:hAnsi="Consolas" w:cs="Consolas"/>
                <w:szCs w:val="24"/>
                <w:lang w:eastAsia="zh-CN"/>
              </w:rPr>
              <w:t xml:space="preserve">    </w:t>
            </w:r>
            <w:r>
              <w:rPr>
                <w:rFonts w:ascii="Consolas" w:eastAsia="微软雅黑" w:hAnsi="Consolas" w:cs="Consolas"/>
                <w:color w:val="009900"/>
                <w:szCs w:val="24"/>
                <w:lang w:eastAsia="zh-CN"/>
              </w:rPr>
              <w:t xml:space="preserve"># </w:t>
            </w:r>
            <w:r>
              <w:rPr>
                <w:rFonts w:ascii="Consolas" w:eastAsia="微软雅黑" w:hAnsi="Consolas" w:cs="Consolas"/>
                <w:color w:val="009900"/>
                <w:szCs w:val="24"/>
                <w:lang w:eastAsia="zh-CN"/>
              </w:rPr>
              <w:t>充放电互斥：</w:t>
            </w:r>
            <w:r>
              <w:rPr>
                <w:rFonts w:ascii="Consolas" w:eastAsia="微软雅黑" w:hAnsi="Consolas" w:cs="Consolas"/>
                <w:color w:val="009900"/>
                <w:szCs w:val="24"/>
                <w:lang w:eastAsia="zh-CN"/>
              </w:rPr>
              <w:t>C&lt;=Mz, D&lt;=M(1-z)</w:t>
            </w:r>
            <w:r>
              <w:rPr>
                <w:rFonts w:ascii="Consolas" w:eastAsia="微软雅黑" w:hAnsi="Consolas" w:cs="Consolas"/>
                <w:color w:val="009900"/>
                <w:szCs w:val="24"/>
                <w:lang w:eastAsia="zh-CN"/>
              </w:rPr>
              <w:t>。</w:t>
            </w:r>
          </w:p>
        </w:tc>
        <w:tc>
          <w:tcPr>
            <w:tcW w:w="80" w:type="dxa"/>
            <w:shd w:val="clear" w:color="auto" w:fill="CED4F4"/>
            <w:tcMar>
              <w:top w:w="0" w:type="dxa"/>
              <w:left w:w="0" w:type="dxa"/>
              <w:bottom w:w="0" w:type="dxa"/>
              <w:right w:w="0" w:type="dxa"/>
            </w:tcMar>
          </w:tcPr>
          <w:p w14:paraId="2D496BC9" w14:textId="77777777" w:rsidR="00DA4077" w:rsidRDefault="00DA4077">
            <w:pPr>
              <w:snapToGrid w:val="0"/>
              <w:spacing w:line="20" w:lineRule="exact"/>
              <w:ind w:firstLine="0"/>
              <w:rPr>
                <w:lang w:eastAsia="zh-CN"/>
              </w:rPr>
            </w:pPr>
          </w:p>
        </w:tc>
      </w:tr>
      <w:tr w:rsidR="00DA4077" w14:paraId="52468AF9" w14:textId="77777777">
        <w:trPr>
          <w:cantSplit/>
        </w:trPr>
        <w:tc>
          <w:tcPr>
            <w:tcW w:w="540" w:type="dxa"/>
            <w:tcMar>
              <w:top w:w="0" w:type="dxa"/>
              <w:left w:w="0" w:type="dxa"/>
              <w:bottom w:w="0" w:type="dxa"/>
              <w:right w:w="100" w:type="dxa"/>
            </w:tcMar>
          </w:tcPr>
          <w:p w14:paraId="7049BB18" w14:textId="77777777" w:rsidR="00DA4077" w:rsidRDefault="00000000">
            <w:pPr>
              <w:snapToGrid w:val="0"/>
              <w:spacing w:line="386" w:lineRule="exact"/>
              <w:ind w:firstLine="0"/>
              <w:jc w:val="right"/>
            </w:pPr>
            <w:r>
              <w:rPr>
                <w:rFonts w:eastAsia="Times New Roman" w:cs="Consolas"/>
                <w:color w:val="7F807F"/>
                <w:szCs w:val="24"/>
              </w:rPr>
              <w:t>137</w:t>
            </w:r>
          </w:p>
        </w:tc>
        <w:tc>
          <w:tcPr>
            <w:tcW w:w="9000" w:type="dxa"/>
            <w:tcMar>
              <w:top w:w="0" w:type="dxa"/>
              <w:left w:w="75" w:type="dxa"/>
              <w:bottom w:w="0" w:type="dxa"/>
              <w:right w:w="0" w:type="dxa"/>
            </w:tcMar>
          </w:tcPr>
          <w:p w14:paraId="579B7BA2" w14:textId="77777777" w:rsidR="00DA4077" w:rsidRDefault="00000000">
            <w:pPr>
              <w:snapToGrid w:val="0"/>
              <w:spacing w:line="386" w:lineRule="exact"/>
              <w:ind w:left="400" w:hanging="400"/>
              <w:jc w:val="left"/>
            </w:pPr>
            <w:r>
              <w:rPr>
                <w:rFonts w:ascii="Consolas" w:eastAsia="微软雅黑" w:hAnsi="Consolas" w:cs="Consolas"/>
                <w:szCs w:val="24"/>
              </w:rPr>
              <w:t xml:space="preserve">    aub = lil_</w:t>
            </w:r>
            <w:proofErr w:type="gramStart"/>
            <w:r>
              <w:rPr>
                <w:rFonts w:ascii="Consolas" w:eastAsia="微软雅黑" w:hAnsi="Consolas" w:cs="Consolas"/>
                <w:szCs w:val="24"/>
              </w:rPr>
              <w:t>matrix(</w:t>
            </w:r>
            <w:proofErr w:type="gramEnd"/>
            <w:r>
              <w:rPr>
                <w:rFonts w:ascii="Consolas" w:eastAsia="微软雅黑" w:hAnsi="Consolas" w:cs="Consolas"/>
                <w:szCs w:val="24"/>
              </w:rPr>
              <w:t>(2 * horizon, nvar), dtype=float)</w:t>
            </w:r>
          </w:p>
        </w:tc>
        <w:tc>
          <w:tcPr>
            <w:tcW w:w="80" w:type="dxa"/>
            <w:shd w:val="clear" w:color="auto" w:fill="CED4F4"/>
            <w:tcMar>
              <w:top w:w="0" w:type="dxa"/>
              <w:left w:w="0" w:type="dxa"/>
              <w:bottom w:w="0" w:type="dxa"/>
              <w:right w:w="0" w:type="dxa"/>
            </w:tcMar>
          </w:tcPr>
          <w:p w14:paraId="02E2CFB2" w14:textId="77777777" w:rsidR="00DA4077" w:rsidRDefault="00DA4077">
            <w:pPr>
              <w:snapToGrid w:val="0"/>
              <w:spacing w:line="20" w:lineRule="exact"/>
              <w:ind w:firstLine="0"/>
            </w:pPr>
          </w:p>
        </w:tc>
      </w:tr>
      <w:tr w:rsidR="00DA4077" w14:paraId="739E142B" w14:textId="77777777">
        <w:trPr>
          <w:cantSplit/>
        </w:trPr>
        <w:tc>
          <w:tcPr>
            <w:tcW w:w="540" w:type="dxa"/>
            <w:tcMar>
              <w:top w:w="0" w:type="dxa"/>
              <w:left w:w="0" w:type="dxa"/>
              <w:bottom w:w="0" w:type="dxa"/>
              <w:right w:w="100" w:type="dxa"/>
            </w:tcMar>
          </w:tcPr>
          <w:p w14:paraId="774E4BD9" w14:textId="77777777" w:rsidR="00DA4077" w:rsidRDefault="00000000">
            <w:pPr>
              <w:snapToGrid w:val="0"/>
              <w:spacing w:line="386" w:lineRule="exact"/>
              <w:ind w:firstLine="0"/>
              <w:jc w:val="right"/>
            </w:pPr>
            <w:r>
              <w:rPr>
                <w:rFonts w:eastAsia="Times New Roman" w:cs="Consolas"/>
                <w:color w:val="7F807F"/>
                <w:szCs w:val="24"/>
              </w:rPr>
              <w:t>138</w:t>
            </w:r>
          </w:p>
        </w:tc>
        <w:tc>
          <w:tcPr>
            <w:tcW w:w="9000" w:type="dxa"/>
            <w:tcMar>
              <w:top w:w="0" w:type="dxa"/>
              <w:left w:w="75" w:type="dxa"/>
              <w:bottom w:w="0" w:type="dxa"/>
              <w:right w:w="0" w:type="dxa"/>
            </w:tcMar>
          </w:tcPr>
          <w:p w14:paraId="11C0A910" w14:textId="77777777" w:rsidR="00DA4077" w:rsidRDefault="00000000">
            <w:pPr>
              <w:snapToGrid w:val="0"/>
              <w:spacing w:line="386" w:lineRule="exact"/>
              <w:ind w:left="400" w:hanging="400"/>
              <w:jc w:val="left"/>
            </w:pPr>
            <w:r>
              <w:rPr>
                <w:rFonts w:ascii="Consolas" w:eastAsia="微软雅黑" w:hAnsi="Consolas" w:cs="Consolas"/>
                <w:szCs w:val="24"/>
              </w:rPr>
              <w:t xml:space="preserve">    bub = </w:t>
            </w:r>
            <w:proofErr w:type="gramStart"/>
            <w:r>
              <w:rPr>
                <w:rFonts w:ascii="Consolas" w:eastAsia="微软雅黑" w:hAnsi="Consolas" w:cs="Consolas"/>
                <w:szCs w:val="24"/>
              </w:rPr>
              <w:t>np.zeros</w:t>
            </w:r>
            <w:proofErr w:type="gramEnd"/>
            <w:r>
              <w:rPr>
                <w:rFonts w:ascii="Consolas" w:eastAsia="微软雅黑" w:hAnsi="Consolas" w:cs="Consolas"/>
                <w:szCs w:val="24"/>
              </w:rPr>
              <w:t>(2 * horizon)</w:t>
            </w:r>
          </w:p>
        </w:tc>
        <w:tc>
          <w:tcPr>
            <w:tcW w:w="80" w:type="dxa"/>
            <w:shd w:val="clear" w:color="auto" w:fill="CED4F4"/>
            <w:tcMar>
              <w:top w:w="0" w:type="dxa"/>
              <w:left w:w="0" w:type="dxa"/>
              <w:bottom w:w="0" w:type="dxa"/>
              <w:right w:w="0" w:type="dxa"/>
            </w:tcMar>
          </w:tcPr>
          <w:p w14:paraId="27228D93" w14:textId="77777777" w:rsidR="00DA4077" w:rsidRDefault="00DA4077">
            <w:pPr>
              <w:snapToGrid w:val="0"/>
              <w:spacing w:line="20" w:lineRule="exact"/>
              <w:ind w:firstLine="0"/>
            </w:pPr>
          </w:p>
        </w:tc>
      </w:tr>
      <w:tr w:rsidR="00DA4077" w14:paraId="2D18F252" w14:textId="77777777">
        <w:trPr>
          <w:cantSplit/>
        </w:trPr>
        <w:tc>
          <w:tcPr>
            <w:tcW w:w="540" w:type="dxa"/>
            <w:tcMar>
              <w:top w:w="0" w:type="dxa"/>
              <w:left w:w="0" w:type="dxa"/>
              <w:bottom w:w="0" w:type="dxa"/>
              <w:right w:w="100" w:type="dxa"/>
            </w:tcMar>
          </w:tcPr>
          <w:p w14:paraId="1278B8AC" w14:textId="77777777" w:rsidR="00DA4077" w:rsidRDefault="00000000">
            <w:pPr>
              <w:snapToGrid w:val="0"/>
              <w:spacing w:line="386" w:lineRule="exact"/>
              <w:ind w:firstLine="0"/>
              <w:jc w:val="right"/>
            </w:pPr>
            <w:r>
              <w:rPr>
                <w:rFonts w:eastAsia="Times New Roman" w:cs="Consolas"/>
                <w:color w:val="7F807F"/>
                <w:szCs w:val="24"/>
              </w:rPr>
              <w:t>139</w:t>
            </w:r>
          </w:p>
        </w:tc>
        <w:tc>
          <w:tcPr>
            <w:tcW w:w="9000" w:type="dxa"/>
            <w:tcMar>
              <w:top w:w="0" w:type="dxa"/>
              <w:left w:w="75" w:type="dxa"/>
              <w:bottom w:w="0" w:type="dxa"/>
              <w:right w:w="0" w:type="dxa"/>
            </w:tcMar>
          </w:tcPr>
          <w:p w14:paraId="3C516C7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t </w:t>
            </w:r>
            <w:r>
              <w:rPr>
                <w:rFonts w:ascii="Consolas" w:eastAsia="微软雅黑" w:hAnsi="Consolas" w:cs="Consolas"/>
                <w:color w:val="006EB8"/>
                <w:szCs w:val="24"/>
              </w:rPr>
              <w:t>in</w:t>
            </w:r>
            <w:r>
              <w:rPr>
                <w:rFonts w:ascii="Consolas" w:eastAsia="微软雅黑" w:hAnsi="Consolas" w:cs="Consolas"/>
                <w:szCs w:val="24"/>
              </w:rPr>
              <w:t xml:space="preserve"> range(horizon):</w:t>
            </w:r>
          </w:p>
        </w:tc>
        <w:tc>
          <w:tcPr>
            <w:tcW w:w="80" w:type="dxa"/>
            <w:shd w:val="clear" w:color="auto" w:fill="CED4F4"/>
            <w:tcMar>
              <w:top w:w="0" w:type="dxa"/>
              <w:left w:w="0" w:type="dxa"/>
              <w:bottom w:w="0" w:type="dxa"/>
              <w:right w:w="0" w:type="dxa"/>
            </w:tcMar>
          </w:tcPr>
          <w:p w14:paraId="1ABBAE43" w14:textId="77777777" w:rsidR="00DA4077" w:rsidRDefault="00DA4077">
            <w:pPr>
              <w:snapToGrid w:val="0"/>
              <w:spacing w:line="20" w:lineRule="exact"/>
              <w:ind w:firstLine="0"/>
            </w:pPr>
          </w:p>
        </w:tc>
      </w:tr>
      <w:tr w:rsidR="00DA4077" w14:paraId="71DB9FF2" w14:textId="77777777">
        <w:trPr>
          <w:cantSplit/>
        </w:trPr>
        <w:tc>
          <w:tcPr>
            <w:tcW w:w="540" w:type="dxa"/>
            <w:tcMar>
              <w:top w:w="0" w:type="dxa"/>
              <w:left w:w="0" w:type="dxa"/>
              <w:bottom w:w="0" w:type="dxa"/>
              <w:right w:w="100" w:type="dxa"/>
            </w:tcMar>
          </w:tcPr>
          <w:p w14:paraId="3114ED2F" w14:textId="77777777" w:rsidR="00DA4077" w:rsidRDefault="00000000">
            <w:pPr>
              <w:snapToGrid w:val="0"/>
              <w:spacing w:line="386" w:lineRule="exact"/>
              <w:ind w:firstLine="0"/>
              <w:jc w:val="right"/>
            </w:pPr>
            <w:r>
              <w:rPr>
                <w:rFonts w:eastAsia="Times New Roman" w:cs="Consolas"/>
                <w:color w:val="7F807F"/>
                <w:szCs w:val="24"/>
              </w:rPr>
              <w:t>140</w:t>
            </w:r>
          </w:p>
        </w:tc>
        <w:tc>
          <w:tcPr>
            <w:tcW w:w="9000" w:type="dxa"/>
            <w:tcMar>
              <w:top w:w="0" w:type="dxa"/>
              <w:left w:w="75" w:type="dxa"/>
              <w:bottom w:w="0" w:type="dxa"/>
              <w:right w:w="0" w:type="dxa"/>
            </w:tcMar>
          </w:tcPr>
          <w:p w14:paraId="0ADC032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aub[</w:t>
            </w:r>
            <w:proofErr w:type="gramEnd"/>
            <w:r>
              <w:rPr>
                <w:rFonts w:ascii="Consolas" w:eastAsia="微软雅黑" w:hAnsi="Consolas" w:cs="Consolas"/>
                <w:szCs w:val="24"/>
              </w:rPr>
              <w:t>t, c0 + t] = 1.0</w:t>
            </w:r>
          </w:p>
        </w:tc>
        <w:tc>
          <w:tcPr>
            <w:tcW w:w="80" w:type="dxa"/>
            <w:shd w:val="clear" w:color="auto" w:fill="CED4F4"/>
            <w:tcMar>
              <w:top w:w="0" w:type="dxa"/>
              <w:left w:w="0" w:type="dxa"/>
              <w:bottom w:w="0" w:type="dxa"/>
              <w:right w:w="0" w:type="dxa"/>
            </w:tcMar>
          </w:tcPr>
          <w:p w14:paraId="357202A1" w14:textId="77777777" w:rsidR="00DA4077" w:rsidRDefault="00DA4077">
            <w:pPr>
              <w:snapToGrid w:val="0"/>
              <w:spacing w:line="20" w:lineRule="exact"/>
              <w:ind w:firstLine="0"/>
            </w:pPr>
          </w:p>
        </w:tc>
      </w:tr>
      <w:tr w:rsidR="00DA4077" w14:paraId="606852D7" w14:textId="77777777">
        <w:trPr>
          <w:cantSplit/>
        </w:trPr>
        <w:tc>
          <w:tcPr>
            <w:tcW w:w="540" w:type="dxa"/>
            <w:tcMar>
              <w:top w:w="0" w:type="dxa"/>
              <w:left w:w="0" w:type="dxa"/>
              <w:bottom w:w="0" w:type="dxa"/>
              <w:right w:w="100" w:type="dxa"/>
            </w:tcMar>
          </w:tcPr>
          <w:p w14:paraId="1193EF5E" w14:textId="77777777" w:rsidR="00DA4077" w:rsidRDefault="00000000">
            <w:pPr>
              <w:snapToGrid w:val="0"/>
              <w:spacing w:line="386" w:lineRule="exact"/>
              <w:ind w:firstLine="0"/>
              <w:jc w:val="right"/>
            </w:pPr>
            <w:r>
              <w:rPr>
                <w:rFonts w:eastAsia="Times New Roman" w:cs="Consolas"/>
                <w:color w:val="7F807F"/>
                <w:szCs w:val="24"/>
              </w:rPr>
              <w:t>141</w:t>
            </w:r>
          </w:p>
        </w:tc>
        <w:tc>
          <w:tcPr>
            <w:tcW w:w="9000" w:type="dxa"/>
            <w:tcMar>
              <w:top w:w="0" w:type="dxa"/>
              <w:left w:w="75" w:type="dxa"/>
              <w:bottom w:w="0" w:type="dxa"/>
              <w:right w:w="0" w:type="dxa"/>
            </w:tcMar>
          </w:tcPr>
          <w:p w14:paraId="7352A4B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aub[</w:t>
            </w:r>
            <w:proofErr w:type="gramEnd"/>
            <w:r>
              <w:rPr>
                <w:rFonts w:ascii="Consolas" w:eastAsia="微软雅黑" w:hAnsi="Consolas" w:cs="Consolas"/>
                <w:szCs w:val="24"/>
              </w:rPr>
              <w:t>t, z0 + t] = -POWER_LIMIT_KWH</w:t>
            </w:r>
          </w:p>
        </w:tc>
        <w:tc>
          <w:tcPr>
            <w:tcW w:w="80" w:type="dxa"/>
            <w:shd w:val="clear" w:color="auto" w:fill="CED4F4"/>
            <w:tcMar>
              <w:top w:w="0" w:type="dxa"/>
              <w:left w:w="0" w:type="dxa"/>
              <w:bottom w:w="0" w:type="dxa"/>
              <w:right w:w="0" w:type="dxa"/>
            </w:tcMar>
          </w:tcPr>
          <w:p w14:paraId="4485E9D4" w14:textId="77777777" w:rsidR="00DA4077" w:rsidRDefault="00DA4077">
            <w:pPr>
              <w:snapToGrid w:val="0"/>
              <w:spacing w:line="20" w:lineRule="exact"/>
              <w:ind w:firstLine="0"/>
            </w:pPr>
          </w:p>
        </w:tc>
      </w:tr>
      <w:tr w:rsidR="00DA4077" w14:paraId="6749134A" w14:textId="77777777">
        <w:trPr>
          <w:cantSplit/>
        </w:trPr>
        <w:tc>
          <w:tcPr>
            <w:tcW w:w="540" w:type="dxa"/>
            <w:tcMar>
              <w:top w:w="0" w:type="dxa"/>
              <w:left w:w="0" w:type="dxa"/>
              <w:bottom w:w="0" w:type="dxa"/>
              <w:right w:w="100" w:type="dxa"/>
            </w:tcMar>
          </w:tcPr>
          <w:p w14:paraId="1D3EE05E" w14:textId="77777777" w:rsidR="00DA4077" w:rsidRDefault="00000000">
            <w:pPr>
              <w:snapToGrid w:val="0"/>
              <w:spacing w:line="386" w:lineRule="exact"/>
              <w:ind w:firstLine="0"/>
              <w:jc w:val="right"/>
            </w:pPr>
            <w:r>
              <w:rPr>
                <w:rFonts w:eastAsia="Times New Roman" w:cs="Consolas"/>
                <w:color w:val="7F807F"/>
                <w:szCs w:val="24"/>
              </w:rPr>
              <w:t>142</w:t>
            </w:r>
          </w:p>
        </w:tc>
        <w:tc>
          <w:tcPr>
            <w:tcW w:w="9000" w:type="dxa"/>
            <w:tcMar>
              <w:top w:w="0" w:type="dxa"/>
              <w:left w:w="75" w:type="dxa"/>
              <w:bottom w:w="0" w:type="dxa"/>
              <w:right w:w="0" w:type="dxa"/>
            </w:tcMar>
          </w:tcPr>
          <w:p w14:paraId="10323CF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aub[</w:t>
            </w:r>
            <w:proofErr w:type="gramEnd"/>
            <w:r>
              <w:rPr>
                <w:rFonts w:ascii="Consolas" w:eastAsia="微软雅黑" w:hAnsi="Consolas" w:cs="Consolas"/>
                <w:szCs w:val="24"/>
              </w:rPr>
              <w:t>horizon + t, d0 + t] = 1.0</w:t>
            </w:r>
          </w:p>
        </w:tc>
        <w:tc>
          <w:tcPr>
            <w:tcW w:w="80" w:type="dxa"/>
            <w:shd w:val="clear" w:color="auto" w:fill="CED4F4"/>
            <w:tcMar>
              <w:top w:w="0" w:type="dxa"/>
              <w:left w:w="0" w:type="dxa"/>
              <w:bottom w:w="0" w:type="dxa"/>
              <w:right w:w="0" w:type="dxa"/>
            </w:tcMar>
          </w:tcPr>
          <w:p w14:paraId="72594F6E" w14:textId="77777777" w:rsidR="00DA4077" w:rsidRDefault="00DA4077">
            <w:pPr>
              <w:snapToGrid w:val="0"/>
              <w:spacing w:line="20" w:lineRule="exact"/>
              <w:ind w:firstLine="0"/>
            </w:pPr>
          </w:p>
        </w:tc>
      </w:tr>
      <w:tr w:rsidR="00DA4077" w14:paraId="30E6D0AA" w14:textId="77777777">
        <w:trPr>
          <w:cantSplit/>
        </w:trPr>
        <w:tc>
          <w:tcPr>
            <w:tcW w:w="540" w:type="dxa"/>
            <w:tcMar>
              <w:top w:w="0" w:type="dxa"/>
              <w:left w:w="0" w:type="dxa"/>
              <w:bottom w:w="0" w:type="dxa"/>
              <w:right w:w="100" w:type="dxa"/>
            </w:tcMar>
          </w:tcPr>
          <w:p w14:paraId="7975E01C" w14:textId="77777777" w:rsidR="00DA4077" w:rsidRDefault="00000000">
            <w:pPr>
              <w:snapToGrid w:val="0"/>
              <w:spacing w:line="386" w:lineRule="exact"/>
              <w:ind w:firstLine="0"/>
              <w:jc w:val="right"/>
            </w:pPr>
            <w:r>
              <w:rPr>
                <w:rFonts w:eastAsia="Times New Roman" w:cs="Consolas"/>
                <w:color w:val="7F807F"/>
                <w:szCs w:val="24"/>
              </w:rPr>
              <w:t>143</w:t>
            </w:r>
          </w:p>
        </w:tc>
        <w:tc>
          <w:tcPr>
            <w:tcW w:w="9000" w:type="dxa"/>
            <w:tcMar>
              <w:top w:w="0" w:type="dxa"/>
              <w:left w:w="75" w:type="dxa"/>
              <w:bottom w:w="0" w:type="dxa"/>
              <w:right w:w="0" w:type="dxa"/>
            </w:tcMar>
          </w:tcPr>
          <w:p w14:paraId="3A23976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aub[</w:t>
            </w:r>
            <w:proofErr w:type="gramEnd"/>
            <w:r>
              <w:rPr>
                <w:rFonts w:ascii="Consolas" w:eastAsia="微软雅黑" w:hAnsi="Consolas" w:cs="Consolas"/>
                <w:szCs w:val="24"/>
              </w:rPr>
              <w:t>horizon + t, z0 + t] = POWER_LIMIT_KWH</w:t>
            </w:r>
          </w:p>
        </w:tc>
        <w:tc>
          <w:tcPr>
            <w:tcW w:w="80" w:type="dxa"/>
            <w:shd w:val="clear" w:color="auto" w:fill="CED4F4"/>
            <w:tcMar>
              <w:top w:w="0" w:type="dxa"/>
              <w:left w:w="0" w:type="dxa"/>
              <w:bottom w:w="0" w:type="dxa"/>
              <w:right w:w="0" w:type="dxa"/>
            </w:tcMar>
          </w:tcPr>
          <w:p w14:paraId="0273D609" w14:textId="77777777" w:rsidR="00DA4077" w:rsidRDefault="00DA4077">
            <w:pPr>
              <w:snapToGrid w:val="0"/>
              <w:spacing w:line="20" w:lineRule="exact"/>
              <w:ind w:firstLine="0"/>
            </w:pPr>
          </w:p>
        </w:tc>
      </w:tr>
      <w:tr w:rsidR="00DA4077" w14:paraId="51C62037" w14:textId="77777777">
        <w:trPr>
          <w:cantSplit/>
        </w:trPr>
        <w:tc>
          <w:tcPr>
            <w:tcW w:w="540" w:type="dxa"/>
            <w:tcMar>
              <w:top w:w="0" w:type="dxa"/>
              <w:left w:w="0" w:type="dxa"/>
              <w:bottom w:w="0" w:type="dxa"/>
              <w:right w:w="100" w:type="dxa"/>
            </w:tcMar>
          </w:tcPr>
          <w:p w14:paraId="21DFE8D9" w14:textId="77777777" w:rsidR="00DA4077" w:rsidRDefault="00000000">
            <w:pPr>
              <w:snapToGrid w:val="0"/>
              <w:spacing w:line="386" w:lineRule="exact"/>
              <w:ind w:firstLine="0"/>
              <w:jc w:val="right"/>
            </w:pPr>
            <w:r>
              <w:rPr>
                <w:rFonts w:eastAsia="Times New Roman" w:cs="Consolas"/>
                <w:color w:val="7F807F"/>
                <w:szCs w:val="24"/>
              </w:rPr>
              <w:t>144</w:t>
            </w:r>
          </w:p>
        </w:tc>
        <w:tc>
          <w:tcPr>
            <w:tcW w:w="9000" w:type="dxa"/>
            <w:tcMar>
              <w:top w:w="0" w:type="dxa"/>
              <w:left w:w="75" w:type="dxa"/>
              <w:bottom w:w="0" w:type="dxa"/>
              <w:right w:w="0" w:type="dxa"/>
            </w:tcMar>
          </w:tcPr>
          <w:p w14:paraId="25F4843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bub[</w:t>
            </w:r>
            <w:proofErr w:type="gramEnd"/>
            <w:r>
              <w:rPr>
                <w:rFonts w:ascii="Consolas" w:eastAsia="微软雅黑" w:hAnsi="Consolas" w:cs="Consolas"/>
                <w:szCs w:val="24"/>
              </w:rPr>
              <w:t>horizon + t] = POWER_LIMIT_KWH</w:t>
            </w:r>
          </w:p>
        </w:tc>
        <w:tc>
          <w:tcPr>
            <w:tcW w:w="80" w:type="dxa"/>
            <w:shd w:val="clear" w:color="auto" w:fill="CED4F4"/>
            <w:tcMar>
              <w:top w:w="0" w:type="dxa"/>
              <w:left w:w="0" w:type="dxa"/>
              <w:bottom w:w="0" w:type="dxa"/>
              <w:right w:w="0" w:type="dxa"/>
            </w:tcMar>
          </w:tcPr>
          <w:p w14:paraId="3080A1A6" w14:textId="77777777" w:rsidR="00DA4077" w:rsidRDefault="00DA4077">
            <w:pPr>
              <w:snapToGrid w:val="0"/>
              <w:spacing w:line="20" w:lineRule="exact"/>
              <w:ind w:firstLine="0"/>
            </w:pPr>
          </w:p>
        </w:tc>
      </w:tr>
      <w:tr w:rsidR="00DA4077" w14:paraId="2635C825" w14:textId="77777777">
        <w:trPr>
          <w:cantSplit/>
        </w:trPr>
        <w:tc>
          <w:tcPr>
            <w:tcW w:w="540" w:type="dxa"/>
            <w:tcMar>
              <w:top w:w="0" w:type="dxa"/>
              <w:left w:w="0" w:type="dxa"/>
              <w:bottom w:w="0" w:type="dxa"/>
              <w:right w:w="100" w:type="dxa"/>
            </w:tcMar>
          </w:tcPr>
          <w:p w14:paraId="38CEBFB0" w14:textId="77777777" w:rsidR="00DA4077" w:rsidRDefault="00000000">
            <w:pPr>
              <w:snapToGrid w:val="0"/>
              <w:spacing w:line="386" w:lineRule="exact"/>
              <w:ind w:firstLine="0"/>
              <w:jc w:val="right"/>
            </w:pPr>
            <w:r>
              <w:rPr>
                <w:rFonts w:eastAsia="Times New Roman" w:cs="Consolas"/>
                <w:color w:val="7F807F"/>
                <w:szCs w:val="24"/>
              </w:rPr>
              <w:t>145</w:t>
            </w:r>
          </w:p>
        </w:tc>
        <w:tc>
          <w:tcPr>
            <w:tcW w:w="9000" w:type="dxa"/>
            <w:tcMar>
              <w:top w:w="0" w:type="dxa"/>
              <w:left w:w="75" w:type="dxa"/>
              <w:bottom w:w="0" w:type="dxa"/>
              <w:right w:w="0" w:type="dxa"/>
            </w:tcMar>
          </w:tcPr>
          <w:p w14:paraId="6E9C9761"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8685948" w14:textId="77777777" w:rsidR="00DA4077" w:rsidRDefault="00DA4077">
            <w:pPr>
              <w:snapToGrid w:val="0"/>
              <w:spacing w:line="20" w:lineRule="exact"/>
              <w:ind w:firstLine="0"/>
            </w:pPr>
          </w:p>
        </w:tc>
      </w:tr>
      <w:tr w:rsidR="00DA4077" w14:paraId="2F518B2B" w14:textId="77777777">
        <w:trPr>
          <w:cantSplit/>
        </w:trPr>
        <w:tc>
          <w:tcPr>
            <w:tcW w:w="540" w:type="dxa"/>
            <w:tcMar>
              <w:top w:w="0" w:type="dxa"/>
              <w:left w:w="0" w:type="dxa"/>
              <w:bottom w:w="0" w:type="dxa"/>
              <w:right w:w="100" w:type="dxa"/>
            </w:tcMar>
          </w:tcPr>
          <w:p w14:paraId="784BF4A0" w14:textId="77777777" w:rsidR="00DA4077" w:rsidRDefault="00000000">
            <w:pPr>
              <w:snapToGrid w:val="0"/>
              <w:spacing w:line="386" w:lineRule="exact"/>
              <w:ind w:firstLine="0"/>
              <w:jc w:val="right"/>
            </w:pPr>
            <w:r>
              <w:rPr>
                <w:rFonts w:eastAsia="Times New Roman" w:cs="Consolas"/>
                <w:color w:val="7F807F"/>
                <w:szCs w:val="24"/>
              </w:rPr>
              <w:lastRenderedPageBreak/>
              <w:t>146</w:t>
            </w:r>
          </w:p>
        </w:tc>
        <w:tc>
          <w:tcPr>
            <w:tcW w:w="9000" w:type="dxa"/>
            <w:tcMar>
              <w:top w:w="0" w:type="dxa"/>
              <w:left w:w="75" w:type="dxa"/>
              <w:bottom w:w="0" w:type="dxa"/>
              <w:right w:w="0" w:type="dxa"/>
            </w:tcMar>
          </w:tcPr>
          <w:p w14:paraId="14F49F61" w14:textId="77777777" w:rsidR="00DA4077" w:rsidRDefault="00000000">
            <w:pPr>
              <w:snapToGrid w:val="0"/>
              <w:spacing w:line="386" w:lineRule="exact"/>
              <w:ind w:left="400" w:hanging="400"/>
              <w:jc w:val="left"/>
            </w:pPr>
            <w:r>
              <w:rPr>
                <w:rFonts w:ascii="Consolas" w:eastAsia="微软雅黑" w:hAnsi="Consolas" w:cs="Consolas"/>
                <w:szCs w:val="24"/>
              </w:rPr>
              <w:t xml:space="preserve">    integrality = </w:t>
            </w:r>
            <w:proofErr w:type="gramStart"/>
            <w:r>
              <w:rPr>
                <w:rFonts w:ascii="Consolas" w:eastAsia="微软雅黑" w:hAnsi="Consolas" w:cs="Consolas"/>
                <w:szCs w:val="24"/>
              </w:rPr>
              <w:t>np.zeros</w:t>
            </w:r>
            <w:proofErr w:type="gramEnd"/>
            <w:r>
              <w:rPr>
                <w:rFonts w:ascii="Consolas" w:eastAsia="微软雅黑" w:hAnsi="Consolas" w:cs="Consolas"/>
                <w:szCs w:val="24"/>
              </w:rPr>
              <w:t>(nvar, dtype=int)</w:t>
            </w:r>
          </w:p>
        </w:tc>
        <w:tc>
          <w:tcPr>
            <w:tcW w:w="80" w:type="dxa"/>
            <w:shd w:val="clear" w:color="auto" w:fill="CED4F4"/>
            <w:tcMar>
              <w:top w:w="0" w:type="dxa"/>
              <w:left w:w="0" w:type="dxa"/>
              <w:bottom w:w="0" w:type="dxa"/>
              <w:right w:w="0" w:type="dxa"/>
            </w:tcMar>
          </w:tcPr>
          <w:p w14:paraId="07930C75" w14:textId="77777777" w:rsidR="00DA4077" w:rsidRDefault="00DA4077">
            <w:pPr>
              <w:snapToGrid w:val="0"/>
              <w:spacing w:line="20" w:lineRule="exact"/>
              <w:ind w:firstLine="0"/>
            </w:pPr>
          </w:p>
        </w:tc>
      </w:tr>
      <w:tr w:rsidR="00DA4077" w14:paraId="2D878385" w14:textId="77777777">
        <w:trPr>
          <w:cantSplit/>
        </w:trPr>
        <w:tc>
          <w:tcPr>
            <w:tcW w:w="540" w:type="dxa"/>
            <w:tcMar>
              <w:top w:w="0" w:type="dxa"/>
              <w:left w:w="0" w:type="dxa"/>
              <w:bottom w:w="0" w:type="dxa"/>
              <w:right w:w="100" w:type="dxa"/>
            </w:tcMar>
          </w:tcPr>
          <w:p w14:paraId="6654BFF8" w14:textId="77777777" w:rsidR="00DA4077" w:rsidRDefault="00000000">
            <w:pPr>
              <w:snapToGrid w:val="0"/>
              <w:spacing w:line="386" w:lineRule="exact"/>
              <w:ind w:firstLine="0"/>
              <w:jc w:val="right"/>
            </w:pPr>
            <w:r>
              <w:rPr>
                <w:rFonts w:eastAsia="Times New Roman" w:cs="Consolas"/>
                <w:color w:val="7F807F"/>
                <w:szCs w:val="24"/>
              </w:rPr>
              <w:t>147</w:t>
            </w:r>
          </w:p>
        </w:tc>
        <w:tc>
          <w:tcPr>
            <w:tcW w:w="9000" w:type="dxa"/>
            <w:tcMar>
              <w:top w:w="0" w:type="dxa"/>
              <w:left w:w="75" w:type="dxa"/>
              <w:bottom w:w="0" w:type="dxa"/>
              <w:right w:w="0" w:type="dxa"/>
            </w:tcMar>
          </w:tcPr>
          <w:p w14:paraId="5C5574A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integrality[</w:t>
            </w:r>
            <w:proofErr w:type="gramEnd"/>
            <w:r>
              <w:rPr>
                <w:rFonts w:ascii="Consolas" w:eastAsia="微软雅黑" w:hAnsi="Consolas" w:cs="Consolas"/>
                <w:szCs w:val="24"/>
              </w:rPr>
              <w:t>z</w:t>
            </w:r>
            <w:proofErr w:type="gramStart"/>
            <w:r>
              <w:rPr>
                <w:rFonts w:ascii="Consolas" w:eastAsia="微软雅黑" w:hAnsi="Consolas" w:cs="Consolas"/>
                <w:szCs w:val="24"/>
              </w:rPr>
              <w:t>0 :</w:t>
            </w:r>
            <w:proofErr w:type="gramEnd"/>
            <w:r>
              <w:rPr>
                <w:rFonts w:ascii="Consolas" w:eastAsia="微软雅黑" w:hAnsi="Consolas" w:cs="Consolas"/>
                <w:szCs w:val="24"/>
              </w:rPr>
              <w:t xml:space="preserve"> z0 + horizon] = 1</w:t>
            </w:r>
          </w:p>
        </w:tc>
        <w:tc>
          <w:tcPr>
            <w:tcW w:w="80" w:type="dxa"/>
            <w:shd w:val="clear" w:color="auto" w:fill="CED4F4"/>
            <w:tcMar>
              <w:top w:w="0" w:type="dxa"/>
              <w:left w:w="0" w:type="dxa"/>
              <w:bottom w:w="0" w:type="dxa"/>
              <w:right w:w="0" w:type="dxa"/>
            </w:tcMar>
          </w:tcPr>
          <w:p w14:paraId="5568B8D4" w14:textId="77777777" w:rsidR="00DA4077" w:rsidRDefault="00DA4077">
            <w:pPr>
              <w:snapToGrid w:val="0"/>
              <w:spacing w:line="20" w:lineRule="exact"/>
              <w:ind w:firstLine="0"/>
            </w:pPr>
          </w:p>
        </w:tc>
      </w:tr>
      <w:tr w:rsidR="00DA4077" w14:paraId="7DCCA1D9" w14:textId="77777777">
        <w:trPr>
          <w:cantSplit/>
        </w:trPr>
        <w:tc>
          <w:tcPr>
            <w:tcW w:w="540" w:type="dxa"/>
            <w:tcMar>
              <w:top w:w="0" w:type="dxa"/>
              <w:left w:w="0" w:type="dxa"/>
              <w:bottom w:w="0" w:type="dxa"/>
              <w:right w:w="100" w:type="dxa"/>
            </w:tcMar>
          </w:tcPr>
          <w:p w14:paraId="42CD4B60" w14:textId="77777777" w:rsidR="00DA4077" w:rsidRDefault="00000000">
            <w:pPr>
              <w:snapToGrid w:val="0"/>
              <w:spacing w:line="386" w:lineRule="exact"/>
              <w:ind w:firstLine="0"/>
              <w:jc w:val="right"/>
            </w:pPr>
            <w:r>
              <w:rPr>
                <w:rFonts w:eastAsia="Times New Roman" w:cs="Consolas"/>
                <w:color w:val="7F807F"/>
                <w:szCs w:val="24"/>
              </w:rPr>
              <w:t>148</w:t>
            </w:r>
          </w:p>
        </w:tc>
        <w:tc>
          <w:tcPr>
            <w:tcW w:w="9000" w:type="dxa"/>
            <w:tcMar>
              <w:top w:w="0" w:type="dxa"/>
              <w:left w:w="75" w:type="dxa"/>
              <w:bottom w:w="0" w:type="dxa"/>
              <w:right w:w="0" w:type="dxa"/>
            </w:tcMar>
          </w:tcPr>
          <w:p w14:paraId="58D17558" w14:textId="77777777" w:rsidR="00DA4077" w:rsidRDefault="00000000">
            <w:pPr>
              <w:snapToGrid w:val="0"/>
              <w:spacing w:line="386" w:lineRule="exact"/>
              <w:ind w:left="400" w:hanging="400"/>
              <w:jc w:val="left"/>
            </w:pPr>
            <w:r>
              <w:rPr>
                <w:rFonts w:ascii="Consolas" w:eastAsia="微软雅黑" w:hAnsi="Consolas" w:cs="Consolas"/>
                <w:szCs w:val="24"/>
              </w:rPr>
              <w:t xml:space="preserve">    started = perf_</w:t>
            </w:r>
            <w:proofErr w:type="gramStart"/>
            <w:r>
              <w:rPr>
                <w:rFonts w:ascii="Consolas" w:eastAsia="微软雅黑" w:hAnsi="Consolas" w:cs="Consolas"/>
                <w:szCs w:val="24"/>
              </w:rPr>
              <w:t>counter(</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68F9824" w14:textId="77777777" w:rsidR="00DA4077" w:rsidRDefault="00DA4077">
            <w:pPr>
              <w:snapToGrid w:val="0"/>
              <w:spacing w:line="20" w:lineRule="exact"/>
              <w:ind w:firstLine="0"/>
            </w:pPr>
          </w:p>
        </w:tc>
      </w:tr>
      <w:tr w:rsidR="00DA4077" w14:paraId="374269E1" w14:textId="77777777">
        <w:trPr>
          <w:cantSplit/>
        </w:trPr>
        <w:tc>
          <w:tcPr>
            <w:tcW w:w="540" w:type="dxa"/>
            <w:tcMar>
              <w:top w:w="0" w:type="dxa"/>
              <w:left w:w="0" w:type="dxa"/>
              <w:bottom w:w="0" w:type="dxa"/>
              <w:right w:w="100" w:type="dxa"/>
            </w:tcMar>
          </w:tcPr>
          <w:p w14:paraId="2E69FCF1" w14:textId="77777777" w:rsidR="00DA4077" w:rsidRDefault="00000000">
            <w:pPr>
              <w:snapToGrid w:val="0"/>
              <w:spacing w:line="386" w:lineRule="exact"/>
              <w:ind w:firstLine="0"/>
              <w:jc w:val="right"/>
            </w:pPr>
            <w:r>
              <w:rPr>
                <w:rFonts w:eastAsia="Times New Roman" w:cs="Consolas"/>
                <w:color w:val="7F807F"/>
                <w:szCs w:val="24"/>
              </w:rPr>
              <w:t>149</w:t>
            </w:r>
          </w:p>
        </w:tc>
        <w:tc>
          <w:tcPr>
            <w:tcW w:w="9000" w:type="dxa"/>
            <w:tcMar>
              <w:top w:w="0" w:type="dxa"/>
              <w:left w:w="75" w:type="dxa"/>
              <w:bottom w:w="0" w:type="dxa"/>
              <w:right w:w="0" w:type="dxa"/>
            </w:tcMar>
          </w:tcPr>
          <w:p w14:paraId="33196DD0" w14:textId="77777777" w:rsidR="00DA4077" w:rsidRDefault="00000000">
            <w:pPr>
              <w:snapToGrid w:val="0"/>
              <w:spacing w:line="386" w:lineRule="exact"/>
              <w:ind w:left="400" w:hanging="400"/>
              <w:jc w:val="left"/>
            </w:pPr>
            <w:r>
              <w:rPr>
                <w:rFonts w:ascii="Consolas" w:eastAsia="微软雅黑" w:hAnsi="Consolas" w:cs="Consolas"/>
                <w:szCs w:val="24"/>
              </w:rPr>
              <w:t xml:space="preserve">    raw = </w:t>
            </w:r>
            <w:proofErr w:type="gramStart"/>
            <w:r>
              <w:rPr>
                <w:rFonts w:ascii="Consolas" w:eastAsia="微软雅黑" w:hAnsi="Consolas" w:cs="Consolas"/>
                <w:szCs w:val="24"/>
              </w:rPr>
              <w:t>milp(</w:t>
            </w:r>
            <w:proofErr w:type="gramEnd"/>
          </w:p>
        </w:tc>
        <w:tc>
          <w:tcPr>
            <w:tcW w:w="80" w:type="dxa"/>
            <w:shd w:val="clear" w:color="auto" w:fill="CED4F4"/>
            <w:tcMar>
              <w:top w:w="0" w:type="dxa"/>
              <w:left w:w="0" w:type="dxa"/>
              <w:bottom w:w="0" w:type="dxa"/>
              <w:right w:w="0" w:type="dxa"/>
            </w:tcMar>
          </w:tcPr>
          <w:p w14:paraId="71968A3E" w14:textId="77777777" w:rsidR="00DA4077" w:rsidRDefault="00DA4077">
            <w:pPr>
              <w:snapToGrid w:val="0"/>
              <w:spacing w:line="20" w:lineRule="exact"/>
              <w:ind w:firstLine="0"/>
            </w:pPr>
          </w:p>
        </w:tc>
      </w:tr>
      <w:tr w:rsidR="00DA4077" w14:paraId="62FA40BA" w14:textId="77777777">
        <w:trPr>
          <w:cantSplit/>
        </w:trPr>
        <w:tc>
          <w:tcPr>
            <w:tcW w:w="540" w:type="dxa"/>
            <w:tcMar>
              <w:top w:w="0" w:type="dxa"/>
              <w:left w:w="0" w:type="dxa"/>
              <w:bottom w:w="0" w:type="dxa"/>
              <w:right w:w="100" w:type="dxa"/>
            </w:tcMar>
          </w:tcPr>
          <w:p w14:paraId="09E4B23C" w14:textId="77777777" w:rsidR="00DA4077" w:rsidRDefault="00000000">
            <w:pPr>
              <w:snapToGrid w:val="0"/>
              <w:spacing w:line="386" w:lineRule="exact"/>
              <w:ind w:firstLine="0"/>
              <w:jc w:val="right"/>
            </w:pPr>
            <w:r>
              <w:rPr>
                <w:rFonts w:eastAsia="Times New Roman" w:cs="Consolas"/>
                <w:color w:val="7F807F"/>
                <w:szCs w:val="24"/>
              </w:rPr>
              <w:t>150</w:t>
            </w:r>
          </w:p>
        </w:tc>
        <w:tc>
          <w:tcPr>
            <w:tcW w:w="9000" w:type="dxa"/>
            <w:tcMar>
              <w:top w:w="0" w:type="dxa"/>
              <w:left w:w="75" w:type="dxa"/>
              <w:bottom w:w="0" w:type="dxa"/>
              <w:right w:w="0" w:type="dxa"/>
            </w:tcMar>
          </w:tcPr>
          <w:p w14:paraId="259664F1" w14:textId="77777777" w:rsidR="00DA4077" w:rsidRDefault="00000000">
            <w:pPr>
              <w:snapToGrid w:val="0"/>
              <w:spacing w:line="386" w:lineRule="exact"/>
              <w:ind w:left="400" w:hanging="400"/>
              <w:jc w:val="left"/>
            </w:pPr>
            <w:r>
              <w:rPr>
                <w:rFonts w:ascii="Consolas" w:eastAsia="微软雅黑" w:hAnsi="Consolas" w:cs="Consolas"/>
                <w:szCs w:val="24"/>
              </w:rPr>
              <w:t xml:space="preserve">        objective,</w:t>
            </w:r>
          </w:p>
        </w:tc>
        <w:tc>
          <w:tcPr>
            <w:tcW w:w="80" w:type="dxa"/>
            <w:shd w:val="clear" w:color="auto" w:fill="CED4F4"/>
            <w:tcMar>
              <w:top w:w="0" w:type="dxa"/>
              <w:left w:w="0" w:type="dxa"/>
              <w:bottom w:w="0" w:type="dxa"/>
              <w:right w:w="0" w:type="dxa"/>
            </w:tcMar>
          </w:tcPr>
          <w:p w14:paraId="15AB2D6C" w14:textId="77777777" w:rsidR="00DA4077" w:rsidRDefault="00DA4077">
            <w:pPr>
              <w:snapToGrid w:val="0"/>
              <w:spacing w:line="20" w:lineRule="exact"/>
              <w:ind w:firstLine="0"/>
            </w:pPr>
          </w:p>
        </w:tc>
      </w:tr>
      <w:tr w:rsidR="00DA4077" w14:paraId="3A7DA602" w14:textId="77777777">
        <w:trPr>
          <w:cantSplit/>
        </w:trPr>
        <w:tc>
          <w:tcPr>
            <w:tcW w:w="540" w:type="dxa"/>
            <w:tcMar>
              <w:top w:w="0" w:type="dxa"/>
              <w:left w:w="0" w:type="dxa"/>
              <w:bottom w:w="0" w:type="dxa"/>
              <w:right w:w="100" w:type="dxa"/>
            </w:tcMar>
          </w:tcPr>
          <w:p w14:paraId="35921E20" w14:textId="77777777" w:rsidR="00DA4077" w:rsidRDefault="00000000">
            <w:pPr>
              <w:snapToGrid w:val="0"/>
              <w:spacing w:line="386" w:lineRule="exact"/>
              <w:ind w:firstLine="0"/>
              <w:jc w:val="right"/>
            </w:pPr>
            <w:r>
              <w:rPr>
                <w:rFonts w:eastAsia="Times New Roman" w:cs="Consolas"/>
                <w:color w:val="7F807F"/>
                <w:szCs w:val="24"/>
              </w:rPr>
              <w:t>151</w:t>
            </w:r>
          </w:p>
        </w:tc>
        <w:tc>
          <w:tcPr>
            <w:tcW w:w="9000" w:type="dxa"/>
            <w:tcMar>
              <w:top w:w="0" w:type="dxa"/>
              <w:left w:w="75" w:type="dxa"/>
              <w:bottom w:w="0" w:type="dxa"/>
              <w:right w:w="0" w:type="dxa"/>
            </w:tcMar>
          </w:tcPr>
          <w:p w14:paraId="419A8372" w14:textId="77777777" w:rsidR="00DA4077" w:rsidRDefault="00000000">
            <w:pPr>
              <w:snapToGrid w:val="0"/>
              <w:spacing w:line="386" w:lineRule="exact"/>
              <w:ind w:left="400" w:hanging="400"/>
              <w:jc w:val="left"/>
            </w:pPr>
            <w:r>
              <w:rPr>
                <w:rFonts w:ascii="Consolas" w:eastAsia="微软雅黑" w:hAnsi="Consolas" w:cs="Consolas"/>
                <w:szCs w:val="24"/>
              </w:rPr>
              <w:t xml:space="preserve">        integrality=integrality,</w:t>
            </w:r>
          </w:p>
        </w:tc>
        <w:tc>
          <w:tcPr>
            <w:tcW w:w="80" w:type="dxa"/>
            <w:shd w:val="clear" w:color="auto" w:fill="CED4F4"/>
            <w:tcMar>
              <w:top w:w="0" w:type="dxa"/>
              <w:left w:w="0" w:type="dxa"/>
              <w:bottom w:w="0" w:type="dxa"/>
              <w:right w:w="0" w:type="dxa"/>
            </w:tcMar>
          </w:tcPr>
          <w:p w14:paraId="5FB193BD" w14:textId="77777777" w:rsidR="00DA4077" w:rsidRDefault="00DA4077">
            <w:pPr>
              <w:snapToGrid w:val="0"/>
              <w:spacing w:line="20" w:lineRule="exact"/>
              <w:ind w:firstLine="0"/>
            </w:pPr>
          </w:p>
        </w:tc>
      </w:tr>
      <w:tr w:rsidR="00DA4077" w14:paraId="7C6211CD" w14:textId="77777777">
        <w:trPr>
          <w:cantSplit/>
        </w:trPr>
        <w:tc>
          <w:tcPr>
            <w:tcW w:w="540" w:type="dxa"/>
            <w:tcMar>
              <w:top w:w="0" w:type="dxa"/>
              <w:left w:w="0" w:type="dxa"/>
              <w:bottom w:w="0" w:type="dxa"/>
              <w:right w:w="100" w:type="dxa"/>
            </w:tcMar>
          </w:tcPr>
          <w:p w14:paraId="0156673C" w14:textId="77777777" w:rsidR="00DA4077" w:rsidRDefault="00000000">
            <w:pPr>
              <w:snapToGrid w:val="0"/>
              <w:spacing w:line="386" w:lineRule="exact"/>
              <w:ind w:firstLine="0"/>
              <w:jc w:val="right"/>
            </w:pPr>
            <w:r>
              <w:rPr>
                <w:rFonts w:eastAsia="Times New Roman" w:cs="Consolas"/>
                <w:color w:val="7F807F"/>
                <w:szCs w:val="24"/>
              </w:rPr>
              <w:t>152</w:t>
            </w:r>
          </w:p>
        </w:tc>
        <w:tc>
          <w:tcPr>
            <w:tcW w:w="9000" w:type="dxa"/>
            <w:tcMar>
              <w:top w:w="0" w:type="dxa"/>
              <w:left w:w="75" w:type="dxa"/>
              <w:bottom w:w="0" w:type="dxa"/>
              <w:right w:w="0" w:type="dxa"/>
            </w:tcMar>
          </w:tcPr>
          <w:p w14:paraId="6AC3075E" w14:textId="77777777" w:rsidR="00DA4077" w:rsidRDefault="00000000">
            <w:pPr>
              <w:snapToGrid w:val="0"/>
              <w:spacing w:line="386" w:lineRule="exact"/>
              <w:ind w:left="400" w:hanging="400"/>
              <w:jc w:val="left"/>
            </w:pPr>
            <w:r>
              <w:rPr>
                <w:rFonts w:ascii="Consolas" w:eastAsia="微软雅黑" w:hAnsi="Consolas" w:cs="Consolas"/>
                <w:szCs w:val="24"/>
              </w:rPr>
              <w:t xml:space="preserve">        bounds=</w:t>
            </w:r>
            <w:proofErr w:type="gramStart"/>
            <w:r>
              <w:rPr>
                <w:rFonts w:ascii="Consolas" w:eastAsia="微软雅黑" w:hAnsi="Consolas" w:cs="Consolas"/>
                <w:szCs w:val="24"/>
              </w:rPr>
              <w:t>Bounds(</w:t>
            </w:r>
            <w:proofErr w:type="gramEnd"/>
            <w:r>
              <w:rPr>
                <w:rFonts w:ascii="Consolas" w:eastAsia="微软雅黑" w:hAnsi="Consolas" w:cs="Consolas"/>
                <w:szCs w:val="24"/>
              </w:rPr>
              <w:t>lower, upper),</w:t>
            </w:r>
          </w:p>
        </w:tc>
        <w:tc>
          <w:tcPr>
            <w:tcW w:w="80" w:type="dxa"/>
            <w:shd w:val="clear" w:color="auto" w:fill="CED4F4"/>
            <w:tcMar>
              <w:top w:w="0" w:type="dxa"/>
              <w:left w:w="0" w:type="dxa"/>
              <w:bottom w:w="0" w:type="dxa"/>
              <w:right w:w="0" w:type="dxa"/>
            </w:tcMar>
          </w:tcPr>
          <w:p w14:paraId="56FE7F2F" w14:textId="77777777" w:rsidR="00DA4077" w:rsidRDefault="00DA4077">
            <w:pPr>
              <w:snapToGrid w:val="0"/>
              <w:spacing w:line="20" w:lineRule="exact"/>
              <w:ind w:firstLine="0"/>
            </w:pPr>
          </w:p>
        </w:tc>
      </w:tr>
      <w:tr w:rsidR="00DA4077" w14:paraId="4747CB3A" w14:textId="77777777">
        <w:trPr>
          <w:cantSplit/>
        </w:trPr>
        <w:tc>
          <w:tcPr>
            <w:tcW w:w="540" w:type="dxa"/>
            <w:tcMar>
              <w:top w:w="0" w:type="dxa"/>
              <w:left w:w="0" w:type="dxa"/>
              <w:bottom w:w="0" w:type="dxa"/>
              <w:right w:w="100" w:type="dxa"/>
            </w:tcMar>
          </w:tcPr>
          <w:p w14:paraId="5951DC9C" w14:textId="77777777" w:rsidR="00DA4077" w:rsidRDefault="00000000">
            <w:pPr>
              <w:snapToGrid w:val="0"/>
              <w:spacing w:line="386" w:lineRule="exact"/>
              <w:ind w:firstLine="0"/>
              <w:jc w:val="right"/>
            </w:pPr>
            <w:r>
              <w:rPr>
                <w:rFonts w:eastAsia="Times New Roman" w:cs="Consolas"/>
                <w:color w:val="7F807F"/>
                <w:szCs w:val="24"/>
              </w:rPr>
              <w:t>153</w:t>
            </w:r>
          </w:p>
        </w:tc>
        <w:tc>
          <w:tcPr>
            <w:tcW w:w="9000" w:type="dxa"/>
            <w:tcMar>
              <w:top w:w="0" w:type="dxa"/>
              <w:left w:w="75" w:type="dxa"/>
              <w:bottom w:w="0" w:type="dxa"/>
              <w:right w:w="0" w:type="dxa"/>
            </w:tcMar>
          </w:tcPr>
          <w:p w14:paraId="34891F52" w14:textId="77777777" w:rsidR="00DA4077" w:rsidRDefault="00000000">
            <w:pPr>
              <w:snapToGrid w:val="0"/>
              <w:spacing w:line="386" w:lineRule="exact"/>
              <w:ind w:left="400" w:hanging="400"/>
              <w:jc w:val="left"/>
            </w:pPr>
            <w:r>
              <w:rPr>
                <w:rFonts w:ascii="Consolas" w:eastAsia="微软雅黑" w:hAnsi="Consolas" w:cs="Consolas"/>
                <w:szCs w:val="24"/>
              </w:rPr>
              <w:t xml:space="preserve">        constraints</w:t>
            </w:r>
            <w:proofErr w:type="gramStart"/>
            <w:r>
              <w:rPr>
                <w:rFonts w:ascii="Consolas" w:eastAsia="微软雅黑" w:hAnsi="Consolas" w:cs="Consolas"/>
                <w:szCs w:val="24"/>
              </w:rPr>
              <w:t>=[</w:t>
            </w:r>
            <w:proofErr w:type="gramEnd"/>
          </w:p>
        </w:tc>
        <w:tc>
          <w:tcPr>
            <w:tcW w:w="80" w:type="dxa"/>
            <w:shd w:val="clear" w:color="auto" w:fill="CED4F4"/>
            <w:tcMar>
              <w:top w:w="0" w:type="dxa"/>
              <w:left w:w="0" w:type="dxa"/>
              <w:bottom w:w="0" w:type="dxa"/>
              <w:right w:w="0" w:type="dxa"/>
            </w:tcMar>
          </w:tcPr>
          <w:p w14:paraId="0B834DAE" w14:textId="77777777" w:rsidR="00DA4077" w:rsidRDefault="00DA4077">
            <w:pPr>
              <w:snapToGrid w:val="0"/>
              <w:spacing w:line="20" w:lineRule="exact"/>
              <w:ind w:firstLine="0"/>
            </w:pPr>
          </w:p>
        </w:tc>
      </w:tr>
      <w:tr w:rsidR="00DA4077" w14:paraId="7AC92C35" w14:textId="77777777">
        <w:trPr>
          <w:cantSplit/>
        </w:trPr>
        <w:tc>
          <w:tcPr>
            <w:tcW w:w="540" w:type="dxa"/>
            <w:tcMar>
              <w:top w:w="0" w:type="dxa"/>
              <w:left w:w="0" w:type="dxa"/>
              <w:bottom w:w="0" w:type="dxa"/>
              <w:right w:w="100" w:type="dxa"/>
            </w:tcMar>
          </w:tcPr>
          <w:p w14:paraId="284C40B2" w14:textId="77777777" w:rsidR="00DA4077" w:rsidRDefault="00000000">
            <w:pPr>
              <w:snapToGrid w:val="0"/>
              <w:spacing w:line="386" w:lineRule="exact"/>
              <w:ind w:firstLine="0"/>
              <w:jc w:val="right"/>
            </w:pPr>
            <w:r>
              <w:rPr>
                <w:rFonts w:eastAsia="Times New Roman" w:cs="Consolas"/>
                <w:color w:val="7F807F"/>
                <w:szCs w:val="24"/>
              </w:rPr>
              <w:t>154</w:t>
            </w:r>
          </w:p>
        </w:tc>
        <w:tc>
          <w:tcPr>
            <w:tcW w:w="9000" w:type="dxa"/>
            <w:tcMar>
              <w:top w:w="0" w:type="dxa"/>
              <w:left w:w="75" w:type="dxa"/>
              <w:bottom w:w="0" w:type="dxa"/>
              <w:right w:w="0" w:type="dxa"/>
            </w:tcMar>
          </w:tcPr>
          <w:p w14:paraId="105AB13A" w14:textId="77777777" w:rsidR="00DA4077" w:rsidRDefault="00000000">
            <w:pPr>
              <w:snapToGrid w:val="0"/>
              <w:spacing w:line="386" w:lineRule="exact"/>
              <w:ind w:left="400" w:hanging="400"/>
              <w:jc w:val="left"/>
            </w:pPr>
            <w:r>
              <w:rPr>
                <w:rFonts w:ascii="Consolas" w:eastAsia="微软雅黑" w:hAnsi="Consolas" w:cs="Consolas"/>
                <w:szCs w:val="24"/>
              </w:rPr>
              <w:t xml:space="preserve">            LinearConstraint(</w:t>
            </w:r>
            <w:proofErr w:type="gramStart"/>
            <w:r>
              <w:rPr>
                <w:rFonts w:ascii="Consolas" w:eastAsia="微软雅黑" w:hAnsi="Consolas" w:cs="Consolas"/>
                <w:szCs w:val="24"/>
              </w:rPr>
              <w:t>aeq.tocsr</w:t>
            </w:r>
            <w:proofErr w:type="gramEnd"/>
            <w:r>
              <w:rPr>
                <w:rFonts w:ascii="Consolas" w:eastAsia="微软雅黑" w:hAnsi="Consolas" w:cs="Consolas"/>
                <w:szCs w:val="24"/>
              </w:rPr>
              <w:t>(), beq, beq),</w:t>
            </w:r>
          </w:p>
        </w:tc>
        <w:tc>
          <w:tcPr>
            <w:tcW w:w="80" w:type="dxa"/>
            <w:shd w:val="clear" w:color="auto" w:fill="CED4F4"/>
            <w:tcMar>
              <w:top w:w="0" w:type="dxa"/>
              <w:left w:w="0" w:type="dxa"/>
              <w:bottom w:w="0" w:type="dxa"/>
              <w:right w:w="0" w:type="dxa"/>
            </w:tcMar>
          </w:tcPr>
          <w:p w14:paraId="024DB945" w14:textId="77777777" w:rsidR="00DA4077" w:rsidRDefault="00DA4077">
            <w:pPr>
              <w:snapToGrid w:val="0"/>
              <w:spacing w:line="20" w:lineRule="exact"/>
              <w:ind w:firstLine="0"/>
            </w:pPr>
          </w:p>
        </w:tc>
      </w:tr>
      <w:tr w:rsidR="00DA4077" w14:paraId="14B0754E" w14:textId="77777777">
        <w:trPr>
          <w:cantSplit/>
        </w:trPr>
        <w:tc>
          <w:tcPr>
            <w:tcW w:w="540" w:type="dxa"/>
            <w:tcMar>
              <w:top w:w="0" w:type="dxa"/>
              <w:left w:w="0" w:type="dxa"/>
              <w:bottom w:w="0" w:type="dxa"/>
              <w:right w:w="100" w:type="dxa"/>
            </w:tcMar>
          </w:tcPr>
          <w:p w14:paraId="12B1EA8A" w14:textId="77777777" w:rsidR="00DA4077" w:rsidRDefault="00000000">
            <w:pPr>
              <w:snapToGrid w:val="0"/>
              <w:spacing w:line="386" w:lineRule="exact"/>
              <w:ind w:firstLine="0"/>
              <w:jc w:val="right"/>
            </w:pPr>
            <w:r>
              <w:rPr>
                <w:rFonts w:eastAsia="Times New Roman" w:cs="Consolas"/>
                <w:color w:val="7F807F"/>
                <w:szCs w:val="24"/>
              </w:rPr>
              <w:t>155</w:t>
            </w:r>
          </w:p>
        </w:tc>
        <w:tc>
          <w:tcPr>
            <w:tcW w:w="9000" w:type="dxa"/>
            <w:tcMar>
              <w:top w:w="0" w:type="dxa"/>
              <w:left w:w="75" w:type="dxa"/>
              <w:bottom w:w="0" w:type="dxa"/>
              <w:right w:w="0" w:type="dxa"/>
            </w:tcMar>
          </w:tcPr>
          <w:p w14:paraId="4E7F6F4C" w14:textId="77777777" w:rsidR="00DA4077" w:rsidRDefault="00000000">
            <w:pPr>
              <w:snapToGrid w:val="0"/>
              <w:spacing w:line="386" w:lineRule="exact"/>
              <w:ind w:left="400" w:hanging="400"/>
              <w:jc w:val="left"/>
            </w:pPr>
            <w:r>
              <w:rPr>
                <w:rFonts w:ascii="Consolas" w:eastAsia="微软雅黑" w:hAnsi="Consolas" w:cs="Consolas"/>
                <w:szCs w:val="24"/>
              </w:rPr>
              <w:t xml:space="preserve">            LinearConstraint(</w:t>
            </w:r>
            <w:proofErr w:type="gramStart"/>
            <w:r>
              <w:rPr>
                <w:rFonts w:ascii="Consolas" w:eastAsia="微软雅黑" w:hAnsi="Consolas" w:cs="Consolas"/>
                <w:szCs w:val="24"/>
              </w:rPr>
              <w:t>aub.tocsr</w:t>
            </w:r>
            <w:proofErr w:type="gramEnd"/>
            <w:r>
              <w:rPr>
                <w:rFonts w:ascii="Consolas" w:eastAsia="微软雅黑" w:hAnsi="Consolas" w:cs="Consolas"/>
                <w:szCs w:val="24"/>
              </w:rPr>
              <w:t>(), -np.inf, bub),</w:t>
            </w:r>
          </w:p>
        </w:tc>
        <w:tc>
          <w:tcPr>
            <w:tcW w:w="80" w:type="dxa"/>
            <w:shd w:val="clear" w:color="auto" w:fill="CED4F4"/>
            <w:tcMar>
              <w:top w:w="0" w:type="dxa"/>
              <w:left w:w="0" w:type="dxa"/>
              <w:bottom w:w="0" w:type="dxa"/>
              <w:right w:w="0" w:type="dxa"/>
            </w:tcMar>
          </w:tcPr>
          <w:p w14:paraId="09DD952C" w14:textId="77777777" w:rsidR="00DA4077" w:rsidRDefault="00DA4077">
            <w:pPr>
              <w:snapToGrid w:val="0"/>
              <w:spacing w:line="20" w:lineRule="exact"/>
              <w:ind w:firstLine="0"/>
            </w:pPr>
          </w:p>
        </w:tc>
      </w:tr>
      <w:tr w:rsidR="00DA4077" w14:paraId="67E39A93" w14:textId="77777777">
        <w:trPr>
          <w:cantSplit/>
        </w:trPr>
        <w:tc>
          <w:tcPr>
            <w:tcW w:w="540" w:type="dxa"/>
            <w:tcMar>
              <w:top w:w="0" w:type="dxa"/>
              <w:left w:w="0" w:type="dxa"/>
              <w:bottom w:w="0" w:type="dxa"/>
              <w:right w:w="100" w:type="dxa"/>
            </w:tcMar>
          </w:tcPr>
          <w:p w14:paraId="5090ED47" w14:textId="77777777" w:rsidR="00DA4077" w:rsidRDefault="00000000">
            <w:pPr>
              <w:snapToGrid w:val="0"/>
              <w:spacing w:line="386" w:lineRule="exact"/>
              <w:ind w:firstLine="0"/>
              <w:jc w:val="right"/>
            </w:pPr>
            <w:r>
              <w:rPr>
                <w:rFonts w:eastAsia="Times New Roman" w:cs="Consolas"/>
                <w:color w:val="7F807F"/>
                <w:szCs w:val="24"/>
              </w:rPr>
              <w:t>156</w:t>
            </w:r>
          </w:p>
        </w:tc>
        <w:tc>
          <w:tcPr>
            <w:tcW w:w="9000" w:type="dxa"/>
            <w:tcMar>
              <w:top w:w="0" w:type="dxa"/>
              <w:left w:w="75" w:type="dxa"/>
              <w:bottom w:w="0" w:type="dxa"/>
              <w:right w:w="0" w:type="dxa"/>
            </w:tcMar>
          </w:tcPr>
          <w:p w14:paraId="62EBA29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04CA81D6" w14:textId="77777777" w:rsidR="00DA4077" w:rsidRDefault="00DA4077">
            <w:pPr>
              <w:snapToGrid w:val="0"/>
              <w:spacing w:line="20" w:lineRule="exact"/>
              <w:ind w:firstLine="0"/>
            </w:pPr>
          </w:p>
        </w:tc>
      </w:tr>
      <w:tr w:rsidR="00DA4077" w14:paraId="065A76C8" w14:textId="77777777">
        <w:trPr>
          <w:cantSplit/>
        </w:trPr>
        <w:tc>
          <w:tcPr>
            <w:tcW w:w="540" w:type="dxa"/>
            <w:tcMar>
              <w:top w:w="0" w:type="dxa"/>
              <w:left w:w="0" w:type="dxa"/>
              <w:bottom w:w="0" w:type="dxa"/>
              <w:right w:w="100" w:type="dxa"/>
            </w:tcMar>
          </w:tcPr>
          <w:p w14:paraId="21ADDD36" w14:textId="77777777" w:rsidR="00DA4077" w:rsidRDefault="00000000">
            <w:pPr>
              <w:snapToGrid w:val="0"/>
              <w:spacing w:line="386" w:lineRule="exact"/>
              <w:ind w:firstLine="0"/>
              <w:jc w:val="right"/>
            </w:pPr>
            <w:r>
              <w:rPr>
                <w:rFonts w:eastAsia="Times New Roman" w:cs="Consolas"/>
                <w:color w:val="7F807F"/>
                <w:szCs w:val="24"/>
              </w:rPr>
              <w:t>157</w:t>
            </w:r>
          </w:p>
        </w:tc>
        <w:tc>
          <w:tcPr>
            <w:tcW w:w="9000" w:type="dxa"/>
            <w:tcMar>
              <w:top w:w="0" w:type="dxa"/>
              <w:left w:w="75" w:type="dxa"/>
              <w:bottom w:w="0" w:type="dxa"/>
              <w:right w:w="0" w:type="dxa"/>
            </w:tcMar>
          </w:tcPr>
          <w:p w14:paraId="260C11FF" w14:textId="77777777" w:rsidR="00DA4077" w:rsidRDefault="00000000">
            <w:pPr>
              <w:snapToGrid w:val="0"/>
              <w:spacing w:line="386" w:lineRule="exact"/>
              <w:ind w:left="400" w:hanging="400"/>
              <w:jc w:val="left"/>
            </w:pPr>
            <w:r>
              <w:rPr>
                <w:rFonts w:ascii="Consolas" w:eastAsia="微软雅黑" w:hAnsi="Consolas" w:cs="Consolas"/>
                <w:szCs w:val="24"/>
              </w:rPr>
              <w:t xml:space="preserve">        options</w:t>
            </w:r>
            <w:proofErr w:type="gramStart"/>
            <w:r>
              <w:rPr>
                <w:rFonts w:ascii="Consolas" w:eastAsia="微软雅黑" w:hAnsi="Consolas" w:cs="Consolas"/>
                <w:szCs w:val="24"/>
              </w:rPr>
              <w:t>={</w:t>
            </w:r>
            <w:proofErr w:type="gramEnd"/>
            <w:r>
              <w:rPr>
                <w:rFonts w:ascii="Consolas" w:eastAsia="微软雅黑" w:hAnsi="Consolas" w:cs="Consolas"/>
                <w:color w:val="008470"/>
                <w:szCs w:val="24"/>
              </w:rPr>
              <w:t>"time_limit"</w:t>
            </w:r>
            <w:r>
              <w:rPr>
                <w:rFonts w:ascii="Consolas" w:eastAsia="微软雅黑" w:hAnsi="Consolas" w:cs="Consolas"/>
                <w:szCs w:val="24"/>
              </w:rPr>
              <w:t xml:space="preserve">: time_limit, </w:t>
            </w:r>
            <w:r>
              <w:rPr>
                <w:rFonts w:ascii="Consolas" w:eastAsia="微软雅黑" w:hAnsi="Consolas" w:cs="Consolas"/>
                <w:color w:val="008470"/>
                <w:szCs w:val="24"/>
              </w:rPr>
              <w:t>"mip_rel_gap"</w:t>
            </w:r>
            <w:r>
              <w:rPr>
                <w:rFonts w:ascii="Consolas" w:eastAsia="微软雅黑" w:hAnsi="Consolas" w:cs="Consolas"/>
                <w:szCs w:val="24"/>
              </w:rPr>
              <w:t>: 1e-7},</w:t>
            </w:r>
          </w:p>
        </w:tc>
        <w:tc>
          <w:tcPr>
            <w:tcW w:w="80" w:type="dxa"/>
            <w:shd w:val="clear" w:color="auto" w:fill="CED4F4"/>
            <w:tcMar>
              <w:top w:w="0" w:type="dxa"/>
              <w:left w:w="0" w:type="dxa"/>
              <w:bottom w:w="0" w:type="dxa"/>
              <w:right w:w="0" w:type="dxa"/>
            </w:tcMar>
          </w:tcPr>
          <w:p w14:paraId="381B3203" w14:textId="77777777" w:rsidR="00DA4077" w:rsidRDefault="00DA4077">
            <w:pPr>
              <w:snapToGrid w:val="0"/>
              <w:spacing w:line="20" w:lineRule="exact"/>
              <w:ind w:firstLine="0"/>
            </w:pPr>
          </w:p>
        </w:tc>
      </w:tr>
      <w:tr w:rsidR="00DA4077" w14:paraId="4D877A44" w14:textId="77777777">
        <w:trPr>
          <w:cantSplit/>
        </w:trPr>
        <w:tc>
          <w:tcPr>
            <w:tcW w:w="540" w:type="dxa"/>
            <w:tcMar>
              <w:top w:w="0" w:type="dxa"/>
              <w:left w:w="0" w:type="dxa"/>
              <w:bottom w:w="0" w:type="dxa"/>
              <w:right w:w="100" w:type="dxa"/>
            </w:tcMar>
          </w:tcPr>
          <w:p w14:paraId="578B9A64" w14:textId="77777777" w:rsidR="00DA4077" w:rsidRDefault="00000000">
            <w:pPr>
              <w:snapToGrid w:val="0"/>
              <w:spacing w:line="386" w:lineRule="exact"/>
              <w:ind w:firstLine="0"/>
              <w:jc w:val="right"/>
            </w:pPr>
            <w:r>
              <w:rPr>
                <w:rFonts w:eastAsia="Times New Roman" w:cs="Consolas"/>
                <w:color w:val="7F807F"/>
                <w:szCs w:val="24"/>
              </w:rPr>
              <w:t>158</w:t>
            </w:r>
          </w:p>
        </w:tc>
        <w:tc>
          <w:tcPr>
            <w:tcW w:w="9000" w:type="dxa"/>
            <w:tcMar>
              <w:top w:w="0" w:type="dxa"/>
              <w:left w:w="75" w:type="dxa"/>
              <w:bottom w:w="0" w:type="dxa"/>
              <w:right w:w="0" w:type="dxa"/>
            </w:tcMar>
          </w:tcPr>
          <w:p w14:paraId="21AECFF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4A6CDDD8" w14:textId="77777777" w:rsidR="00DA4077" w:rsidRDefault="00DA4077">
            <w:pPr>
              <w:snapToGrid w:val="0"/>
              <w:spacing w:line="20" w:lineRule="exact"/>
              <w:ind w:firstLine="0"/>
            </w:pPr>
          </w:p>
        </w:tc>
      </w:tr>
      <w:tr w:rsidR="00DA4077" w14:paraId="3B4C9482" w14:textId="77777777">
        <w:trPr>
          <w:cantSplit/>
        </w:trPr>
        <w:tc>
          <w:tcPr>
            <w:tcW w:w="540" w:type="dxa"/>
            <w:tcMar>
              <w:top w:w="0" w:type="dxa"/>
              <w:left w:w="0" w:type="dxa"/>
              <w:bottom w:w="0" w:type="dxa"/>
              <w:right w:w="100" w:type="dxa"/>
            </w:tcMar>
          </w:tcPr>
          <w:p w14:paraId="616A5187" w14:textId="77777777" w:rsidR="00DA4077" w:rsidRDefault="00000000">
            <w:pPr>
              <w:snapToGrid w:val="0"/>
              <w:spacing w:line="386" w:lineRule="exact"/>
              <w:ind w:firstLine="0"/>
              <w:jc w:val="right"/>
            </w:pPr>
            <w:r>
              <w:rPr>
                <w:rFonts w:eastAsia="Times New Roman" w:cs="Consolas"/>
                <w:color w:val="7F807F"/>
                <w:szCs w:val="24"/>
              </w:rPr>
              <w:t>159</w:t>
            </w:r>
          </w:p>
        </w:tc>
        <w:tc>
          <w:tcPr>
            <w:tcW w:w="9000" w:type="dxa"/>
            <w:tcMar>
              <w:top w:w="0" w:type="dxa"/>
              <w:left w:w="75" w:type="dxa"/>
              <w:bottom w:w="0" w:type="dxa"/>
              <w:right w:w="0" w:type="dxa"/>
            </w:tcMar>
          </w:tcPr>
          <w:p w14:paraId="46C6852E" w14:textId="77777777" w:rsidR="00DA4077" w:rsidRDefault="00000000">
            <w:pPr>
              <w:snapToGrid w:val="0"/>
              <w:spacing w:line="386" w:lineRule="exact"/>
              <w:ind w:left="400" w:hanging="400"/>
              <w:jc w:val="left"/>
            </w:pPr>
            <w:r>
              <w:rPr>
                <w:rFonts w:ascii="Consolas" w:eastAsia="微软雅黑" w:hAnsi="Consolas" w:cs="Consolas"/>
                <w:szCs w:val="24"/>
              </w:rPr>
              <w:t xml:space="preserve">    elapsed = perf_</w:t>
            </w:r>
            <w:proofErr w:type="gramStart"/>
            <w:r>
              <w:rPr>
                <w:rFonts w:ascii="Consolas" w:eastAsia="微软雅黑" w:hAnsi="Consolas" w:cs="Consolas"/>
                <w:szCs w:val="24"/>
              </w:rPr>
              <w:t>counter(</w:t>
            </w:r>
            <w:proofErr w:type="gramEnd"/>
            <w:r>
              <w:rPr>
                <w:rFonts w:ascii="Consolas" w:eastAsia="微软雅黑" w:hAnsi="Consolas" w:cs="Consolas"/>
                <w:szCs w:val="24"/>
              </w:rPr>
              <w:t>) - started</w:t>
            </w:r>
          </w:p>
        </w:tc>
        <w:tc>
          <w:tcPr>
            <w:tcW w:w="80" w:type="dxa"/>
            <w:shd w:val="clear" w:color="auto" w:fill="CED4F4"/>
            <w:tcMar>
              <w:top w:w="0" w:type="dxa"/>
              <w:left w:w="0" w:type="dxa"/>
              <w:bottom w:w="0" w:type="dxa"/>
              <w:right w:w="0" w:type="dxa"/>
            </w:tcMar>
          </w:tcPr>
          <w:p w14:paraId="48F00715" w14:textId="77777777" w:rsidR="00DA4077" w:rsidRDefault="00DA4077">
            <w:pPr>
              <w:snapToGrid w:val="0"/>
              <w:spacing w:line="20" w:lineRule="exact"/>
              <w:ind w:firstLine="0"/>
            </w:pPr>
          </w:p>
        </w:tc>
      </w:tr>
      <w:tr w:rsidR="00DA4077" w14:paraId="18B85E1D" w14:textId="77777777">
        <w:trPr>
          <w:cantSplit/>
        </w:trPr>
        <w:tc>
          <w:tcPr>
            <w:tcW w:w="540" w:type="dxa"/>
            <w:tcMar>
              <w:top w:w="0" w:type="dxa"/>
              <w:left w:w="0" w:type="dxa"/>
              <w:bottom w:w="0" w:type="dxa"/>
              <w:right w:w="100" w:type="dxa"/>
            </w:tcMar>
          </w:tcPr>
          <w:p w14:paraId="03EA1DF1" w14:textId="77777777" w:rsidR="00DA4077" w:rsidRDefault="00000000">
            <w:pPr>
              <w:snapToGrid w:val="0"/>
              <w:spacing w:line="386" w:lineRule="exact"/>
              <w:ind w:firstLine="0"/>
              <w:jc w:val="right"/>
            </w:pPr>
            <w:r>
              <w:rPr>
                <w:rFonts w:eastAsia="Times New Roman" w:cs="Consolas"/>
                <w:color w:val="7F807F"/>
                <w:szCs w:val="24"/>
              </w:rPr>
              <w:t>160</w:t>
            </w:r>
          </w:p>
        </w:tc>
        <w:tc>
          <w:tcPr>
            <w:tcW w:w="9000" w:type="dxa"/>
            <w:tcMar>
              <w:top w:w="0" w:type="dxa"/>
              <w:left w:w="75" w:type="dxa"/>
              <w:bottom w:w="0" w:type="dxa"/>
              <w:right w:w="0" w:type="dxa"/>
            </w:tcMar>
          </w:tcPr>
          <w:p w14:paraId="478B4A7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raw.x </w:t>
            </w:r>
            <w:r>
              <w:rPr>
                <w:rFonts w:ascii="Consolas" w:eastAsia="微软雅黑" w:hAnsi="Consolas" w:cs="Consolas"/>
                <w:color w:val="006EB8"/>
                <w:szCs w:val="24"/>
              </w:rPr>
              <w:t>is</w:t>
            </w:r>
            <w:r>
              <w:rPr>
                <w:rFonts w:ascii="Consolas" w:eastAsia="微软雅黑" w:hAnsi="Consolas" w:cs="Consolas"/>
                <w:szCs w:val="24"/>
              </w:rPr>
              <w:t xml:space="preserve">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5B3AB1D" w14:textId="77777777" w:rsidR="00DA4077" w:rsidRDefault="00DA4077">
            <w:pPr>
              <w:snapToGrid w:val="0"/>
              <w:spacing w:line="20" w:lineRule="exact"/>
              <w:ind w:firstLine="0"/>
            </w:pPr>
          </w:p>
        </w:tc>
      </w:tr>
      <w:tr w:rsidR="00DA4077" w14:paraId="3A5E42AC" w14:textId="77777777">
        <w:trPr>
          <w:cantSplit/>
        </w:trPr>
        <w:tc>
          <w:tcPr>
            <w:tcW w:w="540" w:type="dxa"/>
            <w:tcMar>
              <w:top w:w="0" w:type="dxa"/>
              <w:left w:w="0" w:type="dxa"/>
              <w:bottom w:w="0" w:type="dxa"/>
              <w:right w:w="100" w:type="dxa"/>
            </w:tcMar>
          </w:tcPr>
          <w:p w14:paraId="73FF4B8F" w14:textId="77777777" w:rsidR="00DA4077" w:rsidRDefault="00000000">
            <w:pPr>
              <w:snapToGrid w:val="0"/>
              <w:spacing w:line="386" w:lineRule="exact"/>
              <w:ind w:firstLine="0"/>
              <w:jc w:val="right"/>
            </w:pPr>
            <w:r>
              <w:rPr>
                <w:rFonts w:eastAsia="Times New Roman" w:cs="Consolas"/>
                <w:color w:val="7F807F"/>
                <w:szCs w:val="24"/>
              </w:rPr>
              <w:t>161</w:t>
            </w:r>
          </w:p>
        </w:tc>
        <w:tc>
          <w:tcPr>
            <w:tcW w:w="9000" w:type="dxa"/>
            <w:tcMar>
              <w:top w:w="0" w:type="dxa"/>
              <w:left w:w="75" w:type="dxa"/>
              <w:bottom w:w="0" w:type="dxa"/>
              <w:right w:w="0" w:type="dxa"/>
            </w:tcMar>
          </w:tcPr>
          <w:p w14:paraId="2402A2A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RuntimeError(f"Q2</w:t>
            </w:r>
            <w:r>
              <w:rPr>
                <w:rFonts w:ascii="Consolas" w:eastAsia="微软雅黑" w:hAnsi="Consolas" w:cs="Consolas"/>
                <w:szCs w:val="24"/>
              </w:rPr>
              <w:t>两阶段</w:t>
            </w:r>
            <w:r>
              <w:rPr>
                <w:rFonts w:ascii="Consolas" w:eastAsia="微软雅黑" w:hAnsi="Consolas" w:cs="Consolas"/>
                <w:szCs w:val="24"/>
              </w:rPr>
              <w:t>MILP</w:t>
            </w:r>
            <w:r>
              <w:rPr>
                <w:rFonts w:ascii="Consolas" w:eastAsia="微软雅黑" w:hAnsi="Consolas" w:cs="Consolas"/>
                <w:szCs w:val="24"/>
              </w:rPr>
              <w:t>无可用解：</w:t>
            </w:r>
            <w:r>
              <w:rPr>
                <w:rFonts w:ascii="Consolas" w:eastAsia="微软雅黑" w:hAnsi="Consolas" w:cs="Consolas"/>
                <w:szCs w:val="24"/>
              </w:rPr>
              <w:t>{</w:t>
            </w:r>
            <w:proofErr w:type="gramStart"/>
            <w:r>
              <w:rPr>
                <w:rFonts w:ascii="Consolas" w:eastAsia="微软雅黑" w:hAnsi="Consolas" w:cs="Consolas"/>
                <w:szCs w:val="24"/>
              </w:rPr>
              <w:t>raw.message</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4271506" w14:textId="77777777" w:rsidR="00DA4077" w:rsidRDefault="00DA4077">
            <w:pPr>
              <w:snapToGrid w:val="0"/>
              <w:spacing w:line="20" w:lineRule="exact"/>
              <w:ind w:firstLine="0"/>
            </w:pPr>
          </w:p>
        </w:tc>
      </w:tr>
      <w:tr w:rsidR="00DA4077" w14:paraId="5F15CE56" w14:textId="77777777">
        <w:trPr>
          <w:cantSplit/>
        </w:trPr>
        <w:tc>
          <w:tcPr>
            <w:tcW w:w="540" w:type="dxa"/>
            <w:tcMar>
              <w:top w:w="0" w:type="dxa"/>
              <w:left w:w="0" w:type="dxa"/>
              <w:bottom w:w="0" w:type="dxa"/>
              <w:right w:w="100" w:type="dxa"/>
            </w:tcMar>
          </w:tcPr>
          <w:p w14:paraId="4D30A2DD" w14:textId="77777777" w:rsidR="00DA4077" w:rsidRDefault="00000000">
            <w:pPr>
              <w:snapToGrid w:val="0"/>
              <w:spacing w:line="386" w:lineRule="exact"/>
              <w:ind w:firstLine="0"/>
              <w:jc w:val="right"/>
            </w:pPr>
            <w:r>
              <w:rPr>
                <w:rFonts w:eastAsia="Times New Roman" w:cs="Consolas"/>
                <w:color w:val="7F807F"/>
                <w:szCs w:val="24"/>
              </w:rPr>
              <w:t>162</w:t>
            </w:r>
          </w:p>
        </w:tc>
        <w:tc>
          <w:tcPr>
            <w:tcW w:w="9000" w:type="dxa"/>
            <w:tcMar>
              <w:top w:w="0" w:type="dxa"/>
              <w:left w:w="75" w:type="dxa"/>
              <w:bottom w:w="0" w:type="dxa"/>
              <w:right w:w="0" w:type="dxa"/>
            </w:tcMar>
          </w:tcPr>
          <w:p w14:paraId="5DE4E514" w14:textId="77777777" w:rsidR="00DA4077" w:rsidRDefault="00000000">
            <w:pPr>
              <w:snapToGrid w:val="0"/>
              <w:spacing w:line="386" w:lineRule="exact"/>
              <w:ind w:left="400" w:hanging="400"/>
              <w:jc w:val="left"/>
            </w:pPr>
            <w:r>
              <w:rPr>
                <w:rFonts w:ascii="Consolas" w:eastAsia="微软雅黑" w:hAnsi="Consolas" w:cs="Consolas"/>
                <w:szCs w:val="24"/>
              </w:rPr>
              <w:t xml:space="preserve">    x = raw.x</w:t>
            </w:r>
          </w:p>
        </w:tc>
        <w:tc>
          <w:tcPr>
            <w:tcW w:w="80" w:type="dxa"/>
            <w:shd w:val="clear" w:color="auto" w:fill="CED4F4"/>
            <w:tcMar>
              <w:top w:w="0" w:type="dxa"/>
              <w:left w:w="0" w:type="dxa"/>
              <w:bottom w:w="0" w:type="dxa"/>
              <w:right w:w="0" w:type="dxa"/>
            </w:tcMar>
          </w:tcPr>
          <w:p w14:paraId="31352694" w14:textId="77777777" w:rsidR="00DA4077" w:rsidRDefault="00DA4077">
            <w:pPr>
              <w:snapToGrid w:val="0"/>
              <w:spacing w:line="20" w:lineRule="exact"/>
              <w:ind w:firstLine="0"/>
            </w:pPr>
          </w:p>
        </w:tc>
      </w:tr>
      <w:tr w:rsidR="00DA4077" w14:paraId="10077474" w14:textId="77777777">
        <w:trPr>
          <w:cantSplit/>
        </w:trPr>
        <w:tc>
          <w:tcPr>
            <w:tcW w:w="540" w:type="dxa"/>
            <w:tcMar>
              <w:top w:w="0" w:type="dxa"/>
              <w:left w:w="0" w:type="dxa"/>
              <w:bottom w:w="0" w:type="dxa"/>
              <w:right w:w="100" w:type="dxa"/>
            </w:tcMar>
          </w:tcPr>
          <w:p w14:paraId="62999986" w14:textId="77777777" w:rsidR="00DA4077" w:rsidRDefault="00000000">
            <w:pPr>
              <w:snapToGrid w:val="0"/>
              <w:spacing w:line="386" w:lineRule="exact"/>
              <w:ind w:firstLine="0"/>
              <w:jc w:val="right"/>
            </w:pPr>
            <w:r>
              <w:rPr>
                <w:rFonts w:eastAsia="Times New Roman" w:cs="Consolas"/>
                <w:color w:val="7F807F"/>
                <w:szCs w:val="24"/>
              </w:rPr>
              <w:t>163</w:t>
            </w:r>
          </w:p>
        </w:tc>
        <w:tc>
          <w:tcPr>
            <w:tcW w:w="9000" w:type="dxa"/>
            <w:tcMar>
              <w:top w:w="0" w:type="dxa"/>
              <w:left w:w="75" w:type="dxa"/>
              <w:bottom w:w="0" w:type="dxa"/>
              <w:right w:w="0" w:type="dxa"/>
            </w:tcMar>
          </w:tcPr>
          <w:p w14:paraId="39A3932E" w14:textId="77777777" w:rsidR="00DA4077" w:rsidRDefault="00000000">
            <w:pPr>
              <w:snapToGrid w:val="0"/>
              <w:spacing w:line="386" w:lineRule="exact"/>
              <w:ind w:left="400" w:hanging="400"/>
              <w:jc w:val="left"/>
            </w:pPr>
            <w:r>
              <w:rPr>
                <w:rFonts w:ascii="Consolas" w:eastAsia="微软雅黑" w:hAnsi="Consolas" w:cs="Consolas"/>
                <w:szCs w:val="24"/>
              </w:rPr>
              <w:t xml:space="preserve">    grid = </w:t>
            </w:r>
            <w:proofErr w:type="gramStart"/>
            <w:r>
              <w:rPr>
                <w:rFonts w:ascii="Consolas" w:eastAsia="微软雅黑" w:hAnsi="Consolas" w:cs="Consolas"/>
                <w:szCs w:val="24"/>
              </w:rPr>
              <w:t>x[</w:t>
            </w:r>
            <w:proofErr w:type="gramEnd"/>
            <w:r>
              <w:rPr>
                <w:rFonts w:ascii="Consolas" w:eastAsia="微软雅黑" w:hAnsi="Consolas" w:cs="Consolas"/>
                <w:szCs w:val="24"/>
              </w:rPr>
              <w:t>g</w:t>
            </w:r>
            <w:proofErr w:type="gramStart"/>
            <w:r>
              <w:rPr>
                <w:rFonts w:ascii="Consolas" w:eastAsia="微软雅黑" w:hAnsi="Consolas" w:cs="Consolas"/>
                <w:szCs w:val="24"/>
              </w:rPr>
              <w:t>0 :</w:t>
            </w:r>
            <w:proofErr w:type="gramEnd"/>
            <w:r>
              <w:rPr>
                <w:rFonts w:ascii="Consolas" w:eastAsia="微软雅黑" w:hAnsi="Consolas" w:cs="Consolas"/>
                <w:szCs w:val="24"/>
              </w:rPr>
              <w:t xml:space="preserve"> g0 + horizon]</w:t>
            </w:r>
          </w:p>
        </w:tc>
        <w:tc>
          <w:tcPr>
            <w:tcW w:w="80" w:type="dxa"/>
            <w:shd w:val="clear" w:color="auto" w:fill="CED4F4"/>
            <w:tcMar>
              <w:top w:w="0" w:type="dxa"/>
              <w:left w:w="0" w:type="dxa"/>
              <w:bottom w:w="0" w:type="dxa"/>
              <w:right w:w="0" w:type="dxa"/>
            </w:tcMar>
          </w:tcPr>
          <w:p w14:paraId="53521BF5" w14:textId="77777777" w:rsidR="00DA4077" w:rsidRDefault="00DA4077">
            <w:pPr>
              <w:snapToGrid w:val="0"/>
              <w:spacing w:line="20" w:lineRule="exact"/>
              <w:ind w:firstLine="0"/>
            </w:pPr>
          </w:p>
        </w:tc>
      </w:tr>
      <w:tr w:rsidR="00DA4077" w14:paraId="73B0D083" w14:textId="77777777">
        <w:trPr>
          <w:cantSplit/>
        </w:trPr>
        <w:tc>
          <w:tcPr>
            <w:tcW w:w="540" w:type="dxa"/>
            <w:tcMar>
              <w:top w:w="0" w:type="dxa"/>
              <w:left w:w="0" w:type="dxa"/>
              <w:bottom w:w="0" w:type="dxa"/>
              <w:right w:w="100" w:type="dxa"/>
            </w:tcMar>
          </w:tcPr>
          <w:p w14:paraId="090B2F94" w14:textId="77777777" w:rsidR="00DA4077" w:rsidRDefault="00000000">
            <w:pPr>
              <w:snapToGrid w:val="0"/>
              <w:spacing w:line="386" w:lineRule="exact"/>
              <w:ind w:firstLine="0"/>
              <w:jc w:val="right"/>
            </w:pPr>
            <w:r>
              <w:rPr>
                <w:rFonts w:eastAsia="Times New Roman" w:cs="Consolas"/>
                <w:color w:val="7F807F"/>
                <w:szCs w:val="24"/>
              </w:rPr>
              <w:t>164</w:t>
            </w:r>
          </w:p>
        </w:tc>
        <w:tc>
          <w:tcPr>
            <w:tcW w:w="9000" w:type="dxa"/>
            <w:tcMar>
              <w:top w:w="0" w:type="dxa"/>
              <w:left w:w="75" w:type="dxa"/>
              <w:bottom w:w="0" w:type="dxa"/>
              <w:right w:w="0" w:type="dxa"/>
            </w:tcMar>
          </w:tcPr>
          <w:p w14:paraId="0D2D0567" w14:textId="77777777" w:rsidR="00DA4077" w:rsidRDefault="00000000">
            <w:pPr>
              <w:snapToGrid w:val="0"/>
              <w:spacing w:line="386" w:lineRule="exact"/>
              <w:ind w:left="400" w:hanging="400"/>
              <w:jc w:val="left"/>
            </w:pPr>
            <w:r>
              <w:rPr>
                <w:rFonts w:ascii="Consolas" w:eastAsia="微软雅黑" w:hAnsi="Consolas" w:cs="Consolas"/>
                <w:szCs w:val="24"/>
              </w:rPr>
              <w:t xml:space="preserve">    charge = </w:t>
            </w:r>
            <w:proofErr w:type="gramStart"/>
            <w:r>
              <w:rPr>
                <w:rFonts w:ascii="Consolas" w:eastAsia="微软雅黑" w:hAnsi="Consolas" w:cs="Consolas"/>
                <w:szCs w:val="24"/>
              </w:rPr>
              <w:t>x[</w:t>
            </w:r>
            <w:proofErr w:type="gramEnd"/>
            <w:r>
              <w:rPr>
                <w:rFonts w:ascii="Consolas" w:eastAsia="微软雅黑" w:hAnsi="Consolas" w:cs="Consolas"/>
                <w:szCs w:val="24"/>
              </w:rPr>
              <w:t>c</w:t>
            </w:r>
            <w:proofErr w:type="gramStart"/>
            <w:r>
              <w:rPr>
                <w:rFonts w:ascii="Consolas" w:eastAsia="微软雅黑" w:hAnsi="Consolas" w:cs="Consolas"/>
                <w:szCs w:val="24"/>
              </w:rPr>
              <w:t>0 :</w:t>
            </w:r>
            <w:proofErr w:type="gramEnd"/>
            <w:r>
              <w:rPr>
                <w:rFonts w:ascii="Consolas" w:eastAsia="微软雅黑" w:hAnsi="Consolas" w:cs="Consolas"/>
                <w:szCs w:val="24"/>
              </w:rPr>
              <w:t xml:space="preserve"> c0 + horizon]</w:t>
            </w:r>
          </w:p>
        </w:tc>
        <w:tc>
          <w:tcPr>
            <w:tcW w:w="80" w:type="dxa"/>
            <w:shd w:val="clear" w:color="auto" w:fill="CED4F4"/>
            <w:tcMar>
              <w:top w:w="0" w:type="dxa"/>
              <w:left w:w="0" w:type="dxa"/>
              <w:bottom w:w="0" w:type="dxa"/>
              <w:right w:w="0" w:type="dxa"/>
            </w:tcMar>
          </w:tcPr>
          <w:p w14:paraId="13350295" w14:textId="77777777" w:rsidR="00DA4077" w:rsidRDefault="00DA4077">
            <w:pPr>
              <w:snapToGrid w:val="0"/>
              <w:spacing w:line="20" w:lineRule="exact"/>
              <w:ind w:firstLine="0"/>
            </w:pPr>
          </w:p>
        </w:tc>
      </w:tr>
      <w:tr w:rsidR="00DA4077" w14:paraId="4FB58F90" w14:textId="77777777">
        <w:trPr>
          <w:cantSplit/>
        </w:trPr>
        <w:tc>
          <w:tcPr>
            <w:tcW w:w="540" w:type="dxa"/>
            <w:tcMar>
              <w:top w:w="0" w:type="dxa"/>
              <w:left w:w="0" w:type="dxa"/>
              <w:bottom w:w="0" w:type="dxa"/>
              <w:right w:w="100" w:type="dxa"/>
            </w:tcMar>
          </w:tcPr>
          <w:p w14:paraId="613C2F3E" w14:textId="77777777" w:rsidR="00DA4077" w:rsidRDefault="00000000">
            <w:pPr>
              <w:snapToGrid w:val="0"/>
              <w:spacing w:line="386" w:lineRule="exact"/>
              <w:ind w:firstLine="0"/>
              <w:jc w:val="right"/>
            </w:pPr>
            <w:r>
              <w:rPr>
                <w:rFonts w:eastAsia="Times New Roman" w:cs="Consolas"/>
                <w:color w:val="7F807F"/>
                <w:szCs w:val="24"/>
              </w:rPr>
              <w:t>165</w:t>
            </w:r>
          </w:p>
        </w:tc>
        <w:tc>
          <w:tcPr>
            <w:tcW w:w="9000" w:type="dxa"/>
            <w:tcMar>
              <w:top w:w="0" w:type="dxa"/>
              <w:left w:w="75" w:type="dxa"/>
              <w:bottom w:w="0" w:type="dxa"/>
              <w:right w:w="0" w:type="dxa"/>
            </w:tcMar>
          </w:tcPr>
          <w:p w14:paraId="5CED4EE3" w14:textId="77777777" w:rsidR="00DA4077" w:rsidRDefault="00000000">
            <w:pPr>
              <w:snapToGrid w:val="0"/>
              <w:spacing w:line="386" w:lineRule="exact"/>
              <w:ind w:left="400" w:hanging="400"/>
              <w:jc w:val="left"/>
            </w:pPr>
            <w:r>
              <w:rPr>
                <w:rFonts w:ascii="Consolas" w:eastAsia="微软雅黑" w:hAnsi="Consolas" w:cs="Consolas"/>
                <w:szCs w:val="24"/>
              </w:rPr>
              <w:t xml:space="preserve">    discharge = </w:t>
            </w:r>
            <w:proofErr w:type="gramStart"/>
            <w:r>
              <w:rPr>
                <w:rFonts w:ascii="Consolas" w:eastAsia="微软雅黑" w:hAnsi="Consolas" w:cs="Consolas"/>
                <w:szCs w:val="24"/>
              </w:rPr>
              <w:t>x[</w:t>
            </w:r>
            <w:proofErr w:type="gramEnd"/>
            <w:r>
              <w:rPr>
                <w:rFonts w:ascii="Consolas" w:eastAsia="微软雅黑" w:hAnsi="Consolas" w:cs="Consolas"/>
                <w:szCs w:val="24"/>
              </w:rPr>
              <w:t>d</w:t>
            </w:r>
            <w:proofErr w:type="gramStart"/>
            <w:r>
              <w:rPr>
                <w:rFonts w:ascii="Consolas" w:eastAsia="微软雅黑" w:hAnsi="Consolas" w:cs="Consolas"/>
                <w:szCs w:val="24"/>
              </w:rPr>
              <w:t>0 :</w:t>
            </w:r>
            <w:proofErr w:type="gramEnd"/>
            <w:r>
              <w:rPr>
                <w:rFonts w:ascii="Consolas" w:eastAsia="微软雅黑" w:hAnsi="Consolas" w:cs="Consolas"/>
                <w:szCs w:val="24"/>
              </w:rPr>
              <w:t xml:space="preserve"> d0 + horizon]</w:t>
            </w:r>
          </w:p>
        </w:tc>
        <w:tc>
          <w:tcPr>
            <w:tcW w:w="80" w:type="dxa"/>
            <w:shd w:val="clear" w:color="auto" w:fill="CED4F4"/>
            <w:tcMar>
              <w:top w:w="0" w:type="dxa"/>
              <w:left w:w="0" w:type="dxa"/>
              <w:bottom w:w="0" w:type="dxa"/>
              <w:right w:w="0" w:type="dxa"/>
            </w:tcMar>
          </w:tcPr>
          <w:p w14:paraId="16F853DA" w14:textId="77777777" w:rsidR="00DA4077" w:rsidRDefault="00DA4077">
            <w:pPr>
              <w:snapToGrid w:val="0"/>
              <w:spacing w:line="20" w:lineRule="exact"/>
              <w:ind w:firstLine="0"/>
            </w:pPr>
          </w:p>
        </w:tc>
      </w:tr>
      <w:tr w:rsidR="00DA4077" w14:paraId="52BDC7D4" w14:textId="77777777">
        <w:trPr>
          <w:cantSplit/>
        </w:trPr>
        <w:tc>
          <w:tcPr>
            <w:tcW w:w="540" w:type="dxa"/>
            <w:tcMar>
              <w:top w:w="0" w:type="dxa"/>
              <w:left w:w="0" w:type="dxa"/>
              <w:bottom w:w="0" w:type="dxa"/>
              <w:right w:w="100" w:type="dxa"/>
            </w:tcMar>
          </w:tcPr>
          <w:p w14:paraId="03515817" w14:textId="77777777" w:rsidR="00DA4077" w:rsidRDefault="00000000">
            <w:pPr>
              <w:snapToGrid w:val="0"/>
              <w:spacing w:line="386" w:lineRule="exact"/>
              <w:ind w:firstLine="0"/>
              <w:jc w:val="right"/>
            </w:pPr>
            <w:r>
              <w:rPr>
                <w:rFonts w:eastAsia="Times New Roman" w:cs="Consolas"/>
                <w:color w:val="7F807F"/>
                <w:szCs w:val="24"/>
              </w:rPr>
              <w:t>166</w:t>
            </w:r>
          </w:p>
        </w:tc>
        <w:tc>
          <w:tcPr>
            <w:tcW w:w="9000" w:type="dxa"/>
            <w:tcMar>
              <w:top w:w="0" w:type="dxa"/>
              <w:left w:w="75" w:type="dxa"/>
              <w:bottom w:w="0" w:type="dxa"/>
              <w:right w:w="0" w:type="dxa"/>
            </w:tcMar>
          </w:tcPr>
          <w:p w14:paraId="62AD167D" w14:textId="77777777" w:rsidR="00DA4077" w:rsidRDefault="00000000">
            <w:pPr>
              <w:snapToGrid w:val="0"/>
              <w:spacing w:line="386" w:lineRule="exact"/>
              <w:ind w:left="400" w:hanging="400"/>
              <w:jc w:val="left"/>
            </w:pPr>
            <w:r>
              <w:rPr>
                <w:rFonts w:ascii="Consolas" w:eastAsia="微软雅黑" w:hAnsi="Consolas" w:cs="Consolas"/>
                <w:szCs w:val="24"/>
              </w:rPr>
              <w:t xml:space="preserve">    soc = </w:t>
            </w:r>
            <w:proofErr w:type="gramStart"/>
            <w:r>
              <w:rPr>
                <w:rFonts w:ascii="Consolas" w:eastAsia="微软雅黑" w:hAnsi="Consolas" w:cs="Consolas"/>
                <w:szCs w:val="24"/>
              </w:rPr>
              <w:t>x[</w:t>
            </w:r>
            <w:proofErr w:type="gramEnd"/>
            <w:r>
              <w:rPr>
                <w:rFonts w:ascii="Consolas" w:eastAsia="微软雅黑" w:hAnsi="Consolas" w:cs="Consolas"/>
                <w:szCs w:val="24"/>
              </w:rPr>
              <w:t>e</w:t>
            </w:r>
            <w:proofErr w:type="gramStart"/>
            <w:r>
              <w:rPr>
                <w:rFonts w:ascii="Consolas" w:eastAsia="微软雅黑" w:hAnsi="Consolas" w:cs="Consolas"/>
                <w:szCs w:val="24"/>
              </w:rPr>
              <w:t>0 :</w:t>
            </w:r>
            <w:proofErr w:type="gramEnd"/>
            <w:r>
              <w:rPr>
                <w:rFonts w:ascii="Consolas" w:eastAsia="微软雅黑" w:hAnsi="Consolas" w:cs="Consolas"/>
                <w:szCs w:val="24"/>
              </w:rPr>
              <w:t xml:space="preserve"> e0 + horizon + 1]</w:t>
            </w:r>
          </w:p>
        </w:tc>
        <w:tc>
          <w:tcPr>
            <w:tcW w:w="80" w:type="dxa"/>
            <w:shd w:val="clear" w:color="auto" w:fill="CED4F4"/>
            <w:tcMar>
              <w:top w:w="0" w:type="dxa"/>
              <w:left w:w="0" w:type="dxa"/>
              <w:bottom w:w="0" w:type="dxa"/>
              <w:right w:w="0" w:type="dxa"/>
            </w:tcMar>
          </w:tcPr>
          <w:p w14:paraId="254492BB" w14:textId="77777777" w:rsidR="00DA4077" w:rsidRDefault="00DA4077">
            <w:pPr>
              <w:snapToGrid w:val="0"/>
              <w:spacing w:line="20" w:lineRule="exact"/>
              <w:ind w:firstLine="0"/>
            </w:pPr>
          </w:p>
        </w:tc>
      </w:tr>
      <w:tr w:rsidR="00DA4077" w14:paraId="0791B932" w14:textId="77777777">
        <w:trPr>
          <w:cantSplit/>
        </w:trPr>
        <w:tc>
          <w:tcPr>
            <w:tcW w:w="540" w:type="dxa"/>
            <w:tcMar>
              <w:top w:w="0" w:type="dxa"/>
              <w:left w:w="0" w:type="dxa"/>
              <w:bottom w:w="0" w:type="dxa"/>
              <w:right w:w="100" w:type="dxa"/>
            </w:tcMar>
          </w:tcPr>
          <w:p w14:paraId="55A7FD2F" w14:textId="77777777" w:rsidR="00DA4077" w:rsidRDefault="00000000">
            <w:pPr>
              <w:snapToGrid w:val="0"/>
              <w:spacing w:line="386" w:lineRule="exact"/>
              <w:ind w:firstLine="0"/>
              <w:jc w:val="right"/>
            </w:pPr>
            <w:r>
              <w:rPr>
                <w:rFonts w:eastAsia="Times New Roman" w:cs="Consolas"/>
                <w:color w:val="7F807F"/>
                <w:szCs w:val="24"/>
              </w:rPr>
              <w:t>167</w:t>
            </w:r>
          </w:p>
        </w:tc>
        <w:tc>
          <w:tcPr>
            <w:tcW w:w="9000" w:type="dxa"/>
            <w:tcMar>
              <w:top w:w="0" w:type="dxa"/>
              <w:left w:w="75" w:type="dxa"/>
              <w:bottom w:w="0" w:type="dxa"/>
              <w:right w:w="0" w:type="dxa"/>
            </w:tcMar>
          </w:tcPr>
          <w:p w14:paraId="28A8E6DE" w14:textId="77777777" w:rsidR="00DA4077" w:rsidRDefault="00000000">
            <w:pPr>
              <w:snapToGrid w:val="0"/>
              <w:spacing w:line="386" w:lineRule="exact"/>
              <w:ind w:left="400" w:hanging="400"/>
              <w:jc w:val="left"/>
            </w:pPr>
            <w:r>
              <w:rPr>
                <w:rFonts w:ascii="Consolas" w:eastAsia="微软雅黑" w:hAnsi="Consolas" w:cs="Consolas"/>
                <w:szCs w:val="24"/>
              </w:rPr>
              <w:t xml:space="preserve">    mode = </w:t>
            </w:r>
            <w:proofErr w:type="gramStart"/>
            <w:r>
              <w:rPr>
                <w:rFonts w:ascii="Consolas" w:eastAsia="微软雅黑" w:hAnsi="Consolas" w:cs="Consolas"/>
                <w:szCs w:val="24"/>
              </w:rPr>
              <w:t>x[</w:t>
            </w:r>
            <w:proofErr w:type="gramEnd"/>
            <w:r>
              <w:rPr>
                <w:rFonts w:ascii="Consolas" w:eastAsia="微软雅黑" w:hAnsi="Consolas" w:cs="Consolas"/>
                <w:szCs w:val="24"/>
              </w:rPr>
              <w:t>z</w:t>
            </w:r>
            <w:proofErr w:type="gramStart"/>
            <w:r>
              <w:rPr>
                <w:rFonts w:ascii="Consolas" w:eastAsia="微软雅黑" w:hAnsi="Consolas" w:cs="Consolas"/>
                <w:szCs w:val="24"/>
              </w:rPr>
              <w:t>0 :</w:t>
            </w:r>
            <w:proofErr w:type="gramEnd"/>
            <w:r>
              <w:rPr>
                <w:rFonts w:ascii="Consolas" w:eastAsia="微软雅黑" w:hAnsi="Consolas" w:cs="Consolas"/>
                <w:szCs w:val="24"/>
              </w:rPr>
              <w:t xml:space="preserve"> z0 + horizon]</w:t>
            </w:r>
          </w:p>
        </w:tc>
        <w:tc>
          <w:tcPr>
            <w:tcW w:w="80" w:type="dxa"/>
            <w:shd w:val="clear" w:color="auto" w:fill="CED4F4"/>
            <w:tcMar>
              <w:top w:w="0" w:type="dxa"/>
              <w:left w:w="0" w:type="dxa"/>
              <w:bottom w:w="0" w:type="dxa"/>
              <w:right w:w="0" w:type="dxa"/>
            </w:tcMar>
          </w:tcPr>
          <w:p w14:paraId="72AD909D" w14:textId="77777777" w:rsidR="00DA4077" w:rsidRDefault="00DA4077">
            <w:pPr>
              <w:snapToGrid w:val="0"/>
              <w:spacing w:line="20" w:lineRule="exact"/>
              <w:ind w:firstLine="0"/>
            </w:pPr>
          </w:p>
        </w:tc>
      </w:tr>
      <w:tr w:rsidR="00DA4077" w14:paraId="5ECB97C0" w14:textId="77777777">
        <w:trPr>
          <w:cantSplit/>
        </w:trPr>
        <w:tc>
          <w:tcPr>
            <w:tcW w:w="540" w:type="dxa"/>
            <w:tcMar>
              <w:top w:w="0" w:type="dxa"/>
              <w:left w:w="0" w:type="dxa"/>
              <w:bottom w:w="0" w:type="dxa"/>
              <w:right w:w="100" w:type="dxa"/>
            </w:tcMar>
          </w:tcPr>
          <w:p w14:paraId="7C7A64D7" w14:textId="77777777" w:rsidR="00DA4077" w:rsidRDefault="00000000">
            <w:pPr>
              <w:snapToGrid w:val="0"/>
              <w:spacing w:line="386" w:lineRule="exact"/>
              <w:ind w:firstLine="0"/>
              <w:jc w:val="right"/>
            </w:pPr>
            <w:r>
              <w:rPr>
                <w:rFonts w:eastAsia="Times New Roman" w:cs="Consolas"/>
                <w:color w:val="7F807F"/>
                <w:szCs w:val="24"/>
              </w:rPr>
              <w:t>168</w:t>
            </w:r>
          </w:p>
        </w:tc>
        <w:tc>
          <w:tcPr>
            <w:tcW w:w="9000" w:type="dxa"/>
            <w:tcMar>
              <w:top w:w="0" w:type="dxa"/>
              <w:left w:w="75" w:type="dxa"/>
              <w:bottom w:w="0" w:type="dxa"/>
              <w:right w:w="0" w:type="dxa"/>
            </w:tcMar>
          </w:tcPr>
          <w:p w14:paraId="7E7B765A" w14:textId="77777777" w:rsidR="00DA4077" w:rsidRDefault="00000000">
            <w:pPr>
              <w:snapToGrid w:val="0"/>
              <w:spacing w:line="386" w:lineRule="exact"/>
              <w:ind w:left="400" w:hanging="400"/>
              <w:jc w:val="left"/>
            </w:pPr>
            <w:r>
              <w:rPr>
                <w:rFonts w:ascii="Consolas" w:eastAsia="微软雅黑" w:hAnsi="Consolas" w:cs="Consolas"/>
                <w:szCs w:val="24"/>
              </w:rPr>
              <w:t xml:space="preserve">    emergency = </w:t>
            </w:r>
            <w:proofErr w:type="gramStart"/>
            <w:r>
              <w:rPr>
                <w:rFonts w:ascii="Consolas" w:eastAsia="微软雅黑" w:hAnsi="Consolas" w:cs="Consolas"/>
                <w:szCs w:val="24"/>
              </w:rPr>
              <w:t>x[</w:t>
            </w:r>
            <w:proofErr w:type="gramEnd"/>
            <w:r>
              <w:rPr>
                <w:rFonts w:ascii="Consolas" w:eastAsia="微软雅黑" w:hAnsi="Consolas" w:cs="Consolas"/>
                <w:szCs w:val="24"/>
              </w:rPr>
              <w:t>r</w:t>
            </w:r>
            <w:proofErr w:type="gramStart"/>
            <w:r>
              <w:rPr>
                <w:rFonts w:ascii="Consolas" w:eastAsia="微软雅黑" w:hAnsi="Consolas" w:cs="Consolas"/>
                <w:szCs w:val="24"/>
              </w:rPr>
              <w:t>0 :</w:t>
            </w:r>
            <w:proofErr w:type="gramEnd"/>
            <w:r>
              <w:rPr>
                <w:rFonts w:ascii="Consolas" w:eastAsia="微软雅黑" w:hAnsi="Consolas" w:cs="Consolas"/>
                <w:szCs w:val="24"/>
              </w:rPr>
              <w:t xml:space="preserve"> r0 + s_count * horizon</w:t>
            </w:r>
            <w:proofErr w:type="gramStart"/>
            <w:r>
              <w:rPr>
                <w:rFonts w:ascii="Consolas" w:eastAsia="微软雅黑" w:hAnsi="Consolas" w:cs="Consolas"/>
                <w:szCs w:val="24"/>
              </w:rPr>
              <w:t>].reshape</w:t>
            </w:r>
            <w:proofErr w:type="gramEnd"/>
            <w:r>
              <w:rPr>
                <w:rFonts w:ascii="Consolas" w:eastAsia="微软雅黑" w:hAnsi="Consolas" w:cs="Consolas"/>
                <w:szCs w:val="24"/>
              </w:rPr>
              <w:t>(s_count, horizon)</w:t>
            </w:r>
          </w:p>
        </w:tc>
        <w:tc>
          <w:tcPr>
            <w:tcW w:w="80" w:type="dxa"/>
            <w:shd w:val="clear" w:color="auto" w:fill="CED4F4"/>
            <w:tcMar>
              <w:top w:w="0" w:type="dxa"/>
              <w:left w:w="0" w:type="dxa"/>
              <w:bottom w:w="0" w:type="dxa"/>
              <w:right w:w="0" w:type="dxa"/>
            </w:tcMar>
          </w:tcPr>
          <w:p w14:paraId="61784A69" w14:textId="77777777" w:rsidR="00DA4077" w:rsidRDefault="00DA4077">
            <w:pPr>
              <w:snapToGrid w:val="0"/>
              <w:spacing w:line="20" w:lineRule="exact"/>
              <w:ind w:firstLine="0"/>
            </w:pPr>
          </w:p>
        </w:tc>
      </w:tr>
      <w:tr w:rsidR="00DA4077" w14:paraId="799C5BE2" w14:textId="77777777">
        <w:trPr>
          <w:cantSplit/>
        </w:trPr>
        <w:tc>
          <w:tcPr>
            <w:tcW w:w="540" w:type="dxa"/>
            <w:tcMar>
              <w:top w:w="0" w:type="dxa"/>
              <w:left w:w="0" w:type="dxa"/>
              <w:bottom w:w="0" w:type="dxa"/>
              <w:right w:w="100" w:type="dxa"/>
            </w:tcMar>
          </w:tcPr>
          <w:p w14:paraId="43899962" w14:textId="77777777" w:rsidR="00DA4077" w:rsidRDefault="00000000">
            <w:pPr>
              <w:snapToGrid w:val="0"/>
              <w:spacing w:line="386" w:lineRule="exact"/>
              <w:ind w:firstLine="0"/>
              <w:jc w:val="right"/>
            </w:pPr>
            <w:r>
              <w:rPr>
                <w:rFonts w:eastAsia="Times New Roman" w:cs="Consolas"/>
                <w:color w:val="7F807F"/>
                <w:szCs w:val="24"/>
              </w:rPr>
              <w:t>169</w:t>
            </w:r>
          </w:p>
        </w:tc>
        <w:tc>
          <w:tcPr>
            <w:tcW w:w="9000" w:type="dxa"/>
            <w:tcMar>
              <w:top w:w="0" w:type="dxa"/>
              <w:left w:w="75" w:type="dxa"/>
              <w:bottom w:w="0" w:type="dxa"/>
              <w:right w:w="0" w:type="dxa"/>
            </w:tcMar>
          </w:tcPr>
          <w:p w14:paraId="10CE2F61" w14:textId="77777777" w:rsidR="00DA4077" w:rsidRDefault="00000000">
            <w:pPr>
              <w:snapToGrid w:val="0"/>
              <w:spacing w:line="386" w:lineRule="exact"/>
              <w:ind w:left="400" w:hanging="400"/>
              <w:jc w:val="left"/>
            </w:pPr>
            <w:r>
              <w:rPr>
                <w:rFonts w:ascii="Consolas" w:eastAsia="微软雅黑" w:hAnsi="Consolas" w:cs="Consolas"/>
                <w:szCs w:val="24"/>
              </w:rPr>
              <w:t xml:space="preserve">    curtailment = </w:t>
            </w:r>
            <w:proofErr w:type="gramStart"/>
            <w:r>
              <w:rPr>
                <w:rFonts w:ascii="Consolas" w:eastAsia="微软雅黑" w:hAnsi="Consolas" w:cs="Consolas"/>
                <w:szCs w:val="24"/>
              </w:rPr>
              <w:t>x[</w:t>
            </w:r>
            <w:proofErr w:type="gramEnd"/>
            <w:r>
              <w:rPr>
                <w:rFonts w:ascii="Consolas" w:eastAsia="微软雅黑" w:hAnsi="Consolas" w:cs="Consolas"/>
                <w:szCs w:val="24"/>
              </w:rPr>
              <w:t>w</w:t>
            </w:r>
            <w:proofErr w:type="gramStart"/>
            <w:r>
              <w:rPr>
                <w:rFonts w:ascii="Consolas" w:eastAsia="微软雅黑" w:hAnsi="Consolas" w:cs="Consolas"/>
                <w:szCs w:val="24"/>
              </w:rPr>
              <w:t>0 :</w:t>
            </w:r>
            <w:proofErr w:type="gramEnd"/>
            <w:r>
              <w:rPr>
                <w:rFonts w:ascii="Consolas" w:eastAsia="微软雅黑" w:hAnsi="Consolas" w:cs="Consolas"/>
                <w:szCs w:val="24"/>
              </w:rPr>
              <w:t xml:space="preserve"> w0 + s_count * horizon</w:t>
            </w:r>
            <w:proofErr w:type="gramStart"/>
            <w:r>
              <w:rPr>
                <w:rFonts w:ascii="Consolas" w:eastAsia="微软雅黑" w:hAnsi="Consolas" w:cs="Consolas"/>
                <w:szCs w:val="24"/>
              </w:rPr>
              <w:t>].reshape</w:t>
            </w:r>
            <w:proofErr w:type="gramEnd"/>
            <w:r>
              <w:rPr>
                <w:rFonts w:ascii="Consolas" w:eastAsia="微软雅黑" w:hAnsi="Consolas" w:cs="Consolas"/>
                <w:szCs w:val="24"/>
              </w:rPr>
              <w:t>(s_count, horizon)</w:t>
            </w:r>
          </w:p>
        </w:tc>
        <w:tc>
          <w:tcPr>
            <w:tcW w:w="80" w:type="dxa"/>
            <w:shd w:val="clear" w:color="auto" w:fill="CED4F4"/>
            <w:tcMar>
              <w:top w:w="0" w:type="dxa"/>
              <w:left w:w="0" w:type="dxa"/>
              <w:bottom w:w="0" w:type="dxa"/>
              <w:right w:w="0" w:type="dxa"/>
            </w:tcMar>
          </w:tcPr>
          <w:p w14:paraId="50FC497F" w14:textId="77777777" w:rsidR="00DA4077" w:rsidRDefault="00DA4077">
            <w:pPr>
              <w:snapToGrid w:val="0"/>
              <w:spacing w:line="20" w:lineRule="exact"/>
              <w:ind w:firstLine="0"/>
            </w:pPr>
          </w:p>
        </w:tc>
      </w:tr>
      <w:tr w:rsidR="00DA4077" w14:paraId="2A4627D7" w14:textId="77777777">
        <w:trPr>
          <w:cantSplit/>
        </w:trPr>
        <w:tc>
          <w:tcPr>
            <w:tcW w:w="540" w:type="dxa"/>
            <w:tcMar>
              <w:top w:w="0" w:type="dxa"/>
              <w:left w:w="0" w:type="dxa"/>
              <w:bottom w:w="0" w:type="dxa"/>
              <w:right w:w="100" w:type="dxa"/>
            </w:tcMar>
          </w:tcPr>
          <w:p w14:paraId="7E7DE9A1" w14:textId="77777777" w:rsidR="00DA4077" w:rsidRDefault="00000000">
            <w:pPr>
              <w:snapToGrid w:val="0"/>
              <w:spacing w:line="386" w:lineRule="exact"/>
              <w:ind w:firstLine="0"/>
              <w:jc w:val="right"/>
            </w:pPr>
            <w:r>
              <w:rPr>
                <w:rFonts w:eastAsia="Times New Roman" w:cs="Consolas"/>
                <w:color w:val="7F807F"/>
                <w:szCs w:val="24"/>
              </w:rPr>
              <w:t>170</w:t>
            </w:r>
          </w:p>
        </w:tc>
        <w:tc>
          <w:tcPr>
            <w:tcW w:w="9000" w:type="dxa"/>
            <w:tcMar>
              <w:top w:w="0" w:type="dxa"/>
              <w:left w:w="75" w:type="dxa"/>
              <w:bottom w:w="0" w:type="dxa"/>
              <w:right w:w="0" w:type="dxa"/>
            </w:tcMar>
          </w:tcPr>
          <w:p w14:paraId="3F78C17F" w14:textId="77777777" w:rsidR="00DA4077" w:rsidRDefault="00000000">
            <w:pPr>
              <w:snapToGrid w:val="0"/>
              <w:spacing w:line="386" w:lineRule="exact"/>
              <w:ind w:left="400" w:hanging="400"/>
              <w:jc w:val="left"/>
            </w:pPr>
            <w:r>
              <w:rPr>
                <w:rFonts w:ascii="Consolas" w:eastAsia="微软雅黑" w:hAnsi="Consolas" w:cs="Consolas"/>
                <w:szCs w:val="24"/>
              </w:rPr>
              <w:t xml:space="preserve">    balance = (</w:t>
            </w:r>
          </w:p>
        </w:tc>
        <w:tc>
          <w:tcPr>
            <w:tcW w:w="80" w:type="dxa"/>
            <w:shd w:val="clear" w:color="auto" w:fill="CED4F4"/>
            <w:tcMar>
              <w:top w:w="0" w:type="dxa"/>
              <w:left w:w="0" w:type="dxa"/>
              <w:bottom w:w="0" w:type="dxa"/>
              <w:right w:w="0" w:type="dxa"/>
            </w:tcMar>
          </w:tcPr>
          <w:p w14:paraId="16A3F04B" w14:textId="77777777" w:rsidR="00DA4077" w:rsidRDefault="00DA4077">
            <w:pPr>
              <w:snapToGrid w:val="0"/>
              <w:spacing w:line="20" w:lineRule="exact"/>
              <w:ind w:firstLine="0"/>
            </w:pPr>
          </w:p>
        </w:tc>
      </w:tr>
      <w:tr w:rsidR="00DA4077" w14:paraId="1C0F60CA" w14:textId="77777777">
        <w:trPr>
          <w:cantSplit/>
        </w:trPr>
        <w:tc>
          <w:tcPr>
            <w:tcW w:w="540" w:type="dxa"/>
            <w:tcMar>
              <w:top w:w="0" w:type="dxa"/>
              <w:left w:w="0" w:type="dxa"/>
              <w:bottom w:w="0" w:type="dxa"/>
              <w:right w:w="100" w:type="dxa"/>
            </w:tcMar>
          </w:tcPr>
          <w:p w14:paraId="60733E97" w14:textId="77777777" w:rsidR="00DA4077" w:rsidRDefault="00000000">
            <w:pPr>
              <w:snapToGrid w:val="0"/>
              <w:spacing w:line="386" w:lineRule="exact"/>
              <w:ind w:firstLine="0"/>
              <w:jc w:val="right"/>
            </w:pPr>
            <w:r>
              <w:rPr>
                <w:rFonts w:eastAsia="Times New Roman" w:cs="Consolas"/>
                <w:color w:val="7F807F"/>
                <w:szCs w:val="24"/>
              </w:rPr>
              <w:t>171</w:t>
            </w:r>
          </w:p>
        </w:tc>
        <w:tc>
          <w:tcPr>
            <w:tcW w:w="9000" w:type="dxa"/>
            <w:tcMar>
              <w:top w:w="0" w:type="dxa"/>
              <w:left w:w="75" w:type="dxa"/>
              <w:bottom w:w="0" w:type="dxa"/>
              <w:right w:w="0" w:type="dxa"/>
            </w:tcMar>
          </w:tcPr>
          <w:p w14:paraId="40351EB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grid[</w:t>
            </w:r>
            <w:proofErr w:type="gramEnd"/>
            <w:r>
              <w:rPr>
                <w:rFonts w:ascii="Consolas" w:eastAsia="微软雅黑" w:hAnsi="Consolas" w:cs="Consolas"/>
                <w:color w:val="006EB8"/>
                <w:szCs w:val="24"/>
              </w:rPr>
              <w:t>None</w:t>
            </w:r>
            <w:r>
              <w:rPr>
                <w:rFonts w:ascii="Consolas" w:eastAsia="微软雅黑" w:hAnsi="Consolas" w:cs="Consolas"/>
                <w:szCs w:val="24"/>
              </w:rPr>
              <w:t>, :]</w:t>
            </w:r>
          </w:p>
        </w:tc>
        <w:tc>
          <w:tcPr>
            <w:tcW w:w="80" w:type="dxa"/>
            <w:shd w:val="clear" w:color="auto" w:fill="CED4F4"/>
            <w:tcMar>
              <w:top w:w="0" w:type="dxa"/>
              <w:left w:w="0" w:type="dxa"/>
              <w:bottom w:w="0" w:type="dxa"/>
              <w:right w:w="0" w:type="dxa"/>
            </w:tcMar>
          </w:tcPr>
          <w:p w14:paraId="50E92A7A" w14:textId="77777777" w:rsidR="00DA4077" w:rsidRDefault="00DA4077">
            <w:pPr>
              <w:snapToGrid w:val="0"/>
              <w:spacing w:line="20" w:lineRule="exact"/>
              <w:ind w:firstLine="0"/>
            </w:pPr>
          </w:p>
        </w:tc>
      </w:tr>
      <w:tr w:rsidR="00DA4077" w14:paraId="018BB792" w14:textId="77777777">
        <w:trPr>
          <w:cantSplit/>
        </w:trPr>
        <w:tc>
          <w:tcPr>
            <w:tcW w:w="540" w:type="dxa"/>
            <w:tcMar>
              <w:top w:w="0" w:type="dxa"/>
              <w:left w:w="0" w:type="dxa"/>
              <w:bottom w:w="0" w:type="dxa"/>
              <w:right w:w="100" w:type="dxa"/>
            </w:tcMar>
          </w:tcPr>
          <w:p w14:paraId="1500F064" w14:textId="77777777" w:rsidR="00DA4077" w:rsidRDefault="00000000">
            <w:pPr>
              <w:snapToGrid w:val="0"/>
              <w:spacing w:line="386" w:lineRule="exact"/>
              <w:ind w:firstLine="0"/>
              <w:jc w:val="right"/>
            </w:pPr>
            <w:r>
              <w:rPr>
                <w:rFonts w:eastAsia="Times New Roman" w:cs="Consolas"/>
                <w:color w:val="7F807F"/>
                <w:szCs w:val="24"/>
              </w:rPr>
              <w:t>172</w:t>
            </w:r>
          </w:p>
        </w:tc>
        <w:tc>
          <w:tcPr>
            <w:tcW w:w="9000" w:type="dxa"/>
            <w:tcMar>
              <w:top w:w="0" w:type="dxa"/>
              <w:left w:w="75" w:type="dxa"/>
              <w:bottom w:w="0" w:type="dxa"/>
              <w:right w:w="0" w:type="dxa"/>
            </w:tcMar>
          </w:tcPr>
          <w:p w14:paraId="6012D8FC" w14:textId="77777777" w:rsidR="00DA4077" w:rsidRDefault="00000000">
            <w:pPr>
              <w:snapToGrid w:val="0"/>
              <w:spacing w:line="386" w:lineRule="exact"/>
              <w:ind w:left="400" w:hanging="400"/>
              <w:jc w:val="left"/>
            </w:pPr>
            <w:r>
              <w:rPr>
                <w:rFonts w:ascii="Consolas" w:eastAsia="微软雅黑" w:hAnsi="Consolas" w:cs="Consolas"/>
                <w:szCs w:val="24"/>
              </w:rPr>
              <w:t xml:space="preserve">        - </w:t>
            </w:r>
            <w:proofErr w:type="gramStart"/>
            <w:r>
              <w:rPr>
                <w:rFonts w:ascii="Consolas" w:eastAsia="微软雅黑" w:hAnsi="Consolas" w:cs="Consolas"/>
                <w:szCs w:val="24"/>
              </w:rPr>
              <w:t>charge[</w:t>
            </w:r>
            <w:proofErr w:type="gramEnd"/>
            <w:r>
              <w:rPr>
                <w:rFonts w:ascii="Consolas" w:eastAsia="微软雅黑" w:hAnsi="Consolas" w:cs="Consolas"/>
                <w:color w:val="006EB8"/>
                <w:szCs w:val="24"/>
              </w:rPr>
              <w:t>None</w:t>
            </w:r>
            <w:r>
              <w:rPr>
                <w:rFonts w:ascii="Consolas" w:eastAsia="微软雅黑" w:hAnsi="Consolas" w:cs="Consolas"/>
                <w:szCs w:val="24"/>
              </w:rPr>
              <w:t>, :]</w:t>
            </w:r>
          </w:p>
        </w:tc>
        <w:tc>
          <w:tcPr>
            <w:tcW w:w="80" w:type="dxa"/>
            <w:shd w:val="clear" w:color="auto" w:fill="CED4F4"/>
            <w:tcMar>
              <w:top w:w="0" w:type="dxa"/>
              <w:left w:w="0" w:type="dxa"/>
              <w:bottom w:w="0" w:type="dxa"/>
              <w:right w:w="0" w:type="dxa"/>
            </w:tcMar>
          </w:tcPr>
          <w:p w14:paraId="4E1B1F47" w14:textId="77777777" w:rsidR="00DA4077" w:rsidRDefault="00DA4077">
            <w:pPr>
              <w:snapToGrid w:val="0"/>
              <w:spacing w:line="20" w:lineRule="exact"/>
              <w:ind w:firstLine="0"/>
            </w:pPr>
          </w:p>
        </w:tc>
      </w:tr>
      <w:tr w:rsidR="00DA4077" w14:paraId="12DFC186" w14:textId="77777777">
        <w:trPr>
          <w:cantSplit/>
        </w:trPr>
        <w:tc>
          <w:tcPr>
            <w:tcW w:w="540" w:type="dxa"/>
            <w:tcMar>
              <w:top w:w="0" w:type="dxa"/>
              <w:left w:w="0" w:type="dxa"/>
              <w:bottom w:w="0" w:type="dxa"/>
              <w:right w:w="100" w:type="dxa"/>
            </w:tcMar>
          </w:tcPr>
          <w:p w14:paraId="680E082B" w14:textId="77777777" w:rsidR="00DA4077" w:rsidRDefault="00000000">
            <w:pPr>
              <w:snapToGrid w:val="0"/>
              <w:spacing w:line="386" w:lineRule="exact"/>
              <w:ind w:firstLine="0"/>
              <w:jc w:val="right"/>
            </w:pPr>
            <w:r>
              <w:rPr>
                <w:rFonts w:eastAsia="Times New Roman" w:cs="Consolas"/>
                <w:color w:val="7F807F"/>
                <w:szCs w:val="24"/>
              </w:rPr>
              <w:t>173</w:t>
            </w:r>
          </w:p>
        </w:tc>
        <w:tc>
          <w:tcPr>
            <w:tcW w:w="9000" w:type="dxa"/>
            <w:tcMar>
              <w:top w:w="0" w:type="dxa"/>
              <w:left w:w="75" w:type="dxa"/>
              <w:bottom w:w="0" w:type="dxa"/>
              <w:right w:w="0" w:type="dxa"/>
            </w:tcMar>
          </w:tcPr>
          <w:p w14:paraId="7D5C594C" w14:textId="77777777" w:rsidR="00DA4077" w:rsidRDefault="00000000">
            <w:pPr>
              <w:snapToGrid w:val="0"/>
              <w:spacing w:line="386" w:lineRule="exact"/>
              <w:ind w:left="400" w:hanging="400"/>
              <w:jc w:val="left"/>
            </w:pPr>
            <w:r>
              <w:rPr>
                <w:rFonts w:ascii="Consolas" w:eastAsia="微软雅黑" w:hAnsi="Consolas" w:cs="Consolas"/>
                <w:szCs w:val="24"/>
              </w:rPr>
              <w:t xml:space="preserve">        + </w:t>
            </w:r>
            <w:proofErr w:type="gramStart"/>
            <w:r>
              <w:rPr>
                <w:rFonts w:ascii="Consolas" w:eastAsia="微软雅黑" w:hAnsi="Consolas" w:cs="Consolas"/>
                <w:szCs w:val="24"/>
              </w:rPr>
              <w:t>discharge[</w:t>
            </w:r>
            <w:proofErr w:type="gramEnd"/>
            <w:r>
              <w:rPr>
                <w:rFonts w:ascii="Consolas" w:eastAsia="微软雅黑" w:hAnsi="Consolas" w:cs="Consolas"/>
                <w:color w:val="006EB8"/>
                <w:szCs w:val="24"/>
              </w:rPr>
              <w:t>None</w:t>
            </w:r>
            <w:r>
              <w:rPr>
                <w:rFonts w:ascii="Consolas" w:eastAsia="微软雅黑" w:hAnsi="Consolas" w:cs="Consolas"/>
                <w:szCs w:val="24"/>
              </w:rPr>
              <w:t>, :]</w:t>
            </w:r>
          </w:p>
        </w:tc>
        <w:tc>
          <w:tcPr>
            <w:tcW w:w="80" w:type="dxa"/>
            <w:shd w:val="clear" w:color="auto" w:fill="CED4F4"/>
            <w:tcMar>
              <w:top w:w="0" w:type="dxa"/>
              <w:left w:w="0" w:type="dxa"/>
              <w:bottom w:w="0" w:type="dxa"/>
              <w:right w:w="0" w:type="dxa"/>
            </w:tcMar>
          </w:tcPr>
          <w:p w14:paraId="5ADAB1B1" w14:textId="77777777" w:rsidR="00DA4077" w:rsidRDefault="00DA4077">
            <w:pPr>
              <w:snapToGrid w:val="0"/>
              <w:spacing w:line="20" w:lineRule="exact"/>
              <w:ind w:firstLine="0"/>
            </w:pPr>
          </w:p>
        </w:tc>
      </w:tr>
      <w:tr w:rsidR="00DA4077" w14:paraId="28FEF975" w14:textId="77777777">
        <w:trPr>
          <w:cantSplit/>
        </w:trPr>
        <w:tc>
          <w:tcPr>
            <w:tcW w:w="540" w:type="dxa"/>
            <w:tcMar>
              <w:top w:w="0" w:type="dxa"/>
              <w:left w:w="0" w:type="dxa"/>
              <w:bottom w:w="0" w:type="dxa"/>
              <w:right w:w="100" w:type="dxa"/>
            </w:tcMar>
          </w:tcPr>
          <w:p w14:paraId="2D0FEC93" w14:textId="77777777" w:rsidR="00DA4077" w:rsidRDefault="00000000">
            <w:pPr>
              <w:snapToGrid w:val="0"/>
              <w:spacing w:line="386" w:lineRule="exact"/>
              <w:ind w:firstLine="0"/>
              <w:jc w:val="right"/>
            </w:pPr>
            <w:r>
              <w:rPr>
                <w:rFonts w:eastAsia="Times New Roman" w:cs="Consolas"/>
                <w:color w:val="7F807F"/>
                <w:szCs w:val="24"/>
              </w:rPr>
              <w:t>174</w:t>
            </w:r>
          </w:p>
        </w:tc>
        <w:tc>
          <w:tcPr>
            <w:tcW w:w="9000" w:type="dxa"/>
            <w:tcMar>
              <w:top w:w="0" w:type="dxa"/>
              <w:left w:w="75" w:type="dxa"/>
              <w:bottom w:w="0" w:type="dxa"/>
              <w:right w:w="0" w:type="dxa"/>
            </w:tcMar>
          </w:tcPr>
          <w:p w14:paraId="56F39466" w14:textId="77777777" w:rsidR="00DA4077" w:rsidRDefault="00000000">
            <w:pPr>
              <w:snapToGrid w:val="0"/>
              <w:spacing w:line="386" w:lineRule="exact"/>
              <w:ind w:left="400" w:hanging="400"/>
              <w:jc w:val="left"/>
            </w:pPr>
            <w:r>
              <w:rPr>
                <w:rFonts w:ascii="Consolas" w:eastAsia="微软雅黑" w:hAnsi="Consolas" w:cs="Consolas"/>
                <w:szCs w:val="24"/>
              </w:rPr>
              <w:t xml:space="preserve">        + emergency</w:t>
            </w:r>
          </w:p>
        </w:tc>
        <w:tc>
          <w:tcPr>
            <w:tcW w:w="80" w:type="dxa"/>
            <w:shd w:val="clear" w:color="auto" w:fill="CED4F4"/>
            <w:tcMar>
              <w:top w:w="0" w:type="dxa"/>
              <w:left w:w="0" w:type="dxa"/>
              <w:bottom w:w="0" w:type="dxa"/>
              <w:right w:w="0" w:type="dxa"/>
            </w:tcMar>
          </w:tcPr>
          <w:p w14:paraId="5990F474" w14:textId="77777777" w:rsidR="00DA4077" w:rsidRDefault="00DA4077">
            <w:pPr>
              <w:snapToGrid w:val="0"/>
              <w:spacing w:line="20" w:lineRule="exact"/>
              <w:ind w:firstLine="0"/>
            </w:pPr>
          </w:p>
        </w:tc>
      </w:tr>
      <w:tr w:rsidR="00DA4077" w14:paraId="77053112" w14:textId="77777777">
        <w:trPr>
          <w:cantSplit/>
        </w:trPr>
        <w:tc>
          <w:tcPr>
            <w:tcW w:w="540" w:type="dxa"/>
            <w:tcMar>
              <w:top w:w="0" w:type="dxa"/>
              <w:left w:w="0" w:type="dxa"/>
              <w:bottom w:w="0" w:type="dxa"/>
              <w:right w:w="100" w:type="dxa"/>
            </w:tcMar>
          </w:tcPr>
          <w:p w14:paraId="58B4C5E2" w14:textId="77777777" w:rsidR="00DA4077" w:rsidRDefault="00000000">
            <w:pPr>
              <w:snapToGrid w:val="0"/>
              <w:spacing w:line="386" w:lineRule="exact"/>
              <w:ind w:firstLine="0"/>
              <w:jc w:val="right"/>
            </w:pPr>
            <w:r>
              <w:rPr>
                <w:rFonts w:eastAsia="Times New Roman" w:cs="Consolas"/>
                <w:color w:val="7F807F"/>
                <w:szCs w:val="24"/>
              </w:rPr>
              <w:t>175</w:t>
            </w:r>
          </w:p>
        </w:tc>
        <w:tc>
          <w:tcPr>
            <w:tcW w:w="9000" w:type="dxa"/>
            <w:tcMar>
              <w:top w:w="0" w:type="dxa"/>
              <w:left w:w="75" w:type="dxa"/>
              <w:bottom w:w="0" w:type="dxa"/>
              <w:right w:w="0" w:type="dxa"/>
            </w:tcMar>
          </w:tcPr>
          <w:p w14:paraId="2A185AC6" w14:textId="77777777" w:rsidR="00DA4077" w:rsidRDefault="00000000">
            <w:pPr>
              <w:snapToGrid w:val="0"/>
              <w:spacing w:line="386" w:lineRule="exact"/>
              <w:ind w:left="400" w:hanging="400"/>
              <w:jc w:val="left"/>
            </w:pPr>
            <w:r>
              <w:rPr>
                <w:rFonts w:ascii="Consolas" w:eastAsia="微软雅黑" w:hAnsi="Consolas" w:cs="Consolas"/>
                <w:szCs w:val="24"/>
              </w:rPr>
              <w:t xml:space="preserve">        - curtailment</w:t>
            </w:r>
          </w:p>
        </w:tc>
        <w:tc>
          <w:tcPr>
            <w:tcW w:w="80" w:type="dxa"/>
            <w:shd w:val="clear" w:color="auto" w:fill="CED4F4"/>
            <w:tcMar>
              <w:top w:w="0" w:type="dxa"/>
              <w:left w:w="0" w:type="dxa"/>
              <w:bottom w:w="0" w:type="dxa"/>
              <w:right w:w="0" w:type="dxa"/>
            </w:tcMar>
          </w:tcPr>
          <w:p w14:paraId="035F3872" w14:textId="77777777" w:rsidR="00DA4077" w:rsidRDefault="00DA4077">
            <w:pPr>
              <w:snapToGrid w:val="0"/>
              <w:spacing w:line="20" w:lineRule="exact"/>
              <w:ind w:firstLine="0"/>
            </w:pPr>
          </w:p>
        </w:tc>
      </w:tr>
      <w:tr w:rsidR="00DA4077" w14:paraId="3E827053" w14:textId="77777777">
        <w:trPr>
          <w:cantSplit/>
        </w:trPr>
        <w:tc>
          <w:tcPr>
            <w:tcW w:w="540" w:type="dxa"/>
            <w:tcMar>
              <w:top w:w="0" w:type="dxa"/>
              <w:left w:w="0" w:type="dxa"/>
              <w:bottom w:w="0" w:type="dxa"/>
              <w:right w:w="100" w:type="dxa"/>
            </w:tcMar>
          </w:tcPr>
          <w:p w14:paraId="1D388091" w14:textId="77777777" w:rsidR="00DA4077" w:rsidRDefault="00000000">
            <w:pPr>
              <w:snapToGrid w:val="0"/>
              <w:spacing w:line="386" w:lineRule="exact"/>
              <w:ind w:firstLine="0"/>
              <w:jc w:val="right"/>
            </w:pPr>
            <w:r>
              <w:rPr>
                <w:rFonts w:eastAsia="Times New Roman" w:cs="Consolas"/>
                <w:color w:val="7F807F"/>
                <w:szCs w:val="24"/>
              </w:rPr>
              <w:t>176</w:t>
            </w:r>
          </w:p>
        </w:tc>
        <w:tc>
          <w:tcPr>
            <w:tcW w:w="9000" w:type="dxa"/>
            <w:tcMar>
              <w:top w:w="0" w:type="dxa"/>
              <w:left w:w="75" w:type="dxa"/>
              <w:bottom w:w="0" w:type="dxa"/>
              <w:right w:w="0" w:type="dxa"/>
            </w:tcMar>
          </w:tcPr>
          <w:p w14:paraId="1BA90C6D" w14:textId="77777777" w:rsidR="00DA4077" w:rsidRDefault="00000000">
            <w:pPr>
              <w:snapToGrid w:val="0"/>
              <w:spacing w:line="386" w:lineRule="exact"/>
              <w:ind w:left="400" w:hanging="400"/>
              <w:jc w:val="left"/>
            </w:pPr>
            <w:r>
              <w:rPr>
                <w:rFonts w:ascii="Consolas" w:eastAsia="微软雅黑" w:hAnsi="Consolas" w:cs="Consolas"/>
                <w:szCs w:val="24"/>
              </w:rPr>
              <w:t xml:space="preserve">        - scenarios</w:t>
            </w:r>
          </w:p>
        </w:tc>
        <w:tc>
          <w:tcPr>
            <w:tcW w:w="80" w:type="dxa"/>
            <w:shd w:val="clear" w:color="auto" w:fill="CED4F4"/>
            <w:tcMar>
              <w:top w:w="0" w:type="dxa"/>
              <w:left w:w="0" w:type="dxa"/>
              <w:bottom w:w="0" w:type="dxa"/>
              <w:right w:w="0" w:type="dxa"/>
            </w:tcMar>
          </w:tcPr>
          <w:p w14:paraId="3F4E6B98" w14:textId="77777777" w:rsidR="00DA4077" w:rsidRDefault="00DA4077">
            <w:pPr>
              <w:snapToGrid w:val="0"/>
              <w:spacing w:line="20" w:lineRule="exact"/>
              <w:ind w:firstLine="0"/>
            </w:pPr>
          </w:p>
        </w:tc>
      </w:tr>
      <w:tr w:rsidR="00DA4077" w14:paraId="2BD43875" w14:textId="77777777">
        <w:trPr>
          <w:cantSplit/>
        </w:trPr>
        <w:tc>
          <w:tcPr>
            <w:tcW w:w="540" w:type="dxa"/>
            <w:tcMar>
              <w:top w:w="0" w:type="dxa"/>
              <w:left w:w="0" w:type="dxa"/>
              <w:bottom w:w="0" w:type="dxa"/>
              <w:right w:w="100" w:type="dxa"/>
            </w:tcMar>
          </w:tcPr>
          <w:p w14:paraId="2D1BEC48" w14:textId="77777777" w:rsidR="00DA4077" w:rsidRDefault="00000000">
            <w:pPr>
              <w:snapToGrid w:val="0"/>
              <w:spacing w:line="386" w:lineRule="exact"/>
              <w:ind w:firstLine="0"/>
              <w:jc w:val="right"/>
            </w:pPr>
            <w:r>
              <w:rPr>
                <w:rFonts w:eastAsia="Times New Roman" w:cs="Consolas"/>
                <w:color w:val="7F807F"/>
                <w:szCs w:val="24"/>
              </w:rPr>
              <w:t>177</w:t>
            </w:r>
          </w:p>
        </w:tc>
        <w:tc>
          <w:tcPr>
            <w:tcW w:w="9000" w:type="dxa"/>
            <w:tcMar>
              <w:top w:w="0" w:type="dxa"/>
              <w:left w:w="75" w:type="dxa"/>
              <w:bottom w:w="0" w:type="dxa"/>
              <w:right w:w="0" w:type="dxa"/>
            </w:tcMar>
          </w:tcPr>
          <w:p w14:paraId="23444E9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0E88A951" w14:textId="77777777" w:rsidR="00DA4077" w:rsidRDefault="00DA4077">
            <w:pPr>
              <w:snapToGrid w:val="0"/>
              <w:spacing w:line="20" w:lineRule="exact"/>
              <w:ind w:firstLine="0"/>
            </w:pPr>
          </w:p>
        </w:tc>
      </w:tr>
      <w:tr w:rsidR="00DA4077" w14:paraId="342C7451" w14:textId="77777777">
        <w:trPr>
          <w:cantSplit/>
        </w:trPr>
        <w:tc>
          <w:tcPr>
            <w:tcW w:w="540" w:type="dxa"/>
            <w:tcMar>
              <w:top w:w="0" w:type="dxa"/>
              <w:left w:w="0" w:type="dxa"/>
              <w:bottom w:w="0" w:type="dxa"/>
              <w:right w:w="100" w:type="dxa"/>
            </w:tcMar>
          </w:tcPr>
          <w:p w14:paraId="0786A48B" w14:textId="77777777" w:rsidR="00DA4077" w:rsidRDefault="00000000">
            <w:pPr>
              <w:snapToGrid w:val="0"/>
              <w:spacing w:line="386" w:lineRule="exact"/>
              <w:ind w:firstLine="0"/>
              <w:jc w:val="right"/>
            </w:pPr>
            <w:r>
              <w:rPr>
                <w:rFonts w:eastAsia="Times New Roman" w:cs="Consolas"/>
                <w:color w:val="7F807F"/>
                <w:szCs w:val="24"/>
              </w:rPr>
              <w:t>178</w:t>
            </w:r>
          </w:p>
        </w:tc>
        <w:tc>
          <w:tcPr>
            <w:tcW w:w="9000" w:type="dxa"/>
            <w:tcMar>
              <w:top w:w="0" w:type="dxa"/>
              <w:left w:w="75" w:type="dxa"/>
              <w:bottom w:w="0" w:type="dxa"/>
              <w:right w:w="0" w:type="dxa"/>
            </w:tcMar>
          </w:tcPr>
          <w:p w14:paraId="53631946" w14:textId="77777777" w:rsidR="00DA4077" w:rsidRDefault="00000000">
            <w:pPr>
              <w:snapToGrid w:val="0"/>
              <w:spacing w:line="386" w:lineRule="exact"/>
              <w:ind w:left="400" w:hanging="400"/>
              <w:jc w:val="left"/>
            </w:pPr>
            <w:r>
              <w:rPr>
                <w:rFonts w:ascii="Consolas" w:eastAsia="微软雅黑" w:hAnsi="Consolas" w:cs="Consolas"/>
                <w:szCs w:val="24"/>
              </w:rPr>
              <w:t xml:space="preserve">    soc_residual = </w:t>
            </w:r>
            <w:proofErr w:type="gramStart"/>
            <w:r>
              <w:rPr>
                <w:rFonts w:ascii="Consolas" w:eastAsia="微软雅黑" w:hAnsi="Consolas" w:cs="Consolas"/>
                <w:szCs w:val="24"/>
              </w:rPr>
              <w:t>soc[</w:t>
            </w:r>
            <w:proofErr w:type="gramEnd"/>
            <w:r>
              <w:rPr>
                <w:rFonts w:ascii="Consolas" w:eastAsia="微软雅黑" w:hAnsi="Consolas" w:cs="Consolas"/>
                <w:szCs w:val="24"/>
              </w:rPr>
              <w:t xml:space="preserve">1:] - </w:t>
            </w:r>
            <w:proofErr w:type="gramStart"/>
            <w:r>
              <w:rPr>
                <w:rFonts w:ascii="Consolas" w:eastAsia="微软雅黑" w:hAnsi="Consolas" w:cs="Consolas"/>
                <w:szCs w:val="24"/>
              </w:rPr>
              <w:t>soc[</w:t>
            </w:r>
            <w:proofErr w:type="gramEnd"/>
            <w:r>
              <w:rPr>
                <w:rFonts w:ascii="Consolas" w:eastAsia="微软雅黑" w:hAnsi="Consolas" w:cs="Consolas"/>
                <w:szCs w:val="24"/>
              </w:rPr>
              <w:t>:-1] - ETA_C * charge + discharge / ETA_D</w:t>
            </w:r>
          </w:p>
        </w:tc>
        <w:tc>
          <w:tcPr>
            <w:tcW w:w="80" w:type="dxa"/>
            <w:shd w:val="clear" w:color="auto" w:fill="CED4F4"/>
            <w:tcMar>
              <w:top w:w="0" w:type="dxa"/>
              <w:left w:w="0" w:type="dxa"/>
              <w:bottom w:w="0" w:type="dxa"/>
              <w:right w:w="0" w:type="dxa"/>
            </w:tcMar>
          </w:tcPr>
          <w:p w14:paraId="1BCD75CA" w14:textId="77777777" w:rsidR="00DA4077" w:rsidRDefault="00DA4077">
            <w:pPr>
              <w:snapToGrid w:val="0"/>
              <w:spacing w:line="20" w:lineRule="exact"/>
              <w:ind w:firstLine="0"/>
            </w:pPr>
          </w:p>
        </w:tc>
      </w:tr>
      <w:tr w:rsidR="00DA4077" w14:paraId="7CAD0E26" w14:textId="77777777">
        <w:trPr>
          <w:cantSplit/>
        </w:trPr>
        <w:tc>
          <w:tcPr>
            <w:tcW w:w="540" w:type="dxa"/>
            <w:tcMar>
              <w:top w:w="0" w:type="dxa"/>
              <w:left w:w="0" w:type="dxa"/>
              <w:bottom w:w="0" w:type="dxa"/>
              <w:right w:w="100" w:type="dxa"/>
            </w:tcMar>
          </w:tcPr>
          <w:p w14:paraId="2877082A" w14:textId="77777777" w:rsidR="00DA4077" w:rsidRDefault="00000000">
            <w:pPr>
              <w:snapToGrid w:val="0"/>
              <w:spacing w:line="386" w:lineRule="exact"/>
              <w:ind w:firstLine="0"/>
              <w:jc w:val="right"/>
            </w:pPr>
            <w:r>
              <w:rPr>
                <w:rFonts w:eastAsia="Times New Roman" w:cs="Consolas"/>
                <w:color w:val="7F807F"/>
                <w:szCs w:val="24"/>
              </w:rPr>
              <w:lastRenderedPageBreak/>
              <w:t>179</w:t>
            </w:r>
          </w:p>
        </w:tc>
        <w:tc>
          <w:tcPr>
            <w:tcW w:w="9000" w:type="dxa"/>
            <w:tcMar>
              <w:top w:w="0" w:type="dxa"/>
              <w:left w:w="75" w:type="dxa"/>
              <w:bottom w:w="0" w:type="dxa"/>
              <w:right w:w="0" w:type="dxa"/>
            </w:tcMar>
          </w:tcPr>
          <w:p w14:paraId="79810AB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w:t>
            </w:r>
            <w:proofErr w:type="gramStart"/>
            <w:r>
              <w:rPr>
                <w:rFonts w:ascii="Consolas" w:eastAsia="微软雅黑" w:hAnsi="Consolas" w:cs="Consolas"/>
                <w:szCs w:val="24"/>
              </w:rPr>
              <w:t>StochasticDispatch(</w:t>
            </w:r>
            <w:proofErr w:type="gramEnd"/>
          </w:p>
        </w:tc>
        <w:tc>
          <w:tcPr>
            <w:tcW w:w="80" w:type="dxa"/>
            <w:shd w:val="clear" w:color="auto" w:fill="CED4F4"/>
            <w:tcMar>
              <w:top w:w="0" w:type="dxa"/>
              <w:left w:w="0" w:type="dxa"/>
              <w:bottom w:w="0" w:type="dxa"/>
              <w:right w:w="0" w:type="dxa"/>
            </w:tcMar>
          </w:tcPr>
          <w:p w14:paraId="66844DE4" w14:textId="77777777" w:rsidR="00DA4077" w:rsidRDefault="00DA4077">
            <w:pPr>
              <w:snapToGrid w:val="0"/>
              <w:spacing w:line="20" w:lineRule="exact"/>
              <w:ind w:firstLine="0"/>
            </w:pPr>
          </w:p>
        </w:tc>
      </w:tr>
      <w:tr w:rsidR="00DA4077" w14:paraId="25451D44" w14:textId="77777777">
        <w:trPr>
          <w:cantSplit/>
        </w:trPr>
        <w:tc>
          <w:tcPr>
            <w:tcW w:w="540" w:type="dxa"/>
            <w:tcMar>
              <w:top w:w="0" w:type="dxa"/>
              <w:left w:w="0" w:type="dxa"/>
              <w:bottom w:w="0" w:type="dxa"/>
              <w:right w:w="100" w:type="dxa"/>
            </w:tcMar>
          </w:tcPr>
          <w:p w14:paraId="1604BE58" w14:textId="77777777" w:rsidR="00DA4077" w:rsidRDefault="00000000">
            <w:pPr>
              <w:snapToGrid w:val="0"/>
              <w:spacing w:line="386" w:lineRule="exact"/>
              <w:ind w:firstLine="0"/>
              <w:jc w:val="right"/>
            </w:pPr>
            <w:r>
              <w:rPr>
                <w:rFonts w:eastAsia="Times New Roman" w:cs="Consolas"/>
                <w:color w:val="7F807F"/>
                <w:szCs w:val="24"/>
              </w:rPr>
              <w:t>180</w:t>
            </w:r>
          </w:p>
        </w:tc>
        <w:tc>
          <w:tcPr>
            <w:tcW w:w="9000" w:type="dxa"/>
            <w:tcMar>
              <w:top w:w="0" w:type="dxa"/>
              <w:left w:w="75" w:type="dxa"/>
              <w:bottom w:w="0" w:type="dxa"/>
              <w:right w:w="0" w:type="dxa"/>
            </w:tcMar>
          </w:tcPr>
          <w:p w14:paraId="4F06F73B" w14:textId="77777777" w:rsidR="00DA4077" w:rsidRDefault="00000000">
            <w:pPr>
              <w:snapToGrid w:val="0"/>
              <w:spacing w:line="386" w:lineRule="exact"/>
              <w:ind w:left="400" w:hanging="400"/>
              <w:jc w:val="left"/>
            </w:pPr>
            <w:r>
              <w:rPr>
                <w:rFonts w:ascii="Consolas" w:eastAsia="微软雅黑" w:hAnsi="Consolas" w:cs="Consolas"/>
                <w:szCs w:val="24"/>
              </w:rPr>
              <w:t xml:space="preserve">        grid=grid,</w:t>
            </w:r>
          </w:p>
        </w:tc>
        <w:tc>
          <w:tcPr>
            <w:tcW w:w="80" w:type="dxa"/>
            <w:shd w:val="clear" w:color="auto" w:fill="CED4F4"/>
            <w:tcMar>
              <w:top w:w="0" w:type="dxa"/>
              <w:left w:w="0" w:type="dxa"/>
              <w:bottom w:w="0" w:type="dxa"/>
              <w:right w:w="0" w:type="dxa"/>
            </w:tcMar>
          </w:tcPr>
          <w:p w14:paraId="5947744A" w14:textId="77777777" w:rsidR="00DA4077" w:rsidRDefault="00DA4077">
            <w:pPr>
              <w:snapToGrid w:val="0"/>
              <w:spacing w:line="20" w:lineRule="exact"/>
              <w:ind w:firstLine="0"/>
            </w:pPr>
          </w:p>
        </w:tc>
      </w:tr>
      <w:tr w:rsidR="00DA4077" w14:paraId="185090CD" w14:textId="77777777">
        <w:trPr>
          <w:cantSplit/>
        </w:trPr>
        <w:tc>
          <w:tcPr>
            <w:tcW w:w="540" w:type="dxa"/>
            <w:tcMar>
              <w:top w:w="0" w:type="dxa"/>
              <w:left w:w="0" w:type="dxa"/>
              <w:bottom w:w="0" w:type="dxa"/>
              <w:right w:w="100" w:type="dxa"/>
            </w:tcMar>
          </w:tcPr>
          <w:p w14:paraId="67808022" w14:textId="77777777" w:rsidR="00DA4077" w:rsidRDefault="00000000">
            <w:pPr>
              <w:snapToGrid w:val="0"/>
              <w:spacing w:line="386" w:lineRule="exact"/>
              <w:ind w:firstLine="0"/>
              <w:jc w:val="right"/>
            </w:pPr>
            <w:r>
              <w:rPr>
                <w:rFonts w:eastAsia="Times New Roman" w:cs="Consolas"/>
                <w:color w:val="7F807F"/>
                <w:szCs w:val="24"/>
              </w:rPr>
              <w:t>181</w:t>
            </w:r>
          </w:p>
        </w:tc>
        <w:tc>
          <w:tcPr>
            <w:tcW w:w="9000" w:type="dxa"/>
            <w:tcMar>
              <w:top w:w="0" w:type="dxa"/>
              <w:left w:w="75" w:type="dxa"/>
              <w:bottom w:w="0" w:type="dxa"/>
              <w:right w:w="0" w:type="dxa"/>
            </w:tcMar>
          </w:tcPr>
          <w:p w14:paraId="47C08EAA" w14:textId="77777777" w:rsidR="00DA4077" w:rsidRDefault="00000000">
            <w:pPr>
              <w:snapToGrid w:val="0"/>
              <w:spacing w:line="386" w:lineRule="exact"/>
              <w:ind w:left="400" w:hanging="400"/>
              <w:jc w:val="left"/>
            </w:pPr>
            <w:r>
              <w:rPr>
                <w:rFonts w:ascii="Consolas" w:eastAsia="微软雅黑" w:hAnsi="Consolas" w:cs="Consolas"/>
                <w:szCs w:val="24"/>
              </w:rPr>
              <w:t xml:space="preserve">        charge=charge,</w:t>
            </w:r>
          </w:p>
        </w:tc>
        <w:tc>
          <w:tcPr>
            <w:tcW w:w="80" w:type="dxa"/>
            <w:shd w:val="clear" w:color="auto" w:fill="CED4F4"/>
            <w:tcMar>
              <w:top w:w="0" w:type="dxa"/>
              <w:left w:w="0" w:type="dxa"/>
              <w:bottom w:w="0" w:type="dxa"/>
              <w:right w:w="0" w:type="dxa"/>
            </w:tcMar>
          </w:tcPr>
          <w:p w14:paraId="412DE254" w14:textId="77777777" w:rsidR="00DA4077" w:rsidRDefault="00DA4077">
            <w:pPr>
              <w:snapToGrid w:val="0"/>
              <w:spacing w:line="20" w:lineRule="exact"/>
              <w:ind w:firstLine="0"/>
            </w:pPr>
          </w:p>
        </w:tc>
      </w:tr>
      <w:tr w:rsidR="00DA4077" w14:paraId="1CA839E0" w14:textId="77777777">
        <w:trPr>
          <w:cantSplit/>
        </w:trPr>
        <w:tc>
          <w:tcPr>
            <w:tcW w:w="540" w:type="dxa"/>
            <w:tcMar>
              <w:top w:w="0" w:type="dxa"/>
              <w:left w:w="0" w:type="dxa"/>
              <w:bottom w:w="0" w:type="dxa"/>
              <w:right w:w="100" w:type="dxa"/>
            </w:tcMar>
          </w:tcPr>
          <w:p w14:paraId="65CFCB9B" w14:textId="77777777" w:rsidR="00DA4077" w:rsidRDefault="00000000">
            <w:pPr>
              <w:snapToGrid w:val="0"/>
              <w:spacing w:line="386" w:lineRule="exact"/>
              <w:ind w:firstLine="0"/>
              <w:jc w:val="right"/>
            </w:pPr>
            <w:r>
              <w:rPr>
                <w:rFonts w:eastAsia="Times New Roman" w:cs="Consolas"/>
                <w:color w:val="7F807F"/>
                <w:szCs w:val="24"/>
              </w:rPr>
              <w:t>182</w:t>
            </w:r>
          </w:p>
        </w:tc>
        <w:tc>
          <w:tcPr>
            <w:tcW w:w="9000" w:type="dxa"/>
            <w:tcMar>
              <w:top w:w="0" w:type="dxa"/>
              <w:left w:w="75" w:type="dxa"/>
              <w:bottom w:w="0" w:type="dxa"/>
              <w:right w:w="0" w:type="dxa"/>
            </w:tcMar>
          </w:tcPr>
          <w:p w14:paraId="6FC2EFEB" w14:textId="77777777" w:rsidR="00DA4077" w:rsidRDefault="00000000">
            <w:pPr>
              <w:snapToGrid w:val="0"/>
              <w:spacing w:line="386" w:lineRule="exact"/>
              <w:ind w:left="400" w:hanging="400"/>
              <w:jc w:val="left"/>
            </w:pPr>
            <w:r>
              <w:rPr>
                <w:rFonts w:ascii="Consolas" w:eastAsia="微软雅黑" w:hAnsi="Consolas" w:cs="Consolas"/>
                <w:szCs w:val="24"/>
              </w:rPr>
              <w:t xml:space="preserve">        discharge=discharge,</w:t>
            </w:r>
          </w:p>
        </w:tc>
        <w:tc>
          <w:tcPr>
            <w:tcW w:w="80" w:type="dxa"/>
            <w:shd w:val="clear" w:color="auto" w:fill="CED4F4"/>
            <w:tcMar>
              <w:top w:w="0" w:type="dxa"/>
              <w:left w:w="0" w:type="dxa"/>
              <w:bottom w:w="0" w:type="dxa"/>
              <w:right w:w="0" w:type="dxa"/>
            </w:tcMar>
          </w:tcPr>
          <w:p w14:paraId="247AF8D1" w14:textId="77777777" w:rsidR="00DA4077" w:rsidRDefault="00DA4077">
            <w:pPr>
              <w:snapToGrid w:val="0"/>
              <w:spacing w:line="20" w:lineRule="exact"/>
              <w:ind w:firstLine="0"/>
            </w:pPr>
          </w:p>
        </w:tc>
      </w:tr>
      <w:tr w:rsidR="00DA4077" w14:paraId="088B50E1" w14:textId="77777777">
        <w:trPr>
          <w:cantSplit/>
        </w:trPr>
        <w:tc>
          <w:tcPr>
            <w:tcW w:w="540" w:type="dxa"/>
            <w:tcMar>
              <w:top w:w="0" w:type="dxa"/>
              <w:left w:w="0" w:type="dxa"/>
              <w:bottom w:w="0" w:type="dxa"/>
              <w:right w:w="100" w:type="dxa"/>
            </w:tcMar>
          </w:tcPr>
          <w:p w14:paraId="7CC118F1" w14:textId="77777777" w:rsidR="00DA4077" w:rsidRDefault="00000000">
            <w:pPr>
              <w:snapToGrid w:val="0"/>
              <w:spacing w:line="386" w:lineRule="exact"/>
              <w:ind w:firstLine="0"/>
              <w:jc w:val="right"/>
            </w:pPr>
            <w:r>
              <w:rPr>
                <w:rFonts w:eastAsia="Times New Roman" w:cs="Consolas"/>
                <w:color w:val="7F807F"/>
                <w:szCs w:val="24"/>
              </w:rPr>
              <w:t>183</w:t>
            </w:r>
          </w:p>
        </w:tc>
        <w:tc>
          <w:tcPr>
            <w:tcW w:w="9000" w:type="dxa"/>
            <w:tcMar>
              <w:top w:w="0" w:type="dxa"/>
              <w:left w:w="75" w:type="dxa"/>
              <w:bottom w:w="0" w:type="dxa"/>
              <w:right w:w="0" w:type="dxa"/>
            </w:tcMar>
          </w:tcPr>
          <w:p w14:paraId="16E6DC33" w14:textId="77777777" w:rsidR="00DA4077" w:rsidRDefault="00000000">
            <w:pPr>
              <w:snapToGrid w:val="0"/>
              <w:spacing w:line="386" w:lineRule="exact"/>
              <w:ind w:left="400" w:hanging="400"/>
              <w:jc w:val="left"/>
            </w:pPr>
            <w:r>
              <w:rPr>
                <w:rFonts w:ascii="Consolas" w:eastAsia="微软雅黑" w:hAnsi="Consolas" w:cs="Consolas"/>
                <w:szCs w:val="24"/>
              </w:rPr>
              <w:t xml:space="preserve">        soc=soc,</w:t>
            </w:r>
          </w:p>
        </w:tc>
        <w:tc>
          <w:tcPr>
            <w:tcW w:w="80" w:type="dxa"/>
            <w:shd w:val="clear" w:color="auto" w:fill="CED4F4"/>
            <w:tcMar>
              <w:top w:w="0" w:type="dxa"/>
              <w:left w:w="0" w:type="dxa"/>
              <w:bottom w:w="0" w:type="dxa"/>
              <w:right w:w="0" w:type="dxa"/>
            </w:tcMar>
          </w:tcPr>
          <w:p w14:paraId="319A53BD" w14:textId="77777777" w:rsidR="00DA4077" w:rsidRDefault="00DA4077">
            <w:pPr>
              <w:snapToGrid w:val="0"/>
              <w:spacing w:line="20" w:lineRule="exact"/>
              <w:ind w:firstLine="0"/>
            </w:pPr>
          </w:p>
        </w:tc>
      </w:tr>
      <w:tr w:rsidR="00DA4077" w14:paraId="70AE8848" w14:textId="77777777">
        <w:trPr>
          <w:cantSplit/>
        </w:trPr>
        <w:tc>
          <w:tcPr>
            <w:tcW w:w="540" w:type="dxa"/>
            <w:tcMar>
              <w:top w:w="0" w:type="dxa"/>
              <w:left w:w="0" w:type="dxa"/>
              <w:bottom w:w="0" w:type="dxa"/>
              <w:right w:w="100" w:type="dxa"/>
            </w:tcMar>
          </w:tcPr>
          <w:p w14:paraId="63AA8BB2" w14:textId="77777777" w:rsidR="00DA4077" w:rsidRDefault="00000000">
            <w:pPr>
              <w:snapToGrid w:val="0"/>
              <w:spacing w:line="386" w:lineRule="exact"/>
              <w:ind w:firstLine="0"/>
              <w:jc w:val="right"/>
            </w:pPr>
            <w:r>
              <w:rPr>
                <w:rFonts w:eastAsia="Times New Roman" w:cs="Consolas"/>
                <w:color w:val="7F807F"/>
                <w:szCs w:val="24"/>
              </w:rPr>
              <w:t>184</w:t>
            </w:r>
          </w:p>
        </w:tc>
        <w:tc>
          <w:tcPr>
            <w:tcW w:w="9000" w:type="dxa"/>
            <w:tcMar>
              <w:top w:w="0" w:type="dxa"/>
              <w:left w:w="75" w:type="dxa"/>
              <w:bottom w:w="0" w:type="dxa"/>
              <w:right w:w="0" w:type="dxa"/>
            </w:tcMar>
          </w:tcPr>
          <w:p w14:paraId="20BE2234" w14:textId="77777777" w:rsidR="00DA4077" w:rsidRDefault="00000000">
            <w:pPr>
              <w:snapToGrid w:val="0"/>
              <w:spacing w:line="386" w:lineRule="exact"/>
              <w:ind w:left="400" w:hanging="400"/>
              <w:jc w:val="left"/>
            </w:pPr>
            <w:r>
              <w:rPr>
                <w:rFonts w:ascii="Consolas" w:eastAsia="微软雅黑" w:hAnsi="Consolas" w:cs="Consolas"/>
                <w:szCs w:val="24"/>
              </w:rPr>
              <w:t xml:space="preserve">        mode=mode,</w:t>
            </w:r>
          </w:p>
        </w:tc>
        <w:tc>
          <w:tcPr>
            <w:tcW w:w="80" w:type="dxa"/>
            <w:shd w:val="clear" w:color="auto" w:fill="CED4F4"/>
            <w:tcMar>
              <w:top w:w="0" w:type="dxa"/>
              <w:left w:w="0" w:type="dxa"/>
              <w:bottom w:w="0" w:type="dxa"/>
              <w:right w:w="0" w:type="dxa"/>
            </w:tcMar>
          </w:tcPr>
          <w:p w14:paraId="3932E601" w14:textId="77777777" w:rsidR="00DA4077" w:rsidRDefault="00DA4077">
            <w:pPr>
              <w:snapToGrid w:val="0"/>
              <w:spacing w:line="20" w:lineRule="exact"/>
              <w:ind w:firstLine="0"/>
            </w:pPr>
          </w:p>
        </w:tc>
      </w:tr>
      <w:tr w:rsidR="00DA4077" w14:paraId="7D3426C2" w14:textId="77777777">
        <w:trPr>
          <w:cantSplit/>
        </w:trPr>
        <w:tc>
          <w:tcPr>
            <w:tcW w:w="540" w:type="dxa"/>
            <w:tcMar>
              <w:top w:w="0" w:type="dxa"/>
              <w:left w:w="0" w:type="dxa"/>
              <w:bottom w:w="0" w:type="dxa"/>
              <w:right w:w="100" w:type="dxa"/>
            </w:tcMar>
          </w:tcPr>
          <w:p w14:paraId="72AF1CC7" w14:textId="77777777" w:rsidR="00DA4077" w:rsidRDefault="00000000">
            <w:pPr>
              <w:snapToGrid w:val="0"/>
              <w:spacing w:line="386" w:lineRule="exact"/>
              <w:ind w:firstLine="0"/>
              <w:jc w:val="right"/>
            </w:pPr>
            <w:r>
              <w:rPr>
                <w:rFonts w:eastAsia="Times New Roman" w:cs="Consolas"/>
                <w:color w:val="7F807F"/>
                <w:szCs w:val="24"/>
              </w:rPr>
              <w:t>185</w:t>
            </w:r>
          </w:p>
        </w:tc>
        <w:tc>
          <w:tcPr>
            <w:tcW w:w="9000" w:type="dxa"/>
            <w:tcMar>
              <w:top w:w="0" w:type="dxa"/>
              <w:left w:w="75" w:type="dxa"/>
              <w:bottom w:w="0" w:type="dxa"/>
              <w:right w:w="0" w:type="dxa"/>
            </w:tcMar>
          </w:tcPr>
          <w:p w14:paraId="42EFEA6A" w14:textId="77777777" w:rsidR="00DA4077" w:rsidRDefault="00000000">
            <w:pPr>
              <w:snapToGrid w:val="0"/>
              <w:spacing w:line="386" w:lineRule="exact"/>
              <w:ind w:left="400" w:hanging="400"/>
              <w:jc w:val="left"/>
            </w:pPr>
            <w:r>
              <w:rPr>
                <w:rFonts w:ascii="Consolas" w:eastAsia="微软雅黑" w:hAnsi="Consolas" w:cs="Consolas"/>
                <w:szCs w:val="24"/>
              </w:rPr>
              <w:t xml:space="preserve">        scenario_emergency=emergency,</w:t>
            </w:r>
          </w:p>
        </w:tc>
        <w:tc>
          <w:tcPr>
            <w:tcW w:w="80" w:type="dxa"/>
            <w:shd w:val="clear" w:color="auto" w:fill="CED4F4"/>
            <w:tcMar>
              <w:top w:w="0" w:type="dxa"/>
              <w:left w:w="0" w:type="dxa"/>
              <w:bottom w:w="0" w:type="dxa"/>
              <w:right w:w="0" w:type="dxa"/>
            </w:tcMar>
          </w:tcPr>
          <w:p w14:paraId="0900C28C" w14:textId="77777777" w:rsidR="00DA4077" w:rsidRDefault="00DA4077">
            <w:pPr>
              <w:snapToGrid w:val="0"/>
              <w:spacing w:line="20" w:lineRule="exact"/>
              <w:ind w:firstLine="0"/>
            </w:pPr>
          </w:p>
        </w:tc>
      </w:tr>
      <w:tr w:rsidR="00DA4077" w14:paraId="7CF8960C" w14:textId="77777777">
        <w:trPr>
          <w:cantSplit/>
        </w:trPr>
        <w:tc>
          <w:tcPr>
            <w:tcW w:w="540" w:type="dxa"/>
            <w:tcMar>
              <w:top w:w="0" w:type="dxa"/>
              <w:left w:w="0" w:type="dxa"/>
              <w:bottom w:w="0" w:type="dxa"/>
              <w:right w:w="100" w:type="dxa"/>
            </w:tcMar>
          </w:tcPr>
          <w:p w14:paraId="54BFDFA1" w14:textId="77777777" w:rsidR="00DA4077" w:rsidRDefault="00000000">
            <w:pPr>
              <w:snapToGrid w:val="0"/>
              <w:spacing w:line="386" w:lineRule="exact"/>
              <w:ind w:firstLine="0"/>
              <w:jc w:val="right"/>
            </w:pPr>
            <w:r>
              <w:rPr>
                <w:rFonts w:eastAsia="Times New Roman" w:cs="Consolas"/>
                <w:color w:val="7F807F"/>
                <w:szCs w:val="24"/>
              </w:rPr>
              <w:t>186</w:t>
            </w:r>
          </w:p>
        </w:tc>
        <w:tc>
          <w:tcPr>
            <w:tcW w:w="9000" w:type="dxa"/>
            <w:tcMar>
              <w:top w:w="0" w:type="dxa"/>
              <w:left w:w="75" w:type="dxa"/>
              <w:bottom w:w="0" w:type="dxa"/>
              <w:right w:w="0" w:type="dxa"/>
            </w:tcMar>
          </w:tcPr>
          <w:p w14:paraId="5FF306C4" w14:textId="77777777" w:rsidR="00DA4077" w:rsidRDefault="00000000">
            <w:pPr>
              <w:snapToGrid w:val="0"/>
              <w:spacing w:line="386" w:lineRule="exact"/>
              <w:ind w:left="400" w:hanging="400"/>
              <w:jc w:val="left"/>
            </w:pPr>
            <w:r>
              <w:rPr>
                <w:rFonts w:ascii="Consolas" w:eastAsia="微软雅黑" w:hAnsi="Consolas" w:cs="Consolas"/>
                <w:szCs w:val="24"/>
              </w:rPr>
              <w:t xml:space="preserve">        scenario_curtailment=curtailment,</w:t>
            </w:r>
          </w:p>
        </w:tc>
        <w:tc>
          <w:tcPr>
            <w:tcW w:w="80" w:type="dxa"/>
            <w:shd w:val="clear" w:color="auto" w:fill="CED4F4"/>
            <w:tcMar>
              <w:top w:w="0" w:type="dxa"/>
              <w:left w:w="0" w:type="dxa"/>
              <w:bottom w:w="0" w:type="dxa"/>
              <w:right w:w="0" w:type="dxa"/>
            </w:tcMar>
          </w:tcPr>
          <w:p w14:paraId="095780E5" w14:textId="77777777" w:rsidR="00DA4077" w:rsidRDefault="00DA4077">
            <w:pPr>
              <w:snapToGrid w:val="0"/>
              <w:spacing w:line="20" w:lineRule="exact"/>
              <w:ind w:firstLine="0"/>
            </w:pPr>
          </w:p>
        </w:tc>
      </w:tr>
      <w:tr w:rsidR="00DA4077" w14:paraId="75C96CB0" w14:textId="77777777">
        <w:trPr>
          <w:cantSplit/>
        </w:trPr>
        <w:tc>
          <w:tcPr>
            <w:tcW w:w="540" w:type="dxa"/>
            <w:tcMar>
              <w:top w:w="0" w:type="dxa"/>
              <w:left w:w="0" w:type="dxa"/>
              <w:bottom w:w="0" w:type="dxa"/>
              <w:right w:w="100" w:type="dxa"/>
            </w:tcMar>
          </w:tcPr>
          <w:p w14:paraId="67A147CA" w14:textId="77777777" w:rsidR="00DA4077" w:rsidRDefault="00000000">
            <w:pPr>
              <w:snapToGrid w:val="0"/>
              <w:spacing w:line="386" w:lineRule="exact"/>
              <w:ind w:firstLine="0"/>
              <w:jc w:val="right"/>
            </w:pPr>
            <w:r>
              <w:rPr>
                <w:rFonts w:eastAsia="Times New Roman" w:cs="Consolas"/>
                <w:color w:val="7F807F"/>
                <w:szCs w:val="24"/>
              </w:rPr>
              <w:t>187</w:t>
            </w:r>
          </w:p>
        </w:tc>
        <w:tc>
          <w:tcPr>
            <w:tcW w:w="9000" w:type="dxa"/>
            <w:tcMar>
              <w:top w:w="0" w:type="dxa"/>
              <w:left w:w="75" w:type="dxa"/>
              <w:bottom w:w="0" w:type="dxa"/>
              <w:right w:w="0" w:type="dxa"/>
            </w:tcMar>
          </w:tcPr>
          <w:p w14:paraId="314BECEC" w14:textId="77777777" w:rsidR="00DA4077" w:rsidRDefault="00000000">
            <w:pPr>
              <w:snapToGrid w:val="0"/>
              <w:spacing w:line="386" w:lineRule="exact"/>
              <w:ind w:left="400" w:hanging="400"/>
              <w:jc w:val="left"/>
            </w:pPr>
            <w:r>
              <w:rPr>
                <w:rFonts w:ascii="Consolas" w:eastAsia="微软雅黑" w:hAnsi="Consolas" w:cs="Consolas"/>
                <w:szCs w:val="24"/>
              </w:rPr>
              <w:t xml:space="preserve">        objective=float(raw.fun),</w:t>
            </w:r>
          </w:p>
        </w:tc>
        <w:tc>
          <w:tcPr>
            <w:tcW w:w="80" w:type="dxa"/>
            <w:shd w:val="clear" w:color="auto" w:fill="CED4F4"/>
            <w:tcMar>
              <w:top w:w="0" w:type="dxa"/>
              <w:left w:w="0" w:type="dxa"/>
              <w:bottom w:w="0" w:type="dxa"/>
              <w:right w:w="0" w:type="dxa"/>
            </w:tcMar>
          </w:tcPr>
          <w:p w14:paraId="48CCD9B9" w14:textId="77777777" w:rsidR="00DA4077" w:rsidRDefault="00DA4077">
            <w:pPr>
              <w:snapToGrid w:val="0"/>
              <w:spacing w:line="20" w:lineRule="exact"/>
              <w:ind w:firstLine="0"/>
            </w:pPr>
          </w:p>
        </w:tc>
      </w:tr>
      <w:tr w:rsidR="00DA4077" w14:paraId="15133D60" w14:textId="77777777">
        <w:trPr>
          <w:cantSplit/>
        </w:trPr>
        <w:tc>
          <w:tcPr>
            <w:tcW w:w="540" w:type="dxa"/>
            <w:tcMar>
              <w:top w:w="0" w:type="dxa"/>
              <w:left w:w="0" w:type="dxa"/>
              <w:bottom w:w="0" w:type="dxa"/>
              <w:right w:w="100" w:type="dxa"/>
            </w:tcMar>
          </w:tcPr>
          <w:p w14:paraId="4B5B9E03" w14:textId="77777777" w:rsidR="00DA4077" w:rsidRDefault="00000000">
            <w:pPr>
              <w:snapToGrid w:val="0"/>
              <w:spacing w:line="386" w:lineRule="exact"/>
              <w:ind w:firstLine="0"/>
              <w:jc w:val="right"/>
            </w:pPr>
            <w:r>
              <w:rPr>
                <w:rFonts w:eastAsia="Times New Roman" w:cs="Consolas"/>
                <w:color w:val="7F807F"/>
                <w:szCs w:val="24"/>
              </w:rPr>
              <w:t>188</w:t>
            </w:r>
          </w:p>
        </w:tc>
        <w:tc>
          <w:tcPr>
            <w:tcW w:w="9000" w:type="dxa"/>
            <w:tcMar>
              <w:top w:w="0" w:type="dxa"/>
              <w:left w:w="75" w:type="dxa"/>
              <w:bottom w:w="0" w:type="dxa"/>
              <w:right w:w="0" w:type="dxa"/>
            </w:tcMar>
          </w:tcPr>
          <w:p w14:paraId="14C9BF85" w14:textId="77777777" w:rsidR="00DA4077" w:rsidRDefault="00000000">
            <w:pPr>
              <w:snapToGrid w:val="0"/>
              <w:spacing w:line="386" w:lineRule="exact"/>
              <w:ind w:left="400" w:hanging="400"/>
              <w:jc w:val="left"/>
            </w:pPr>
            <w:r>
              <w:rPr>
                <w:rFonts w:ascii="Consolas" w:eastAsia="微软雅黑" w:hAnsi="Consolas" w:cs="Consolas"/>
                <w:szCs w:val="24"/>
              </w:rPr>
              <w:t xml:space="preserve">        solve_seconds=elapsed,</w:t>
            </w:r>
          </w:p>
        </w:tc>
        <w:tc>
          <w:tcPr>
            <w:tcW w:w="80" w:type="dxa"/>
            <w:shd w:val="clear" w:color="auto" w:fill="CED4F4"/>
            <w:tcMar>
              <w:top w:w="0" w:type="dxa"/>
              <w:left w:w="0" w:type="dxa"/>
              <w:bottom w:w="0" w:type="dxa"/>
              <w:right w:w="0" w:type="dxa"/>
            </w:tcMar>
          </w:tcPr>
          <w:p w14:paraId="1AC51069" w14:textId="77777777" w:rsidR="00DA4077" w:rsidRDefault="00DA4077">
            <w:pPr>
              <w:snapToGrid w:val="0"/>
              <w:spacing w:line="20" w:lineRule="exact"/>
              <w:ind w:firstLine="0"/>
            </w:pPr>
          </w:p>
        </w:tc>
      </w:tr>
      <w:tr w:rsidR="00DA4077" w14:paraId="782AFB6F" w14:textId="77777777">
        <w:trPr>
          <w:cantSplit/>
        </w:trPr>
        <w:tc>
          <w:tcPr>
            <w:tcW w:w="540" w:type="dxa"/>
            <w:tcMar>
              <w:top w:w="0" w:type="dxa"/>
              <w:left w:w="0" w:type="dxa"/>
              <w:bottom w:w="0" w:type="dxa"/>
              <w:right w:w="100" w:type="dxa"/>
            </w:tcMar>
          </w:tcPr>
          <w:p w14:paraId="1E264C51" w14:textId="77777777" w:rsidR="00DA4077" w:rsidRDefault="00000000">
            <w:pPr>
              <w:snapToGrid w:val="0"/>
              <w:spacing w:line="386" w:lineRule="exact"/>
              <w:ind w:firstLine="0"/>
              <w:jc w:val="right"/>
            </w:pPr>
            <w:r>
              <w:rPr>
                <w:rFonts w:eastAsia="Times New Roman" w:cs="Consolas"/>
                <w:color w:val="7F807F"/>
                <w:szCs w:val="24"/>
              </w:rPr>
              <w:t>189</w:t>
            </w:r>
          </w:p>
        </w:tc>
        <w:tc>
          <w:tcPr>
            <w:tcW w:w="9000" w:type="dxa"/>
            <w:tcMar>
              <w:top w:w="0" w:type="dxa"/>
              <w:left w:w="75" w:type="dxa"/>
              <w:bottom w:w="0" w:type="dxa"/>
              <w:right w:w="0" w:type="dxa"/>
            </w:tcMar>
          </w:tcPr>
          <w:p w14:paraId="3E4A7AFF" w14:textId="77777777" w:rsidR="00DA4077" w:rsidRDefault="00000000">
            <w:pPr>
              <w:snapToGrid w:val="0"/>
              <w:spacing w:line="386" w:lineRule="exact"/>
              <w:ind w:left="400" w:hanging="400"/>
              <w:jc w:val="left"/>
            </w:pPr>
            <w:r>
              <w:rPr>
                <w:rFonts w:ascii="Consolas" w:eastAsia="微软雅黑" w:hAnsi="Consolas" w:cs="Consolas"/>
                <w:szCs w:val="24"/>
              </w:rPr>
              <w:t xml:space="preserve">        success=bool(</w:t>
            </w:r>
            <w:proofErr w:type="gramStart"/>
            <w:r>
              <w:rPr>
                <w:rFonts w:ascii="Consolas" w:eastAsia="微软雅黑" w:hAnsi="Consolas" w:cs="Consolas"/>
                <w:szCs w:val="24"/>
              </w:rPr>
              <w:t>raw.success</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A5D4B9F" w14:textId="77777777" w:rsidR="00DA4077" w:rsidRDefault="00DA4077">
            <w:pPr>
              <w:snapToGrid w:val="0"/>
              <w:spacing w:line="20" w:lineRule="exact"/>
              <w:ind w:firstLine="0"/>
            </w:pPr>
          </w:p>
        </w:tc>
      </w:tr>
      <w:tr w:rsidR="00DA4077" w14:paraId="7138017C" w14:textId="77777777">
        <w:trPr>
          <w:cantSplit/>
        </w:trPr>
        <w:tc>
          <w:tcPr>
            <w:tcW w:w="540" w:type="dxa"/>
            <w:tcMar>
              <w:top w:w="0" w:type="dxa"/>
              <w:left w:w="0" w:type="dxa"/>
              <w:bottom w:w="0" w:type="dxa"/>
              <w:right w:w="100" w:type="dxa"/>
            </w:tcMar>
          </w:tcPr>
          <w:p w14:paraId="23FCC803" w14:textId="77777777" w:rsidR="00DA4077" w:rsidRDefault="00000000">
            <w:pPr>
              <w:snapToGrid w:val="0"/>
              <w:spacing w:line="386" w:lineRule="exact"/>
              <w:ind w:firstLine="0"/>
              <w:jc w:val="right"/>
            </w:pPr>
            <w:r>
              <w:rPr>
                <w:rFonts w:eastAsia="Times New Roman" w:cs="Consolas"/>
                <w:color w:val="7F807F"/>
                <w:szCs w:val="24"/>
              </w:rPr>
              <w:t>190</w:t>
            </w:r>
          </w:p>
        </w:tc>
        <w:tc>
          <w:tcPr>
            <w:tcW w:w="9000" w:type="dxa"/>
            <w:tcMar>
              <w:top w:w="0" w:type="dxa"/>
              <w:left w:w="75" w:type="dxa"/>
              <w:bottom w:w="0" w:type="dxa"/>
              <w:right w:w="0" w:type="dxa"/>
            </w:tcMar>
          </w:tcPr>
          <w:p w14:paraId="3391EA24" w14:textId="77777777" w:rsidR="00DA4077" w:rsidRDefault="00000000">
            <w:pPr>
              <w:snapToGrid w:val="0"/>
              <w:spacing w:line="386" w:lineRule="exact"/>
              <w:ind w:left="400" w:hanging="400"/>
              <w:jc w:val="left"/>
            </w:pPr>
            <w:r>
              <w:rPr>
                <w:rFonts w:ascii="Consolas" w:eastAsia="微软雅黑" w:hAnsi="Consolas" w:cs="Consolas"/>
                <w:szCs w:val="24"/>
              </w:rPr>
              <w:t xml:space="preserve">        message=str(</w:t>
            </w:r>
            <w:proofErr w:type="gramStart"/>
            <w:r>
              <w:rPr>
                <w:rFonts w:ascii="Consolas" w:eastAsia="微软雅黑" w:hAnsi="Consolas" w:cs="Consolas"/>
                <w:szCs w:val="24"/>
              </w:rPr>
              <w:t>raw.message</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FD032C1" w14:textId="77777777" w:rsidR="00DA4077" w:rsidRDefault="00DA4077">
            <w:pPr>
              <w:snapToGrid w:val="0"/>
              <w:spacing w:line="20" w:lineRule="exact"/>
              <w:ind w:firstLine="0"/>
            </w:pPr>
          </w:p>
        </w:tc>
      </w:tr>
      <w:tr w:rsidR="00DA4077" w14:paraId="69A1F756" w14:textId="77777777">
        <w:trPr>
          <w:cantSplit/>
        </w:trPr>
        <w:tc>
          <w:tcPr>
            <w:tcW w:w="540" w:type="dxa"/>
            <w:tcMar>
              <w:top w:w="0" w:type="dxa"/>
              <w:left w:w="0" w:type="dxa"/>
              <w:bottom w:w="0" w:type="dxa"/>
              <w:right w:w="100" w:type="dxa"/>
            </w:tcMar>
          </w:tcPr>
          <w:p w14:paraId="0C9DD721" w14:textId="77777777" w:rsidR="00DA4077" w:rsidRDefault="00000000">
            <w:pPr>
              <w:snapToGrid w:val="0"/>
              <w:spacing w:line="386" w:lineRule="exact"/>
              <w:ind w:firstLine="0"/>
              <w:jc w:val="right"/>
            </w:pPr>
            <w:r>
              <w:rPr>
                <w:rFonts w:eastAsia="Times New Roman" w:cs="Consolas"/>
                <w:color w:val="7F807F"/>
                <w:szCs w:val="24"/>
              </w:rPr>
              <w:t>191</w:t>
            </w:r>
          </w:p>
        </w:tc>
        <w:tc>
          <w:tcPr>
            <w:tcW w:w="9000" w:type="dxa"/>
            <w:tcMar>
              <w:top w:w="0" w:type="dxa"/>
              <w:left w:w="75" w:type="dxa"/>
              <w:bottom w:w="0" w:type="dxa"/>
              <w:right w:w="0" w:type="dxa"/>
            </w:tcMar>
          </w:tcPr>
          <w:p w14:paraId="1E52C1D1" w14:textId="77777777" w:rsidR="00DA4077" w:rsidRDefault="00000000">
            <w:pPr>
              <w:snapToGrid w:val="0"/>
              <w:spacing w:line="386" w:lineRule="exact"/>
              <w:ind w:left="400" w:hanging="400"/>
              <w:jc w:val="left"/>
            </w:pPr>
            <w:r>
              <w:rPr>
                <w:rFonts w:ascii="Consolas" w:eastAsia="微软雅黑" w:hAnsi="Consolas" w:cs="Consolas"/>
                <w:szCs w:val="24"/>
              </w:rPr>
              <w:t xml:space="preserve">        mip_gap=float(raw.mip_gap)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getattr(</w:t>
            </w:r>
            <w:proofErr w:type="gramEnd"/>
            <w:r>
              <w:rPr>
                <w:rFonts w:ascii="Consolas" w:eastAsia="微软雅黑" w:hAnsi="Consolas" w:cs="Consolas"/>
                <w:szCs w:val="24"/>
              </w:rPr>
              <w:t xml:space="preserve">raw, </w:t>
            </w:r>
            <w:r>
              <w:rPr>
                <w:rFonts w:ascii="Consolas" w:eastAsia="微软雅黑" w:hAnsi="Consolas" w:cs="Consolas"/>
                <w:color w:val="008470"/>
                <w:szCs w:val="24"/>
              </w:rPr>
              <w:t>"mip_gap"</w:t>
            </w:r>
            <w:r>
              <w:rPr>
                <w:rFonts w:ascii="Consolas" w:eastAsia="微软雅黑" w:hAnsi="Consolas" w:cs="Consolas"/>
                <w:szCs w:val="24"/>
              </w:rPr>
              <w:t xml:space="preserve">, </w:t>
            </w:r>
            <w:r>
              <w:rPr>
                <w:rFonts w:ascii="Consolas" w:eastAsia="微软雅黑" w:hAnsi="Consolas" w:cs="Consolas"/>
                <w:color w:val="006EB8"/>
                <w:szCs w:val="24"/>
              </w:rPr>
              <w:t>None</w:t>
            </w:r>
            <w:r>
              <w:rPr>
                <w:rFonts w:ascii="Consolas" w:eastAsia="微软雅黑" w:hAnsi="Consolas" w:cs="Consolas"/>
                <w:szCs w:val="24"/>
              </w:rPr>
              <w:t xml:space="preserve">) </w:t>
            </w:r>
            <w:r>
              <w:rPr>
                <w:rFonts w:ascii="Consolas" w:eastAsia="微软雅黑" w:hAnsi="Consolas" w:cs="Consolas"/>
                <w:color w:val="006EB8"/>
                <w:szCs w:val="24"/>
              </w:rPr>
              <w:t>is</w:t>
            </w:r>
            <w:r>
              <w:rPr>
                <w:rFonts w:ascii="Consolas" w:eastAsia="微软雅黑" w:hAnsi="Consolas" w:cs="Consolas"/>
                <w:szCs w:val="24"/>
              </w:rPr>
              <w:t xml:space="preserve"> </w:t>
            </w:r>
            <w:r>
              <w:rPr>
                <w:rFonts w:ascii="Consolas" w:eastAsia="微软雅黑" w:hAnsi="Consolas" w:cs="Consolas"/>
                <w:color w:val="006EB8"/>
                <w:szCs w:val="24"/>
              </w:rPr>
              <w:t>not</w:t>
            </w:r>
            <w:r>
              <w:rPr>
                <w:rFonts w:ascii="Consolas" w:eastAsia="微软雅黑" w:hAnsi="Consolas" w:cs="Consolas"/>
                <w:szCs w:val="24"/>
              </w:rPr>
              <w:t xml:space="preserve"> </w:t>
            </w:r>
            <w:r>
              <w:rPr>
                <w:rFonts w:ascii="Consolas" w:eastAsia="微软雅黑" w:hAnsi="Consolas" w:cs="Consolas"/>
                <w:color w:val="006EB8"/>
                <w:szCs w:val="24"/>
              </w:rPr>
              <w:t>None</w:t>
            </w:r>
            <w:r>
              <w:rPr>
                <w:rFonts w:ascii="Consolas" w:eastAsia="微软雅黑" w:hAnsi="Consolas" w:cs="Consolas"/>
                <w:szCs w:val="24"/>
              </w:rPr>
              <w:t xml:space="preserve"> </w:t>
            </w:r>
            <w:r>
              <w:rPr>
                <w:rFonts w:ascii="Consolas" w:eastAsia="微软雅黑" w:hAnsi="Consolas" w:cs="Consolas"/>
                <w:color w:val="006EB8"/>
                <w:szCs w:val="24"/>
              </w:rPr>
              <w:t>else</w:t>
            </w:r>
            <w:r>
              <w:rPr>
                <w:rFonts w:ascii="Consolas" w:eastAsia="微软雅黑" w:hAnsi="Consolas" w:cs="Consolas"/>
                <w:szCs w:val="24"/>
              </w:rPr>
              <w:t xml:space="preserve">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7E22493" w14:textId="77777777" w:rsidR="00DA4077" w:rsidRDefault="00DA4077">
            <w:pPr>
              <w:snapToGrid w:val="0"/>
              <w:spacing w:line="20" w:lineRule="exact"/>
              <w:ind w:firstLine="0"/>
            </w:pPr>
          </w:p>
        </w:tc>
      </w:tr>
      <w:tr w:rsidR="00DA4077" w14:paraId="579106A5" w14:textId="77777777">
        <w:trPr>
          <w:cantSplit/>
        </w:trPr>
        <w:tc>
          <w:tcPr>
            <w:tcW w:w="540" w:type="dxa"/>
            <w:tcMar>
              <w:top w:w="0" w:type="dxa"/>
              <w:left w:w="0" w:type="dxa"/>
              <w:bottom w:w="0" w:type="dxa"/>
              <w:right w:w="100" w:type="dxa"/>
            </w:tcMar>
          </w:tcPr>
          <w:p w14:paraId="059A9994" w14:textId="77777777" w:rsidR="00DA4077" w:rsidRDefault="00000000">
            <w:pPr>
              <w:snapToGrid w:val="0"/>
              <w:spacing w:line="386" w:lineRule="exact"/>
              <w:ind w:firstLine="0"/>
              <w:jc w:val="right"/>
            </w:pPr>
            <w:r>
              <w:rPr>
                <w:rFonts w:eastAsia="Times New Roman" w:cs="Consolas"/>
                <w:color w:val="7F807F"/>
                <w:szCs w:val="24"/>
              </w:rPr>
              <w:t>192</w:t>
            </w:r>
          </w:p>
        </w:tc>
        <w:tc>
          <w:tcPr>
            <w:tcW w:w="9000" w:type="dxa"/>
            <w:tcMar>
              <w:top w:w="0" w:type="dxa"/>
              <w:left w:w="75" w:type="dxa"/>
              <w:bottom w:w="0" w:type="dxa"/>
              <w:right w:w="0" w:type="dxa"/>
            </w:tcMar>
          </w:tcPr>
          <w:p w14:paraId="1702757F" w14:textId="77777777" w:rsidR="00DA4077" w:rsidRDefault="00000000">
            <w:pPr>
              <w:snapToGrid w:val="0"/>
              <w:spacing w:line="386" w:lineRule="exact"/>
              <w:ind w:left="400" w:hanging="400"/>
              <w:jc w:val="left"/>
            </w:pPr>
            <w:r>
              <w:rPr>
                <w:rFonts w:ascii="Consolas" w:eastAsia="微软雅黑" w:hAnsi="Consolas" w:cs="Consolas"/>
                <w:szCs w:val="24"/>
              </w:rPr>
              <w:t xml:space="preserve">        max_balance_residual=float(np.max(np.abs(balance))),</w:t>
            </w:r>
          </w:p>
        </w:tc>
        <w:tc>
          <w:tcPr>
            <w:tcW w:w="80" w:type="dxa"/>
            <w:shd w:val="clear" w:color="auto" w:fill="CED4F4"/>
            <w:tcMar>
              <w:top w:w="0" w:type="dxa"/>
              <w:left w:w="0" w:type="dxa"/>
              <w:bottom w:w="0" w:type="dxa"/>
              <w:right w:w="0" w:type="dxa"/>
            </w:tcMar>
          </w:tcPr>
          <w:p w14:paraId="54623B7D" w14:textId="77777777" w:rsidR="00DA4077" w:rsidRDefault="00DA4077">
            <w:pPr>
              <w:snapToGrid w:val="0"/>
              <w:spacing w:line="20" w:lineRule="exact"/>
              <w:ind w:firstLine="0"/>
            </w:pPr>
          </w:p>
        </w:tc>
      </w:tr>
      <w:tr w:rsidR="00DA4077" w14:paraId="728C52A0" w14:textId="77777777">
        <w:trPr>
          <w:cantSplit/>
        </w:trPr>
        <w:tc>
          <w:tcPr>
            <w:tcW w:w="540" w:type="dxa"/>
            <w:tcMar>
              <w:top w:w="0" w:type="dxa"/>
              <w:left w:w="0" w:type="dxa"/>
              <w:bottom w:w="0" w:type="dxa"/>
              <w:right w:w="100" w:type="dxa"/>
            </w:tcMar>
          </w:tcPr>
          <w:p w14:paraId="71B8D8C8" w14:textId="77777777" w:rsidR="00DA4077" w:rsidRDefault="00000000">
            <w:pPr>
              <w:snapToGrid w:val="0"/>
              <w:spacing w:line="386" w:lineRule="exact"/>
              <w:ind w:firstLine="0"/>
              <w:jc w:val="right"/>
            </w:pPr>
            <w:r>
              <w:rPr>
                <w:rFonts w:eastAsia="Times New Roman" w:cs="Consolas"/>
                <w:color w:val="7F807F"/>
                <w:szCs w:val="24"/>
              </w:rPr>
              <w:t>193</w:t>
            </w:r>
          </w:p>
        </w:tc>
        <w:tc>
          <w:tcPr>
            <w:tcW w:w="9000" w:type="dxa"/>
            <w:tcMar>
              <w:top w:w="0" w:type="dxa"/>
              <w:left w:w="75" w:type="dxa"/>
              <w:bottom w:w="0" w:type="dxa"/>
              <w:right w:w="0" w:type="dxa"/>
            </w:tcMar>
          </w:tcPr>
          <w:p w14:paraId="5B615FA0" w14:textId="77777777" w:rsidR="00DA4077" w:rsidRDefault="00000000">
            <w:pPr>
              <w:snapToGrid w:val="0"/>
              <w:spacing w:line="386" w:lineRule="exact"/>
              <w:ind w:left="400" w:hanging="400"/>
              <w:jc w:val="left"/>
            </w:pPr>
            <w:r>
              <w:rPr>
                <w:rFonts w:ascii="Consolas" w:eastAsia="微软雅黑" w:hAnsi="Consolas" w:cs="Consolas"/>
                <w:szCs w:val="24"/>
              </w:rPr>
              <w:t xml:space="preserve">        max_soc_residual=float(np.max(np.abs(soc_residual))),</w:t>
            </w:r>
          </w:p>
        </w:tc>
        <w:tc>
          <w:tcPr>
            <w:tcW w:w="80" w:type="dxa"/>
            <w:shd w:val="clear" w:color="auto" w:fill="CED4F4"/>
            <w:tcMar>
              <w:top w:w="0" w:type="dxa"/>
              <w:left w:w="0" w:type="dxa"/>
              <w:bottom w:w="0" w:type="dxa"/>
              <w:right w:w="0" w:type="dxa"/>
            </w:tcMar>
          </w:tcPr>
          <w:p w14:paraId="419E576A" w14:textId="77777777" w:rsidR="00DA4077" w:rsidRDefault="00DA4077">
            <w:pPr>
              <w:snapToGrid w:val="0"/>
              <w:spacing w:line="20" w:lineRule="exact"/>
              <w:ind w:firstLine="0"/>
            </w:pPr>
          </w:p>
        </w:tc>
      </w:tr>
      <w:tr w:rsidR="00DA4077" w14:paraId="585DD700" w14:textId="77777777">
        <w:trPr>
          <w:cantSplit/>
        </w:trPr>
        <w:tc>
          <w:tcPr>
            <w:tcW w:w="540" w:type="dxa"/>
            <w:tcMar>
              <w:top w:w="0" w:type="dxa"/>
              <w:left w:w="0" w:type="dxa"/>
              <w:bottom w:w="0" w:type="dxa"/>
              <w:right w:w="100" w:type="dxa"/>
            </w:tcMar>
          </w:tcPr>
          <w:p w14:paraId="0C4AAB28" w14:textId="77777777" w:rsidR="00DA4077" w:rsidRDefault="00000000">
            <w:pPr>
              <w:snapToGrid w:val="0"/>
              <w:spacing w:line="386" w:lineRule="exact"/>
              <w:ind w:firstLine="0"/>
              <w:jc w:val="right"/>
            </w:pPr>
            <w:r>
              <w:rPr>
                <w:rFonts w:eastAsia="Times New Roman" w:cs="Consolas"/>
                <w:color w:val="7F807F"/>
                <w:szCs w:val="24"/>
              </w:rPr>
              <w:t>194</w:t>
            </w:r>
          </w:p>
        </w:tc>
        <w:tc>
          <w:tcPr>
            <w:tcW w:w="9000" w:type="dxa"/>
            <w:tcMar>
              <w:top w:w="0" w:type="dxa"/>
              <w:left w:w="75" w:type="dxa"/>
              <w:bottom w:w="0" w:type="dxa"/>
              <w:right w:w="0" w:type="dxa"/>
            </w:tcMar>
          </w:tcPr>
          <w:p w14:paraId="2794C7B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11BE9B70" w14:textId="77777777" w:rsidR="00DA4077" w:rsidRDefault="00DA4077">
            <w:pPr>
              <w:snapToGrid w:val="0"/>
              <w:spacing w:line="20" w:lineRule="exact"/>
              <w:ind w:firstLine="0"/>
            </w:pPr>
          </w:p>
        </w:tc>
      </w:tr>
      <w:tr w:rsidR="00DA4077" w14:paraId="6C426D93" w14:textId="77777777">
        <w:trPr>
          <w:cantSplit/>
        </w:trPr>
        <w:tc>
          <w:tcPr>
            <w:tcW w:w="9620" w:type="dxa"/>
            <w:gridSpan w:val="3"/>
            <w:tcBorders>
              <w:top w:val="single" w:sz="4" w:space="0" w:color="000000"/>
              <w:bottom w:val="single" w:sz="4" w:space="0" w:color="000000"/>
            </w:tcBorders>
            <w:tcMar>
              <w:top w:w="0" w:type="dxa"/>
              <w:left w:w="0" w:type="dxa"/>
              <w:bottom w:w="0" w:type="dxa"/>
              <w:right w:w="0" w:type="dxa"/>
            </w:tcMar>
            <w:vAlign w:val="center"/>
          </w:tcPr>
          <w:p w14:paraId="230E0780" w14:textId="77777777" w:rsidR="00DA4077" w:rsidRDefault="00000000">
            <w:pPr>
              <w:snapToGrid w:val="0"/>
              <w:spacing w:before="160" w:after="160" w:line="280" w:lineRule="exact"/>
              <w:ind w:firstLine="0"/>
            </w:pPr>
            <w:r>
              <w:rPr>
                <w:rFonts w:ascii="Consolas" w:eastAsia="微软雅黑" w:hAnsi="Consolas" w:cs="Consolas"/>
                <w:b/>
                <w:szCs w:val="24"/>
              </w:rPr>
              <w:t>q3_model.py</w:t>
            </w:r>
            <w:r>
              <w:rPr>
                <w:rFonts w:ascii="Consolas" w:eastAsia="微软雅黑" w:hAnsi="Consolas" w:cs="Consolas"/>
                <w:color w:val="404040"/>
                <w:sz w:val="21"/>
                <w:szCs w:val="21"/>
              </w:rPr>
              <w:t xml:space="preserve">　问题三：</w:t>
            </w:r>
            <w:r>
              <w:rPr>
                <w:rFonts w:ascii="Consolas" w:eastAsia="微软雅黑" w:hAnsi="Consolas" w:cs="Consolas"/>
                <w:color w:val="404040"/>
                <w:sz w:val="21"/>
                <w:szCs w:val="21"/>
              </w:rPr>
              <w:t>0/6/12/18</w:t>
            </w:r>
            <w:r>
              <w:rPr>
                <w:rFonts w:ascii="Consolas" w:eastAsia="微软雅黑" w:hAnsi="Consolas" w:cs="Consolas"/>
                <w:color w:val="404040"/>
                <w:sz w:val="21"/>
                <w:szCs w:val="21"/>
              </w:rPr>
              <w:t>滚动更新的确定性</w:t>
            </w:r>
            <w:r>
              <w:rPr>
                <w:rFonts w:ascii="Consolas" w:eastAsia="微软雅黑" w:hAnsi="Consolas" w:cs="Consolas"/>
                <w:color w:val="404040"/>
                <w:sz w:val="21"/>
                <w:szCs w:val="21"/>
              </w:rPr>
              <w:t>MILP-MPC</w:t>
            </w:r>
          </w:p>
        </w:tc>
      </w:tr>
      <w:tr w:rsidR="00DA4077" w14:paraId="5A3B6B89" w14:textId="77777777">
        <w:trPr>
          <w:cantSplit/>
        </w:trPr>
        <w:tc>
          <w:tcPr>
            <w:tcW w:w="540" w:type="dxa"/>
            <w:tcMar>
              <w:top w:w="0" w:type="dxa"/>
              <w:left w:w="0" w:type="dxa"/>
              <w:bottom w:w="0" w:type="dxa"/>
              <w:right w:w="100" w:type="dxa"/>
            </w:tcMar>
          </w:tcPr>
          <w:p w14:paraId="4B728375" w14:textId="77777777" w:rsidR="00DA4077" w:rsidRDefault="00000000">
            <w:pPr>
              <w:snapToGrid w:val="0"/>
              <w:spacing w:line="386" w:lineRule="exact"/>
              <w:ind w:firstLine="0"/>
              <w:jc w:val="right"/>
            </w:pPr>
            <w:r>
              <w:rPr>
                <w:rFonts w:eastAsia="Times New Roman" w:cs="Consolas"/>
                <w:color w:val="7F807F"/>
                <w:szCs w:val="24"/>
              </w:rPr>
              <w:t>1</w:t>
            </w:r>
          </w:p>
        </w:tc>
        <w:tc>
          <w:tcPr>
            <w:tcW w:w="9000" w:type="dxa"/>
            <w:tcMar>
              <w:top w:w="0" w:type="dxa"/>
              <w:left w:w="75" w:type="dxa"/>
              <w:bottom w:w="0" w:type="dxa"/>
              <w:right w:w="0" w:type="dxa"/>
            </w:tcMar>
          </w:tcPr>
          <w:p w14:paraId="0329FE71"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问题</w:t>
            </w:r>
            <w:proofErr w:type="gramEnd"/>
            <w:r>
              <w:rPr>
                <w:rFonts w:ascii="Consolas" w:eastAsia="微软雅黑" w:hAnsi="Consolas" w:cs="Consolas"/>
                <w:color w:val="008470"/>
                <w:szCs w:val="24"/>
                <w:lang w:eastAsia="zh-CN"/>
              </w:rPr>
              <w:t>三：</w:t>
            </w:r>
            <w:r>
              <w:rPr>
                <w:rFonts w:ascii="Consolas" w:eastAsia="微软雅黑" w:hAnsi="Consolas" w:cs="Consolas"/>
                <w:color w:val="008470"/>
                <w:szCs w:val="24"/>
                <w:lang w:eastAsia="zh-CN"/>
              </w:rPr>
              <w:t xml:space="preserve">0/6/12/18 </w:t>
            </w:r>
            <w:r>
              <w:rPr>
                <w:rFonts w:ascii="Consolas" w:eastAsia="微软雅黑" w:hAnsi="Consolas" w:cs="Consolas"/>
                <w:color w:val="008470"/>
                <w:szCs w:val="24"/>
                <w:lang w:eastAsia="zh-CN"/>
              </w:rPr>
              <w:t>时四次光伏预测驱动的确定性</w:t>
            </w:r>
            <w:r>
              <w:rPr>
                <w:rFonts w:ascii="Consolas" w:eastAsia="微软雅黑" w:hAnsi="Consolas" w:cs="Consolas"/>
                <w:color w:val="008470"/>
                <w:szCs w:val="24"/>
                <w:lang w:eastAsia="zh-CN"/>
              </w:rPr>
              <w:t xml:space="preserve"> MILP-MPC</w:t>
            </w:r>
            <w:r>
              <w:rPr>
                <w:rFonts w:ascii="Consolas" w:eastAsia="微软雅黑" w:hAnsi="Consolas" w:cs="Consolas"/>
                <w:color w:val="008470"/>
                <w:szCs w:val="24"/>
                <w:lang w:eastAsia="zh-CN"/>
              </w:rPr>
              <w:t>。</w:t>
            </w:r>
          </w:p>
        </w:tc>
        <w:tc>
          <w:tcPr>
            <w:tcW w:w="80" w:type="dxa"/>
            <w:shd w:val="clear" w:color="auto" w:fill="CED4F4"/>
            <w:tcMar>
              <w:top w:w="0" w:type="dxa"/>
              <w:left w:w="0" w:type="dxa"/>
              <w:bottom w:w="0" w:type="dxa"/>
              <w:right w:w="0" w:type="dxa"/>
            </w:tcMar>
          </w:tcPr>
          <w:p w14:paraId="7D12EDD8" w14:textId="77777777" w:rsidR="00DA4077" w:rsidRDefault="00DA4077">
            <w:pPr>
              <w:snapToGrid w:val="0"/>
              <w:spacing w:line="20" w:lineRule="exact"/>
              <w:ind w:firstLine="0"/>
              <w:rPr>
                <w:lang w:eastAsia="zh-CN"/>
              </w:rPr>
            </w:pPr>
          </w:p>
        </w:tc>
      </w:tr>
      <w:tr w:rsidR="00DA4077" w14:paraId="66431AAA" w14:textId="77777777">
        <w:trPr>
          <w:cantSplit/>
        </w:trPr>
        <w:tc>
          <w:tcPr>
            <w:tcW w:w="540" w:type="dxa"/>
            <w:tcMar>
              <w:top w:w="0" w:type="dxa"/>
              <w:left w:w="0" w:type="dxa"/>
              <w:bottom w:w="0" w:type="dxa"/>
              <w:right w:w="100" w:type="dxa"/>
            </w:tcMar>
          </w:tcPr>
          <w:p w14:paraId="34993F1C" w14:textId="77777777" w:rsidR="00DA4077" w:rsidRDefault="00000000">
            <w:pPr>
              <w:snapToGrid w:val="0"/>
              <w:spacing w:line="386" w:lineRule="exact"/>
              <w:ind w:firstLine="0"/>
              <w:jc w:val="right"/>
            </w:pPr>
            <w:r>
              <w:rPr>
                <w:rFonts w:eastAsia="Times New Roman" w:cs="Consolas"/>
                <w:color w:val="7F807F"/>
                <w:szCs w:val="24"/>
              </w:rPr>
              <w:t>2</w:t>
            </w:r>
          </w:p>
        </w:tc>
        <w:tc>
          <w:tcPr>
            <w:tcW w:w="9000" w:type="dxa"/>
            <w:tcMar>
              <w:top w:w="0" w:type="dxa"/>
              <w:left w:w="75" w:type="dxa"/>
              <w:bottom w:w="0" w:type="dxa"/>
              <w:right w:w="0" w:type="dxa"/>
            </w:tcMar>
          </w:tcPr>
          <w:p w14:paraId="7616F4ED"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9BF2D8B" w14:textId="77777777" w:rsidR="00DA4077" w:rsidRDefault="00DA4077">
            <w:pPr>
              <w:snapToGrid w:val="0"/>
              <w:spacing w:line="20" w:lineRule="exact"/>
              <w:ind w:firstLine="0"/>
            </w:pPr>
          </w:p>
        </w:tc>
      </w:tr>
      <w:tr w:rsidR="00DA4077" w14:paraId="68D9F31C" w14:textId="77777777">
        <w:trPr>
          <w:cantSplit/>
        </w:trPr>
        <w:tc>
          <w:tcPr>
            <w:tcW w:w="540" w:type="dxa"/>
            <w:tcMar>
              <w:top w:w="0" w:type="dxa"/>
              <w:left w:w="0" w:type="dxa"/>
              <w:bottom w:w="0" w:type="dxa"/>
              <w:right w:w="100" w:type="dxa"/>
            </w:tcMar>
          </w:tcPr>
          <w:p w14:paraId="3762DE8C" w14:textId="77777777" w:rsidR="00DA4077" w:rsidRDefault="00000000">
            <w:pPr>
              <w:snapToGrid w:val="0"/>
              <w:spacing w:line="386" w:lineRule="exact"/>
              <w:ind w:firstLine="0"/>
              <w:jc w:val="right"/>
            </w:pPr>
            <w:r>
              <w:rPr>
                <w:rFonts w:eastAsia="Times New Roman" w:cs="Consolas"/>
                <w:color w:val="7F807F"/>
                <w:szCs w:val="24"/>
              </w:rPr>
              <w:t>3</w:t>
            </w:r>
          </w:p>
        </w:tc>
        <w:tc>
          <w:tcPr>
            <w:tcW w:w="9000" w:type="dxa"/>
            <w:tcMar>
              <w:top w:w="0" w:type="dxa"/>
              <w:left w:w="75" w:type="dxa"/>
              <w:bottom w:w="0" w:type="dxa"/>
              <w:right w:w="0" w:type="dxa"/>
            </w:tcMar>
          </w:tcPr>
          <w:p w14:paraId="67008530"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输入：附件</w:t>
            </w:r>
            <w:r>
              <w:rPr>
                <w:rFonts w:ascii="Consolas" w:eastAsia="微软雅黑" w:hAnsi="Consolas" w:cs="Consolas"/>
                <w:color w:val="008470"/>
                <w:szCs w:val="24"/>
                <w:lang w:eastAsia="zh-CN"/>
              </w:rPr>
              <w:t>2</w:t>
            </w:r>
            <w:r>
              <w:rPr>
                <w:rFonts w:ascii="Consolas" w:eastAsia="微软雅黑" w:hAnsi="Consolas" w:cs="Consolas"/>
                <w:color w:val="008470"/>
                <w:szCs w:val="24"/>
                <w:lang w:eastAsia="zh-CN"/>
              </w:rPr>
              <w:t>实际负荷</w:t>
            </w:r>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光伏、附件</w:t>
            </w:r>
            <w:r>
              <w:rPr>
                <w:rFonts w:ascii="Consolas" w:eastAsia="微软雅黑" w:hAnsi="Consolas" w:cs="Consolas"/>
                <w:color w:val="008470"/>
                <w:szCs w:val="24"/>
                <w:lang w:eastAsia="zh-CN"/>
              </w:rPr>
              <w:t>3</w:t>
            </w:r>
            <w:r>
              <w:rPr>
                <w:rFonts w:ascii="Consolas" w:eastAsia="微软雅黑" w:hAnsi="Consolas" w:cs="Consolas"/>
                <w:color w:val="008470"/>
                <w:szCs w:val="24"/>
                <w:lang w:eastAsia="zh-CN"/>
              </w:rPr>
              <w:t>分时发布光伏预测、附件</w:t>
            </w:r>
            <w:r>
              <w:rPr>
                <w:rFonts w:ascii="Consolas" w:eastAsia="微软雅黑" w:hAnsi="Consolas" w:cs="Consolas"/>
                <w:color w:val="008470"/>
                <w:szCs w:val="24"/>
                <w:lang w:eastAsia="zh-CN"/>
              </w:rPr>
              <w:t>1</w:t>
            </w:r>
            <w:r>
              <w:rPr>
                <w:rFonts w:ascii="Consolas" w:eastAsia="微软雅黑" w:hAnsi="Consolas" w:cs="Consolas"/>
                <w:color w:val="008470"/>
                <w:szCs w:val="24"/>
                <w:lang w:eastAsia="zh-CN"/>
              </w:rPr>
              <w:t>固定电价。</w:t>
            </w:r>
          </w:p>
        </w:tc>
        <w:tc>
          <w:tcPr>
            <w:tcW w:w="80" w:type="dxa"/>
            <w:shd w:val="clear" w:color="auto" w:fill="CED4F4"/>
            <w:tcMar>
              <w:top w:w="0" w:type="dxa"/>
              <w:left w:w="0" w:type="dxa"/>
              <w:bottom w:w="0" w:type="dxa"/>
              <w:right w:w="0" w:type="dxa"/>
            </w:tcMar>
          </w:tcPr>
          <w:p w14:paraId="1A026499" w14:textId="77777777" w:rsidR="00DA4077" w:rsidRDefault="00DA4077">
            <w:pPr>
              <w:snapToGrid w:val="0"/>
              <w:spacing w:line="20" w:lineRule="exact"/>
              <w:ind w:firstLine="0"/>
              <w:rPr>
                <w:lang w:eastAsia="zh-CN"/>
              </w:rPr>
            </w:pPr>
          </w:p>
        </w:tc>
      </w:tr>
      <w:tr w:rsidR="00DA4077" w14:paraId="50E8895A" w14:textId="77777777">
        <w:trPr>
          <w:cantSplit/>
        </w:trPr>
        <w:tc>
          <w:tcPr>
            <w:tcW w:w="540" w:type="dxa"/>
            <w:tcMar>
              <w:top w:w="0" w:type="dxa"/>
              <w:left w:w="0" w:type="dxa"/>
              <w:bottom w:w="0" w:type="dxa"/>
              <w:right w:w="100" w:type="dxa"/>
            </w:tcMar>
          </w:tcPr>
          <w:p w14:paraId="0C50557D" w14:textId="77777777" w:rsidR="00DA4077" w:rsidRDefault="00000000">
            <w:pPr>
              <w:snapToGrid w:val="0"/>
              <w:spacing w:line="386" w:lineRule="exact"/>
              <w:ind w:firstLine="0"/>
              <w:jc w:val="right"/>
            </w:pPr>
            <w:r>
              <w:rPr>
                <w:rFonts w:eastAsia="Times New Roman" w:cs="Consolas"/>
                <w:color w:val="7F807F"/>
                <w:szCs w:val="24"/>
              </w:rPr>
              <w:t>4</w:t>
            </w:r>
          </w:p>
        </w:tc>
        <w:tc>
          <w:tcPr>
            <w:tcW w:w="9000" w:type="dxa"/>
            <w:tcMar>
              <w:top w:w="0" w:type="dxa"/>
              <w:left w:w="75" w:type="dxa"/>
              <w:bottom w:w="0" w:type="dxa"/>
              <w:right w:w="0" w:type="dxa"/>
            </w:tcMar>
          </w:tcPr>
          <w:p w14:paraId="00EC4780" w14:textId="77777777" w:rsidR="00DA4077" w:rsidRDefault="00000000">
            <w:pPr>
              <w:snapToGrid w:val="0"/>
              <w:spacing w:line="386" w:lineRule="exact"/>
              <w:ind w:left="400" w:hanging="400"/>
              <w:jc w:val="left"/>
            </w:pPr>
            <w:r>
              <w:rPr>
                <w:rFonts w:ascii="Consolas" w:eastAsia="微软雅黑" w:hAnsi="Consolas" w:cs="Consolas"/>
                <w:color w:val="008470"/>
                <w:szCs w:val="24"/>
              </w:rPr>
              <w:t>输出：</w:t>
            </w:r>
            <w:r>
              <w:rPr>
                <w:rFonts w:ascii="Consolas" w:eastAsia="微软雅黑" w:hAnsi="Consolas" w:cs="Consolas"/>
                <w:color w:val="008470"/>
                <w:szCs w:val="24"/>
              </w:rPr>
              <w:t>results/q3_results.json</w:t>
            </w:r>
            <w:r>
              <w:rPr>
                <w:rFonts w:ascii="Consolas" w:eastAsia="微软雅黑" w:hAnsi="Consolas" w:cs="Consolas"/>
                <w:color w:val="008470"/>
                <w:szCs w:val="24"/>
              </w:rPr>
              <w:t>、</w:t>
            </w:r>
            <w:r>
              <w:rPr>
                <w:rFonts w:ascii="Consolas" w:eastAsia="微软雅黑" w:hAnsi="Consolas" w:cs="Consolas"/>
                <w:color w:val="008470"/>
                <w:szCs w:val="24"/>
              </w:rPr>
              <w:t>q3_daily.csv</w:t>
            </w:r>
            <w:r>
              <w:rPr>
                <w:rFonts w:ascii="Consolas" w:eastAsia="微软雅黑" w:hAnsi="Consolas" w:cs="Consolas"/>
                <w:color w:val="008470"/>
                <w:szCs w:val="24"/>
              </w:rPr>
              <w:t>、</w:t>
            </w:r>
            <w:r>
              <w:rPr>
                <w:rFonts w:ascii="Consolas" w:eastAsia="微软雅黑" w:hAnsi="Consolas" w:cs="Consolas"/>
                <w:color w:val="008470"/>
                <w:szCs w:val="24"/>
              </w:rPr>
              <w:t>q3_detail.npz</w:t>
            </w: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037F97A0" w14:textId="77777777" w:rsidR="00DA4077" w:rsidRDefault="00DA4077">
            <w:pPr>
              <w:snapToGrid w:val="0"/>
              <w:spacing w:line="20" w:lineRule="exact"/>
              <w:ind w:firstLine="0"/>
            </w:pPr>
          </w:p>
        </w:tc>
      </w:tr>
      <w:tr w:rsidR="00DA4077" w14:paraId="442D8751" w14:textId="77777777">
        <w:trPr>
          <w:cantSplit/>
        </w:trPr>
        <w:tc>
          <w:tcPr>
            <w:tcW w:w="540" w:type="dxa"/>
            <w:tcMar>
              <w:top w:w="0" w:type="dxa"/>
              <w:left w:w="0" w:type="dxa"/>
              <w:bottom w:w="0" w:type="dxa"/>
              <w:right w:w="100" w:type="dxa"/>
            </w:tcMar>
          </w:tcPr>
          <w:p w14:paraId="03EA17D3" w14:textId="77777777" w:rsidR="00DA4077" w:rsidRDefault="00000000">
            <w:pPr>
              <w:snapToGrid w:val="0"/>
              <w:spacing w:line="386" w:lineRule="exact"/>
              <w:ind w:firstLine="0"/>
              <w:jc w:val="right"/>
            </w:pPr>
            <w:r>
              <w:rPr>
                <w:rFonts w:eastAsia="Times New Roman" w:cs="Consolas"/>
                <w:color w:val="7F807F"/>
                <w:szCs w:val="24"/>
              </w:rPr>
              <w:t>5</w:t>
            </w:r>
          </w:p>
        </w:tc>
        <w:tc>
          <w:tcPr>
            <w:tcW w:w="9000" w:type="dxa"/>
            <w:tcMar>
              <w:top w:w="0" w:type="dxa"/>
              <w:left w:w="75" w:type="dxa"/>
              <w:bottom w:w="0" w:type="dxa"/>
              <w:right w:w="0" w:type="dxa"/>
            </w:tcMar>
          </w:tcPr>
          <w:p w14:paraId="46A0B0E0" w14:textId="77777777" w:rsidR="00DA4077" w:rsidRDefault="00000000">
            <w:pPr>
              <w:snapToGrid w:val="0"/>
              <w:spacing w:line="386" w:lineRule="exact"/>
              <w:ind w:left="400" w:hanging="400"/>
              <w:jc w:val="left"/>
            </w:pPr>
            <w:r>
              <w:rPr>
                <w:rFonts w:ascii="Consolas" w:eastAsia="微软雅黑" w:hAnsi="Consolas" w:cs="Consolas"/>
                <w:color w:val="008470"/>
                <w:szCs w:val="24"/>
              </w:rPr>
              <w:t>运行：</w:t>
            </w:r>
            <w:r>
              <w:rPr>
                <w:rFonts w:ascii="Consolas" w:eastAsia="微软雅黑" w:hAnsi="Consolas" w:cs="Consolas"/>
                <w:color w:val="008470"/>
                <w:szCs w:val="24"/>
              </w:rPr>
              <w:t>python code/q3_model.py --full --ablation</w:t>
            </w:r>
          </w:p>
        </w:tc>
        <w:tc>
          <w:tcPr>
            <w:tcW w:w="80" w:type="dxa"/>
            <w:shd w:val="clear" w:color="auto" w:fill="CED4F4"/>
            <w:tcMar>
              <w:top w:w="0" w:type="dxa"/>
              <w:left w:w="0" w:type="dxa"/>
              <w:bottom w:w="0" w:type="dxa"/>
              <w:right w:w="0" w:type="dxa"/>
            </w:tcMar>
          </w:tcPr>
          <w:p w14:paraId="1DAE5632" w14:textId="77777777" w:rsidR="00DA4077" w:rsidRDefault="00DA4077">
            <w:pPr>
              <w:snapToGrid w:val="0"/>
              <w:spacing w:line="20" w:lineRule="exact"/>
              <w:ind w:firstLine="0"/>
            </w:pPr>
          </w:p>
        </w:tc>
      </w:tr>
      <w:tr w:rsidR="00DA4077" w14:paraId="66614830" w14:textId="77777777">
        <w:trPr>
          <w:cantSplit/>
        </w:trPr>
        <w:tc>
          <w:tcPr>
            <w:tcW w:w="540" w:type="dxa"/>
            <w:tcMar>
              <w:top w:w="0" w:type="dxa"/>
              <w:left w:w="0" w:type="dxa"/>
              <w:bottom w:w="0" w:type="dxa"/>
              <w:right w:w="100" w:type="dxa"/>
            </w:tcMar>
          </w:tcPr>
          <w:p w14:paraId="21AD0F63" w14:textId="77777777" w:rsidR="00DA4077" w:rsidRDefault="00000000">
            <w:pPr>
              <w:snapToGrid w:val="0"/>
              <w:spacing w:line="386" w:lineRule="exact"/>
              <w:ind w:firstLine="0"/>
              <w:jc w:val="right"/>
            </w:pPr>
            <w:r>
              <w:rPr>
                <w:rFonts w:eastAsia="Times New Roman" w:cs="Consolas"/>
                <w:color w:val="7F807F"/>
                <w:szCs w:val="24"/>
              </w:rPr>
              <w:t>6</w:t>
            </w:r>
          </w:p>
        </w:tc>
        <w:tc>
          <w:tcPr>
            <w:tcW w:w="9000" w:type="dxa"/>
            <w:tcMar>
              <w:top w:w="0" w:type="dxa"/>
              <w:left w:w="75" w:type="dxa"/>
              <w:bottom w:w="0" w:type="dxa"/>
              <w:right w:w="0" w:type="dxa"/>
            </w:tcMar>
          </w:tcPr>
          <w:p w14:paraId="0733FE18" w14:textId="77777777" w:rsidR="00DA4077" w:rsidRDefault="00000000">
            <w:pPr>
              <w:snapToGrid w:val="0"/>
              <w:spacing w:line="386" w:lineRule="exact"/>
              <w:ind w:left="400" w:hanging="400"/>
              <w:jc w:val="left"/>
            </w:pP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70A789E0" w14:textId="77777777" w:rsidR="00DA4077" w:rsidRDefault="00DA4077">
            <w:pPr>
              <w:snapToGrid w:val="0"/>
              <w:spacing w:line="20" w:lineRule="exact"/>
              <w:ind w:firstLine="0"/>
            </w:pPr>
          </w:p>
        </w:tc>
      </w:tr>
      <w:tr w:rsidR="00DA4077" w14:paraId="66CC52E1" w14:textId="77777777">
        <w:trPr>
          <w:cantSplit/>
        </w:trPr>
        <w:tc>
          <w:tcPr>
            <w:tcW w:w="540" w:type="dxa"/>
            <w:tcMar>
              <w:top w:w="0" w:type="dxa"/>
              <w:left w:w="0" w:type="dxa"/>
              <w:bottom w:w="0" w:type="dxa"/>
              <w:right w:w="100" w:type="dxa"/>
            </w:tcMar>
          </w:tcPr>
          <w:p w14:paraId="3D1B5658" w14:textId="77777777" w:rsidR="00DA4077" w:rsidRDefault="00000000">
            <w:pPr>
              <w:snapToGrid w:val="0"/>
              <w:spacing w:line="386" w:lineRule="exact"/>
              <w:ind w:firstLine="0"/>
              <w:jc w:val="right"/>
            </w:pPr>
            <w:r>
              <w:rPr>
                <w:rFonts w:eastAsia="Times New Roman" w:cs="Consolas"/>
                <w:color w:val="7F807F"/>
                <w:szCs w:val="24"/>
              </w:rPr>
              <w:t>7</w:t>
            </w:r>
          </w:p>
        </w:tc>
        <w:tc>
          <w:tcPr>
            <w:tcW w:w="9000" w:type="dxa"/>
            <w:tcMar>
              <w:top w:w="0" w:type="dxa"/>
              <w:left w:w="75" w:type="dxa"/>
              <w:bottom w:w="0" w:type="dxa"/>
              <w:right w:w="0" w:type="dxa"/>
            </w:tcMar>
          </w:tcPr>
          <w:p w14:paraId="5CCC3FF0"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2BDCF74" w14:textId="77777777" w:rsidR="00DA4077" w:rsidRDefault="00DA4077">
            <w:pPr>
              <w:snapToGrid w:val="0"/>
              <w:spacing w:line="20" w:lineRule="exact"/>
              <w:ind w:firstLine="0"/>
            </w:pPr>
          </w:p>
        </w:tc>
      </w:tr>
      <w:tr w:rsidR="00DA4077" w14:paraId="7D266B3D" w14:textId="77777777">
        <w:trPr>
          <w:cantSplit/>
        </w:trPr>
        <w:tc>
          <w:tcPr>
            <w:tcW w:w="540" w:type="dxa"/>
            <w:tcMar>
              <w:top w:w="0" w:type="dxa"/>
              <w:left w:w="0" w:type="dxa"/>
              <w:bottom w:w="0" w:type="dxa"/>
              <w:right w:w="100" w:type="dxa"/>
            </w:tcMar>
          </w:tcPr>
          <w:p w14:paraId="4794755A" w14:textId="77777777" w:rsidR="00DA4077" w:rsidRDefault="00000000">
            <w:pPr>
              <w:snapToGrid w:val="0"/>
              <w:spacing w:line="386" w:lineRule="exact"/>
              <w:ind w:firstLine="0"/>
              <w:jc w:val="right"/>
            </w:pPr>
            <w:r>
              <w:rPr>
                <w:rFonts w:eastAsia="Times New Roman" w:cs="Consolas"/>
                <w:color w:val="7F807F"/>
                <w:szCs w:val="24"/>
              </w:rPr>
              <w:t>8</w:t>
            </w:r>
          </w:p>
        </w:tc>
        <w:tc>
          <w:tcPr>
            <w:tcW w:w="9000" w:type="dxa"/>
            <w:tcMar>
              <w:top w:w="0" w:type="dxa"/>
              <w:left w:w="75" w:type="dxa"/>
              <w:bottom w:w="0" w:type="dxa"/>
              <w:right w:w="0" w:type="dxa"/>
            </w:tcMar>
          </w:tcPr>
          <w:p w14:paraId="2566E1F4"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__future__ </w:t>
            </w:r>
            <w:r>
              <w:rPr>
                <w:rFonts w:ascii="Consolas" w:eastAsia="微软雅黑" w:hAnsi="Consolas" w:cs="Consolas"/>
                <w:color w:val="006EB8"/>
                <w:szCs w:val="24"/>
              </w:rPr>
              <w:t>import</w:t>
            </w:r>
            <w:r>
              <w:rPr>
                <w:rFonts w:ascii="Consolas" w:eastAsia="微软雅黑" w:hAnsi="Consolas" w:cs="Consolas"/>
                <w:szCs w:val="24"/>
              </w:rPr>
              <w:t xml:space="preserve"> annotations</w:t>
            </w:r>
          </w:p>
        </w:tc>
        <w:tc>
          <w:tcPr>
            <w:tcW w:w="80" w:type="dxa"/>
            <w:shd w:val="clear" w:color="auto" w:fill="CED4F4"/>
            <w:tcMar>
              <w:top w:w="0" w:type="dxa"/>
              <w:left w:w="0" w:type="dxa"/>
              <w:bottom w:w="0" w:type="dxa"/>
              <w:right w:w="0" w:type="dxa"/>
            </w:tcMar>
          </w:tcPr>
          <w:p w14:paraId="76F70276" w14:textId="77777777" w:rsidR="00DA4077" w:rsidRDefault="00DA4077">
            <w:pPr>
              <w:snapToGrid w:val="0"/>
              <w:spacing w:line="20" w:lineRule="exact"/>
              <w:ind w:firstLine="0"/>
            </w:pPr>
          </w:p>
        </w:tc>
      </w:tr>
      <w:tr w:rsidR="00DA4077" w14:paraId="4AB523FC" w14:textId="77777777">
        <w:trPr>
          <w:cantSplit/>
        </w:trPr>
        <w:tc>
          <w:tcPr>
            <w:tcW w:w="540" w:type="dxa"/>
            <w:tcMar>
              <w:top w:w="0" w:type="dxa"/>
              <w:left w:w="0" w:type="dxa"/>
              <w:bottom w:w="0" w:type="dxa"/>
              <w:right w:w="100" w:type="dxa"/>
            </w:tcMar>
          </w:tcPr>
          <w:p w14:paraId="45ED0576" w14:textId="77777777" w:rsidR="00DA4077" w:rsidRDefault="00000000">
            <w:pPr>
              <w:snapToGrid w:val="0"/>
              <w:spacing w:line="386" w:lineRule="exact"/>
              <w:ind w:firstLine="0"/>
              <w:jc w:val="right"/>
            </w:pPr>
            <w:r>
              <w:rPr>
                <w:rFonts w:eastAsia="Times New Roman" w:cs="Consolas"/>
                <w:color w:val="7F807F"/>
                <w:szCs w:val="24"/>
              </w:rPr>
              <w:t>9</w:t>
            </w:r>
          </w:p>
        </w:tc>
        <w:tc>
          <w:tcPr>
            <w:tcW w:w="9000" w:type="dxa"/>
            <w:tcMar>
              <w:top w:w="0" w:type="dxa"/>
              <w:left w:w="75" w:type="dxa"/>
              <w:bottom w:w="0" w:type="dxa"/>
              <w:right w:w="0" w:type="dxa"/>
            </w:tcMar>
          </w:tcPr>
          <w:p w14:paraId="30F754E9"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B814EB5" w14:textId="77777777" w:rsidR="00DA4077" w:rsidRDefault="00DA4077">
            <w:pPr>
              <w:snapToGrid w:val="0"/>
              <w:spacing w:line="20" w:lineRule="exact"/>
              <w:ind w:firstLine="0"/>
            </w:pPr>
          </w:p>
        </w:tc>
      </w:tr>
      <w:tr w:rsidR="00DA4077" w14:paraId="7EB6D109" w14:textId="77777777">
        <w:trPr>
          <w:cantSplit/>
        </w:trPr>
        <w:tc>
          <w:tcPr>
            <w:tcW w:w="540" w:type="dxa"/>
            <w:tcMar>
              <w:top w:w="0" w:type="dxa"/>
              <w:left w:w="0" w:type="dxa"/>
              <w:bottom w:w="0" w:type="dxa"/>
              <w:right w:w="100" w:type="dxa"/>
            </w:tcMar>
          </w:tcPr>
          <w:p w14:paraId="22325729" w14:textId="77777777" w:rsidR="00DA4077" w:rsidRDefault="00000000">
            <w:pPr>
              <w:snapToGrid w:val="0"/>
              <w:spacing w:line="386" w:lineRule="exact"/>
              <w:ind w:firstLine="0"/>
              <w:jc w:val="right"/>
            </w:pPr>
            <w:r>
              <w:rPr>
                <w:rFonts w:eastAsia="Times New Roman" w:cs="Consolas"/>
                <w:color w:val="7F807F"/>
                <w:szCs w:val="24"/>
              </w:rPr>
              <w:t>10</w:t>
            </w:r>
          </w:p>
        </w:tc>
        <w:tc>
          <w:tcPr>
            <w:tcW w:w="9000" w:type="dxa"/>
            <w:tcMar>
              <w:top w:w="0" w:type="dxa"/>
              <w:left w:w="75" w:type="dxa"/>
              <w:bottom w:w="0" w:type="dxa"/>
              <w:right w:w="0" w:type="dxa"/>
            </w:tcMar>
          </w:tcPr>
          <w:p w14:paraId="004686DB"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argparse</w:t>
            </w:r>
          </w:p>
        </w:tc>
        <w:tc>
          <w:tcPr>
            <w:tcW w:w="80" w:type="dxa"/>
            <w:shd w:val="clear" w:color="auto" w:fill="CED4F4"/>
            <w:tcMar>
              <w:top w:w="0" w:type="dxa"/>
              <w:left w:w="0" w:type="dxa"/>
              <w:bottom w:w="0" w:type="dxa"/>
              <w:right w:w="0" w:type="dxa"/>
            </w:tcMar>
          </w:tcPr>
          <w:p w14:paraId="2CB0338F" w14:textId="77777777" w:rsidR="00DA4077" w:rsidRDefault="00DA4077">
            <w:pPr>
              <w:snapToGrid w:val="0"/>
              <w:spacing w:line="20" w:lineRule="exact"/>
              <w:ind w:firstLine="0"/>
            </w:pPr>
          </w:p>
        </w:tc>
      </w:tr>
      <w:tr w:rsidR="00DA4077" w14:paraId="0F1BCBC4" w14:textId="77777777">
        <w:trPr>
          <w:cantSplit/>
        </w:trPr>
        <w:tc>
          <w:tcPr>
            <w:tcW w:w="540" w:type="dxa"/>
            <w:tcMar>
              <w:top w:w="0" w:type="dxa"/>
              <w:left w:w="0" w:type="dxa"/>
              <w:bottom w:w="0" w:type="dxa"/>
              <w:right w:w="100" w:type="dxa"/>
            </w:tcMar>
          </w:tcPr>
          <w:p w14:paraId="467E3790" w14:textId="77777777" w:rsidR="00DA4077" w:rsidRDefault="00000000">
            <w:pPr>
              <w:snapToGrid w:val="0"/>
              <w:spacing w:line="386" w:lineRule="exact"/>
              <w:ind w:firstLine="0"/>
              <w:jc w:val="right"/>
            </w:pPr>
            <w:r>
              <w:rPr>
                <w:rFonts w:eastAsia="Times New Roman" w:cs="Consolas"/>
                <w:color w:val="7F807F"/>
                <w:szCs w:val="24"/>
              </w:rPr>
              <w:t>11</w:t>
            </w:r>
          </w:p>
        </w:tc>
        <w:tc>
          <w:tcPr>
            <w:tcW w:w="9000" w:type="dxa"/>
            <w:tcMar>
              <w:top w:w="0" w:type="dxa"/>
              <w:left w:w="75" w:type="dxa"/>
              <w:bottom w:w="0" w:type="dxa"/>
              <w:right w:w="0" w:type="dxa"/>
            </w:tcMar>
          </w:tcPr>
          <w:p w14:paraId="73265B5D"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json</w:t>
            </w:r>
          </w:p>
        </w:tc>
        <w:tc>
          <w:tcPr>
            <w:tcW w:w="80" w:type="dxa"/>
            <w:shd w:val="clear" w:color="auto" w:fill="CED4F4"/>
            <w:tcMar>
              <w:top w:w="0" w:type="dxa"/>
              <w:left w:w="0" w:type="dxa"/>
              <w:bottom w:w="0" w:type="dxa"/>
              <w:right w:w="0" w:type="dxa"/>
            </w:tcMar>
          </w:tcPr>
          <w:p w14:paraId="218BE6A3" w14:textId="77777777" w:rsidR="00DA4077" w:rsidRDefault="00DA4077">
            <w:pPr>
              <w:snapToGrid w:val="0"/>
              <w:spacing w:line="20" w:lineRule="exact"/>
              <w:ind w:firstLine="0"/>
            </w:pPr>
          </w:p>
        </w:tc>
      </w:tr>
      <w:tr w:rsidR="00DA4077" w14:paraId="6B9D8F5F" w14:textId="77777777">
        <w:trPr>
          <w:cantSplit/>
        </w:trPr>
        <w:tc>
          <w:tcPr>
            <w:tcW w:w="540" w:type="dxa"/>
            <w:tcMar>
              <w:top w:w="0" w:type="dxa"/>
              <w:left w:w="0" w:type="dxa"/>
              <w:bottom w:w="0" w:type="dxa"/>
              <w:right w:w="100" w:type="dxa"/>
            </w:tcMar>
          </w:tcPr>
          <w:p w14:paraId="3864DBCC" w14:textId="77777777" w:rsidR="00DA4077" w:rsidRDefault="00000000">
            <w:pPr>
              <w:snapToGrid w:val="0"/>
              <w:spacing w:line="386" w:lineRule="exact"/>
              <w:ind w:firstLine="0"/>
              <w:jc w:val="right"/>
            </w:pPr>
            <w:r>
              <w:rPr>
                <w:rFonts w:eastAsia="Times New Roman" w:cs="Consolas"/>
                <w:color w:val="7F807F"/>
                <w:szCs w:val="24"/>
              </w:rPr>
              <w:t>12</w:t>
            </w:r>
          </w:p>
        </w:tc>
        <w:tc>
          <w:tcPr>
            <w:tcW w:w="9000" w:type="dxa"/>
            <w:tcMar>
              <w:top w:w="0" w:type="dxa"/>
              <w:left w:w="75" w:type="dxa"/>
              <w:bottom w:w="0" w:type="dxa"/>
              <w:right w:w="0" w:type="dxa"/>
            </w:tcMar>
          </w:tcPr>
          <w:p w14:paraId="1050E06D"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datetime </w:t>
            </w:r>
            <w:r>
              <w:rPr>
                <w:rFonts w:ascii="Consolas" w:eastAsia="微软雅黑" w:hAnsi="Consolas" w:cs="Consolas"/>
                <w:color w:val="006EB8"/>
                <w:szCs w:val="24"/>
              </w:rPr>
              <w:t>import</w:t>
            </w:r>
            <w:r>
              <w:rPr>
                <w:rFonts w:ascii="Consolas" w:eastAsia="微软雅黑" w:hAnsi="Consolas" w:cs="Consolas"/>
                <w:szCs w:val="24"/>
              </w:rPr>
              <w:t xml:space="preserve"> datetime</w:t>
            </w:r>
          </w:p>
        </w:tc>
        <w:tc>
          <w:tcPr>
            <w:tcW w:w="80" w:type="dxa"/>
            <w:shd w:val="clear" w:color="auto" w:fill="CED4F4"/>
            <w:tcMar>
              <w:top w:w="0" w:type="dxa"/>
              <w:left w:w="0" w:type="dxa"/>
              <w:bottom w:w="0" w:type="dxa"/>
              <w:right w:w="0" w:type="dxa"/>
            </w:tcMar>
          </w:tcPr>
          <w:p w14:paraId="09BE7BBC" w14:textId="77777777" w:rsidR="00DA4077" w:rsidRDefault="00DA4077">
            <w:pPr>
              <w:snapToGrid w:val="0"/>
              <w:spacing w:line="20" w:lineRule="exact"/>
              <w:ind w:firstLine="0"/>
            </w:pPr>
          </w:p>
        </w:tc>
      </w:tr>
      <w:tr w:rsidR="00DA4077" w14:paraId="3DBB173B" w14:textId="77777777">
        <w:trPr>
          <w:cantSplit/>
        </w:trPr>
        <w:tc>
          <w:tcPr>
            <w:tcW w:w="540" w:type="dxa"/>
            <w:tcMar>
              <w:top w:w="0" w:type="dxa"/>
              <w:left w:w="0" w:type="dxa"/>
              <w:bottom w:w="0" w:type="dxa"/>
              <w:right w:w="100" w:type="dxa"/>
            </w:tcMar>
          </w:tcPr>
          <w:p w14:paraId="16921292" w14:textId="77777777" w:rsidR="00DA4077" w:rsidRDefault="00000000">
            <w:pPr>
              <w:snapToGrid w:val="0"/>
              <w:spacing w:line="386" w:lineRule="exact"/>
              <w:ind w:firstLine="0"/>
              <w:jc w:val="right"/>
            </w:pPr>
            <w:r>
              <w:rPr>
                <w:rFonts w:eastAsia="Times New Roman" w:cs="Consolas"/>
                <w:color w:val="7F807F"/>
                <w:szCs w:val="24"/>
              </w:rPr>
              <w:t>13</w:t>
            </w:r>
          </w:p>
        </w:tc>
        <w:tc>
          <w:tcPr>
            <w:tcW w:w="9000" w:type="dxa"/>
            <w:tcMar>
              <w:top w:w="0" w:type="dxa"/>
              <w:left w:w="75" w:type="dxa"/>
              <w:bottom w:w="0" w:type="dxa"/>
              <w:right w:w="0" w:type="dxa"/>
            </w:tcMar>
          </w:tcPr>
          <w:p w14:paraId="7CDF239B"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pathlib </w:t>
            </w:r>
            <w:r>
              <w:rPr>
                <w:rFonts w:ascii="Consolas" w:eastAsia="微软雅黑" w:hAnsi="Consolas" w:cs="Consolas"/>
                <w:color w:val="006EB8"/>
                <w:szCs w:val="24"/>
              </w:rPr>
              <w:t>import</w:t>
            </w:r>
            <w:r>
              <w:rPr>
                <w:rFonts w:ascii="Consolas" w:eastAsia="微软雅黑" w:hAnsi="Consolas" w:cs="Consolas"/>
                <w:szCs w:val="24"/>
              </w:rPr>
              <w:t xml:space="preserve"> Path</w:t>
            </w:r>
          </w:p>
        </w:tc>
        <w:tc>
          <w:tcPr>
            <w:tcW w:w="80" w:type="dxa"/>
            <w:shd w:val="clear" w:color="auto" w:fill="CED4F4"/>
            <w:tcMar>
              <w:top w:w="0" w:type="dxa"/>
              <w:left w:w="0" w:type="dxa"/>
              <w:bottom w:w="0" w:type="dxa"/>
              <w:right w:w="0" w:type="dxa"/>
            </w:tcMar>
          </w:tcPr>
          <w:p w14:paraId="1765F6D5" w14:textId="77777777" w:rsidR="00DA4077" w:rsidRDefault="00DA4077">
            <w:pPr>
              <w:snapToGrid w:val="0"/>
              <w:spacing w:line="20" w:lineRule="exact"/>
              <w:ind w:firstLine="0"/>
            </w:pPr>
          </w:p>
        </w:tc>
      </w:tr>
      <w:tr w:rsidR="00DA4077" w14:paraId="6FC0FC60" w14:textId="77777777">
        <w:trPr>
          <w:cantSplit/>
        </w:trPr>
        <w:tc>
          <w:tcPr>
            <w:tcW w:w="540" w:type="dxa"/>
            <w:tcMar>
              <w:top w:w="0" w:type="dxa"/>
              <w:left w:w="0" w:type="dxa"/>
              <w:bottom w:w="0" w:type="dxa"/>
              <w:right w:w="100" w:type="dxa"/>
            </w:tcMar>
          </w:tcPr>
          <w:p w14:paraId="4D7701B5" w14:textId="77777777" w:rsidR="00DA4077" w:rsidRDefault="00000000">
            <w:pPr>
              <w:snapToGrid w:val="0"/>
              <w:spacing w:line="386" w:lineRule="exact"/>
              <w:ind w:firstLine="0"/>
              <w:jc w:val="right"/>
            </w:pPr>
            <w:r>
              <w:rPr>
                <w:rFonts w:eastAsia="Times New Roman" w:cs="Consolas"/>
                <w:color w:val="7F807F"/>
                <w:szCs w:val="24"/>
              </w:rPr>
              <w:t>14</w:t>
            </w:r>
          </w:p>
        </w:tc>
        <w:tc>
          <w:tcPr>
            <w:tcW w:w="9000" w:type="dxa"/>
            <w:tcMar>
              <w:top w:w="0" w:type="dxa"/>
              <w:left w:w="75" w:type="dxa"/>
              <w:bottom w:w="0" w:type="dxa"/>
              <w:right w:w="0" w:type="dxa"/>
            </w:tcMar>
          </w:tcPr>
          <w:p w14:paraId="69895D56"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5CE8B40" w14:textId="77777777" w:rsidR="00DA4077" w:rsidRDefault="00DA4077">
            <w:pPr>
              <w:snapToGrid w:val="0"/>
              <w:spacing w:line="20" w:lineRule="exact"/>
              <w:ind w:firstLine="0"/>
            </w:pPr>
          </w:p>
        </w:tc>
      </w:tr>
      <w:tr w:rsidR="00DA4077" w14:paraId="4F685EC5" w14:textId="77777777">
        <w:trPr>
          <w:cantSplit/>
        </w:trPr>
        <w:tc>
          <w:tcPr>
            <w:tcW w:w="540" w:type="dxa"/>
            <w:tcMar>
              <w:top w:w="0" w:type="dxa"/>
              <w:left w:w="0" w:type="dxa"/>
              <w:bottom w:w="0" w:type="dxa"/>
              <w:right w:w="100" w:type="dxa"/>
            </w:tcMar>
          </w:tcPr>
          <w:p w14:paraId="599EDED1" w14:textId="77777777" w:rsidR="00DA4077" w:rsidRDefault="00000000">
            <w:pPr>
              <w:snapToGrid w:val="0"/>
              <w:spacing w:line="386" w:lineRule="exact"/>
              <w:ind w:firstLine="0"/>
              <w:jc w:val="right"/>
            </w:pPr>
            <w:r>
              <w:rPr>
                <w:rFonts w:eastAsia="Times New Roman" w:cs="Consolas"/>
                <w:color w:val="7F807F"/>
                <w:szCs w:val="24"/>
              </w:rPr>
              <w:t>15</w:t>
            </w:r>
          </w:p>
        </w:tc>
        <w:tc>
          <w:tcPr>
            <w:tcW w:w="9000" w:type="dxa"/>
            <w:tcMar>
              <w:top w:w="0" w:type="dxa"/>
              <w:left w:w="75" w:type="dxa"/>
              <w:bottom w:w="0" w:type="dxa"/>
              <w:right w:w="0" w:type="dxa"/>
            </w:tcMar>
          </w:tcPr>
          <w:p w14:paraId="3ED6E027"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numpy </w:t>
            </w:r>
            <w:r>
              <w:rPr>
                <w:rFonts w:ascii="Consolas" w:eastAsia="微软雅黑" w:hAnsi="Consolas" w:cs="Consolas"/>
                <w:color w:val="006EB8"/>
                <w:szCs w:val="24"/>
              </w:rPr>
              <w:t>as</w:t>
            </w:r>
            <w:r>
              <w:rPr>
                <w:rFonts w:ascii="Consolas" w:eastAsia="微软雅黑" w:hAnsi="Consolas" w:cs="Consolas"/>
                <w:szCs w:val="24"/>
              </w:rPr>
              <w:t xml:space="preserve"> np</w:t>
            </w:r>
          </w:p>
        </w:tc>
        <w:tc>
          <w:tcPr>
            <w:tcW w:w="80" w:type="dxa"/>
            <w:shd w:val="clear" w:color="auto" w:fill="CED4F4"/>
            <w:tcMar>
              <w:top w:w="0" w:type="dxa"/>
              <w:left w:w="0" w:type="dxa"/>
              <w:bottom w:w="0" w:type="dxa"/>
              <w:right w:w="0" w:type="dxa"/>
            </w:tcMar>
          </w:tcPr>
          <w:p w14:paraId="5462050B" w14:textId="77777777" w:rsidR="00DA4077" w:rsidRDefault="00DA4077">
            <w:pPr>
              <w:snapToGrid w:val="0"/>
              <w:spacing w:line="20" w:lineRule="exact"/>
              <w:ind w:firstLine="0"/>
            </w:pPr>
          </w:p>
        </w:tc>
      </w:tr>
      <w:tr w:rsidR="00DA4077" w14:paraId="53A3C1E9" w14:textId="77777777">
        <w:trPr>
          <w:cantSplit/>
        </w:trPr>
        <w:tc>
          <w:tcPr>
            <w:tcW w:w="540" w:type="dxa"/>
            <w:tcMar>
              <w:top w:w="0" w:type="dxa"/>
              <w:left w:w="0" w:type="dxa"/>
              <w:bottom w:w="0" w:type="dxa"/>
              <w:right w:w="100" w:type="dxa"/>
            </w:tcMar>
          </w:tcPr>
          <w:p w14:paraId="72089B5B" w14:textId="77777777" w:rsidR="00DA4077" w:rsidRDefault="00000000">
            <w:pPr>
              <w:snapToGrid w:val="0"/>
              <w:spacing w:line="386" w:lineRule="exact"/>
              <w:ind w:firstLine="0"/>
              <w:jc w:val="right"/>
            </w:pPr>
            <w:r>
              <w:rPr>
                <w:rFonts w:eastAsia="Times New Roman" w:cs="Consolas"/>
                <w:color w:val="7F807F"/>
                <w:szCs w:val="24"/>
              </w:rPr>
              <w:t>16</w:t>
            </w:r>
          </w:p>
        </w:tc>
        <w:tc>
          <w:tcPr>
            <w:tcW w:w="9000" w:type="dxa"/>
            <w:tcMar>
              <w:top w:w="0" w:type="dxa"/>
              <w:left w:w="75" w:type="dxa"/>
              <w:bottom w:w="0" w:type="dxa"/>
              <w:right w:w="0" w:type="dxa"/>
            </w:tcMar>
          </w:tcPr>
          <w:p w14:paraId="4F3CF28F"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pandas </w:t>
            </w:r>
            <w:r>
              <w:rPr>
                <w:rFonts w:ascii="Consolas" w:eastAsia="微软雅黑" w:hAnsi="Consolas" w:cs="Consolas"/>
                <w:color w:val="006EB8"/>
                <w:szCs w:val="24"/>
              </w:rPr>
              <w:t>as</w:t>
            </w:r>
            <w:r>
              <w:rPr>
                <w:rFonts w:ascii="Consolas" w:eastAsia="微软雅黑" w:hAnsi="Consolas" w:cs="Consolas"/>
                <w:szCs w:val="24"/>
              </w:rPr>
              <w:t xml:space="preserve"> pd</w:t>
            </w:r>
          </w:p>
        </w:tc>
        <w:tc>
          <w:tcPr>
            <w:tcW w:w="80" w:type="dxa"/>
            <w:shd w:val="clear" w:color="auto" w:fill="CED4F4"/>
            <w:tcMar>
              <w:top w:w="0" w:type="dxa"/>
              <w:left w:w="0" w:type="dxa"/>
              <w:bottom w:w="0" w:type="dxa"/>
              <w:right w:w="0" w:type="dxa"/>
            </w:tcMar>
          </w:tcPr>
          <w:p w14:paraId="70324591" w14:textId="77777777" w:rsidR="00DA4077" w:rsidRDefault="00DA4077">
            <w:pPr>
              <w:snapToGrid w:val="0"/>
              <w:spacing w:line="20" w:lineRule="exact"/>
              <w:ind w:firstLine="0"/>
            </w:pPr>
          </w:p>
        </w:tc>
      </w:tr>
      <w:tr w:rsidR="00DA4077" w14:paraId="69BE04B7" w14:textId="77777777">
        <w:trPr>
          <w:cantSplit/>
        </w:trPr>
        <w:tc>
          <w:tcPr>
            <w:tcW w:w="540" w:type="dxa"/>
            <w:tcMar>
              <w:top w:w="0" w:type="dxa"/>
              <w:left w:w="0" w:type="dxa"/>
              <w:bottom w:w="0" w:type="dxa"/>
              <w:right w:w="100" w:type="dxa"/>
            </w:tcMar>
          </w:tcPr>
          <w:p w14:paraId="4C52F9C3" w14:textId="77777777" w:rsidR="00DA4077" w:rsidRDefault="00000000">
            <w:pPr>
              <w:snapToGrid w:val="0"/>
              <w:spacing w:line="386" w:lineRule="exact"/>
              <w:ind w:firstLine="0"/>
              <w:jc w:val="right"/>
            </w:pPr>
            <w:r>
              <w:rPr>
                <w:rFonts w:eastAsia="Times New Roman" w:cs="Consolas"/>
                <w:color w:val="7F807F"/>
                <w:szCs w:val="24"/>
              </w:rPr>
              <w:t>17</w:t>
            </w:r>
          </w:p>
        </w:tc>
        <w:tc>
          <w:tcPr>
            <w:tcW w:w="9000" w:type="dxa"/>
            <w:tcMar>
              <w:top w:w="0" w:type="dxa"/>
              <w:left w:w="75" w:type="dxa"/>
              <w:bottom w:w="0" w:type="dxa"/>
              <w:right w:w="0" w:type="dxa"/>
            </w:tcMar>
          </w:tcPr>
          <w:p w14:paraId="264479D2"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C0227CF" w14:textId="77777777" w:rsidR="00DA4077" w:rsidRDefault="00DA4077">
            <w:pPr>
              <w:snapToGrid w:val="0"/>
              <w:spacing w:line="20" w:lineRule="exact"/>
              <w:ind w:firstLine="0"/>
            </w:pPr>
          </w:p>
        </w:tc>
      </w:tr>
      <w:tr w:rsidR="00DA4077" w14:paraId="4A28CBAA" w14:textId="77777777">
        <w:trPr>
          <w:cantSplit/>
        </w:trPr>
        <w:tc>
          <w:tcPr>
            <w:tcW w:w="540" w:type="dxa"/>
            <w:tcMar>
              <w:top w:w="0" w:type="dxa"/>
              <w:left w:w="0" w:type="dxa"/>
              <w:bottom w:w="0" w:type="dxa"/>
              <w:right w:w="100" w:type="dxa"/>
            </w:tcMar>
          </w:tcPr>
          <w:p w14:paraId="39C7DC7D" w14:textId="77777777" w:rsidR="00DA4077" w:rsidRDefault="00000000">
            <w:pPr>
              <w:snapToGrid w:val="0"/>
              <w:spacing w:line="386" w:lineRule="exact"/>
              <w:ind w:firstLine="0"/>
              <w:jc w:val="right"/>
            </w:pPr>
            <w:r>
              <w:rPr>
                <w:rFonts w:eastAsia="Times New Roman" w:cs="Consolas"/>
                <w:color w:val="7F807F"/>
                <w:szCs w:val="24"/>
              </w:rPr>
              <w:lastRenderedPageBreak/>
              <w:t>18</w:t>
            </w:r>
          </w:p>
        </w:tc>
        <w:tc>
          <w:tcPr>
            <w:tcW w:w="9000" w:type="dxa"/>
            <w:tcMar>
              <w:top w:w="0" w:type="dxa"/>
              <w:left w:w="75" w:type="dxa"/>
              <w:bottom w:w="0" w:type="dxa"/>
              <w:right w:w="0" w:type="dxa"/>
            </w:tcMar>
          </w:tcPr>
          <w:p w14:paraId="4362727D"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q34_helpers </w:t>
            </w:r>
            <w:r>
              <w:rPr>
                <w:rFonts w:ascii="Consolas" w:eastAsia="微软雅黑" w:hAnsi="Consolas" w:cs="Consolas"/>
                <w:color w:val="006EB8"/>
                <w:szCs w:val="24"/>
              </w:rPr>
              <w:t>import</w:t>
            </w: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32CEFF66" w14:textId="77777777" w:rsidR="00DA4077" w:rsidRDefault="00DA4077">
            <w:pPr>
              <w:snapToGrid w:val="0"/>
              <w:spacing w:line="20" w:lineRule="exact"/>
              <w:ind w:firstLine="0"/>
            </w:pPr>
          </w:p>
        </w:tc>
      </w:tr>
      <w:tr w:rsidR="00DA4077" w14:paraId="38BDC925" w14:textId="77777777">
        <w:trPr>
          <w:cantSplit/>
        </w:trPr>
        <w:tc>
          <w:tcPr>
            <w:tcW w:w="540" w:type="dxa"/>
            <w:tcMar>
              <w:top w:w="0" w:type="dxa"/>
              <w:left w:w="0" w:type="dxa"/>
              <w:bottom w:w="0" w:type="dxa"/>
              <w:right w:w="100" w:type="dxa"/>
            </w:tcMar>
          </w:tcPr>
          <w:p w14:paraId="1A1A09E8" w14:textId="77777777" w:rsidR="00DA4077" w:rsidRDefault="00000000">
            <w:pPr>
              <w:snapToGrid w:val="0"/>
              <w:spacing w:line="386" w:lineRule="exact"/>
              <w:ind w:firstLine="0"/>
              <w:jc w:val="right"/>
            </w:pPr>
            <w:r>
              <w:rPr>
                <w:rFonts w:eastAsia="Times New Roman" w:cs="Consolas"/>
                <w:color w:val="7F807F"/>
                <w:szCs w:val="24"/>
              </w:rPr>
              <w:t>19</w:t>
            </w:r>
          </w:p>
        </w:tc>
        <w:tc>
          <w:tcPr>
            <w:tcW w:w="9000" w:type="dxa"/>
            <w:tcMar>
              <w:top w:w="0" w:type="dxa"/>
              <w:left w:w="75" w:type="dxa"/>
              <w:bottom w:w="0" w:type="dxa"/>
              <w:right w:w="0" w:type="dxa"/>
            </w:tcMar>
          </w:tcPr>
          <w:p w14:paraId="73FAD841" w14:textId="77777777" w:rsidR="00DA4077" w:rsidRDefault="00000000">
            <w:pPr>
              <w:snapToGrid w:val="0"/>
              <w:spacing w:line="386" w:lineRule="exact"/>
              <w:ind w:left="400" w:hanging="400"/>
              <w:jc w:val="left"/>
            </w:pPr>
            <w:r>
              <w:rPr>
                <w:rFonts w:ascii="Consolas" w:eastAsia="微软雅黑" w:hAnsi="Consolas" w:cs="Consolas"/>
                <w:szCs w:val="24"/>
              </w:rPr>
              <w:t xml:space="preserve">    ORIGIN_SLOTS,</w:t>
            </w:r>
          </w:p>
        </w:tc>
        <w:tc>
          <w:tcPr>
            <w:tcW w:w="80" w:type="dxa"/>
            <w:shd w:val="clear" w:color="auto" w:fill="CED4F4"/>
            <w:tcMar>
              <w:top w:w="0" w:type="dxa"/>
              <w:left w:w="0" w:type="dxa"/>
              <w:bottom w:w="0" w:type="dxa"/>
              <w:right w:w="0" w:type="dxa"/>
            </w:tcMar>
          </w:tcPr>
          <w:p w14:paraId="794720AF" w14:textId="77777777" w:rsidR="00DA4077" w:rsidRDefault="00DA4077">
            <w:pPr>
              <w:snapToGrid w:val="0"/>
              <w:spacing w:line="20" w:lineRule="exact"/>
              <w:ind w:firstLine="0"/>
            </w:pPr>
          </w:p>
        </w:tc>
      </w:tr>
      <w:tr w:rsidR="00DA4077" w14:paraId="5E23B772" w14:textId="77777777">
        <w:trPr>
          <w:cantSplit/>
        </w:trPr>
        <w:tc>
          <w:tcPr>
            <w:tcW w:w="540" w:type="dxa"/>
            <w:tcMar>
              <w:top w:w="0" w:type="dxa"/>
              <w:left w:w="0" w:type="dxa"/>
              <w:bottom w:w="0" w:type="dxa"/>
              <w:right w:w="100" w:type="dxa"/>
            </w:tcMar>
          </w:tcPr>
          <w:p w14:paraId="63DA55C0" w14:textId="77777777" w:rsidR="00DA4077" w:rsidRDefault="00000000">
            <w:pPr>
              <w:snapToGrid w:val="0"/>
              <w:spacing w:line="386" w:lineRule="exact"/>
              <w:ind w:firstLine="0"/>
              <w:jc w:val="right"/>
            </w:pPr>
            <w:r>
              <w:rPr>
                <w:rFonts w:eastAsia="Times New Roman" w:cs="Consolas"/>
                <w:color w:val="7F807F"/>
                <w:szCs w:val="24"/>
              </w:rPr>
              <w:t>20</w:t>
            </w:r>
          </w:p>
        </w:tc>
        <w:tc>
          <w:tcPr>
            <w:tcW w:w="9000" w:type="dxa"/>
            <w:tcMar>
              <w:top w:w="0" w:type="dxa"/>
              <w:left w:w="75" w:type="dxa"/>
              <w:bottom w:w="0" w:type="dxa"/>
              <w:right w:w="0" w:type="dxa"/>
            </w:tcMar>
          </w:tcPr>
          <w:p w14:paraId="4A188143" w14:textId="77777777" w:rsidR="00DA4077" w:rsidRDefault="00000000">
            <w:pPr>
              <w:snapToGrid w:val="0"/>
              <w:spacing w:line="386" w:lineRule="exact"/>
              <w:ind w:left="400" w:hanging="400"/>
              <w:jc w:val="left"/>
            </w:pPr>
            <w:r>
              <w:rPr>
                <w:rFonts w:ascii="Consolas" w:eastAsia="微软雅黑" w:hAnsi="Consolas" w:cs="Consolas"/>
                <w:szCs w:val="24"/>
              </w:rPr>
              <w:t xml:space="preserve">    load_c_data,</w:t>
            </w:r>
          </w:p>
        </w:tc>
        <w:tc>
          <w:tcPr>
            <w:tcW w:w="80" w:type="dxa"/>
            <w:shd w:val="clear" w:color="auto" w:fill="CED4F4"/>
            <w:tcMar>
              <w:top w:w="0" w:type="dxa"/>
              <w:left w:w="0" w:type="dxa"/>
              <w:bottom w:w="0" w:type="dxa"/>
              <w:right w:w="0" w:type="dxa"/>
            </w:tcMar>
          </w:tcPr>
          <w:p w14:paraId="2923D15D" w14:textId="77777777" w:rsidR="00DA4077" w:rsidRDefault="00DA4077">
            <w:pPr>
              <w:snapToGrid w:val="0"/>
              <w:spacing w:line="20" w:lineRule="exact"/>
              <w:ind w:firstLine="0"/>
            </w:pPr>
          </w:p>
        </w:tc>
      </w:tr>
      <w:tr w:rsidR="00DA4077" w14:paraId="46E00862" w14:textId="77777777">
        <w:trPr>
          <w:cantSplit/>
        </w:trPr>
        <w:tc>
          <w:tcPr>
            <w:tcW w:w="540" w:type="dxa"/>
            <w:tcMar>
              <w:top w:w="0" w:type="dxa"/>
              <w:left w:w="0" w:type="dxa"/>
              <w:bottom w:w="0" w:type="dxa"/>
              <w:right w:w="100" w:type="dxa"/>
            </w:tcMar>
          </w:tcPr>
          <w:p w14:paraId="1B418860" w14:textId="77777777" w:rsidR="00DA4077" w:rsidRDefault="00000000">
            <w:pPr>
              <w:snapToGrid w:val="0"/>
              <w:spacing w:line="386" w:lineRule="exact"/>
              <w:ind w:firstLine="0"/>
              <w:jc w:val="right"/>
            </w:pPr>
            <w:r>
              <w:rPr>
                <w:rFonts w:eastAsia="Times New Roman" w:cs="Consolas"/>
                <w:color w:val="7F807F"/>
                <w:szCs w:val="24"/>
              </w:rPr>
              <w:t>21</w:t>
            </w:r>
          </w:p>
        </w:tc>
        <w:tc>
          <w:tcPr>
            <w:tcW w:w="9000" w:type="dxa"/>
            <w:tcMar>
              <w:top w:w="0" w:type="dxa"/>
              <w:left w:w="75" w:type="dxa"/>
              <w:bottom w:w="0" w:type="dxa"/>
              <w:right w:w="0" w:type="dxa"/>
            </w:tcMar>
          </w:tcPr>
          <w:p w14:paraId="3C199D4C" w14:textId="77777777" w:rsidR="00DA4077" w:rsidRDefault="00000000">
            <w:pPr>
              <w:snapToGrid w:val="0"/>
              <w:spacing w:line="386" w:lineRule="exact"/>
              <w:ind w:left="400" w:hanging="400"/>
              <w:jc w:val="left"/>
            </w:pPr>
            <w:r>
              <w:rPr>
                <w:rFonts w:ascii="Consolas" w:eastAsia="微软雅黑" w:hAnsi="Consolas" w:cs="Consolas"/>
                <w:szCs w:val="24"/>
              </w:rPr>
              <w:t xml:space="preserve">    select_load_params,</w:t>
            </w:r>
          </w:p>
        </w:tc>
        <w:tc>
          <w:tcPr>
            <w:tcW w:w="80" w:type="dxa"/>
            <w:shd w:val="clear" w:color="auto" w:fill="CED4F4"/>
            <w:tcMar>
              <w:top w:w="0" w:type="dxa"/>
              <w:left w:w="0" w:type="dxa"/>
              <w:bottom w:w="0" w:type="dxa"/>
              <w:right w:w="0" w:type="dxa"/>
            </w:tcMar>
          </w:tcPr>
          <w:p w14:paraId="3DB43EF5" w14:textId="77777777" w:rsidR="00DA4077" w:rsidRDefault="00DA4077">
            <w:pPr>
              <w:snapToGrid w:val="0"/>
              <w:spacing w:line="20" w:lineRule="exact"/>
              <w:ind w:firstLine="0"/>
            </w:pPr>
          </w:p>
        </w:tc>
      </w:tr>
      <w:tr w:rsidR="00DA4077" w14:paraId="2E357ED4" w14:textId="77777777">
        <w:trPr>
          <w:cantSplit/>
        </w:trPr>
        <w:tc>
          <w:tcPr>
            <w:tcW w:w="540" w:type="dxa"/>
            <w:tcMar>
              <w:top w:w="0" w:type="dxa"/>
              <w:left w:w="0" w:type="dxa"/>
              <w:bottom w:w="0" w:type="dxa"/>
              <w:right w:w="100" w:type="dxa"/>
            </w:tcMar>
          </w:tcPr>
          <w:p w14:paraId="1BAE671A" w14:textId="77777777" w:rsidR="00DA4077" w:rsidRDefault="00000000">
            <w:pPr>
              <w:snapToGrid w:val="0"/>
              <w:spacing w:line="386" w:lineRule="exact"/>
              <w:ind w:firstLine="0"/>
              <w:jc w:val="right"/>
            </w:pPr>
            <w:r>
              <w:rPr>
                <w:rFonts w:eastAsia="Times New Roman" w:cs="Consolas"/>
                <w:color w:val="7F807F"/>
                <w:szCs w:val="24"/>
              </w:rPr>
              <w:t>22</w:t>
            </w:r>
          </w:p>
        </w:tc>
        <w:tc>
          <w:tcPr>
            <w:tcW w:w="9000" w:type="dxa"/>
            <w:tcMar>
              <w:top w:w="0" w:type="dxa"/>
              <w:left w:w="75" w:type="dxa"/>
              <w:bottom w:w="0" w:type="dxa"/>
              <w:right w:w="0" w:type="dxa"/>
            </w:tcMar>
          </w:tcPr>
          <w:p w14:paraId="0CB61F93" w14:textId="77777777" w:rsidR="00DA4077" w:rsidRDefault="00000000">
            <w:pPr>
              <w:snapToGrid w:val="0"/>
              <w:spacing w:line="386" w:lineRule="exact"/>
              <w:ind w:left="400" w:hanging="400"/>
              <w:jc w:val="left"/>
            </w:pPr>
            <w:r>
              <w:rPr>
                <w:rFonts w:ascii="Consolas" w:eastAsia="微软雅黑" w:hAnsi="Consolas" w:cs="Consolas"/>
                <w:szCs w:val="24"/>
              </w:rPr>
              <w:t xml:space="preserve">    simulate_mpc,</w:t>
            </w:r>
          </w:p>
        </w:tc>
        <w:tc>
          <w:tcPr>
            <w:tcW w:w="80" w:type="dxa"/>
            <w:shd w:val="clear" w:color="auto" w:fill="CED4F4"/>
            <w:tcMar>
              <w:top w:w="0" w:type="dxa"/>
              <w:left w:w="0" w:type="dxa"/>
              <w:bottom w:w="0" w:type="dxa"/>
              <w:right w:w="0" w:type="dxa"/>
            </w:tcMar>
          </w:tcPr>
          <w:p w14:paraId="41E5F6AF" w14:textId="77777777" w:rsidR="00DA4077" w:rsidRDefault="00DA4077">
            <w:pPr>
              <w:snapToGrid w:val="0"/>
              <w:spacing w:line="20" w:lineRule="exact"/>
              <w:ind w:firstLine="0"/>
            </w:pPr>
          </w:p>
        </w:tc>
      </w:tr>
      <w:tr w:rsidR="00DA4077" w14:paraId="4F4E2349" w14:textId="77777777">
        <w:trPr>
          <w:cantSplit/>
        </w:trPr>
        <w:tc>
          <w:tcPr>
            <w:tcW w:w="540" w:type="dxa"/>
            <w:tcMar>
              <w:top w:w="0" w:type="dxa"/>
              <w:left w:w="0" w:type="dxa"/>
              <w:bottom w:w="0" w:type="dxa"/>
              <w:right w:w="100" w:type="dxa"/>
            </w:tcMar>
          </w:tcPr>
          <w:p w14:paraId="554F4A08" w14:textId="77777777" w:rsidR="00DA4077" w:rsidRDefault="00000000">
            <w:pPr>
              <w:snapToGrid w:val="0"/>
              <w:spacing w:line="386" w:lineRule="exact"/>
              <w:ind w:firstLine="0"/>
              <w:jc w:val="right"/>
            </w:pPr>
            <w:r>
              <w:rPr>
                <w:rFonts w:eastAsia="Times New Roman" w:cs="Consolas"/>
                <w:color w:val="7F807F"/>
                <w:szCs w:val="24"/>
              </w:rPr>
              <w:t>23</w:t>
            </w:r>
          </w:p>
        </w:tc>
        <w:tc>
          <w:tcPr>
            <w:tcW w:w="9000" w:type="dxa"/>
            <w:tcMar>
              <w:top w:w="0" w:type="dxa"/>
              <w:left w:w="75" w:type="dxa"/>
              <w:bottom w:w="0" w:type="dxa"/>
              <w:right w:w="0" w:type="dxa"/>
            </w:tcMar>
          </w:tcPr>
          <w:p w14:paraId="5DD7E587" w14:textId="77777777" w:rsidR="00DA4077" w:rsidRDefault="00000000">
            <w:pPr>
              <w:snapToGrid w:val="0"/>
              <w:spacing w:line="386" w:lineRule="exact"/>
              <w:ind w:left="400" w:hanging="400"/>
              <w:jc w:val="left"/>
            </w:pPr>
            <w:r>
              <w:rPr>
                <w:rFonts w:ascii="Consolas" w:eastAsia="微软雅黑" w:hAnsi="Consolas" w:cs="Consolas"/>
                <w:szCs w:val="24"/>
              </w:rPr>
              <w:t xml:space="preserve">    summarize_run,</w:t>
            </w:r>
          </w:p>
        </w:tc>
        <w:tc>
          <w:tcPr>
            <w:tcW w:w="80" w:type="dxa"/>
            <w:shd w:val="clear" w:color="auto" w:fill="CED4F4"/>
            <w:tcMar>
              <w:top w:w="0" w:type="dxa"/>
              <w:left w:w="0" w:type="dxa"/>
              <w:bottom w:w="0" w:type="dxa"/>
              <w:right w:w="0" w:type="dxa"/>
            </w:tcMar>
          </w:tcPr>
          <w:p w14:paraId="3E8D56F7" w14:textId="77777777" w:rsidR="00DA4077" w:rsidRDefault="00DA4077">
            <w:pPr>
              <w:snapToGrid w:val="0"/>
              <w:spacing w:line="20" w:lineRule="exact"/>
              <w:ind w:firstLine="0"/>
            </w:pPr>
          </w:p>
        </w:tc>
      </w:tr>
      <w:tr w:rsidR="00DA4077" w14:paraId="622735E6" w14:textId="77777777">
        <w:trPr>
          <w:cantSplit/>
        </w:trPr>
        <w:tc>
          <w:tcPr>
            <w:tcW w:w="540" w:type="dxa"/>
            <w:tcMar>
              <w:top w:w="0" w:type="dxa"/>
              <w:left w:w="0" w:type="dxa"/>
              <w:bottom w:w="0" w:type="dxa"/>
              <w:right w:w="100" w:type="dxa"/>
            </w:tcMar>
          </w:tcPr>
          <w:p w14:paraId="03AC9465" w14:textId="77777777" w:rsidR="00DA4077" w:rsidRDefault="00000000">
            <w:pPr>
              <w:snapToGrid w:val="0"/>
              <w:spacing w:line="386" w:lineRule="exact"/>
              <w:ind w:firstLine="0"/>
              <w:jc w:val="right"/>
            </w:pPr>
            <w:r>
              <w:rPr>
                <w:rFonts w:eastAsia="Times New Roman" w:cs="Consolas"/>
                <w:color w:val="7F807F"/>
                <w:szCs w:val="24"/>
              </w:rPr>
              <w:t>24</w:t>
            </w:r>
          </w:p>
        </w:tc>
        <w:tc>
          <w:tcPr>
            <w:tcW w:w="9000" w:type="dxa"/>
            <w:tcMar>
              <w:top w:w="0" w:type="dxa"/>
              <w:left w:w="75" w:type="dxa"/>
              <w:bottom w:w="0" w:type="dxa"/>
              <w:right w:w="0" w:type="dxa"/>
            </w:tcMar>
          </w:tcPr>
          <w:p w14:paraId="0EC59740" w14:textId="77777777" w:rsidR="00DA4077" w:rsidRDefault="00000000">
            <w:pPr>
              <w:snapToGrid w:val="0"/>
              <w:spacing w:line="386" w:lineRule="exact"/>
              <w:ind w:left="400" w:hanging="400"/>
              <w:jc w:val="left"/>
            </w:pP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D481A56" w14:textId="77777777" w:rsidR="00DA4077" w:rsidRDefault="00DA4077">
            <w:pPr>
              <w:snapToGrid w:val="0"/>
              <w:spacing w:line="20" w:lineRule="exact"/>
              <w:ind w:firstLine="0"/>
            </w:pPr>
          </w:p>
        </w:tc>
      </w:tr>
      <w:tr w:rsidR="00DA4077" w14:paraId="468FC06C" w14:textId="77777777">
        <w:trPr>
          <w:cantSplit/>
        </w:trPr>
        <w:tc>
          <w:tcPr>
            <w:tcW w:w="540" w:type="dxa"/>
            <w:tcMar>
              <w:top w:w="0" w:type="dxa"/>
              <w:left w:w="0" w:type="dxa"/>
              <w:bottom w:w="0" w:type="dxa"/>
              <w:right w:w="100" w:type="dxa"/>
            </w:tcMar>
          </w:tcPr>
          <w:p w14:paraId="154B9E89" w14:textId="77777777" w:rsidR="00DA4077" w:rsidRDefault="00000000">
            <w:pPr>
              <w:snapToGrid w:val="0"/>
              <w:spacing w:line="386" w:lineRule="exact"/>
              <w:ind w:firstLine="0"/>
              <w:jc w:val="right"/>
            </w:pPr>
            <w:r>
              <w:rPr>
                <w:rFonts w:eastAsia="Times New Roman" w:cs="Consolas"/>
                <w:color w:val="7F807F"/>
                <w:szCs w:val="24"/>
              </w:rPr>
              <w:t>25</w:t>
            </w:r>
          </w:p>
        </w:tc>
        <w:tc>
          <w:tcPr>
            <w:tcW w:w="9000" w:type="dxa"/>
            <w:tcMar>
              <w:top w:w="0" w:type="dxa"/>
              <w:left w:w="75" w:type="dxa"/>
              <w:bottom w:w="0" w:type="dxa"/>
              <w:right w:w="0" w:type="dxa"/>
            </w:tcMar>
          </w:tcPr>
          <w:p w14:paraId="110DA96A"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4291176" w14:textId="77777777" w:rsidR="00DA4077" w:rsidRDefault="00DA4077">
            <w:pPr>
              <w:snapToGrid w:val="0"/>
              <w:spacing w:line="20" w:lineRule="exact"/>
              <w:ind w:firstLine="0"/>
            </w:pPr>
          </w:p>
        </w:tc>
      </w:tr>
      <w:tr w:rsidR="00DA4077" w14:paraId="4ABBC83C" w14:textId="77777777">
        <w:trPr>
          <w:cantSplit/>
        </w:trPr>
        <w:tc>
          <w:tcPr>
            <w:tcW w:w="540" w:type="dxa"/>
            <w:tcMar>
              <w:top w:w="0" w:type="dxa"/>
              <w:left w:w="0" w:type="dxa"/>
              <w:bottom w:w="0" w:type="dxa"/>
              <w:right w:w="100" w:type="dxa"/>
            </w:tcMar>
          </w:tcPr>
          <w:p w14:paraId="13D5BFEF" w14:textId="77777777" w:rsidR="00DA4077" w:rsidRDefault="00000000">
            <w:pPr>
              <w:snapToGrid w:val="0"/>
              <w:spacing w:line="386" w:lineRule="exact"/>
              <w:ind w:firstLine="0"/>
              <w:jc w:val="right"/>
            </w:pPr>
            <w:r>
              <w:rPr>
                <w:rFonts w:eastAsia="Times New Roman" w:cs="Consolas"/>
                <w:color w:val="7F807F"/>
                <w:szCs w:val="24"/>
              </w:rPr>
              <w:t>26</w:t>
            </w:r>
          </w:p>
        </w:tc>
        <w:tc>
          <w:tcPr>
            <w:tcW w:w="9000" w:type="dxa"/>
            <w:tcMar>
              <w:top w:w="0" w:type="dxa"/>
              <w:left w:w="75" w:type="dxa"/>
              <w:bottom w:w="0" w:type="dxa"/>
              <w:right w:w="0" w:type="dxa"/>
            </w:tcMar>
          </w:tcPr>
          <w:p w14:paraId="0A30FF5B"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4C0FD22" w14:textId="77777777" w:rsidR="00DA4077" w:rsidRDefault="00DA4077">
            <w:pPr>
              <w:snapToGrid w:val="0"/>
              <w:spacing w:line="20" w:lineRule="exact"/>
              <w:ind w:firstLine="0"/>
            </w:pPr>
          </w:p>
        </w:tc>
      </w:tr>
      <w:tr w:rsidR="00DA4077" w14:paraId="428E2059" w14:textId="77777777">
        <w:trPr>
          <w:cantSplit/>
        </w:trPr>
        <w:tc>
          <w:tcPr>
            <w:tcW w:w="540" w:type="dxa"/>
            <w:tcMar>
              <w:top w:w="0" w:type="dxa"/>
              <w:left w:w="0" w:type="dxa"/>
              <w:bottom w:w="0" w:type="dxa"/>
              <w:right w:w="100" w:type="dxa"/>
            </w:tcMar>
          </w:tcPr>
          <w:p w14:paraId="20FD7932" w14:textId="77777777" w:rsidR="00DA4077" w:rsidRDefault="00000000">
            <w:pPr>
              <w:snapToGrid w:val="0"/>
              <w:spacing w:line="386" w:lineRule="exact"/>
              <w:ind w:firstLine="0"/>
              <w:jc w:val="right"/>
            </w:pPr>
            <w:r>
              <w:rPr>
                <w:rFonts w:eastAsia="Times New Roman" w:cs="Consolas"/>
                <w:color w:val="7F807F"/>
                <w:szCs w:val="24"/>
              </w:rPr>
              <w:t>27</w:t>
            </w:r>
          </w:p>
        </w:tc>
        <w:tc>
          <w:tcPr>
            <w:tcW w:w="9000" w:type="dxa"/>
            <w:tcMar>
              <w:top w:w="0" w:type="dxa"/>
              <w:left w:w="75" w:type="dxa"/>
              <w:bottom w:w="0" w:type="dxa"/>
              <w:right w:w="0" w:type="dxa"/>
            </w:tcMar>
          </w:tcPr>
          <w:p w14:paraId="371F2D02" w14:textId="77777777" w:rsidR="00DA4077" w:rsidRDefault="00000000">
            <w:pPr>
              <w:snapToGrid w:val="0"/>
              <w:spacing w:line="386" w:lineRule="exact"/>
              <w:ind w:left="400" w:hanging="400"/>
              <w:jc w:val="left"/>
            </w:pPr>
            <w:r>
              <w:rPr>
                <w:rFonts w:ascii="Consolas" w:eastAsia="微软雅黑" w:hAnsi="Consolas" w:cs="Consolas"/>
                <w:szCs w:val="24"/>
              </w:rPr>
              <w:t>ROOT = Path(__file__</w:t>
            </w:r>
            <w:proofErr w:type="gramStart"/>
            <w:r>
              <w:rPr>
                <w:rFonts w:ascii="Consolas" w:eastAsia="微软雅黑" w:hAnsi="Consolas" w:cs="Consolas"/>
                <w:szCs w:val="24"/>
              </w:rPr>
              <w:t>).resolve</w:t>
            </w:r>
            <w:proofErr w:type="gramEnd"/>
            <w:r>
              <w:rPr>
                <w:rFonts w:ascii="Consolas" w:eastAsia="微软雅黑" w:hAnsi="Consolas" w:cs="Consolas"/>
                <w:szCs w:val="24"/>
              </w:rPr>
              <w:t>(</w:t>
            </w:r>
            <w:proofErr w:type="gramStart"/>
            <w:r>
              <w:rPr>
                <w:rFonts w:ascii="Consolas" w:eastAsia="微软雅黑" w:hAnsi="Consolas" w:cs="Consolas"/>
                <w:szCs w:val="24"/>
              </w:rPr>
              <w:t>).parents</w:t>
            </w:r>
            <w:proofErr w:type="gramEnd"/>
            <w:r>
              <w:rPr>
                <w:rFonts w:ascii="Consolas" w:eastAsia="微软雅黑" w:hAnsi="Consolas" w:cs="Consolas"/>
                <w:szCs w:val="24"/>
              </w:rPr>
              <w:t>[1]</w:t>
            </w:r>
          </w:p>
        </w:tc>
        <w:tc>
          <w:tcPr>
            <w:tcW w:w="80" w:type="dxa"/>
            <w:shd w:val="clear" w:color="auto" w:fill="CED4F4"/>
            <w:tcMar>
              <w:top w:w="0" w:type="dxa"/>
              <w:left w:w="0" w:type="dxa"/>
              <w:bottom w:w="0" w:type="dxa"/>
              <w:right w:w="0" w:type="dxa"/>
            </w:tcMar>
          </w:tcPr>
          <w:p w14:paraId="420E8842" w14:textId="77777777" w:rsidR="00DA4077" w:rsidRDefault="00DA4077">
            <w:pPr>
              <w:snapToGrid w:val="0"/>
              <w:spacing w:line="20" w:lineRule="exact"/>
              <w:ind w:firstLine="0"/>
            </w:pPr>
          </w:p>
        </w:tc>
      </w:tr>
      <w:tr w:rsidR="00DA4077" w14:paraId="7E5ADB63" w14:textId="77777777">
        <w:trPr>
          <w:cantSplit/>
        </w:trPr>
        <w:tc>
          <w:tcPr>
            <w:tcW w:w="540" w:type="dxa"/>
            <w:tcMar>
              <w:top w:w="0" w:type="dxa"/>
              <w:left w:w="0" w:type="dxa"/>
              <w:bottom w:w="0" w:type="dxa"/>
              <w:right w:w="100" w:type="dxa"/>
            </w:tcMar>
          </w:tcPr>
          <w:p w14:paraId="617BBE09" w14:textId="77777777" w:rsidR="00DA4077" w:rsidRDefault="00000000">
            <w:pPr>
              <w:snapToGrid w:val="0"/>
              <w:spacing w:line="386" w:lineRule="exact"/>
              <w:ind w:firstLine="0"/>
              <w:jc w:val="right"/>
            </w:pPr>
            <w:r>
              <w:rPr>
                <w:rFonts w:eastAsia="Times New Roman" w:cs="Consolas"/>
                <w:color w:val="7F807F"/>
                <w:szCs w:val="24"/>
              </w:rPr>
              <w:t>28</w:t>
            </w:r>
          </w:p>
        </w:tc>
        <w:tc>
          <w:tcPr>
            <w:tcW w:w="9000" w:type="dxa"/>
            <w:tcMar>
              <w:top w:w="0" w:type="dxa"/>
              <w:left w:w="75" w:type="dxa"/>
              <w:bottom w:w="0" w:type="dxa"/>
              <w:right w:w="0" w:type="dxa"/>
            </w:tcMar>
          </w:tcPr>
          <w:p w14:paraId="633658F4" w14:textId="77777777" w:rsidR="00DA4077" w:rsidRDefault="00000000">
            <w:pPr>
              <w:snapToGrid w:val="0"/>
              <w:spacing w:line="386" w:lineRule="exact"/>
              <w:ind w:left="400" w:hanging="400"/>
              <w:jc w:val="left"/>
            </w:pPr>
            <w:r>
              <w:rPr>
                <w:rFonts w:ascii="Consolas" w:eastAsia="微软雅黑" w:hAnsi="Consolas" w:cs="Consolas"/>
                <w:szCs w:val="24"/>
              </w:rPr>
              <w:t xml:space="preserve">ATTACHMENTS = ROOT / </w:t>
            </w:r>
            <w:r>
              <w:rPr>
                <w:rFonts w:ascii="Consolas" w:eastAsia="微软雅黑" w:hAnsi="Consolas" w:cs="Consolas"/>
                <w:color w:val="008470"/>
                <w:szCs w:val="24"/>
              </w:rPr>
              <w:t>"problems"</w:t>
            </w:r>
            <w:r>
              <w:rPr>
                <w:rFonts w:ascii="Consolas" w:eastAsia="微软雅黑" w:hAnsi="Consolas" w:cs="Consolas"/>
                <w:szCs w:val="24"/>
              </w:rPr>
              <w:t xml:space="preserve"> / </w:t>
            </w:r>
            <w:r>
              <w:rPr>
                <w:rFonts w:ascii="Consolas" w:eastAsia="微软雅黑" w:hAnsi="Consolas" w:cs="Consolas"/>
                <w:color w:val="008470"/>
                <w:szCs w:val="24"/>
              </w:rPr>
              <w:t>"</w:t>
            </w:r>
            <w:r>
              <w:rPr>
                <w:rFonts w:ascii="Consolas" w:eastAsia="微软雅黑" w:hAnsi="Consolas" w:cs="Consolas"/>
                <w:color w:val="008470"/>
                <w:szCs w:val="24"/>
              </w:rPr>
              <w:t>选题</w:t>
            </w:r>
            <w:r>
              <w:rPr>
                <w:rFonts w:ascii="Consolas" w:eastAsia="微软雅黑" w:hAnsi="Consolas" w:cs="Consolas"/>
                <w:color w:val="008470"/>
                <w:szCs w:val="24"/>
              </w:rPr>
              <w:t>C_2026</w:t>
            </w:r>
            <w:r>
              <w:rPr>
                <w:rFonts w:ascii="Consolas" w:eastAsia="微软雅黑" w:hAnsi="Consolas" w:cs="Consolas"/>
                <w:color w:val="008470"/>
                <w:szCs w:val="24"/>
              </w:rPr>
              <w:t>正式</w:t>
            </w:r>
            <w:r>
              <w:rPr>
                <w:rFonts w:ascii="Consolas" w:eastAsia="微软雅黑" w:hAnsi="Consolas" w:cs="Consolas"/>
                <w:color w:val="008470"/>
                <w:szCs w:val="24"/>
              </w:rPr>
              <w:t>"</w:t>
            </w:r>
            <w:r>
              <w:rPr>
                <w:rFonts w:ascii="Consolas" w:eastAsia="微软雅黑" w:hAnsi="Consolas" w:cs="Consolas"/>
                <w:szCs w:val="24"/>
              </w:rPr>
              <w:t xml:space="preserve"> / </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36FF61E2" w14:textId="77777777" w:rsidR="00DA4077" w:rsidRDefault="00DA4077">
            <w:pPr>
              <w:snapToGrid w:val="0"/>
              <w:spacing w:line="20" w:lineRule="exact"/>
              <w:ind w:firstLine="0"/>
            </w:pPr>
          </w:p>
        </w:tc>
      </w:tr>
      <w:tr w:rsidR="00DA4077" w14:paraId="29CDA763" w14:textId="77777777">
        <w:trPr>
          <w:cantSplit/>
        </w:trPr>
        <w:tc>
          <w:tcPr>
            <w:tcW w:w="540" w:type="dxa"/>
            <w:tcMar>
              <w:top w:w="0" w:type="dxa"/>
              <w:left w:w="0" w:type="dxa"/>
              <w:bottom w:w="0" w:type="dxa"/>
              <w:right w:w="100" w:type="dxa"/>
            </w:tcMar>
          </w:tcPr>
          <w:p w14:paraId="7E9F5F52" w14:textId="77777777" w:rsidR="00DA4077" w:rsidRDefault="00000000">
            <w:pPr>
              <w:snapToGrid w:val="0"/>
              <w:spacing w:line="386" w:lineRule="exact"/>
              <w:ind w:firstLine="0"/>
              <w:jc w:val="right"/>
            </w:pPr>
            <w:r>
              <w:rPr>
                <w:rFonts w:eastAsia="Times New Roman" w:cs="Consolas"/>
                <w:color w:val="7F807F"/>
                <w:szCs w:val="24"/>
              </w:rPr>
              <w:t>29</w:t>
            </w:r>
          </w:p>
        </w:tc>
        <w:tc>
          <w:tcPr>
            <w:tcW w:w="9000" w:type="dxa"/>
            <w:tcMar>
              <w:top w:w="0" w:type="dxa"/>
              <w:left w:w="75" w:type="dxa"/>
              <w:bottom w:w="0" w:type="dxa"/>
              <w:right w:w="0" w:type="dxa"/>
            </w:tcMar>
          </w:tcPr>
          <w:p w14:paraId="4318BE75" w14:textId="77777777" w:rsidR="00DA4077" w:rsidRDefault="00000000">
            <w:pPr>
              <w:snapToGrid w:val="0"/>
              <w:spacing w:line="386" w:lineRule="exact"/>
              <w:ind w:left="400" w:hanging="400"/>
              <w:jc w:val="left"/>
            </w:pPr>
            <w:r>
              <w:rPr>
                <w:rFonts w:ascii="Consolas" w:eastAsia="微软雅黑" w:hAnsi="Consolas" w:cs="Consolas"/>
                <w:szCs w:val="24"/>
              </w:rPr>
              <w:t xml:space="preserve">RESULTS = ROOT / </w:t>
            </w:r>
            <w:r>
              <w:rPr>
                <w:rFonts w:ascii="Consolas" w:eastAsia="微软雅黑" w:hAnsi="Consolas" w:cs="Consolas"/>
                <w:color w:val="008470"/>
                <w:szCs w:val="24"/>
              </w:rPr>
              <w:t>"results"</w:t>
            </w:r>
          </w:p>
        </w:tc>
        <w:tc>
          <w:tcPr>
            <w:tcW w:w="80" w:type="dxa"/>
            <w:shd w:val="clear" w:color="auto" w:fill="CED4F4"/>
            <w:tcMar>
              <w:top w:w="0" w:type="dxa"/>
              <w:left w:w="0" w:type="dxa"/>
              <w:bottom w:w="0" w:type="dxa"/>
              <w:right w:w="0" w:type="dxa"/>
            </w:tcMar>
          </w:tcPr>
          <w:p w14:paraId="274F571C" w14:textId="77777777" w:rsidR="00DA4077" w:rsidRDefault="00DA4077">
            <w:pPr>
              <w:snapToGrid w:val="0"/>
              <w:spacing w:line="20" w:lineRule="exact"/>
              <w:ind w:firstLine="0"/>
            </w:pPr>
          </w:p>
        </w:tc>
      </w:tr>
      <w:tr w:rsidR="00DA4077" w14:paraId="4A7011FE" w14:textId="77777777">
        <w:trPr>
          <w:cantSplit/>
        </w:trPr>
        <w:tc>
          <w:tcPr>
            <w:tcW w:w="540" w:type="dxa"/>
            <w:tcMar>
              <w:top w:w="0" w:type="dxa"/>
              <w:left w:w="0" w:type="dxa"/>
              <w:bottom w:w="0" w:type="dxa"/>
              <w:right w:w="100" w:type="dxa"/>
            </w:tcMar>
          </w:tcPr>
          <w:p w14:paraId="519B4F1D" w14:textId="77777777" w:rsidR="00DA4077" w:rsidRDefault="00000000">
            <w:pPr>
              <w:snapToGrid w:val="0"/>
              <w:spacing w:line="386" w:lineRule="exact"/>
              <w:ind w:firstLine="0"/>
              <w:jc w:val="right"/>
            </w:pPr>
            <w:r>
              <w:rPr>
                <w:rFonts w:eastAsia="Times New Roman" w:cs="Consolas"/>
                <w:color w:val="7F807F"/>
                <w:szCs w:val="24"/>
              </w:rPr>
              <w:t>30</w:t>
            </w:r>
          </w:p>
        </w:tc>
        <w:tc>
          <w:tcPr>
            <w:tcW w:w="9000" w:type="dxa"/>
            <w:tcMar>
              <w:top w:w="0" w:type="dxa"/>
              <w:left w:w="75" w:type="dxa"/>
              <w:bottom w:w="0" w:type="dxa"/>
              <w:right w:w="0" w:type="dxa"/>
            </w:tcMar>
          </w:tcPr>
          <w:p w14:paraId="4E36F6AF" w14:textId="77777777" w:rsidR="00DA4077" w:rsidRDefault="00000000">
            <w:pPr>
              <w:snapToGrid w:val="0"/>
              <w:spacing w:line="386" w:lineRule="exact"/>
              <w:ind w:left="400" w:hanging="400"/>
              <w:jc w:val="left"/>
            </w:pPr>
            <w:r>
              <w:rPr>
                <w:rFonts w:ascii="Consolas" w:eastAsia="微软雅黑" w:hAnsi="Consolas" w:cs="Consolas"/>
                <w:szCs w:val="24"/>
              </w:rPr>
              <w:t xml:space="preserve">STATE_OUTPUTS = ROOT / </w:t>
            </w:r>
            <w:r>
              <w:rPr>
                <w:rFonts w:ascii="Consolas" w:eastAsia="微软雅黑" w:hAnsi="Consolas" w:cs="Consolas"/>
                <w:color w:val="008470"/>
                <w:szCs w:val="24"/>
              </w:rPr>
              <w:t>"state"</w:t>
            </w:r>
            <w:r>
              <w:rPr>
                <w:rFonts w:ascii="Consolas" w:eastAsia="微软雅黑" w:hAnsi="Consolas" w:cs="Consolas"/>
                <w:szCs w:val="24"/>
              </w:rPr>
              <w:t xml:space="preserve"> / </w:t>
            </w:r>
            <w:r>
              <w:rPr>
                <w:rFonts w:ascii="Consolas" w:eastAsia="微软雅黑" w:hAnsi="Consolas" w:cs="Consolas"/>
                <w:color w:val="008470"/>
                <w:szCs w:val="24"/>
              </w:rPr>
              <w:t>"agent_outputs"</w:t>
            </w:r>
          </w:p>
        </w:tc>
        <w:tc>
          <w:tcPr>
            <w:tcW w:w="80" w:type="dxa"/>
            <w:shd w:val="clear" w:color="auto" w:fill="CED4F4"/>
            <w:tcMar>
              <w:top w:w="0" w:type="dxa"/>
              <w:left w:w="0" w:type="dxa"/>
              <w:bottom w:w="0" w:type="dxa"/>
              <w:right w:w="0" w:type="dxa"/>
            </w:tcMar>
          </w:tcPr>
          <w:p w14:paraId="2DA267AD" w14:textId="77777777" w:rsidR="00DA4077" w:rsidRDefault="00DA4077">
            <w:pPr>
              <w:snapToGrid w:val="0"/>
              <w:spacing w:line="20" w:lineRule="exact"/>
              <w:ind w:firstLine="0"/>
            </w:pPr>
          </w:p>
        </w:tc>
      </w:tr>
      <w:tr w:rsidR="00DA4077" w14:paraId="2426D24D" w14:textId="77777777">
        <w:trPr>
          <w:cantSplit/>
        </w:trPr>
        <w:tc>
          <w:tcPr>
            <w:tcW w:w="540" w:type="dxa"/>
            <w:tcMar>
              <w:top w:w="0" w:type="dxa"/>
              <w:left w:w="0" w:type="dxa"/>
              <w:bottom w:w="0" w:type="dxa"/>
              <w:right w:w="100" w:type="dxa"/>
            </w:tcMar>
          </w:tcPr>
          <w:p w14:paraId="486F1550" w14:textId="77777777" w:rsidR="00DA4077" w:rsidRDefault="00000000">
            <w:pPr>
              <w:snapToGrid w:val="0"/>
              <w:spacing w:line="386" w:lineRule="exact"/>
              <w:ind w:firstLine="0"/>
              <w:jc w:val="right"/>
            </w:pPr>
            <w:r>
              <w:rPr>
                <w:rFonts w:eastAsia="Times New Roman" w:cs="Consolas"/>
                <w:color w:val="7F807F"/>
                <w:szCs w:val="24"/>
              </w:rPr>
              <w:t>31</w:t>
            </w:r>
          </w:p>
        </w:tc>
        <w:tc>
          <w:tcPr>
            <w:tcW w:w="9000" w:type="dxa"/>
            <w:tcMar>
              <w:top w:w="0" w:type="dxa"/>
              <w:left w:w="75" w:type="dxa"/>
              <w:bottom w:w="0" w:type="dxa"/>
              <w:right w:w="0" w:type="dxa"/>
            </w:tcMar>
          </w:tcPr>
          <w:p w14:paraId="6891884F" w14:textId="77777777" w:rsidR="00DA4077" w:rsidRDefault="00000000">
            <w:pPr>
              <w:snapToGrid w:val="0"/>
              <w:spacing w:line="386" w:lineRule="exact"/>
              <w:ind w:left="400" w:hanging="400"/>
              <w:jc w:val="left"/>
            </w:pPr>
            <w:r>
              <w:rPr>
                <w:rFonts w:ascii="Consolas" w:eastAsia="微软雅黑" w:hAnsi="Consolas" w:cs="Consolas"/>
                <w:szCs w:val="24"/>
              </w:rPr>
              <w:t>SPECIFIED_DATES = (</w:t>
            </w:r>
            <w:r>
              <w:rPr>
                <w:rFonts w:ascii="Consolas" w:eastAsia="微软雅黑" w:hAnsi="Consolas" w:cs="Consolas"/>
                <w:color w:val="008470"/>
                <w:szCs w:val="24"/>
              </w:rPr>
              <w:t>"2025-03-20"</w:t>
            </w:r>
            <w:r>
              <w:rPr>
                <w:rFonts w:ascii="Consolas" w:eastAsia="微软雅黑" w:hAnsi="Consolas" w:cs="Consolas"/>
                <w:szCs w:val="24"/>
              </w:rPr>
              <w:t xml:space="preserve">, </w:t>
            </w:r>
            <w:r>
              <w:rPr>
                <w:rFonts w:ascii="Consolas" w:eastAsia="微软雅黑" w:hAnsi="Consolas" w:cs="Consolas"/>
                <w:color w:val="008470"/>
                <w:szCs w:val="24"/>
              </w:rPr>
              <w:t>"2025-06-21"</w:t>
            </w:r>
            <w:r>
              <w:rPr>
                <w:rFonts w:ascii="Consolas" w:eastAsia="微软雅黑" w:hAnsi="Consolas" w:cs="Consolas"/>
                <w:szCs w:val="24"/>
              </w:rPr>
              <w:t xml:space="preserve">, </w:t>
            </w:r>
            <w:r>
              <w:rPr>
                <w:rFonts w:ascii="Consolas" w:eastAsia="微软雅黑" w:hAnsi="Consolas" w:cs="Consolas"/>
                <w:color w:val="008470"/>
                <w:szCs w:val="24"/>
              </w:rPr>
              <w:t>"2025-09-23"</w:t>
            </w:r>
            <w:r>
              <w:rPr>
                <w:rFonts w:ascii="Consolas" w:eastAsia="微软雅黑" w:hAnsi="Consolas" w:cs="Consolas"/>
                <w:szCs w:val="24"/>
              </w:rPr>
              <w:t xml:space="preserve">, </w:t>
            </w:r>
            <w:r>
              <w:rPr>
                <w:rFonts w:ascii="Consolas" w:eastAsia="微软雅黑" w:hAnsi="Consolas" w:cs="Consolas"/>
                <w:color w:val="008470"/>
                <w:szCs w:val="24"/>
              </w:rPr>
              <w:t>"2025-12-21"</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2272E45" w14:textId="77777777" w:rsidR="00DA4077" w:rsidRDefault="00DA4077">
            <w:pPr>
              <w:snapToGrid w:val="0"/>
              <w:spacing w:line="20" w:lineRule="exact"/>
              <w:ind w:firstLine="0"/>
            </w:pPr>
          </w:p>
        </w:tc>
      </w:tr>
      <w:tr w:rsidR="00DA4077" w14:paraId="3D36DE04" w14:textId="77777777">
        <w:trPr>
          <w:cantSplit/>
        </w:trPr>
        <w:tc>
          <w:tcPr>
            <w:tcW w:w="540" w:type="dxa"/>
            <w:tcMar>
              <w:top w:w="0" w:type="dxa"/>
              <w:left w:w="0" w:type="dxa"/>
              <w:bottom w:w="0" w:type="dxa"/>
              <w:right w:w="100" w:type="dxa"/>
            </w:tcMar>
          </w:tcPr>
          <w:p w14:paraId="005EA786"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4A4D6119"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1592D660" w14:textId="77777777" w:rsidR="00DA4077" w:rsidRDefault="00DA4077">
            <w:pPr>
              <w:snapToGrid w:val="0"/>
              <w:spacing w:line="20" w:lineRule="exact"/>
              <w:ind w:firstLine="0"/>
            </w:pPr>
          </w:p>
        </w:tc>
      </w:tr>
      <w:tr w:rsidR="00DA4077" w14:paraId="28DA2885" w14:textId="77777777">
        <w:trPr>
          <w:cantSplit/>
        </w:trPr>
        <w:tc>
          <w:tcPr>
            <w:tcW w:w="540" w:type="dxa"/>
            <w:tcMar>
              <w:top w:w="0" w:type="dxa"/>
              <w:left w:w="0" w:type="dxa"/>
              <w:bottom w:w="0" w:type="dxa"/>
              <w:right w:w="100" w:type="dxa"/>
            </w:tcMar>
          </w:tcPr>
          <w:p w14:paraId="7CF021AE" w14:textId="77777777" w:rsidR="00DA4077" w:rsidRDefault="00000000">
            <w:pPr>
              <w:snapToGrid w:val="0"/>
              <w:spacing w:line="386" w:lineRule="exact"/>
              <w:ind w:firstLine="0"/>
              <w:jc w:val="right"/>
            </w:pPr>
            <w:r>
              <w:rPr>
                <w:rFonts w:eastAsia="Times New Roman" w:cs="Consolas"/>
                <w:color w:val="7F807F"/>
                <w:szCs w:val="24"/>
              </w:rPr>
              <w:t>52</w:t>
            </w:r>
          </w:p>
        </w:tc>
        <w:tc>
          <w:tcPr>
            <w:tcW w:w="9000" w:type="dxa"/>
            <w:tcMar>
              <w:top w:w="0" w:type="dxa"/>
              <w:left w:w="75" w:type="dxa"/>
              <w:bottom w:w="0" w:type="dxa"/>
              <w:right w:w="0" w:type="dxa"/>
            </w:tcMar>
          </w:tcPr>
          <w:p w14:paraId="2349156F"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w:t>
            </w:r>
            <w:proofErr w:type="gramStart"/>
            <w:r>
              <w:rPr>
                <w:rFonts w:ascii="Consolas" w:eastAsia="微软雅黑" w:hAnsi="Consolas" w:cs="Consolas"/>
                <w:szCs w:val="24"/>
              </w:rPr>
              <w:t>run(</w:t>
            </w:r>
            <w:proofErr w:type="gramEnd"/>
            <w:r>
              <w:rPr>
                <w:rFonts w:ascii="Consolas" w:eastAsia="微软雅黑" w:hAnsi="Consolas" w:cs="Consolas"/>
                <w:szCs w:val="24"/>
              </w:rPr>
              <w:t>full: bool, ablation: bool) -&gt; dict:</w:t>
            </w:r>
          </w:p>
        </w:tc>
        <w:tc>
          <w:tcPr>
            <w:tcW w:w="80" w:type="dxa"/>
            <w:shd w:val="clear" w:color="auto" w:fill="CED4F4"/>
            <w:tcMar>
              <w:top w:w="0" w:type="dxa"/>
              <w:left w:w="0" w:type="dxa"/>
              <w:bottom w:w="0" w:type="dxa"/>
              <w:right w:w="0" w:type="dxa"/>
            </w:tcMar>
          </w:tcPr>
          <w:p w14:paraId="45C81BAA" w14:textId="77777777" w:rsidR="00DA4077" w:rsidRDefault="00DA4077">
            <w:pPr>
              <w:snapToGrid w:val="0"/>
              <w:spacing w:line="20" w:lineRule="exact"/>
              <w:ind w:firstLine="0"/>
            </w:pPr>
          </w:p>
        </w:tc>
      </w:tr>
      <w:tr w:rsidR="00DA4077" w14:paraId="419892C2" w14:textId="77777777">
        <w:trPr>
          <w:cantSplit/>
        </w:trPr>
        <w:tc>
          <w:tcPr>
            <w:tcW w:w="540" w:type="dxa"/>
            <w:tcMar>
              <w:top w:w="0" w:type="dxa"/>
              <w:left w:w="0" w:type="dxa"/>
              <w:bottom w:w="0" w:type="dxa"/>
              <w:right w:w="100" w:type="dxa"/>
            </w:tcMar>
          </w:tcPr>
          <w:p w14:paraId="54512F09" w14:textId="77777777" w:rsidR="00DA4077" w:rsidRDefault="00000000">
            <w:pPr>
              <w:snapToGrid w:val="0"/>
              <w:spacing w:line="386" w:lineRule="exact"/>
              <w:ind w:firstLine="0"/>
              <w:jc w:val="right"/>
            </w:pPr>
            <w:r>
              <w:rPr>
                <w:rFonts w:eastAsia="Times New Roman" w:cs="Consolas"/>
                <w:color w:val="7F807F"/>
                <w:szCs w:val="24"/>
              </w:rPr>
              <w:t>53</w:t>
            </w:r>
          </w:p>
        </w:tc>
        <w:tc>
          <w:tcPr>
            <w:tcW w:w="9000" w:type="dxa"/>
            <w:tcMar>
              <w:top w:w="0" w:type="dxa"/>
              <w:left w:w="75" w:type="dxa"/>
              <w:bottom w:w="0" w:type="dxa"/>
              <w:right w:w="0" w:type="dxa"/>
            </w:tcMar>
          </w:tcPr>
          <w:p w14:paraId="4986595D" w14:textId="77777777" w:rsidR="00DA4077" w:rsidRDefault="00000000">
            <w:pPr>
              <w:snapToGrid w:val="0"/>
              <w:spacing w:line="386" w:lineRule="exact"/>
              <w:ind w:left="400" w:hanging="400"/>
              <w:jc w:val="left"/>
            </w:pPr>
            <w:r>
              <w:rPr>
                <w:rFonts w:ascii="Consolas" w:eastAsia="微软雅黑" w:hAnsi="Consolas" w:cs="Consolas"/>
                <w:szCs w:val="24"/>
              </w:rPr>
              <w:t xml:space="preserve">    RESULTS.mkdir(parents=</w:t>
            </w:r>
            <w:r>
              <w:rPr>
                <w:rFonts w:ascii="Consolas" w:eastAsia="微软雅黑" w:hAnsi="Consolas" w:cs="Consolas"/>
                <w:color w:val="006EB8"/>
                <w:szCs w:val="24"/>
              </w:rPr>
              <w:t>True</w:t>
            </w:r>
            <w:r>
              <w:rPr>
                <w:rFonts w:ascii="Consolas" w:eastAsia="微软雅黑" w:hAnsi="Consolas" w:cs="Consolas"/>
                <w:szCs w:val="24"/>
              </w:rPr>
              <w:t>, exist_ok=</w:t>
            </w:r>
            <w:r>
              <w:rPr>
                <w:rFonts w:ascii="Consolas" w:eastAsia="微软雅黑" w:hAnsi="Consolas" w:cs="Consolas"/>
                <w:color w:val="006EB8"/>
                <w:szCs w:val="24"/>
              </w:rPr>
              <w:t>True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21F309B" w14:textId="77777777" w:rsidR="00DA4077" w:rsidRDefault="00DA4077">
            <w:pPr>
              <w:snapToGrid w:val="0"/>
              <w:spacing w:line="20" w:lineRule="exact"/>
              <w:ind w:firstLine="0"/>
            </w:pPr>
          </w:p>
        </w:tc>
      </w:tr>
      <w:tr w:rsidR="00DA4077" w14:paraId="3F4788AD" w14:textId="77777777">
        <w:trPr>
          <w:cantSplit/>
        </w:trPr>
        <w:tc>
          <w:tcPr>
            <w:tcW w:w="540" w:type="dxa"/>
            <w:tcMar>
              <w:top w:w="0" w:type="dxa"/>
              <w:left w:w="0" w:type="dxa"/>
              <w:bottom w:w="0" w:type="dxa"/>
              <w:right w:w="100" w:type="dxa"/>
            </w:tcMar>
          </w:tcPr>
          <w:p w14:paraId="1542FE43" w14:textId="77777777" w:rsidR="00DA4077" w:rsidRDefault="00000000">
            <w:pPr>
              <w:snapToGrid w:val="0"/>
              <w:spacing w:line="386" w:lineRule="exact"/>
              <w:ind w:firstLine="0"/>
              <w:jc w:val="right"/>
            </w:pPr>
            <w:r>
              <w:rPr>
                <w:rFonts w:eastAsia="Times New Roman" w:cs="Consolas"/>
                <w:color w:val="7F807F"/>
                <w:szCs w:val="24"/>
              </w:rPr>
              <w:t>54</w:t>
            </w:r>
          </w:p>
        </w:tc>
        <w:tc>
          <w:tcPr>
            <w:tcW w:w="9000" w:type="dxa"/>
            <w:tcMar>
              <w:top w:w="0" w:type="dxa"/>
              <w:left w:w="75" w:type="dxa"/>
              <w:bottom w:w="0" w:type="dxa"/>
              <w:right w:w="0" w:type="dxa"/>
            </w:tcMar>
          </w:tcPr>
          <w:p w14:paraId="46210564" w14:textId="77777777" w:rsidR="00DA4077" w:rsidRDefault="00000000">
            <w:pPr>
              <w:snapToGrid w:val="0"/>
              <w:spacing w:line="386" w:lineRule="exact"/>
              <w:ind w:left="400" w:hanging="400"/>
              <w:jc w:val="left"/>
            </w:pPr>
            <w:r>
              <w:rPr>
                <w:rFonts w:ascii="Consolas" w:eastAsia="微软雅黑" w:hAnsi="Consolas" w:cs="Consolas"/>
                <w:szCs w:val="24"/>
              </w:rPr>
              <w:t xml:space="preserve">    data = load_c_</w:t>
            </w:r>
            <w:proofErr w:type="gramStart"/>
            <w:r>
              <w:rPr>
                <w:rFonts w:ascii="Consolas" w:eastAsia="微软雅黑" w:hAnsi="Consolas" w:cs="Consolas"/>
                <w:szCs w:val="24"/>
              </w:rPr>
              <w:t>data(</w:t>
            </w:r>
            <w:proofErr w:type="gramEnd"/>
            <w:r>
              <w:rPr>
                <w:rFonts w:ascii="Consolas" w:eastAsia="微软雅黑" w:hAnsi="Consolas" w:cs="Consolas"/>
                <w:szCs w:val="24"/>
              </w:rPr>
              <w:t>ATTACHMENTS)</w:t>
            </w:r>
          </w:p>
        </w:tc>
        <w:tc>
          <w:tcPr>
            <w:tcW w:w="80" w:type="dxa"/>
            <w:shd w:val="clear" w:color="auto" w:fill="CED4F4"/>
            <w:tcMar>
              <w:top w:w="0" w:type="dxa"/>
              <w:left w:w="0" w:type="dxa"/>
              <w:bottom w:w="0" w:type="dxa"/>
              <w:right w:w="0" w:type="dxa"/>
            </w:tcMar>
          </w:tcPr>
          <w:p w14:paraId="7BD897E1" w14:textId="77777777" w:rsidR="00DA4077" w:rsidRDefault="00DA4077">
            <w:pPr>
              <w:snapToGrid w:val="0"/>
              <w:spacing w:line="20" w:lineRule="exact"/>
              <w:ind w:firstLine="0"/>
            </w:pPr>
          </w:p>
        </w:tc>
      </w:tr>
      <w:tr w:rsidR="00DA4077" w14:paraId="7F079B4D" w14:textId="77777777">
        <w:trPr>
          <w:cantSplit/>
        </w:trPr>
        <w:tc>
          <w:tcPr>
            <w:tcW w:w="540" w:type="dxa"/>
            <w:tcMar>
              <w:top w:w="0" w:type="dxa"/>
              <w:left w:w="0" w:type="dxa"/>
              <w:bottom w:w="0" w:type="dxa"/>
              <w:right w:w="100" w:type="dxa"/>
            </w:tcMar>
          </w:tcPr>
          <w:p w14:paraId="36532B17" w14:textId="77777777" w:rsidR="00DA4077" w:rsidRDefault="00000000">
            <w:pPr>
              <w:snapToGrid w:val="0"/>
              <w:spacing w:line="386" w:lineRule="exact"/>
              <w:ind w:firstLine="0"/>
              <w:jc w:val="right"/>
            </w:pPr>
            <w:r>
              <w:rPr>
                <w:rFonts w:eastAsia="Times New Roman" w:cs="Consolas"/>
                <w:color w:val="7F807F"/>
                <w:szCs w:val="24"/>
              </w:rPr>
              <w:t>55</w:t>
            </w:r>
          </w:p>
        </w:tc>
        <w:tc>
          <w:tcPr>
            <w:tcW w:w="9000" w:type="dxa"/>
            <w:tcMar>
              <w:top w:w="0" w:type="dxa"/>
              <w:left w:w="75" w:type="dxa"/>
              <w:bottom w:w="0" w:type="dxa"/>
              <w:right w:w="0" w:type="dxa"/>
            </w:tcMar>
          </w:tcPr>
          <w:p w14:paraId="2FA8EDD1" w14:textId="77777777" w:rsidR="00DA4077" w:rsidRDefault="00000000">
            <w:pPr>
              <w:snapToGrid w:val="0"/>
              <w:spacing w:line="386" w:lineRule="exact"/>
              <w:ind w:left="400" w:hanging="400"/>
              <w:jc w:val="left"/>
            </w:pPr>
            <w:r>
              <w:rPr>
                <w:rFonts w:ascii="Consolas" w:eastAsia="微软雅黑" w:hAnsi="Consolas" w:cs="Consolas"/>
                <w:szCs w:val="24"/>
              </w:rPr>
              <w:t xml:space="preserve">    nday = len(</w:t>
            </w:r>
            <w:proofErr w:type="gramStart"/>
            <w:r>
              <w:rPr>
                <w:rFonts w:ascii="Consolas" w:eastAsia="微软雅黑" w:hAnsi="Consolas" w:cs="Consolas"/>
                <w:szCs w:val="24"/>
              </w:rPr>
              <w:t>data.dates</w:t>
            </w:r>
            <w:proofErr w:type="gramEnd"/>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full </w:t>
            </w:r>
            <w:r>
              <w:rPr>
                <w:rFonts w:ascii="Consolas" w:eastAsia="微软雅黑" w:hAnsi="Consolas" w:cs="Consolas"/>
                <w:color w:val="006EB8"/>
                <w:szCs w:val="24"/>
              </w:rPr>
              <w:t>else</w:t>
            </w:r>
            <w:r>
              <w:rPr>
                <w:rFonts w:ascii="Consolas" w:eastAsia="微软雅黑" w:hAnsi="Consolas" w:cs="Consolas"/>
                <w:szCs w:val="24"/>
              </w:rPr>
              <w:t xml:space="preserve"> </w:t>
            </w:r>
            <w:proofErr w:type="gramStart"/>
            <w:r>
              <w:rPr>
                <w:rFonts w:ascii="Consolas" w:eastAsia="微软雅黑" w:hAnsi="Consolas" w:cs="Consolas"/>
                <w:szCs w:val="24"/>
              </w:rPr>
              <w:t>min(</w:t>
            </w:r>
            <w:proofErr w:type="gramEnd"/>
            <w:r>
              <w:rPr>
                <w:rFonts w:ascii="Consolas" w:eastAsia="微软雅黑" w:hAnsi="Consolas" w:cs="Consolas"/>
                <w:szCs w:val="24"/>
              </w:rPr>
              <w:t>14, len(</w:t>
            </w:r>
            <w:proofErr w:type="gramStart"/>
            <w:r>
              <w:rPr>
                <w:rFonts w:ascii="Consolas" w:eastAsia="微软雅黑" w:hAnsi="Consolas" w:cs="Consolas"/>
                <w:szCs w:val="24"/>
              </w:rPr>
              <w:t>data.dates</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EB84A4E" w14:textId="77777777" w:rsidR="00DA4077" w:rsidRDefault="00DA4077">
            <w:pPr>
              <w:snapToGrid w:val="0"/>
              <w:spacing w:line="20" w:lineRule="exact"/>
              <w:ind w:firstLine="0"/>
            </w:pPr>
          </w:p>
        </w:tc>
      </w:tr>
      <w:tr w:rsidR="00DA4077" w14:paraId="5D814F6C" w14:textId="77777777">
        <w:trPr>
          <w:cantSplit/>
        </w:trPr>
        <w:tc>
          <w:tcPr>
            <w:tcW w:w="540" w:type="dxa"/>
            <w:tcMar>
              <w:top w:w="0" w:type="dxa"/>
              <w:left w:w="0" w:type="dxa"/>
              <w:bottom w:w="0" w:type="dxa"/>
              <w:right w:w="100" w:type="dxa"/>
            </w:tcMar>
          </w:tcPr>
          <w:p w14:paraId="61DDDAAC" w14:textId="77777777" w:rsidR="00DA4077" w:rsidRDefault="00000000">
            <w:pPr>
              <w:snapToGrid w:val="0"/>
              <w:spacing w:line="386" w:lineRule="exact"/>
              <w:ind w:firstLine="0"/>
              <w:jc w:val="right"/>
            </w:pPr>
            <w:r>
              <w:rPr>
                <w:rFonts w:eastAsia="Times New Roman" w:cs="Consolas"/>
                <w:color w:val="7F807F"/>
                <w:szCs w:val="24"/>
              </w:rPr>
              <w:t>56</w:t>
            </w:r>
          </w:p>
        </w:tc>
        <w:tc>
          <w:tcPr>
            <w:tcW w:w="9000" w:type="dxa"/>
            <w:tcMar>
              <w:top w:w="0" w:type="dxa"/>
              <w:left w:w="75" w:type="dxa"/>
              <w:bottom w:w="0" w:type="dxa"/>
              <w:right w:w="0" w:type="dxa"/>
            </w:tcMar>
          </w:tcPr>
          <w:p w14:paraId="171AE283" w14:textId="77777777" w:rsidR="00DA4077" w:rsidRDefault="00000000">
            <w:pPr>
              <w:snapToGrid w:val="0"/>
              <w:spacing w:line="386" w:lineRule="exact"/>
              <w:ind w:left="400" w:hanging="400"/>
              <w:jc w:val="left"/>
            </w:pPr>
            <w:r>
              <w:rPr>
                <w:rFonts w:ascii="Consolas" w:eastAsia="微软雅黑" w:hAnsi="Consolas" w:cs="Consolas"/>
                <w:szCs w:val="24"/>
              </w:rPr>
              <w:t xml:space="preserve">    days = range(nday)</w:t>
            </w:r>
          </w:p>
        </w:tc>
        <w:tc>
          <w:tcPr>
            <w:tcW w:w="80" w:type="dxa"/>
            <w:shd w:val="clear" w:color="auto" w:fill="CED4F4"/>
            <w:tcMar>
              <w:top w:w="0" w:type="dxa"/>
              <w:left w:w="0" w:type="dxa"/>
              <w:bottom w:w="0" w:type="dxa"/>
              <w:right w:w="0" w:type="dxa"/>
            </w:tcMar>
          </w:tcPr>
          <w:p w14:paraId="7D706FE3" w14:textId="77777777" w:rsidR="00DA4077" w:rsidRDefault="00DA4077">
            <w:pPr>
              <w:snapToGrid w:val="0"/>
              <w:spacing w:line="20" w:lineRule="exact"/>
              <w:ind w:firstLine="0"/>
            </w:pPr>
          </w:p>
        </w:tc>
      </w:tr>
      <w:tr w:rsidR="00DA4077" w14:paraId="7E4273EA" w14:textId="77777777">
        <w:trPr>
          <w:cantSplit/>
        </w:trPr>
        <w:tc>
          <w:tcPr>
            <w:tcW w:w="540" w:type="dxa"/>
            <w:tcMar>
              <w:top w:w="0" w:type="dxa"/>
              <w:left w:w="0" w:type="dxa"/>
              <w:bottom w:w="0" w:type="dxa"/>
              <w:right w:w="100" w:type="dxa"/>
            </w:tcMar>
          </w:tcPr>
          <w:p w14:paraId="44D0DB18" w14:textId="77777777" w:rsidR="00DA4077" w:rsidRDefault="00000000">
            <w:pPr>
              <w:snapToGrid w:val="0"/>
              <w:spacing w:line="386" w:lineRule="exact"/>
              <w:ind w:firstLine="0"/>
              <w:jc w:val="right"/>
            </w:pPr>
            <w:r>
              <w:rPr>
                <w:rFonts w:eastAsia="Times New Roman" w:cs="Consolas"/>
                <w:color w:val="7F807F"/>
                <w:szCs w:val="24"/>
              </w:rPr>
              <w:t>57</w:t>
            </w:r>
          </w:p>
        </w:tc>
        <w:tc>
          <w:tcPr>
            <w:tcW w:w="9000" w:type="dxa"/>
            <w:tcMar>
              <w:top w:w="0" w:type="dxa"/>
              <w:left w:w="75" w:type="dxa"/>
              <w:bottom w:w="0" w:type="dxa"/>
              <w:right w:w="0" w:type="dxa"/>
            </w:tcMar>
          </w:tcPr>
          <w:p w14:paraId="1B720109" w14:textId="77777777" w:rsidR="00DA4077" w:rsidRDefault="00000000">
            <w:pPr>
              <w:snapToGrid w:val="0"/>
              <w:spacing w:line="386" w:lineRule="exact"/>
              <w:ind w:left="400" w:hanging="400"/>
              <w:jc w:val="left"/>
            </w:pPr>
            <w:r>
              <w:rPr>
                <w:rFonts w:ascii="Consolas" w:eastAsia="微软雅黑" w:hAnsi="Consolas" w:cs="Consolas"/>
                <w:szCs w:val="24"/>
              </w:rPr>
              <w:t xml:space="preserve">    arrays, _, versions = simulate_</w:t>
            </w:r>
            <w:proofErr w:type="gramStart"/>
            <w:r>
              <w:rPr>
                <w:rFonts w:ascii="Consolas" w:eastAsia="微软雅黑" w:hAnsi="Consolas" w:cs="Consolas"/>
                <w:szCs w:val="24"/>
              </w:rPr>
              <w:t>mpc(</w:t>
            </w:r>
            <w:proofErr w:type="gramEnd"/>
          </w:p>
        </w:tc>
        <w:tc>
          <w:tcPr>
            <w:tcW w:w="80" w:type="dxa"/>
            <w:shd w:val="clear" w:color="auto" w:fill="CED4F4"/>
            <w:tcMar>
              <w:top w:w="0" w:type="dxa"/>
              <w:left w:w="0" w:type="dxa"/>
              <w:bottom w:w="0" w:type="dxa"/>
              <w:right w:w="0" w:type="dxa"/>
            </w:tcMar>
          </w:tcPr>
          <w:p w14:paraId="7F9E7D86" w14:textId="77777777" w:rsidR="00DA4077" w:rsidRDefault="00DA4077">
            <w:pPr>
              <w:snapToGrid w:val="0"/>
              <w:spacing w:line="20" w:lineRule="exact"/>
              <w:ind w:firstLine="0"/>
            </w:pPr>
          </w:p>
        </w:tc>
      </w:tr>
      <w:tr w:rsidR="00DA4077" w14:paraId="55D2286D" w14:textId="77777777">
        <w:trPr>
          <w:cantSplit/>
        </w:trPr>
        <w:tc>
          <w:tcPr>
            <w:tcW w:w="540" w:type="dxa"/>
            <w:tcMar>
              <w:top w:w="0" w:type="dxa"/>
              <w:left w:w="0" w:type="dxa"/>
              <w:bottom w:w="0" w:type="dxa"/>
              <w:right w:w="100" w:type="dxa"/>
            </w:tcMar>
          </w:tcPr>
          <w:p w14:paraId="5665CA1F" w14:textId="77777777" w:rsidR="00DA4077" w:rsidRDefault="00000000">
            <w:pPr>
              <w:snapToGrid w:val="0"/>
              <w:spacing w:line="386" w:lineRule="exact"/>
              <w:ind w:firstLine="0"/>
              <w:jc w:val="right"/>
            </w:pPr>
            <w:r>
              <w:rPr>
                <w:rFonts w:eastAsia="Times New Roman" w:cs="Consolas"/>
                <w:color w:val="7F807F"/>
                <w:szCs w:val="24"/>
              </w:rPr>
              <w:t>58</w:t>
            </w:r>
          </w:p>
        </w:tc>
        <w:tc>
          <w:tcPr>
            <w:tcW w:w="9000" w:type="dxa"/>
            <w:tcMar>
              <w:top w:w="0" w:type="dxa"/>
              <w:left w:w="75" w:type="dxa"/>
              <w:bottom w:w="0" w:type="dxa"/>
              <w:right w:w="0" w:type="dxa"/>
            </w:tcMar>
          </w:tcPr>
          <w:p w14:paraId="1A07F9AE" w14:textId="77777777" w:rsidR="00DA4077" w:rsidRDefault="00000000">
            <w:pPr>
              <w:snapToGrid w:val="0"/>
              <w:spacing w:line="386" w:lineRule="exact"/>
              <w:ind w:left="400" w:hanging="400"/>
              <w:jc w:val="left"/>
            </w:pPr>
            <w:r>
              <w:rPr>
                <w:rFonts w:ascii="Consolas" w:eastAsia="微软雅黑" w:hAnsi="Consolas" w:cs="Consolas"/>
                <w:szCs w:val="24"/>
              </w:rPr>
              <w:t xml:space="preserve">        data,</w:t>
            </w:r>
          </w:p>
        </w:tc>
        <w:tc>
          <w:tcPr>
            <w:tcW w:w="80" w:type="dxa"/>
            <w:shd w:val="clear" w:color="auto" w:fill="CED4F4"/>
            <w:tcMar>
              <w:top w:w="0" w:type="dxa"/>
              <w:left w:w="0" w:type="dxa"/>
              <w:bottom w:w="0" w:type="dxa"/>
              <w:right w:w="0" w:type="dxa"/>
            </w:tcMar>
          </w:tcPr>
          <w:p w14:paraId="3F0249B3" w14:textId="77777777" w:rsidR="00DA4077" w:rsidRDefault="00DA4077">
            <w:pPr>
              <w:snapToGrid w:val="0"/>
              <w:spacing w:line="20" w:lineRule="exact"/>
              <w:ind w:firstLine="0"/>
            </w:pPr>
          </w:p>
        </w:tc>
      </w:tr>
      <w:tr w:rsidR="00DA4077" w14:paraId="7A983650" w14:textId="77777777">
        <w:trPr>
          <w:cantSplit/>
        </w:trPr>
        <w:tc>
          <w:tcPr>
            <w:tcW w:w="540" w:type="dxa"/>
            <w:tcMar>
              <w:top w:w="0" w:type="dxa"/>
              <w:left w:w="0" w:type="dxa"/>
              <w:bottom w:w="0" w:type="dxa"/>
              <w:right w:w="100" w:type="dxa"/>
            </w:tcMar>
          </w:tcPr>
          <w:p w14:paraId="7A65B39D" w14:textId="77777777" w:rsidR="00DA4077" w:rsidRDefault="00000000">
            <w:pPr>
              <w:snapToGrid w:val="0"/>
              <w:spacing w:line="386" w:lineRule="exact"/>
              <w:ind w:firstLine="0"/>
              <w:jc w:val="right"/>
            </w:pPr>
            <w:r>
              <w:rPr>
                <w:rFonts w:eastAsia="Times New Roman" w:cs="Consolas"/>
                <w:color w:val="7F807F"/>
                <w:szCs w:val="24"/>
              </w:rPr>
              <w:t>59</w:t>
            </w:r>
          </w:p>
        </w:tc>
        <w:tc>
          <w:tcPr>
            <w:tcW w:w="9000" w:type="dxa"/>
            <w:tcMar>
              <w:top w:w="0" w:type="dxa"/>
              <w:left w:w="75" w:type="dxa"/>
              <w:bottom w:w="0" w:type="dxa"/>
              <w:right w:w="0" w:type="dxa"/>
            </w:tcMar>
          </w:tcPr>
          <w:p w14:paraId="2AA87BF5" w14:textId="77777777" w:rsidR="00DA4077" w:rsidRDefault="00000000">
            <w:pPr>
              <w:snapToGrid w:val="0"/>
              <w:spacing w:line="386" w:lineRule="exact"/>
              <w:ind w:left="400" w:hanging="400"/>
              <w:jc w:val="left"/>
            </w:pPr>
            <w:r>
              <w:rPr>
                <w:rFonts w:ascii="Consolas" w:eastAsia="微软雅黑" w:hAnsi="Consolas" w:cs="Consolas"/>
                <w:szCs w:val="24"/>
              </w:rPr>
              <w:t xml:space="preserve">        days,</w:t>
            </w:r>
          </w:p>
        </w:tc>
        <w:tc>
          <w:tcPr>
            <w:tcW w:w="80" w:type="dxa"/>
            <w:shd w:val="clear" w:color="auto" w:fill="CED4F4"/>
            <w:tcMar>
              <w:top w:w="0" w:type="dxa"/>
              <w:left w:w="0" w:type="dxa"/>
              <w:bottom w:w="0" w:type="dxa"/>
              <w:right w:w="0" w:type="dxa"/>
            </w:tcMar>
          </w:tcPr>
          <w:p w14:paraId="1CA82B77" w14:textId="77777777" w:rsidR="00DA4077" w:rsidRDefault="00DA4077">
            <w:pPr>
              <w:snapToGrid w:val="0"/>
              <w:spacing w:line="20" w:lineRule="exact"/>
              <w:ind w:firstLine="0"/>
            </w:pPr>
          </w:p>
        </w:tc>
      </w:tr>
      <w:tr w:rsidR="00DA4077" w14:paraId="32710350" w14:textId="77777777">
        <w:trPr>
          <w:cantSplit/>
        </w:trPr>
        <w:tc>
          <w:tcPr>
            <w:tcW w:w="540" w:type="dxa"/>
            <w:tcMar>
              <w:top w:w="0" w:type="dxa"/>
              <w:left w:w="0" w:type="dxa"/>
              <w:bottom w:w="0" w:type="dxa"/>
              <w:right w:w="100" w:type="dxa"/>
            </w:tcMar>
          </w:tcPr>
          <w:p w14:paraId="3C68A335" w14:textId="77777777" w:rsidR="00DA4077" w:rsidRDefault="00000000">
            <w:pPr>
              <w:snapToGrid w:val="0"/>
              <w:spacing w:line="386" w:lineRule="exact"/>
              <w:ind w:firstLine="0"/>
              <w:jc w:val="right"/>
            </w:pPr>
            <w:r>
              <w:rPr>
                <w:rFonts w:eastAsia="Times New Roman" w:cs="Consolas"/>
                <w:color w:val="7F807F"/>
                <w:szCs w:val="24"/>
              </w:rPr>
              <w:t>60</w:t>
            </w:r>
          </w:p>
        </w:tc>
        <w:tc>
          <w:tcPr>
            <w:tcW w:w="9000" w:type="dxa"/>
            <w:tcMar>
              <w:top w:w="0" w:type="dxa"/>
              <w:left w:w="75" w:type="dxa"/>
              <w:bottom w:w="0" w:type="dxa"/>
              <w:right w:w="0" w:type="dxa"/>
            </w:tcMar>
          </w:tcPr>
          <w:p w14:paraId="154A03BF" w14:textId="77777777" w:rsidR="00DA4077" w:rsidRDefault="00000000">
            <w:pPr>
              <w:snapToGrid w:val="0"/>
              <w:spacing w:line="386" w:lineRule="exact"/>
              <w:ind w:left="400" w:hanging="400"/>
              <w:jc w:val="left"/>
            </w:pPr>
            <w:r>
              <w:rPr>
                <w:rFonts w:ascii="Consolas" w:eastAsia="微软雅黑" w:hAnsi="Consolas" w:cs="Consolas"/>
                <w:szCs w:val="24"/>
              </w:rPr>
              <w:t xml:space="preserve">        6000.0,</w:t>
            </w:r>
          </w:p>
        </w:tc>
        <w:tc>
          <w:tcPr>
            <w:tcW w:w="80" w:type="dxa"/>
            <w:shd w:val="clear" w:color="auto" w:fill="CED4F4"/>
            <w:tcMar>
              <w:top w:w="0" w:type="dxa"/>
              <w:left w:w="0" w:type="dxa"/>
              <w:bottom w:w="0" w:type="dxa"/>
              <w:right w:w="0" w:type="dxa"/>
            </w:tcMar>
          </w:tcPr>
          <w:p w14:paraId="537E618B" w14:textId="77777777" w:rsidR="00DA4077" w:rsidRDefault="00DA4077">
            <w:pPr>
              <w:snapToGrid w:val="0"/>
              <w:spacing w:line="20" w:lineRule="exact"/>
              <w:ind w:firstLine="0"/>
            </w:pPr>
          </w:p>
        </w:tc>
      </w:tr>
      <w:tr w:rsidR="00DA4077" w14:paraId="2C013FFD" w14:textId="77777777">
        <w:trPr>
          <w:cantSplit/>
        </w:trPr>
        <w:tc>
          <w:tcPr>
            <w:tcW w:w="540" w:type="dxa"/>
            <w:tcMar>
              <w:top w:w="0" w:type="dxa"/>
              <w:left w:w="0" w:type="dxa"/>
              <w:bottom w:w="0" w:type="dxa"/>
              <w:right w:w="100" w:type="dxa"/>
            </w:tcMar>
          </w:tcPr>
          <w:p w14:paraId="3498EA88" w14:textId="77777777" w:rsidR="00DA4077" w:rsidRDefault="00000000">
            <w:pPr>
              <w:snapToGrid w:val="0"/>
              <w:spacing w:line="386" w:lineRule="exact"/>
              <w:ind w:firstLine="0"/>
              <w:jc w:val="right"/>
            </w:pPr>
            <w:r>
              <w:rPr>
                <w:rFonts w:eastAsia="Times New Roman" w:cs="Consolas"/>
                <w:color w:val="7F807F"/>
                <w:szCs w:val="24"/>
              </w:rPr>
              <w:t>61</w:t>
            </w:r>
          </w:p>
        </w:tc>
        <w:tc>
          <w:tcPr>
            <w:tcW w:w="9000" w:type="dxa"/>
            <w:tcMar>
              <w:top w:w="0" w:type="dxa"/>
              <w:left w:w="75" w:type="dxa"/>
              <w:bottom w:w="0" w:type="dxa"/>
              <w:right w:w="0" w:type="dxa"/>
            </w:tcMar>
          </w:tcPr>
          <w:p w14:paraId="696A2E68" w14:textId="77777777" w:rsidR="00DA4077" w:rsidRDefault="00000000">
            <w:pPr>
              <w:snapToGrid w:val="0"/>
              <w:spacing w:line="386" w:lineRule="exact"/>
              <w:ind w:left="400" w:hanging="400"/>
              <w:jc w:val="left"/>
            </w:pPr>
            <w:r>
              <w:rPr>
                <w:rFonts w:ascii="Consolas" w:eastAsia="微软雅黑" w:hAnsi="Consolas" w:cs="Consolas"/>
                <w:szCs w:val="24"/>
              </w:rPr>
              <w:t xml:space="preserve">        ORIGIN_SLOTS,</w:t>
            </w:r>
          </w:p>
        </w:tc>
        <w:tc>
          <w:tcPr>
            <w:tcW w:w="80" w:type="dxa"/>
            <w:shd w:val="clear" w:color="auto" w:fill="CED4F4"/>
            <w:tcMar>
              <w:top w:w="0" w:type="dxa"/>
              <w:left w:w="0" w:type="dxa"/>
              <w:bottom w:w="0" w:type="dxa"/>
              <w:right w:w="0" w:type="dxa"/>
            </w:tcMar>
          </w:tcPr>
          <w:p w14:paraId="2983452B" w14:textId="77777777" w:rsidR="00DA4077" w:rsidRDefault="00DA4077">
            <w:pPr>
              <w:snapToGrid w:val="0"/>
              <w:spacing w:line="20" w:lineRule="exact"/>
              <w:ind w:firstLine="0"/>
            </w:pPr>
          </w:p>
        </w:tc>
      </w:tr>
      <w:tr w:rsidR="00DA4077" w14:paraId="1CA494D1" w14:textId="77777777">
        <w:trPr>
          <w:cantSplit/>
        </w:trPr>
        <w:tc>
          <w:tcPr>
            <w:tcW w:w="540" w:type="dxa"/>
            <w:tcMar>
              <w:top w:w="0" w:type="dxa"/>
              <w:left w:w="0" w:type="dxa"/>
              <w:bottom w:w="0" w:type="dxa"/>
              <w:right w:w="100" w:type="dxa"/>
            </w:tcMar>
          </w:tcPr>
          <w:p w14:paraId="47009DAF" w14:textId="77777777" w:rsidR="00DA4077" w:rsidRDefault="00000000">
            <w:pPr>
              <w:snapToGrid w:val="0"/>
              <w:spacing w:line="386" w:lineRule="exact"/>
              <w:ind w:firstLine="0"/>
              <w:jc w:val="right"/>
            </w:pPr>
            <w:r>
              <w:rPr>
                <w:rFonts w:eastAsia="Times New Roman" w:cs="Consolas"/>
                <w:color w:val="7F807F"/>
                <w:szCs w:val="24"/>
              </w:rPr>
              <w:t>62</w:t>
            </w:r>
          </w:p>
        </w:tc>
        <w:tc>
          <w:tcPr>
            <w:tcW w:w="9000" w:type="dxa"/>
            <w:tcMar>
              <w:top w:w="0" w:type="dxa"/>
              <w:left w:w="75" w:type="dxa"/>
              <w:bottom w:w="0" w:type="dxa"/>
              <w:right w:w="0" w:type="dxa"/>
            </w:tcMar>
          </w:tcPr>
          <w:p w14:paraId="7DAE1511" w14:textId="77777777" w:rsidR="00DA4077" w:rsidRDefault="00000000">
            <w:pPr>
              <w:snapToGrid w:val="0"/>
              <w:spacing w:line="386" w:lineRule="exact"/>
              <w:ind w:left="400" w:hanging="400"/>
              <w:jc w:val="left"/>
            </w:pPr>
            <w:r>
              <w:rPr>
                <w:rFonts w:ascii="Consolas" w:eastAsia="微软雅黑" w:hAnsi="Consolas" w:cs="Consolas"/>
                <w:szCs w:val="24"/>
              </w:rPr>
              <w:t xml:space="preserve">        _price_provider(data),</w:t>
            </w:r>
          </w:p>
        </w:tc>
        <w:tc>
          <w:tcPr>
            <w:tcW w:w="80" w:type="dxa"/>
            <w:shd w:val="clear" w:color="auto" w:fill="CED4F4"/>
            <w:tcMar>
              <w:top w:w="0" w:type="dxa"/>
              <w:left w:w="0" w:type="dxa"/>
              <w:bottom w:w="0" w:type="dxa"/>
              <w:right w:w="0" w:type="dxa"/>
            </w:tcMar>
          </w:tcPr>
          <w:p w14:paraId="1A6B2CDB" w14:textId="77777777" w:rsidR="00DA4077" w:rsidRDefault="00DA4077">
            <w:pPr>
              <w:snapToGrid w:val="0"/>
              <w:spacing w:line="20" w:lineRule="exact"/>
              <w:ind w:firstLine="0"/>
            </w:pPr>
          </w:p>
        </w:tc>
      </w:tr>
      <w:tr w:rsidR="00DA4077" w14:paraId="060D3F69" w14:textId="77777777">
        <w:trPr>
          <w:cantSplit/>
        </w:trPr>
        <w:tc>
          <w:tcPr>
            <w:tcW w:w="540" w:type="dxa"/>
            <w:tcMar>
              <w:top w:w="0" w:type="dxa"/>
              <w:left w:w="0" w:type="dxa"/>
              <w:bottom w:w="0" w:type="dxa"/>
              <w:right w:w="100" w:type="dxa"/>
            </w:tcMar>
          </w:tcPr>
          <w:p w14:paraId="70EDE5CC" w14:textId="77777777" w:rsidR="00DA4077" w:rsidRDefault="00000000">
            <w:pPr>
              <w:snapToGrid w:val="0"/>
              <w:spacing w:line="386" w:lineRule="exact"/>
              <w:ind w:firstLine="0"/>
              <w:jc w:val="right"/>
            </w:pPr>
            <w:r>
              <w:rPr>
                <w:rFonts w:eastAsia="Times New Roman" w:cs="Consolas"/>
                <w:color w:val="7F807F"/>
                <w:szCs w:val="24"/>
              </w:rPr>
              <w:t>63</w:t>
            </w:r>
          </w:p>
        </w:tc>
        <w:tc>
          <w:tcPr>
            <w:tcW w:w="9000" w:type="dxa"/>
            <w:tcMar>
              <w:top w:w="0" w:type="dxa"/>
              <w:left w:w="75" w:type="dxa"/>
              <w:bottom w:w="0" w:type="dxa"/>
              <w:right w:w="0" w:type="dxa"/>
            </w:tcMar>
          </w:tcPr>
          <w:p w14:paraId="7195B51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np.tile</w:t>
            </w:r>
            <w:proofErr w:type="gramEnd"/>
            <w:r>
              <w:rPr>
                <w:rFonts w:ascii="Consolas" w:eastAsia="微软雅黑" w:hAnsi="Consolas" w:cs="Consolas"/>
                <w:szCs w:val="24"/>
              </w:rPr>
              <w:t>(</w:t>
            </w:r>
            <w:proofErr w:type="gramStart"/>
            <w:r>
              <w:rPr>
                <w:rFonts w:ascii="Consolas" w:eastAsia="微软雅黑" w:hAnsi="Consolas" w:cs="Consolas"/>
                <w:szCs w:val="24"/>
              </w:rPr>
              <w:t>data.fixed</w:t>
            </w:r>
            <w:proofErr w:type="gramEnd"/>
            <w:r>
              <w:rPr>
                <w:rFonts w:ascii="Consolas" w:eastAsia="微软雅黑" w:hAnsi="Consolas" w:cs="Consolas"/>
                <w:szCs w:val="24"/>
              </w:rPr>
              <w:t>_price, (len(</w:t>
            </w:r>
            <w:proofErr w:type="gramStart"/>
            <w:r>
              <w:rPr>
                <w:rFonts w:ascii="Consolas" w:eastAsia="微软雅黑" w:hAnsi="Consolas" w:cs="Consolas"/>
                <w:szCs w:val="24"/>
              </w:rPr>
              <w:t>data.dates</w:t>
            </w:r>
            <w:proofErr w:type="gramEnd"/>
            <w:r>
              <w:rPr>
                <w:rFonts w:ascii="Consolas" w:eastAsia="微软雅黑" w:hAnsi="Consolas" w:cs="Consolas"/>
                <w:szCs w:val="24"/>
              </w:rPr>
              <w:t>), 1)),</w:t>
            </w:r>
          </w:p>
        </w:tc>
        <w:tc>
          <w:tcPr>
            <w:tcW w:w="80" w:type="dxa"/>
            <w:shd w:val="clear" w:color="auto" w:fill="CED4F4"/>
            <w:tcMar>
              <w:top w:w="0" w:type="dxa"/>
              <w:left w:w="0" w:type="dxa"/>
              <w:bottom w:w="0" w:type="dxa"/>
              <w:right w:w="0" w:type="dxa"/>
            </w:tcMar>
          </w:tcPr>
          <w:p w14:paraId="17507E62" w14:textId="77777777" w:rsidR="00DA4077" w:rsidRDefault="00DA4077">
            <w:pPr>
              <w:snapToGrid w:val="0"/>
              <w:spacing w:line="20" w:lineRule="exact"/>
              <w:ind w:firstLine="0"/>
            </w:pPr>
          </w:p>
        </w:tc>
      </w:tr>
      <w:tr w:rsidR="00DA4077" w14:paraId="205497FD" w14:textId="77777777">
        <w:trPr>
          <w:cantSplit/>
        </w:trPr>
        <w:tc>
          <w:tcPr>
            <w:tcW w:w="540" w:type="dxa"/>
            <w:tcMar>
              <w:top w:w="0" w:type="dxa"/>
              <w:left w:w="0" w:type="dxa"/>
              <w:bottom w:w="0" w:type="dxa"/>
              <w:right w:w="100" w:type="dxa"/>
            </w:tcMar>
          </w:tcPr>
          <w:p w14:paraId="45464F66" w14:textId="77777777" w:rsidR="00DA4077" w:rsidRDefault="00000000">
            <w:pPr>
              <w:snapToGrid w:val="0"/>
              <w:spacing w:line="386" w:lineRule="exact"/>
              <w:ind w:firstLine="0"/>
              <w:jc w:val="right"/>
            </w:pPr>
            <w:r>
              <w:rPr>
                <w:rFonts w:eastAsia="Times New Roman" w:cs="Consolas"/>
                <w:color w:val="7F807F"/>
                <w:szCs w:val="24"/>
              </w:rPr>
              <w:t>64</w:t>
            </w:r>
          </w:p>
        </w:tc>
        <w:tc>
          <w:tcPr>
            <w:tcW w:w="9000" w:type="dxa"/>
            <w:tcMar>
              <w:top w:w="0" w:type="dxa"/>
              <w:left w:w="75" w:type="dxa"/>
              <w:bottom w:w="0" w:type="dxa"/>
              <w:right w:w="0" w:type="dxa"/>
            </w:tcMar>
          </w:tcPr>
          <w:p w14:paraId="3560D4FF" w14:textId="77777777" w:rsidR="00DA4077" w:rsidRDefault="00000000">
            <w:pPr>
              <w:snapToGrid w:val="0"/>
              <w:spacing w:line="386" w:lineRule="exact"/>
              <w:ind w:left="400" w:hanging="400"/>
              <w:jc w:val="left"/>
            </w:pPr>
            <w:r>
              <w:rPr>
                <w:rFonts w:ascii="Consolas" w:eastAsia="微软雅黑" w:hAnsi="Consolas" w:cs="Consolas"/>
                <w:szCs w:val="24"/>
              </w:rPr>
              <w:t xml:space="preserve">        keep_versions=</w:t>
            </w:r>
            <w:r>
              <w:rPr>
                <w:rFonts w:ascii="Consolas" w:eastAsia="微软雅黑" w:hAnsi="Consolas" w:cs="Consolas"/>
                <w:color w:val="006EB8"/>
                <w:szCs w:val="24"/>
              </w:rPr>
              <w:t>True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ED8056A" w14:textId="77777777" w:rsidR="00DA4077" w:rsidRDefault="00DA4077">
            <w:pPr>
              <w:snapToGrid w:val="0"/>
              <w:spacing w:line="20" w:lineRule="exact"/>
              <w:ind w:firstLine="0"/>
            </w:pPr>
          </w:p>
        </w:tc>
      </w:tr>
      <w:tr w:rsidR="00DA4077" w14:paraId="6711F9C1" w14:textId="77777777">
        <w:trPr>
          <w:cantSplit/>
        </w:trPr>
        <w:tc>
          <w:tcPr>
            <w:tcW w:w="540" w:type="dxa"/>
            <w:tcMar>
              <w:top w:w="0" w:type="dxa"/>
              <w:left w:w="0" w:type="dxa"/>
              <w:bottom w:w="0" w:type="dxa"/>
              <w:right w:w="100" w:type="dxa"/>
            </w:tcMar>
          </w:tcPr>
          <w:p w14:paraId="68578EA3" w14:textId="77777777" w:rsidR="00DA4077" w:rsidRDefault="00000000">
            <w:pPr>
              <w:snapToGrid w:val="0"/>
              <w:spacing w:line="386" w:lineRule="exact"/>
              <w:ind w:firstLine="0"/>
              <w:jc w:val="right"/>
            </w:pPr>
            <w:r>
              <w:rPr>
                <w:rFonts w:eastAsia="Times New Roman" w:cs="Consolas"/>
                <w:color w:val="7F807F"/>
                <w:szCs w:val="24"/>
              </w:rPr>
              <w:t>65</w:t>
            </w:r>
          </w:p>
        </w:tc>
        <w:tc>
          <w:tcPr>
            <w:tcW w:w="9000" w:type="dxa"/>
            <w:tcMar>
              <w:top w:w="0" w:type="dxa"/>
              <w:left w:w="75" w:type="dxa"/>
              <w:bottom w:w="0" w:type="dxa"/>
              <w:right w:w="0" w:type="dxa"/>
            </w:tcMar>
          </w:tcPr>
          <w:p w14:paraId="0207F93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06F10323" w14:textId="77777777" w:rsidR="00DA4077" w:rsidRDefault="00DA4077">
            <w:pPr>
              <w:snapToGrid w:val="0"/>
              <w:spacing w:line="20" w:lineRule="exact"/>
              <w:ind w:firstLine="0"/>
            </w:pPr>
          </w:p>
        </w:tc>
      </w:tr>
      <w:tr w:rsidR="00DA4077" w14:paraId="03B37535" w14:textId="77777777">
        <w:trPr>
          <w:cantSplit/>
        </w:trPr>
        <w:tc>
          <w:tcPr>
            <w:tcW w:w="540" w:type="dxa"/>
            <w:tcMar>
              <w:top w:w="0" w:type="dxa"/>
              <w:left w:w="0" w:type="dxa"/>
              <w:bottom w:w="0" w:type="dxa"/>
              <w:right w:w="100" w:type="dxa"/>
            </w:tcMar>
          </w:tcPr>
          <w:p w14:paraId="37A7601C" w14:textId="77777777" w:rsidR="00DA4077" w:rsidRDefault="00000000">
            <w:pPr>
              <w:snapToGrid w:val="0"/>
              <w:spacing w:line="386" w:lineRule="exact"/>
              <w:ind w:firstLine="0"/>
              <w:jc w:val="right"/>
            </w:pPr>
            <w:r>
              <w:rPr>
                <w:rFonts w:eastAsia="Times New Roman" w:cs="Consolas"/>
                <w:color w:val="7F807F"/>
                <w:szCs w:val="24"/>
              </w:rPr>
              <w:t>66</w:t>
            </w:r>
          </w:p>
        </w:tc>
        <w:tc>
          <w:tcPr>
            <w:tcW w:w="9000" w:type="dxa"/>
            <w:tcMar>
              <w:top w:w="0" w:type="dxa"/>
              <w:left w:w="75" w:type="dxa"/>
              <w:bottom w:w="0" w:type="dxa"/>
              <w:right w:w="0" w:type="dxa"/>
            </w:tcMar>
          </w:tcPr>
          <w:p w14:paraId="2B1ED828" w14:textId="77777777" w:rsidR="00DA4077" w:rsidRDefault="00000000">
            <w:pPr>
              <w:snapToGrid w:val="0"/>
              <w:spacing w:line="386" w:lineRule="exact"/>
              <w:ind w:left="400" w:hanging="400"/>
              <w:jc w:val="left"/>
            </w:pPr>
            <w:r>
              <w:rPr>
                <w:rFonts w:ascii="Consolas" w:eastAsia="微软雅黑" w:hAnsi="Consolas" w:cs="Consolas"/>
                <w:szCs w:val="24"/>
              </w:rPr>
              <w:t xml:space="preserve">    report_start = 31 </w:t>
            </w:r>
            <w:r>
              <w:rPr>
                <w:rFonts w:ascii="Consolas" w:eastAsia="微软雅黑" w:hAnsi="Consolas" w:cs="Consolas"/>
                <w:color w:val="006EB8"/>
                <w:szCs w:val="24"/>
              </w:rPr>
              <w:t>if</w:t>
            </w:r>
            <w:r>
              <w:rPr>
                <w:rFonts w:ascii="Consolas" w:eastAsia="微软雅黑" w:hAnsi="Consolas" w:cs="Consolas"/>
                <w:szCs w:val="24"/>
              </w:rPr>
              <w:t xml:space="preserve"> nday &gt; 31 </w:t>
            </w:r>
            <w:r>
              <w:rPr>
                <w:rFonts w:ascii="Consolas" w:eastAsia="微软雅黑" w:hAnsi="Consolas" w:cs="Consolas"/>
                <w:color w:val="006EB8"/>
                <w:szCs w:val="24"/>
              </w:rPr>
              <w:t>else</w:t>
            </w:r>
            <w:r>
              <w:rPr>
                <w:rFonts w:ascii="Consolas" w:eastAsia="微软雅黑" w:hAnsi="Consolas" w:cs="Consolas"/>
                <w:szCs w:val="24"/>
              </w:rPr>
              <w:t xml:space="preserve"> 0</w:t>
            </w:r>
          </w:p>
        </w:tc>
        <w:tc>
          <w:tcPr>
            <w:tcW w:w="80" w:type="dxa"/>
            <w:shd w:val="clear" w:color="auto" w:fill="CED4F4"/>
            <w:tcMar>
              <w:top w:w="0" w:type="dxa"/>
              <w:left w:w="0" w:type="dxa"/>
              <w:bottom w:w="0" w:type="dxa"/>
              <w:right w:w="0" w:type="dxa"/>
            </w:tcMar>
          </w:tcPr>
          <w:p w14:paraId="59574308" w14:textId="77777777" w:rsidR="00DA4077" w:rsidRDefault="00DA4077">
            <w:pPr>
              <w:snapToGrid w:val="0"/>
              <w:spacing w:line="20" w:lineRule="exact"/>
              <w:ind w:firstLine="0"/>
            </w:pPr>
          </w:p>
        </w:tc>
      </w:tr>
      <w:tr w:rsidR="00DA4077" w14:paraId="1AAE9B9C" w14:textId="77777777">
        <w:trPr>
          <w:cantSplit/>
        </w:trPr>
        <w:tc>
          <w:tcPr>
            <w:tcW w:w="540" w:type="dxa"/>
            <w:tcMar>
              <w:top w:w="0" w:type="dxa"/>
              <w:left w:w="0" w:type="dxa"/>
              <w:bottom w:w="0" w:type="dxa"/>
              <w:right w:w="100" w:type="dxa"/>
            </w:tcMar>
          </w:tcPr>
          <w:p w14:paraId="16A429EE" w14:textId="77777777" w:rsidR="00DA4077" w:rsidRDefault="00000000">
            <w:pPr>
              <w:snapToGrid w:val="0"/>
              <w:spacing w:line="386" w:lineRule="exact"/>
              <w:ind w:firstLine="0"/>
              <w:jc w:val="right"/>
            </w:pPr>
            <w:r>
              <w:rPr>
                <w:rFonts w:eastAsia="Times New Roman" w:cs="Consolas"/>
                <w:color w:val="7F807F"/>
                <w:szCs w:val="24"/>
              </w:rPr>
              <w:t>67</w:t>
            </w:r>
          </w:p>
        </w:tc>
        <w:tc>
          <w:tcPr>
            <w:tcW w:w="9000" w:type="dxa"/>
            <w:tcMar>
              <w:top w:w="0" w:type="dxa"/>
              <w:left w:w="75" w:type="dxa"/>
              <w:bottom w:w="0" w:type="dxa"/>
              <w:right w:w="0" w:type="dxa"/>
            </w:tcMar>
          </w:tcPr>
          <w:p w14:paraId="32E9415D" w14:textId="77777777" w:rsidR="00DA4077" w:rsidRDefault="00000000">
            <w:pPr>
              <w:snapToGrid w:val="0"/>
              <w:spacing w:line="386" w:lineRule="exact"/>
              <w:ind w:left="400" w:hanging="400"/>
              <w:jc w:val="left"/>
            </w:pPr>
            <w:r>
              <w:rPr>
                <w:rFonts w:ascii="Consolas" w:eastAsia="微软雅黑" w:hAnsi="Consolas" w:cs="Consolas"/>
                <w:szCs w:val="24"/>
              </w:rPr>
              <w:t xml:space="preserve">    main_summary = summarize_</w:t>
            </w:r>
            <w:proofErr w:type="gramStart"/>
            <w:r>
              <w:rPr>
                <w:rFonts w:ascii="Consolas" w:eastAsia="微软雅黑" w:hAnsi="Consolas" w:cs="Consolas"/>
                <w:szCs w:val="24"/>
              </w:rPr>
              <w:t>run(</w:t>
            </w:r>
            <w:proofErr w:type="gramEnd"/>
            <w:r>
              <w:rPr>
                <w:rFonts w:ascii="Consolas" w:eastAsia="微软雅黑" w:hAnsi="Consolas" w:cs="Consolas"/>
                <w:szCs w:val="24"/>
              </w:rPr>
              <w:t>arrays, report_start)</w:t>
            </w:r>
          </w:p>
        </w:tc>
        <w:tc>
          <w:tcPr>
            <w:tcW w:w="80" w:type="dxa"/>
            <w:shd w:val="clear" w:color="auto" w:fill="CED4F4"/>
            <w:tcMar>
              <w:top w:w="0" w:type="dxa"/>
              <w:left w:w="0" w:type="dxa"/>
              <w:bottom w:w="0" w:type="dxa"/>
              <w:right w:w="0" w:type="dxa"/>
            </w:tcMar>
          </w:tcPr>
          <w:p w14:paraId="397D6593" w14:textId="77777777" w:rsidR="00DA4077" w:rsidRDefault="00DA4077">
            <w:pPr>
              <w:snapToGrid w:val="0"/>
              <w:spacing w:line="20" w:lineRule="exact"/>
              <w:ind w:firstLine="0"/>
            </w:pPr>
          </w:p>
        </w:tc>
      </w:tr>
      <w:tr w:rsidR="00DA4077" w14:paraId="18F9CE71" w14:textId="77777777">
        <w:trPr>
          <w:cantSplit/>
        </w:trPr>
        <w:tc>
          <w:tcPr>
            <w:tcW w:w="540" w:type="dxa"/>
            <w:tcMar>
              <w:top w:w="0" w:type="dxa"/>
              <w:left w:w="0" w:type="dxa"/>
              <w:bottom w:w="0" w:type="dxa"/>
              <w:right w:w="100" w:type="dxa"/>
            </w:tcMar>
          </w:tcPr>
          <w:p w14:paraId="37947608" w14:textId="77777777" w:rsidR="00DA4077" w:rsidRDefault="00000000">
            <w:pPr>
              <w:snapToGrid w:val="0"/>
              <w:spacing w:line="386" w:lineRule="exact"/>
              <w:ind w:firstLine="0"/>
              <w:jc w:val="right"/>
            </w:pPr>
            <w:r>
              <w:rPr>
                <w:rFonts w:eastAsia="Times New Roman" w:cs="Consolas"/>
                <w:color w:val="7F807F"/>
                <w:szCs w:val="24"/>
              </w:rPr>
              <w:t>68</w:t>
            </w:r>
          </w:p>
        </w:tc>
        <w:tc>
          <w:tcPr>
            <w:tcW w:w="9000" w:type="dxa"/>
            <w:tcMar>
              <w:top w:w="0" w:type="dxa"/>
              <w:left w:w="75" w:type="dxa"/>
              <w:bottom w:w="0" w:type="dxa"/>
              <w:right w:w="0" w:type="dxa"/>
            </w:tcMar>
          </w:tcPr>
          <w:p w14:paraId="5580D9E3"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B33B028" w14:textId="77777777" w:rsidR="00DA4077" w:rsidRDefault="00DA4077">
            <w:pPr>
              <w:snapToGrid w:val="0"/>
              <w:spacing w:line="20" w:lineRule="exact"/>
              <w:ind w:firstLine="0"/>
            </w:pPr>
          </w:p>
        </w:tc>
      </w:tr>
      <w:tr w:rsidR="00DA4077" w14:paraId="40234225" w14:textId="77777777">
        <w:trPr>
          <w:cantSplit/>
        </w:trPr>
        <w:tc>
          <w:tcPr>
            <w:tcW w:w="540" w:type="dxa"/>
            <w:tcMar>
              <w:top w:w="0" w:type="dxa"/>
              <w:left w:w="0" w:type="dxa"/>
              <w:bottom w:w="0" w:type="dxa"/>
              <w:right w:w="100" w:type="dxa"/>
            </w:tcMar>
          </w:tcPr>
          <w:p w14:paraId="42718BB5" w14:textId="77777777" w:rsidR="00DA4077" w:rsidRDefault="00000000">
            <w:pPr>
              <w:snapToGrid w:val="0"/>
              <w:spacing w:line="386" w:lineRule="exact"/>
              <w:ind w:firstLine="0"/>
              <w:jc w:val="right"/>
            </w:pPr>
            <w:r>
              <w:rPr>
                <w:rFonts w:eastAsia="Times New Roman" w:cs="Consolas"/>
                <w:color w:val="7F807F"/>
                <w:szCs w:val="24"/>
              </w:rPr>
              <w:t>69</w:t>
            </w:r>
          </w:p>
        </w:tc>
        <w:tc>
          <w:tcPr>
            <w:tcW w:w="9000" w:type="dxa"/>
            <w:tcMar>
              <w:top w:w="0" w:type="dxa"/>
              <w:left w:w="75" w:type="dxa"/>
              <w:bottom w:w="0" w:type="dxa"/>
              <w:right w:w="0" w:type="dxa"/>
            </w:tcMar>
          </w:tcPr>
          <w:p w14:paraId="1909839C" w14:textId="77777777" w:rsidR="00DA4077" w:rsidRDefault="00000000">
            <w:pPr>
              <w:snapToGrid w:val="0"/>
              <w:spacing w:line="386" w:lineRule="exact"/>
              <w:ind w:left="400" w:hanging="400"/>
              <w:jc w:val="left"/>
            </w:pPr>
            <w:r>
              <w:rPr>
                <w:rFonts w:ascii="Consolas" w:eastAsia="微软雅黑" w:hAnsi="Consolas" w:cs="Consolas"/>
                <w:szCs w:val="24"/>
              </w:rPr>
              <w:t xml:space="preserve">    comparisons = {</w:t>
            </w:r>
            <w:r>
              <w:rPr>
                <w:rFonts w:ascii="Consolas" w:eastAsia="微软雅黑" w:hAnsi="Consolas" w:cs="Consolas"/>
                <w:color w:val="008470"/>
                <w:szCs w:val="24"/>
              </w:rPr>
              <w:t>"0_6_12_18"</w:t>
            </w:r>
            <w:r>
              <w:rPr>
                <w:rFonts w:ascii="Consolas" w:eastAsia="微软雅黑" w:hAnsi="Consolas" w:cs="Consolas"/>
                <w:szCs w:val="24"/>
              </w:rPr>
              <w:t>: main_summary}</w:t>
            </w:r>
          </w:p>
        </w:tc>
        <w:tc>
          <w:tcPr>
            <w:tcW w:w="80" w:type="dxa"/>
            <w:shd w:val="clear" w:color="auto" w:fill="CED4F4"/>
            <w:tcMar>
              <w:top w:w="0" w:type="dxa"/>
              <w:left w:w="0" w:type="dxa"/>
              <w:bottom w:w="0" w:type="dxa"/>
              <w:right w:w="0" w:type="dxa"/>
            </w:tcMar>
          </w:tcPr>
          <w:p w14:paraId="1D0ABDE2" w14:textId="77777777" w:rsidR="00DA4077" w:rsidRDefault="00DA4077">
            <w:pPr>
              <w:snapToGrid w:val="0"/>
              <w:spacing w:line="20" w:lineRule="exact"/>
              <w:ind w:firstLine="0"/>
            </w:pPr>
          </w:p>
        </w:tc>
      </w:tr>
      <w:tr w:rsidR="00DA4077" w14:paraId="439DA5CB" w14:textId="77777777">
        <w:trPr>
          <w:cantSplit/>
        </w:trPr>
        <w:tc>
          <w:tcPr>
            <w:tcW w:w="540" w:type="dxa"/>
            <w:tcMar>
              <w:top w:w="0" w:type="dxa"/>
              <w:left w:w="0" w:type="dxa"/>
              <w:bottom w:w="0" w:type="dxa"/>
              <w:right w:w="100" w:type="dxa"/>
            </w:tcMar>
          </w:tcPr>
          <w:p w14:paraId="23AD6461" w14:textId="77777777" w:rsidR="00DA4077" w:rsidRDefault="00000000">
            <w:pPr>
              <w:snapToGrid w:val="0"/>
              <w:spacing w:line="386" w:lineRule="exact"/>
              <w:ind w:firstLine="0"/>
              <w:jc w:val="right"/>
            </w:pPr>
            <w:r>
              <w:rPr>
                <w:rFonts w:eastAsia="Times New Roman" w:cs="Consolas"/>
                <w:color w:val="7F807F"/>
                <w:szCs w:val="24"/>
              </w:rPr>
              <w:t>70</w:t>
            </w:r>
          </w:p>
        </w:tc>
        <w:tc>
          <w:tcPr>
            <w:tcW w:w="9000" w:type="dxa"/>
            <w:tcMar>
              <w:top w:w="0" w:type="dxa"/>
              <w:left w:w="75" w:type="dxa"/>
              <w:bottom w:w="0" w:type="dxa"/>
              <w:right w:w="0" w:type="dxa"/>
            </w:tcMar>
          </w:tcPr>
          <w:p w14:paraId="4DF0960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ablation:</w:t>
            </w:r>
          </w:p>
        </w:tc>
        <w:tc>
          <w:tcPr>
            <w:tcW w:w="80" w:type="dxa"/>
            <w:shd w:val="clear" w:color="auto" w:fill="CED4F4"/>
            <w:tcMar>
              <w:top w:w="0" w:type="dxa"/>
              <w:left w:w="0" w:type="dxa"/>
              <w:bottom w:w="0" w:type="dxa"/>
              <w:right w:w="0" w:type="dxa"/>
            </w:tcMar>
          </w:tcPr>
          <w:p w14:paraId="21B8A4F9" w14:textId="77777777" w:rsidR="00DA4077" w:rsidRDefault="00DA4077">
            <w:pPr>
              <w:snapToGrid w:val="0"/>
              <w:spacing w:line="20" w:lineRule="exact"/>
              <w:ind w:firstLine="0"/>
            </w:pPr>
          </w:p>
        </w:tc>
      </w:tr>
      <w:tr w:rsidR="00DA4077" w14:paraId="63BA2528" w14:textId="77777777">
        <w:trPr>
          <w:cantSplit/>
        </w:trPr>
        <w:tc>
          <w:tcPr>
            <w:tcW w:w="540" w:type="dxa"/>
            <w:tcMar>
              <w:top w:w="0" w:type="dxa"/>
              <w:left w:w="0" w:type="dxa"/>
              <w:bottom w:w="0" w:type="dxa"/>
              <w:right w:w="100" w:type="dxa"/>
            </w:tcMar>
          </w:tcPr>
          <w:p w14:paraId="11EE4593" w14:textId="77777777" w:rsidR="00DA4077" w:rsidRDefault="00000000">
            <w:pPr>
              <w:snapToGrid w:val="0"/>
              <w:spacing w:line="386" w:lineRule="exact"/>
              <w:ind w:firstLine="0"/>
              <w:jc w:val="right"/>
            </w:pPr>
            <w:r>
              <w:rPr>
                <w:rFonts w:eastAsia="Times New Roman" w:cs="Consolas"/>
                <w:color w:val="7F807F"/>
                <w:szCs w:val="24"/>
              </w:rPr>
              <w:t>71</w:t>
            </w:r>
          </w:p>
        </w:tc>
        <w:tc>
          <w:tcPr>
            <w:tcW w:w="9000" w:type="dxa"/>
            <w:tcMar>
              <w:top w:w="0" w:type="dxa"/>
              <w:left w:w="75" w:type="dxa"/>
              <w:bottom w:w="0" w:type="dxa"/>
              <w:right w:w="0" w:type="dxa"/>
            </w:tcMar>
          </w:tcPr>
          <w:p w14:paraId="7CEFD04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name, origins </w:t>
            </w:r>
            <w:r>
              <w:rPr>
                <w:rFonts w:ascii="Consolas" w:eastAsia="微软雅黑" w:hAnsi="Consolas" w:cs="Consolas"/>
                <w:color w:val="006EB8"/>
                <w:szCs w:val="24"/>
              </w:rPr>
              <w:t>in</w:t>
            </w: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1716E0C8" w14:textId="77777777" w:rsidR="00DA4077" w:rsidRDefault="00DA4077">
            <w:pPr>
              <w:snapToGrid w:val="0"/>
              <w:spacing w:line="20" w:lineRule="exact"/>
              <w:ind w:firstLine="0"/>
            </w:pPr>
          </w:p>
        </w:tc>
      </w:tr>
      <w:tr w:rsidR="00DA4077" w14:paraId="5135C192" w14:textId="77777777">
        <w:trPr>
          <w:cantSplit/>
        </w:trPr>
        <w:tc>
          <w:tcPr>
            <w:tcW w:w="540" w:type="dxa"/>
            <w:tcMar>
              <w:top w:w="0" w:type="dxa"/>
              <w:left w:w="0" w:type="dxa"/>
              <w:bottom w:w="0" w:type="dxa"/>
              <w:right w:w="100" w:type="dxa"/>
            </w:tcMar>
          </w:tcPr>
          <w:p w14:paraId="77305AD3" w14:textId="77777777" w:rsidR="00DA4077" w:rsidRDefault="00000000">
            <w:pPr>
              <w:snapToGrid w:val="0"/>
              <w:spacing w:line="386" w:lineRule="exact"/>
              <w:ind w:firstLine="0"/>
              <w:jc w:val="right"/>
            </w:pPr>
            <w:r>
              <w:rPr>
                <w:rFonts w:eastAsia="Times New Roman" w:cs="Consolas"/>
                <w:color w:val="7F807F"/>
                <w:szCs w:val="24"/>
              </w:rPr>
              <w:lastRenderedPageBreak/>
              <w:t>72</w:t>
            </w:r>
          </w:p>
        </w:tc>
        <w:tc>
          <w:tcPr>
            <w:tcW w:w="9000" w:type="dxa"/>
            <w:tcMar>
              <w:top w:w="0" w:type="dxa"/>
              <w:left w:w="75" w:type="dxa"/>
              <w:bottom w:w="0" w:type="dxa"/>
              <w:right w:w="0" w:type="dxa"/>
            </w:tcMar>
          </w:tcPr>
          <w:p w14:paraId="1519550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"0_only"</w:t>
            </w:r>
            <w:r>
              <w:rPr>
                <w:rFonts w:ascii="Consolas" w:eastAsia="微软雅黑" w:hAnsi="Consolas" w:cs="Consolas"/>
                <w:szCs w:val="24"/>
              </w:rPr>
              <w:t>: (0,),</w:t>
            </w:r>
          </w:p>
        </w:tc>
        <w:tc>
          <w:tcPr>
            <w:tcW w:w="80" w:type="dxa"/>
            <w:shd w:val="clear" w:color="auto" w:fill="CED4F4"/>
            <w:tcMar>
              <w:top w:w="0" w:type="dxa"/>
              <w:left w:w="0" w:type="dxa"/>
              <w:bottom w:w="0" w:type="dxa"/>
              <w:right w:w="0" w:type="dxa"/>
            </w:tcMar>
          </w:tcPr>
          <w:p w14:paraId="07E0AC11" w14:textId="77777777" w:rsidR="00DA4077" w:rsidRDefault="00DA4077">
            <w:pPr>
              <w:snapToGrid w:val="0"/>
              <w:spacing w:line="20" w:lineRule="exact"/>
              <w:ind w:firstLine="0"/>
            </w:pPr>
          </w:p>
        </w:tc>
      </w:tr>
      <w:tr w:rsidR="00DA4077" w14:paraId="07B52931" w14:textId="77777777">
        <w:trPr>
          <w:cantSplit/>
        </w:trPr>
        <w:tc>
          <w:tcPr>
            <w:tcW w:w="540" w:type="dxa"/>
            <w:tcMar>
              <w:top w:w="0" w:type="dxa"/>
              <w:left w:w="0" w:type="dxa"/>
              <w:bottom w:w="0" w:type="dxa"/>
              <w:right w:w="100" w:type="dxa"/>
            </w:tcMar>
          </w:tcPr>
          <w:p w14:paraId="164FDD20" w14:textId="77777777" w:rsidR="00DA4077" w:rsidRDefault="00000000">
            <w:pPr>
              <w:snapToGrid w:val="0"/>
              <w:spacing w:line="386" w:lineRule="exact"/>
              <w:ind w:firstLine="0"/>
              <w:jc w:val="right"/>
            </w:pPr>
            <w:r>
              <w:rPr>
                <w:rFonts w:eastAsia="Times New Roman" w:cs="Consolas"/>
                <w:color w:val="7F807F"/>
                <w:szCs w:val="24"/>
              </w:rPr>
              <w:t>73</w:t>
            </w:r>
          </w:p>
        </w:tc>
        <w:tc>
          <w:tcPr>
            <w:tcW w:w="9000" w:type="dxa"/>
            <w:tcMar>
              <w:top w:w="0" w:type="dxa"/>
              <w:left w:w="75" w:type="dxa"/>
              <w:bottom w:w="0" w:type="dxa"/>
              <w:right w:w="0" w:type="dxa"/>
            </w:tcMar>
          </w:tcPr>
          <w:p w14:paraId="10E2DB5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"0_6"</w:t>
            </w:r>
            <w:r>
              <w:rPr>
                <w:rFonts w:ascii="Consolas" w:eastAsia="微软雅黑" w:hAnsi="Consolas" w:cs="Consolas"/>
                <w:szCs w:val="24"/>
              </w:rPr>
              <w:t>: (0, 36),</w:t>
            </w:r>
          </w:p>
        </w:tc>
        <w:tc>
          <w:tcPr>
            <w:tcW w:w="80" w:type="dxa"/>
            <w:shd w:val="clear" w:color="auto" w:fill="CED4F4"/>
            <w:tcMar>
              <w:top w:w="0" w:type="dxa"/>
              <w:left w:w="0" w:type="dxa"/>
              <w:bottom w:w="0" w:type="dxa"/>
              <w:right w:w="0" w:type="dxa"/>
            </w:tcMar>
          </w:tcPr>
          <w:p w14:paraId="6A061DE1" w14:textId="77777777" w:rsidR="00DA4077" w:rsidRDefault="00DA4077">
            <w:pPr>
              <w:snapToGrid w:val="0"/>
              <w:spacing w:line="20" w:lineRule="exact"/>
              <w:ind w:firstLine="0"/>
            </w:pPr>
          </w:p>
        </w:tc>
      </w:tr>
      <w:tr w:rsidR="00DA4077" w14:paraId="51E49A7B" w14:textId="77777777">
        <w:trPr>
          <w:cantSplit/>
        </w:trPr>
        <w:tc>
          <w:tcPr>
            <w:tcW w:w="540" w:type="dxa"/>
            <w:tcMar>
              <w:top w:w="0" w:type="dxa"/>
              <w:left w:w="0" w:type="dxa"/>
              <w:bottom w:w="0" w:type="dxa"/>
              <w:right w:w="100" w:type="dxa"/>
            </w:tcMar>
          </w:tcPr>
          <w:p w14:paraId="4BF9F838" w14:textId="77777777" w:rsidR="00DA4077" w:rsidRDefault="00000000">
            <w:pPr>
              <w:snapToGrid w:val="0"/>
              <w:spacing w:line="386" w:lineRule="exact"/>
              <w:ind w:firstLine="0"/>
              <w:jc w:val="right"/>
            </w:pPr>
            <w:r>
              <w:rPr>
                <w:rFonts w:eastAsia="Times New Roman" w:cs="Consolas"/>
                <w:color w:val="7F807F"/>
                <w:szCs w:val="24"/>
              </w:rPr>
              <w:t>74</w:t>
            </w:r>
          </w:p>
        </w:tc>
        <w:tc>
          <w:tcPr>
            <w:tcW w:w="9000" w:type="dxa"/>
            <w:tcMar>
              <w:top w:w="0" w:type="dxa"/>
              <w:left w:w="75" w:type="dxa"/>
              <w:bottom w:w="0" w:type="dxa"/>
              <w:right w:w="0" w:type="dxa"/>
            </w:tcMar>
          </w:tcPr>
          <w:p w14:paraId="4FB457C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"0_6_12"</w:t>
            </w:r>
            <w:r>
              <w:rPr>
                <w:rFonts w:ascii="Consolas" w:eastAsia="微软雅黑" w:hAnsi="Consolas" w:cs="Consolas"/>
                <w:szCs w:val="24"/>
              </w:rPr>
              <w:t>: (0, 36, 72),</w:t>
            </w:r>
          </w:p>
        </w:tc>
        <w:tc>
          <w:tcPr>
            <w:tcW w:w="80" w:type="dxa"/>
            <w:shd w:val="clear" w:color="auto" w:fill="CED4F4"/>
            <w:tcMar>
              <w:top w:w="0" w:type="dxa"/>
              <w:left w:w="0" w:type="dxa"/>
              <w:bottom w:w="0" w:type="dxa"/>
              <w:right w:w="0" w:type="dxa"/>
            </w:tcMar>
          </w:tcPr>
          <w:p w14:paraId="54977807" w14:textId="77777777" w:rsidR="00DA4077" w:rsidRDefault="00DA4077">
            <w:pPr>
              <w:snapToGrid w:val="0"/>
              <w:spacing w:line="20" w:lineRule="exact"/>
              <w:ind w:firstLine="0"/>
            </w:pPr>
          </w:p>
        </w:tc>
      </w:tr>
      <w:tr w:rsidR="00DA4077" w14:paraId="4D946614" w14:textId="77777777">
        <w:trPr>
          <w:cantSplit/>
        </w:trPr>
        <w:tc>
          <w:tcPr>
            <w:tcW w:w="540" w:type="dxa"/>
            <w:tcMar>
              <w:top w:w="0" w:type="dxa"/>
              <w:left w:w="0" w:type="dxa"/>
              <w:bottom w:w="0" w:type="dxa"/>
              <w:right w:w="100" w:type="dxa"/>
            </w:tcMar>
          </w:tcPr>
          <w:p w14:paraId="4A0736C7" w14:textId="77777777" w:rsidR="00DA4077" w:rsidRDefault="00000000">
            <w:pPr>
              <w:snapToGrid w:val="0"/>
              <w:spacing w:line="386" w:lineRule="exact"/>
              <w:ind w:firstLine="0"/>
              <w:jc w:val="right"/>
            </w:pPr>
            <w:r>
              <w:rPr>
                <w:rFonts w:eastAsia="Times New Roman" w:cs="Consolas"/>
                <w:color w:val="7F807F"/>
                <w:szCs w:val="24"/>
              </w:rPr>
              <w:t>75</w:t>
            </w:r>
          </w:p>
        </w:tc>
        <w:tc>
          <w:tcPr>
            <w:tcW w:w="9000" w:type="dxa"/>
            <w:tcMar>
              <w:top w:w="0" w:type="dxa"/>
              <w:left w:w="75" w:type="dxa"/>
              <w:bottom w:w="0" w:type="dxa"/>
              <w:right w:w="0" w:type="dxa"/>
            </w:tcMar>
          </w:tcPr>
          <w:p w14:paraId="11CD3ED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}.items</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9EFBF8E" w14:textId="77777777" w:rsidR="00DA4077" w:rsidRDefault="00DA4077">
            <w:pPr>
              <w:snapToGrid w:val="0"/>
              <w:spacing w:line="20" w:lineRule="exact"/>
              <w:ind w:firstLine="0"/>
            </w:pPr>
          </w:p>
        </w:tc>
      </w:tr>
      <w:tr w:rsidR="00DA4077" w14:paraId="37878E3E" w14:textId="77777777">
        <w:trPr>
          <w:cantSplit/>
        </w:trPr>
        <w:tc>
          <w:tcPr>
            <w:tcW w:w="540" w:type="dxa"/>
            <w:tcMar>
              <w:top w:w="0" w:type="dxa"/>
              <w:left w:w="0" w:type="dxa"/>
              <w:bottom w:w="0" w:type="dxa"/>
              <w:right w:w="100" w:type="dxa"/>
            </w:tcMar>
          </w:tcPr>
          <w:p w14:paraId="511CEFA5" w14:textId="77777777" w:rsidR="00DA4077" w:rsidRDefault="00000000">
            <w:pPr>
              <w:snapToGrid w:val="0"/>
              <w:spacing w:line="386" w:lineRule="exact"/>
              <w:ind w:firstLine="0"/>
              <w:jc w:val="right"/>
            </w:pPr>
            <w:r>
              <w:rPr>
                <w:rFonts w:eastAsia="Times New Roman" w:cs="Consolas"/>
                <w:color w:val="7F807F"/>
                <w:szCs w:val="24"/>
              </w:rPr>
              <w:t>76</w:t>
            </w:r>
          </w:p>
        </w:tc>
        <w:tc>
          <w:tcPr>
            <w:tcW w:w="9000" w:type="dxa"/>
            <w:tcMar>
              <w:top w:w="0" w:type="dxa"/>
              <w:left w:w="75" w:type="dxa"/>
              <w:bottom w:w="0" w:type="dxa"/>
              <w:right w:w="0" w:type="dxa"/>
            </w:tcMar>
          </w:tcPr>
          <w:p w14:paraId="5E2279BC" w14:textId="77777777" w:rsidR="00DA4077" w:rsidRDefault="00000000">
            <w:pPr>
              <w:snapToGrid w:val="0"/>
              <w:spacing w:line="386" w:lineRule="exact"/>
              <w:ind w:left="400" w:hanging="400"/>
              <w:jc w:val="left"/>
            </w:pPr>
            <w:r>
              <w:rPr>
                <w:rFonts w:ascii="Consolas" w:eastAsia="微软雅黑" w:hAnsi="Consolas" w:cs="Consolas"/>
                <w:szCs w:val="24"/>
              </w:rPr>
              <w:t xml:space="preserve">            comp, _, _ = simulate_</w:t>
            </w:r>
            <w:proofErr w:type="gramStart"/>
            <w:r>
              <w:rPr>
                <w:rFonts w:ascii="Consolas" w:eastAsia="微软雅黑" w:hAnsi="Consolas" w:cs="Consolas"/>
                <w:szCs w:val="24"/>
              </w:rPr>
              <w:t>mpc(</w:t>
            </w:r>
            <w:proofErr w:type="gramEnd"/>
          </w:p>
        </w:tc>
        <w:tc>
          <w:tcPr>
            <w:tcW w:w="80" w:type="dxa"/>
            <w:shd w:val="clear" w:color="auto" w:fill="CED4F4"/>
            <w:tcMar>
              <w:top w:w="0" w:type="dxa"/>
              <w:left w:w="0" w:type="dxa"/>
              <w:bottom w:w="0" w:type="dxa"/>
              <w:right w:w="0" w:type="dxa"/>
            </w:tcMar>
          </w:tcPr>
          <w:p w14:paraId="6BA5179B" w14:textId="77777777" w:rsidR="00DA4077" w:rsidRDefault="00DA4077">
            <w:pPr>
              <w:snapToGrid w:val="0"/>
              <w:spacing w:line="20" w:lineRule="exact"/>
              <w:ind w:firstLine="0"/>
            </w:pPr>
          </w:p>
        </w:tc>
      </w:tr>
      <w:tr w:rsidR="00DA4077" w14:paraId="40B41943" w14:textId="77777777">
        <w:trPr>
          <w:cantSplit/>
        </w:trPr>
        <w:tc>
          <w:tcPr>
            <w:tcW w:w="540" w:type="dxa"/>
            <w:tcMar>
              <w:top w:w="0" w:type="dxa"/>
              <w:left w:w="0" w:type="dxa"/>
              <w:bottom w:w="0" w:type="dxa"/>
              <w:right w:w="100" w:type="dxa"/>
            </w:tcMar>
          </w:tcPr>
          <w:p w14:paraId="6668C0F4" w14:textId="77777777" w:rsidR="00DA4077" w:rsidRDefault="00000000">
            <w:pPr>
              <w:snapToGrid w:val="0"/>
              <w:spacing w:line="386" w:lineRule="exact"/>
              <w:ind w:firstLine="0"/>
              <w:jc w:val="right"/>
            </w:pPr>
            <w:r>
              <w:rPr>
                <w:rFonts w:eastAsia="Times New Roman" w:cs="Consolas"/>
                <w:color w:val="7F807F"/>
                <w:szCs w:val="24"/>
              </w:rPr>
              <w:t>77</w:t>
            </w:r>
          </w:p>
        </w:tc>
        <w:tc>
          <w:tcPr>
            <w:tcW w:w="9000" w:type="dxa"/>
            <w:tcMar>
              <w:top w:w="0" w:type="dxa"/>
              <w:left w:w="75" w:type="dxa"/>
              <w:bottom w:w="0" w:type="dxa"/>
              <w:right w:w="0" w:type="dxa"/>
            </w:tcMar>
          </w:tcPr>
          <w:p w14:paraId="5BBF4813" w14:textId="77777777" w:rsidR="00DA4077" w:rsidRDefault="00000000">
            <w:pPr>
              <w:snapToGrid w:val="0"/>
              <w:spacing w:line="386" w:lineRule="exact"/>
              <w:ind w:left="400" w:hanging="400"/>
              <w:jc w:val="left"/>
            </w:pPr>
            <w:r>
              <w:rPr>
                <w:rFonts w:ascii="Consolas" w:eastAsia="微软雅黑" w:hAnsi="Consolas" w:cs="Consolas"/>
                <w:szCs w:val="24"/>
              </w:rPr>
              <w:t xml:space="preserve">                data,</w:t>
            </w:r>
          </w:p>
        </w:tc>
        <w:tc>
          <w:tcPr>
            <w:tcW w:w="80" w:type="dxa"/>
            <w:shd w:val="clear" w:color="auto" w:fill="CED4F4"/>
            <w:tcMar>
              <w:top w:w="0" w:type="dxa"/>
              <w:left w:w="0" w:type="dxa"/>
              <w:bottom w:w="0" w:type="dxa"/>
              <w:right w:w="0" w:type="dxa"/>
            </w:tcMar>
          </w:tcPr>
          <w:p w14:paraId="543CEF45" w14:textId="77777777" w:rsidR="00DA4077" w:rsidRDefault="00DA4077">
            <w:pPr>
              <w:snapToGrid w:val="0"/>
              <w:spacing w:line="20" w:lineRule="exact"/>
              <w:ind w:firstLine="0"/>
            </w:pPr>
          </w:p>
        </w:tc>
      </w:tr>
      <w:tr w:rsidR="00DA4077" w14:paraId="72ED9B44" w14:textId="77777777">
        <w:trPr>
          <w:cantSplit/>
        </w:trPr>
        <w:tc>
          <w:tcPr>
            <w:tcW w:w="540" w:type="dxa"/>
            <w:tcMar>
              <w:top w:w="0" w:type="dxa"/>
              <w:left w:w="0" w:type="dxa"/>
              <w:bottom w:w="0" w:type="dxa"/>
              <w:right w:w="100" w:type="dxa"/>
            </w:tcMar>
          </w:tcPr>
          <w:p w14:paraId="5839E818" w14:textId="77777777" w:rsidR="00DA4077" w:rsidRDefault="00000000">
            <w:pPr>
              <w:snapToGrid w:val="0"/>
              <w:spacing w:line="386" w:lineRule="exact"/>
              <w:ind w:firstLine="0"/>
              <w:jc w:val="right"/>
            </w:pPr>
            <w:r>
              <w:rPr>
                <w:rFonts w:eastAsia="Times New Roman" w:cs="Consolas"/>
                <w:color w:val="7F807F"/>
                <w:szCs w:val="24"/>
              </w:rPr>
              <w:t>78</w:t>
            </w:r>
          </w:p>
        </w:tc>
        <w:tc>
          <w:tcPr>
            <w:tcW w:w="9000" w:type="dxa"/>
            <w:tcMar>
              <w:top w:w="0" w:type="dxa"/>
              <w:left w:w="75" w:type="dxa"/>
              <w:bottom w:w="0" w:type="dxa"/>
              <w:right w:w="0" w:type="dxa"/>
            </w:tcMar>
          </w:tcPr>
          <w:p w14:paraId="4089C8DF" w14:textId="77777777" w:rsidR="00DA4077" w:rsidRDefault="00000000">
            <w:pPr>
              <w:snapToGrid w:val="0"/>
              <w:spacing w:line="386" w:lineRule="exact"/>
              <w:ind w:left="400" w:hanging="400"/>
              <w:jc w:val="left"/>
            </w:pPr>
            <w:r>
              <w:rPr>
                <w:rFonts w:ascii="Consolas" w:eastAsia="微软雅黑" w:hAnsi="Consolas" w:cs="Consolas"/>
                <w:szCs w:val="24"/>
              </w:rPr>
              <w:t xml:space="preserve">                days,</w:t>
            </w:r>
          </w:p>
        </w:tc>
        <w:tc>
          <w:tcPr>
            <w:tcW w:w="80" w:type="dxa"/>
            <w:shd w:val="clear" w:color="auto" w:fill="CED4F4"/>
            <w:tcMar>
              <w:top w:w="0" w:type="dxa"/>
              <w:left w:w="0" w:type="dxa"/>
              <w:bottom w:w="0" w:type="dxa"/>
              <w:right w:w="0" w:type="dxa"/>
            </w:tcMar>
          </w:tcPr>
          <w:p w14:paraId="00EBD8ED" w14:textId="77777777" w:rsidR="00DA4077" w:rsidRDefault="00DA4077">
            <w:pPr>
              <w:snapToGrid w:val="0"/>
              <w:spacing w:line="20" w:lineRule="exact"/>
              <w:ind w:firstLine="0"/>
            </w:pPr>
          </w:p>
        </w:tc>
      </w:tr>
      <w:tr w:rsidR="00DA4077" w14:paraId="5A42EAC3" w14:textId="77777777">
        <w:trPr>
          <w:cantSplit/>
        </w:trPr>
        <w:tc>
          <w:tcPr>
            <w:tcW w:w="540" w:type="dxa"/>
            <w:tcMar>
              <w:top w:w="0" w:type="dxa"/>
              <w:left w:w="0" w:type="dxa"/>
              <w:bottom w:w="0" w:type="dxa"/>
              <w:right w:w="100" w:type="dxa"/>
            </w:tcMar>
          </w:tcPr>
          <w:p w14:paraId="206A6F20" w14:textId="77777777" w:rsidR="00DA4077" w:rsidRDefault="00000000">
            <w:pPr>
              <w:snapToGrid w:val="0"/>
              <w:spacing w:line="386" w:lineRule="exact"/>
              <w:ind w:firstLine="0"/>
              <w:jc w:val="right"/>
            </w:pPr>
            <w:r>
              <w:rPr>
                <w:rFonts w:eastAsia="Times New Roman" w:cs="Consolas"/>
                <w:color w:val="7F807F"/>
                <w:szCs w:val="24"/>
              </w:rPr>
              <w:t>79</w:t>
            </w:r>
          </w:p>
        </w:tc>
        <w:tc>
          <w:tcPr>
            <w:tcW w:w="9000" w:type="dxa"/>
            <w:tcMar>
              <w:top w:w="0" w:type="dxa"/>
              <w:left w:w="75" w:type="dxa"/>
              <w:bottom w:w="0" w:type="dxa"/>
              <w:right w:w="0" w:type="dxa"/>
            </w:tcMar>
          </w:tcPr>
          <w:p w14:paraId="2E35E18A" w14:textId="77777777" w:rsidR="00DA4077" w:rsidRDefault="00000000">
            <w:pPr>
              <w:snapToGrid w:val="0"/>
              <w:spacing w:line="386" w:lineRule="exact"/>
              <w:ind w:left="400" w:hanging="400"/>
              <w:jc w:val="left"/>
            </w:pPr>
            <w:r>
              <w:rPr>
                <w:rFonts w:ascii="Consolas" w:eastAsia="微软雅黑" w:hAnsi="Consolas" w:cs="Consolas"/>
                <w:szCs w:val="24"/>
              </w:rPr>
              <w:t xml:space="preserve">                6000.0,</w:t>
            </w:r>
          </w:p>
        </w:tc>
        <w:tc>
          <w:tcPr>
            <w:tcW w:w="80" w:type="dxa"/>
            <w:shd w:val="clear" w:color="auto" w:fill="CED4F4"/>
            <w:tcMar>
              <w:top w:w="0" w:type="dxa"/>
              <w:left w:w="0" w:type="dxa"/>
              <w:bottom w:w="0" w:type="dxa"/>
              <w:right w:w="0" w:type="dxa"/>
            </w:tcMar>
          </w:tcPr>
          <w:p w14:paraId="641A2679" w14:textId="77777777" w:rsidR="00DA4077" w:rsidRDefault="00DA4077">
            <w:pPr>
              <w:snapToGrid w:val="0"/>
              <w:spacing w:line="20" w:lineRule="exact"/>
              <w:ind w:firstLine="0"/>
            </w:pPr>
          </w:p>
        </w:tc>
      </w:tr>
      <w:tr w:rsidR="00DA4077" w14:paraId="53FE4C9A" w14:textId="77777777">
        <w:trPr>
          <w:cantSplit/>
        </w:trPr>
        <w:tc>
          <w:tcPr>
            <w:tcW w:w="540" w:type="dxa"/>
            <w:tcMar>
              <w:top w:w="0" w:type="dxa"/>
              <w:left w:w="0" w:type="dxa"/>
              <w:bottom w:w="0" w:type="dxa"/>
              <w:right w:w="100" w:type="dxa"/>
            </w:tcMar>
          </w:tcPr>
          <w:p w14:paraId="54352FE0" w14:textId="77777777" w:rsidR="00DA4077" w:rsidRDefault="00000000">
            <w:pPr>
              <w:snapToGrid w:val="0"/>
              <w:spacing w:line="386" w:lineRule="exact"/>
              <w:ind w:firstLine="0"/>
              <w:jc w:val="right"/>
            </w:pPr>
            <w:r>
              <w:rPr>
                <w:rFonts w:eastAsia="Times New Roman" w:cs="Consolas"/>
                <w:color w:val="7F807F"/>
                <w:szCs w:val="24"/>
              </w:rPr>
              <w:t>80</w:t>
            </w:r>
          </w:p>
        </w:tc>
        <w:tc>
          <w:tcPr>
            <w:tcW w:w="9000" w:type="dxa"/>
            <w:tcMar>
              <w:top w:w="0" w:type="dxa"/>
              <w:left w:w="75" w:type="dxa"/>
              <w:bottom w:w="0" w:type="dxa"/>
              <w:right w:w="0" w:type="dxa"/>
            </w:tcMar>
          </w:tcPr>
          <w:p w14:paraId="177A99F1" w14:textId="77777777" w:rsidR="00DA4077" w:rsidRDefault="00000000">
            <w:pPr>
              <w:snapToGrid w:val="0"/>
              <w:spacing w:line="386" w:lineRule="exact"/>
              <w:ind w:left="400" w:hanging="400"/>
              <w:jc w:val="left"/>
            </w:pPr>
            <w:r>
              <w:rPr>
                <w:rFonts w:ascii="Consolas" w:eastAsia="微软雅黑" w:hAnsi="Consolas" w:cs="Consolas"/>
                <w:szCs w:val="24"/>
              </w:rPr>
              <w:t xml:space="preserve">                origins,</w:t>
            </w:r>
          </w:p>
        </w:tc>
        <w:tc>
          <w:tcPr>
            <w:tcW w:w="80" w:type="dxa"/>
            <w:shd w:val="clear" w:color="auto" w:fill="CED4F4"/>
            <w:tcMar>
              <w:top w:w="0" w:type="dxa"/>
              <w:left w:w="0" w:type="dxa"/>
              <w:bottom w:w="0" w:type="dxa"/>
              <w:right w:w="0" w:type="dxa"/>
            </w:tcMar>
          </w:tcPr>
          <w:p w14:paraId="557065CD" w14:textId="77777777" w:rsidR="00DA4077" w:rsidRDefault="00DA4077">
            <w:pPr>
              <w:snapToGrid w:val="0"/>
              <w:spacing w:line="20" w:lineRule="exact"/>
              <w:ind w:firstLine="0"/>
            </w:pPr>
          </w:p>
        </w:tc>
      </w:tr>
      <w:tr w:rsidR="00DA4077" w14:paraId="47E6C4C4" w14:textId="77777777">
        <w:trPr>
          <w:cantSplit/>
        </w:trPr>
        <w:tc>
          <w:tcPr>
            <w:tcW w:w="540" w:type="dxa"/>
            <w:tcMar>
              <w:top w:w="0" w:type="dxa"/>
              <w:left w:w="0" w:type="dxa"/>
              <w:bottom w:w="0" w:type="dxa"/>
              <w:right w:w="100" w:type="dxa"/>
            </w:tcMar>
          </w:tcPr>
          <w:p w14:paraId="5DCD95B2" w14:textId="77777777" w:rsidR="00DA4077" w:rsidRDefault="00000000">
            <w:pPr>
              <w:snapToGrid w:val="0"/>
              <w:spacing w:line="386" w:lineRule="exact"/>
              <w:ind w:firstLine="0"/>
              <w:jc w:val="right"/>
            </w:pPr>
            <w:r>
              <w:rPr>
                <w:rFonts w:eastAsia="Times New Roman" w:cs="Consolas"/>
                <w:color w:val="7F807F"/>
                <w:szCs w:val="24"/>
              </w:rPr>
              <w:t>81</w:t>
            </w:r>
          </w:p>
        </w:tc>
        <w:tc>
          <w:tcPr>
            <w:tcW w:w="9000" w:type="dxa"/>
            <w:tcMar>
              <w:top w:w="0" w:type="dxa"/>
              <w:left w:w="75" w:type="dxa"/>
              <w:bottom w:w="0" w:type="dxa"/>
              <w:right w:w="0" w:type="dxa"/>
            </w:tcMar>
          </w:tcPr>
          <w:p w14:paraId="32F4C121" w14:textId="77777777" w:rsidR="00DA4077" w:rsidRDefault="00000000">
            <w:pPr>
              <w:snapToGrid w:val="0"/>
              <w:spacing w:line="386" w:lineRule="exact"/>
              <w:ind w:left="400" w:hanging="400"/>
              <w:jc w:val="left"/>
            </w:pPr>
            <w:r>
              <w:rPr>
                <w:rFonts w:ascii="Consolas" w:eastAsia="微软雅黑" w:hAnsi="Consolas" w:cs="Consolas"/>
                <w:szCs w:val="24"/>
              </w:rPr>
              <w:t xml:space="preserve">                _price_provider(data),</w:t>
            </w:r>
          </w:p>
        </w:tc>
        <w:tc>
          <w:tcPr>
            <w:tcW w:w="80" w:type="dxa"/>
            <w:shd w:val="clear" w:color="auto" w:fill="CED4F4"/>
            <w:tcMar>
              <w:top w:w="0" w:type="dxa"/>
              <w:left w:w="0" w:type="dxa"/>
              <w:bottom w:w="0" w:type="dxa"/>
              <w:right w:w="0" w:type="dxa"/>
            </w:tcMar>
          </w:tcPr>
          <w:p w14:paraId="72A1E54E" w14:textId="77777777" w:rsidR="00DA4077" w:rsidRDefault="00DA4077">
            <w:pPr>
              <w:snapToGrid w:val="0"/>
              <w:spacing w:line="20" w:lineRule="exact"/>
              <w:ind w:firstLine="0"/>
            </w:pPr>
          </w:p>
        </w:tc>
      </w:tr>
      <w:tr w:rsidR="00DA4077" w14:paraId="30DFF89D" w14:textId="77777777">
        <w:trPr>
          <w:cantSplit/>
        </w:trPr>
        <w:tc>
          <w:tcPr>
            <w:tcW w:w="540" w:type="dxa"/>
            <w:tcMar>
              <w:top w:w="0" w:type="dxa"/>
              <w:left w:w="0" w:type="dxa"/>
              <w:bottom w:w="0" w:type="dxa"/>
              <w:right w:w="100" w:type="dxa"/>
            </w:tcMar>
          </w:tcPr>
          <w:p w14:paraId="7B176E8A" w14:textId="77777777" w:rsidR="00DA4077" w:rsidRDefault="00000000">
            <w:pPr>
              <w:snapToGrid w:val="0"/>
              <w:spacing w:line="386" w:lineRule="exact"/>
              <w:ind w:firstLine="0"/>
              <w:jc w:val="right"/>
            </w:pPr>
            <w:r>
              <w:rPr>
                <w:rFonts w:eastAsia="Times New Roman" w:cs="Consolas"/>
                <w:color w:val="7F807F"/>
                <w:szCs w:val="24"/>
              </w:rPr>
              <w:t>82</w:t>
            </w:r>
          </w:p>
        </w:tc>
        <w:tc>
          <w:tcPr>
            <w:tcW w:w="9000" w:type="dxa"/>
            <w:tcMar>
              <w:top w:w="0" w:type="dxa"/>
              <w:left w:w="75" w:type="dxa"/>
              <w:bottom w:w="0" w:type="dxa"/>
              <w:right w:w="0" w:type="dxa"/>
            </w:tcMar>
          </w:tcPr>
          <w:p w14:paraId="4CF88E1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np.tile</w:t>
            </w:r>
            <w:proofErr w:type="gramEnd"/>
            <w:r>
              <w:rPr>
                <w:rFonts w:ascii="Consolas" w:eastAsia="微软雅黑" w:hAnsi="Consolas" w:cs="Consolas"/>
                <w:szCs w:val="24"/>
              </w:rPr>
              <w:t>(</w:t>
            </w:r>
            <w:proofErr w:type="gramStart"/>
            <w:r>
              <w:rPr>
                <w:rFonts w:ascii="Consolas" w:eastAsia="微软雅黑" w:hAnsi="Consolas" w:cs="Consolas"/>
                <w:szCs w:val="24"/>
              </w:rPr>
              <w:t>data.fixed</w:t>
            </w:r>
            <w:proofErr w:type="gramEnd"/>
            <w:r>
              <w:rPr>
                <w:rFonts w:ascii="Consolas" w:eastAsia="微软雅黑" w:hAnsi="Consolas" w:cs="Consolas"/>
                <w:szCs w:val="24"/>
              </w:rPr>
              <w:t>_price, (len(</w:t>
            </w:r>
            <w:proofErr w:type="gramStart"/>
            <w:r>
              <w:rPr>
                <w:rFonts w:ascii="Consolas" w:eastAsia="微软雅黑" w:hAnsi="Consolas" w:cs="Consolas"/>
                <w:szCs w:val="24"/>
              </w:rPr>
              <w:t>data.dates</w:t>
            </w:r>
            <w:proofErr w:type="gramEnd"/>
            <w:r>
              <w:rPr>
                <w:rFonts w:ascii="Consolas" w:eastAsia="微软雅黑" w:hAnsi="Consolas" w:cs="Consolas"/>
                <w:szCs w:val="24"/>
              </w:rPr>
              <w:t>), 1)),</w:t>
            </w:r>
          </w:p>
        </w:tc>
        <w:tc>
          <w:tcPr>
            <w:tcW w:w="80" w:type="dxa"/>
            <w:shd w:val="clear" w:color="auto" w:fill="CED4F4"/>
            <w:tcMar>
              <w:top w:w="0" w:type="dxa"/>
              <w:left w:w="0" w:type="dxa"/>
              <w:bottom w:w="0" w:type="dxa"/>
              <w:right w:w="0" w:type="dxa"/>
            </w:tcMar>
          </w:tcPr>
          <w:p w14:paraId="766F8F78" w14:textId="77777777" w:rsidR="00DA4077" w:rsidRDefault="00DA4077">
            <w:pPr>
              <w:snapToGrid w:val="0"/>
              <w:spacing w:line="20" w:lineRule="exact"/>
              <w:ind w:firstLine="0"/>
            </w:pPr>
          </w:p>
        </w:tc>
      </w:tr>
      <w:tr w:rsidR="00DA4077" w14:paraId="6AA12CFD" w14:textId="77777777">
        <w:trPr>
          <w:cantSplit/>
        </w:trPr>
        <w:tc>
          <w:tcPr>
            <w:tcW w:w="540" w:type="dxa"/>
            <w:tcMar>
              <w:top w:w="0" w:type="dxa"/>
              <w:left w:w="0" w:type="dxa"/>
              <w:bottom w:w="0" w:type="dxa"/>
              <w:right w:w="100" w:type="dxa"/>
            </w:tcMar>
          </w:tcPr>
          <w:p w14:paraId="1B5168FE" w14:textId="77777777" w:rsidR="00DA4077" w:rsidRDefault="00000000">
            <w:pPr>
              <w:snapToGrid w:val="0"/>
              <w:spacing w:line="386" w:lineRule="exact"/>
              <w:ind w:firstLine="0"/>
              <w:jc w:val="right"/>
            </w:pPr>
            <w:r>
              <w:rPr>
                <w:rFonts w:eastAsia="Times New Roman" w:cs="Consolas"/>
                <w:color w:val="7F807F"/>
                <w:szCs w:val="24"/>
              </w:rPr>
              <w:t>83</w:t>
            </w:r>
          </w:p>
        </w:tc>
        <w:tc>
          <w:tcPr>
            <w:tcW w:w="9000" w:type="dxa"/>
            <w:tcMar>
              <w:top w:w="0" w:type="dxa"/>
              <w:left w:w="75" w:type="dxa"/>
              <w:bottom w:w="0" w:type="dxa"/>
              <w:right w:w="0" w:type="dxa"/>
            </w:tcMar>
          </w:tcPr>
          <w:p w14:paraId="1D35967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2BDA23EE" w14:textId="77777777" w:rsidR="00DA4077" w:rsidRDefault="00DA4077">
            <w:pPr>
              <w:snapToGrid w:val="0"/>
              <w:spacing w:line="20" w:lineRule="exact"/>
              <w:ind w:firstLine="0"/>
            </w:pPr>
          </w:p>
        </w:tc>
      </w:tr>
      <w:tr w:rsidR="00DA4077" w14:paraId="62F10415" w14:textId="77777777">
        <w:trPr>
          <w:cantSplit/>
        </w:trPr>
        <w:tc>
          <w:tcPr>
            <w:tcW w:w="540" w:type="dxa"/>
            <w:tcMar>
              <w:top w:w="0" w:type="dxa"/>
              <w:left w:w="0" w:type="dxa"/>
              <w:bottom w:w="0" w:type="dxa"/>
              <w:right w:w="100" w:type="dxa"/>
            </w:tcMar>
          </w:tcPr>
          <w:p w14:paraId="4447C359" w14:textId="77777777" w:rsidR="00DA4077" w:rsidRDefault="00000000">
            <w:pPr>
              <w:snapToGrid w:val="0"/>
              <w:spacing w:line="386" w:lineRule="exact"/>
              <w:ind w:firstLine="0"/>
              <w:jc w:val="right"/>
            </w:pPr>
            <w:r>
              <w:rPr>
                <w:rFonts w:eastAsia="Times New Roman" w:cs="Consolas"/>
                <w:color w:val="7F807F"/>
                <w:szCs w:val="24"/>
              </w:rPr>
              <w:t>84</w:t>
            </w:r>
          </w:p>
        </w:tc>
        <w:tc>
          <w:tcPr>
            <w:tcW w:w="9000" w:type="dxa"/>
            <w:tcMar>
              <w:top w:w="0" w:type="dxa"/>
              <w:left w:w="75" w:type="dxa"/>
              <w:bottom w:w="0" w:type="dxa"/>
              <w:right w:w="0" w:type="dxa"/>
            </w:tcMar>
          </w:tcPr>
          <w:p w14:paraId="101DF438" w14:textId="77777777" w:rsidR="00DA4077" w:rsidRDefault="00000000">
            <w:pPr>
              <w:snapToGrid w:val="0"/>
              <w:spacing w:line="386" w:lineRule="exact"/>
              <w:ind w:left="400" w:hanging="400"/>
              <w:jc w:val="left"/>
            </w:pPr>
            <w:r>
              <w:rPr>
                <w:rFonts w:ascii="Consolas" w:eastAsia="微软雅黑" w:hAnsi="Consolas" w:cs="Consolas"/>
                <w:szCs w:val="24"/>
              </w:rPr>
              <w:t xml:space="preserve">            comparisons[name] = summarize_</w:t>
            </w:r>
            <w:proofErr w:type="gramStart"/>
            <w:r>
              <w:rPr>
                <w:rFonts w:ascii="Consolas" w:eastAsia="微软雅黑" w:hAnsi="Consolas" w:cs="Consolas"/>
                <w:szCs w:val="24"/>
              </w:rPr>
              <w:t>run(</w:t>
            </w:r>
            <w:proofErr w:type="gramEnd"/>
            <w:r>
              <w:rPr>
                <w:rFonts w:ascii="Consolas" w:eastAsia="微软雅黑" w:hAnsi="Consolas" w:cs="Consolas"/>
                <w:szCs w:val="24"/>
              </w:rPr>
              <w:t>comp, report_start)</w:t>
            </w:r>
          </w:p>
        </w:tc>
        <w:tc>
          <w:tcPr>
            <w:tcW w:w="80" w:type="dxa"/>
            <w:shd w:val="clear" w:color="auto" w:fill="CED4F4"/>
            <w:tcMar>
              <w:top w:w="0" w:type="dxa"/>
              <w:left w:w="0" w:type="dxa"/>
              <w:bottom w:w="0" w:type="dxa"/>
              <w:right w:w="0" w:type="dxa"/>
            </w:tcMar>
          </w:tcPr>
          <w:p w14:paraId="682EB560" w14:textId="77777777" w:rsidR="00DA4077" w:rsidRDefault="00DA4077">
            <w:pPr>
              <w:snapToGrid w:val="0"/>
              <w:spacing w:line="20" w:lineRule="exact"/>
              <w:ind w:firstLine="0"/>
            </w:pPr>
          </w:p>
        </w:tc>
      </w:tr>
      <w:tr w:rsidR="00DA4077" w14:paraId="4AEF948A" w14:textId="77777777">
        <w:trPr>
          <w:cantSplit/>
        </w:trPr>
        <w:tc>
          <w:tcPr>
            <w:tcW w:w="540" w:type="dxa"/>
            <w:tcMar>
              <w:top w:w="0" w:type="dxa"/>
              <w:left w:w="0" w:type="dxa"/>
              <w:bottom w:w="0" w:type="dxa"/>
              <w:right w:w="100" w:type="dxa"/>
            </w:tcMar>
          </w:tcPr>
          <w:p w14:paraId="53367C29" w14:textId="77777777" w:rsidR="00DA4077" w:rsidRDefault="00000000">
            <w:pPr>
              <w:snapToGrid w:val="0"/>
              <w:spacing w:line="386" w:lineRule="exact"/>
              <w:ind w:firstLine="0"/>
              <w:jc w:val="right"/>
            </w:pPr>
            <w:r>
              <w:rPr>
                <w:rFonts w:eastAsia="Times New Roman" w:cs="Consolas"/>
                <w:color w:val="7F807F"/>
                <w:szCs w:val="24"/>
              </w:rPr>
              <w:t>85</w:t>
            </w:r>
          </w:p>
        </w:tc>
        <w:tc>
          <w:tcPr>
            <w:tcW w:w="9000" w:type="dxa"/>
            <w:tcMar>
              <w:top w:w="0" w:type="dxa"/>
              <w:left w:w="75" w:type="dxa"/>
              <w:bottom w:w="0" w:type="dxa"/>
              <w:right w:w="0" w:type="dxa"/>
            </w:tcMar>
          </w:tcPr>
          <w:p w14:paraId="6C460543"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544C969" w14:textId="77777777" w:rsidR="00DA4077" w:rsidRDefault="00DA4077">
            <w:pPr>
              <w:snapToGrid w:val="0"/>
              <w:spacing w:line="20" w:lineRule="exact"/>
              <w:ind w:firstLine="0"/>
            </w:pPr>
          </w:p>
        </w:tc>
      </w:tr>
      <w:tr w:rsidR="00DA4077" w14:paraId="78C4E0B2" w14:textId="77777777">
        <w:trPr>
          <w:cantSplit/>
        </w:trPr>
        <w:tc>
          <w:tcPr>
            <w:tcW w:w="540" w:type="dxa"/>
            <w:tcMar>
              <w:top w:w="0" w:type="dxa"/>
              <w:left w:w="0" w:type="dxa"/>
              <w:bottom w:w="0" w:type="dxa"/>
              <w:right w:w="100" w:type="dxa"/>
            </w:tcMar>
          </w:tcPr>
          <w:p w14:paraId="64225257" w14:textId="77777777" w:rsidR="00DA4077" w:rsidRDefault="00000000">
            <w:pPr>
              <w:snapToGrid w:val="0"/>
              <w:spacing w:line="386" w:lineRule="exact"/>
              <w:ind w:firstLine="0"/>
              <w:jc w:val="right"/>
            </w:pPr>
            <w:r>
              <w:rPr>
                <w:rFonts w:eastAsia="Times New Roman" w:cs="Consolas"/>
                <w:color w:val="7F807F"/>
                <w:szCs w:val="24"/>
              </w:rPr>
              <w:t>86</w:t>
            </w:r>
          </w:p>
        </w:tc>
        <w:tc>
          <w:tcPr>
            <w:tcW w:w="9000" w:type="dxa"/>
            <w:tcMar>
              <w:top w:w="0" w:type="dxa"/>
              <w:left w:w="75" w:type="dxa"/>
              <w:bottom w:w="0" w:type="dxa"/>
              <w:right w:w="0" w:type="dxa"/>
            </w:tcMar>
          </w:tcPr>
          <w:p w14:paraId="13BDB624" w14:textId="77777777" w:rsidR="00DA4077" w:rsidRDefault="00000000">
            <w:pPr>
              <w:snapToGrid w:val="0"/>
              <w:spacing w:line="386" w:lineRule="exact"/>
              <w:ind w:left="400" w:hanging="400"/>
              <w:jc w:val="left"/>
            </w:pPr>
            <w:r>
              <w:rPr>
                <w:rFonts w:ascii="Consolas" w:eastAsia="微软雅黑" w:hAnsi="Consolas" w:cs="Consolas"/>
                <w:szCs w:val="24"/>
              </w:rPr>
              <w:t xml:space="preserve">    dates = </w:t>
            </w:r>
            <w:proofErr w:type="gramStart"/>
            <w:r>
              <w:rPr>
                <w:rFonts w:ascii="Consolas" w:eastAsia="微软雅黑" w:hAnsi="Consolas" w:cs="Consolas"/>
                <w:szCs w:val="24"/>
              </w:rPr>
              <w:t>data.dates[:nday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0013115" w14:textId="77777777" w:rsidR="00DA4077" w:rsidRDefault="00DA4077">
            <w:pPr>
              <w:snapToGrid w:val="0"/>
              <w:spacing w:line="20" w:lineRule="exact"/>
              <w:ind w:firstLine="0"/>
            </w:pPr>
          </w:p>
        </w:tc>
      </w:tr>
      <w:tr w:rsidR="00DA4077" w14:paraId="61796463" w14:textId="77777777">
        <w:trPr>
          <w:cantSplit/>
        </w:trPr>
        <w:tc>
          <w:tcPr>
            <w:tcW w:w="540" w:type="dxa"/>
            <w:tcMar>
              <w:top w:w="0" w:type="dxa"/>
              <w:left w:w="0" w:type="dxa"/>
              <w:bottom w:w="0" w:type="dxa"/>
              <w:right w:w="100" w:type="dxa"/>
            </w:tcMar>
          </w:tcPr>
          <w:p w14:paraId="33ED066C" w14:textId="77777777" w:rsidR="00DA4077" w:rsidRDefault="00000000">
            <w:pPr>
              <w:snapToGrid w:val="0"/>
              <w:spacing w:line="386" w:lineRule="exact"/>
              <w:ind w:firstLine="0"/>
              <w:jc w:val="right"/>
            </w:pPr>
            <w:r>
              <w:rPr>
                <w:rFonts w:eastAsia="Times New Roman" w:cs="Consolas"/>
                <w:color w:val="7F807F"/>
                <w:szCs w:val="24"/>
              </w:rPr>
              <w:t>87</w:t>
            </w:r>
          </w:p>
        </w:tc>
        <w:tc>
          <w:tcPr>
            <w:tcW w:w="9000" w:type="dxa"/>
            <w:tcMar>
              <w:top w:w="0" w:type="dxa"/>
              <w:left w:w="75" w:type="dxa"/>
              <w:bottom w:w="0" w:type="dxa"/>
              <w:right w:w="0" w:type="dxa"/>
            </w:tcMar>
          </w:tcPr>
          <w:p w14:paraId="271C3D85" w14:textId="77777777" w:rsidR="00DA4077" w:rsidRDefault="00000000">
            <w:pPr>
              <w:snapToGrid w:val="0"/>
              <w:spacing w:line="386" w:lineRule="exact"/>
              <w:ind w:left="400" w:hanging="400"/>
              <w:jc w:val="left"/>
            </w:pPr>
            <w:r>
              <w:rPr>
                <w:rFonts w:ascii="Consolas" w:eastAsia="微软雅黑" w:hAnsi="Consolas" w:cs="Consolas"/>
                <w:szCs w:val="24"/>
              </w:rPr>
              <w:t xml:space="preserve">    daily = </w:t>
            </w:r>
            <w:proofErr w:type="gramStart"/>
            <w:r>
              <w:rPr>
                <w:rFonts w:ascii="Consolas" w:eastAsia="微软雅黑" w:hAnsi="Consolas" w:cs="Consolas"/>
                <w:szCs w:val="24"/>
              </w:rPr>
              <w:t>pd.DataFrame</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170DA75" w14:textId="77777777" w:rsidR="00DA4077" w:rsidRDefault="00DA4077">
            <w:pPr>
              <w:snapToGrid w:val="0"/>
              <w:spacing w:line="20" w:lineRule="exact"/>
              <w:ind w:firstLine="0"/>
            </w:pPr>
          </w:p>
        </w:tc>
      </w:tr>
      <w:tr w:rsidR="00DA4077" w14:paraId="6C40AFA7" w14:textId="77777777">
        <w:trPr>
          <w:cantSplit/>
        </w:trPr>
        <w:tc>
          <w:tcPr>
            <w:tcW w:w="540" w:type="dxa"/>
            <w:tcMar>
              <w:top w:w="0" w:type="dxa"/>
              <w:left w:w="0" w:type="dxa"/>
              <w:bottom w:w="0" w:type="dxa"/>
              <w:right w:w="100" w:type="dxa"/>
            </w:tcMar>
          </w:tcPr>
          <w:p w14:paraId="090D186A" w14:textId="77777777" w:rsidR="00DA4077" w:rsidRDefault="00000000">
            <w:pPr>
              <w:snapToGrid w:val="0"/>
              <w:spacing w:line="386" w:lineRule="exact"/>
              <w:ind w:firstLine="0"/>
              <w:jc w:val="right"/>
            </w:pPr>
            <w:r>
              <w:rPr>
                <w:rFonts w:eastAsia="Times New Roman" w:cs="Consolas"/>
                <w:color w:val="7F807F"/>
                <w:szCs w:val="24"/>
              </w:rPr>
              <w:t>88</w:t>
            </w:r>
          </w:p>
        </w:tc>
        <w:tc>
          <w:tcPr>
            <w:tcW w:w="9000" w:type="dxa"/>
            <w:tcMar>
              <w:top w:w="0" w:type="dxa"/>
              <w:left w:w="75" w:type="dxa"/>
              <w:bottom w:w="0" w:type="dxa"/>
              <w:right w:w="0" w:type="dxa"/>
            </w:tcMar>
          </w:tcPr>
          <w:p w14:paraId="566E4F6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60E92BC3" w14:textId="77777777" w:rsidR="00DA4077" w:rsidRDefault="00DA4077">
            <w:pPr>
              <w:snapToGrid w:val="0"/>
              <w:spacing w:line="20" w:lineRule="exact"/>
              <w:ind w:firstLine="0"/>
            </w:pPr>
          </w:p>
        </w:tc>
      </w:tr>
      <w:tr w:rsidR="00DA4077" w14:paraId="20B212D5" w14:textId="77777777">
        <w:trPr>
          <w:cantSplit/>
        </w:trPr>
        <w:tc>
          <w:tcPr>
            <w:tcW w:w="540" w:type="dxa"/>
            <w:tcMar>
              <w:top w:w="0" w:type="dxa"/>
              <w:left w:w="0" w:type="dxa"/>
              <w:bottom w:w="0" w:type="dxa"/>
              <w:right w:w="100" w:type="dxa"/>
            </w:tcMar>
          </w:tcPr>
          <w:p w14:paraId="089F9561" w14:textId="77777777" w:rsidR="00DA4077" w:rsidRDefault="00000000">
            <w:pPr>
              <w:snapToGrid w:val="0"/>
              <w:spacing w:line="386" w:lineRule="exact"/>
              <w:ind w:firstLine="0"/>
              <w:jc w:val="right"/>
            </w:pPr>
            <w:r>
              <w:rPr>
                <w:rFonts w:eastAsia="Times New Roman" w:cs="Consolas"/>
                <w:color w:val="7F807F"/>
                <w:szCs w:val="24"/>
              </w:rPr>
              <w:t>89</w:t>
            </w:r>
          </w:p>
        </w:tc>
        <w:tc>
          <w:tcPr>
            <w:tcW w:w="9000" w:type="dxa"/>
            <w:tcMar>
              <w:top w:w="0" w:type="dxa"/>
              <w:left w:w="75" w:type="dxa"/>
              <w:bottom w:w="0" w:type="dxa"/>
              <w:right w:w="0" w:type="dxa"/>
            </w:tcMar>
          </w:tcPr>
          <w:p w14:paraId="6D32598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"date"</w:t>
            </w:r>
            <w:r>
              <w:rPr>
                <w:rFonts w:ascii="Consolas" w:eastAsia="微软雅黑" w:hAnsi="Consolas" w:cs="Consolas"/>
                <w:szCs w:val="24"/>
              </w:rPr>
              <w:t xml:space="preserve">: </w:t>
            </w:r>
            <w:proofErr w:type="gramStart"/>
            <w:r>
              <w:rPr>
                <w:rFonts w:ascii="Consolas" w:eastAsia="微软雅黑" w:hAnsi="Consolas" w:cs="Consolas"/>
                <w:szCs w:val="24"/>
              </w:rPr>
              <w:t>dates.strftime</w:t>
            </w:r>
            <w:proofErr w:type="gramEnd"/>
            <w:r>
              <w:rPr>
                <w:rFonts w:ascii="Consolas" w:eastAsia="微软雅黑" w:hAnsi="Consolas" w:cs="Consolas"/>
                <w:szCs w:val="24"/>
              </w:rPr>
              <w:t>(</w:t>
            </w:r>
            <w:r>
              <w:rPr>
                <w:rFonts w:ascii="Consolas" w:eastAsia="微软雅黑" w:hAnsi="Consolas" w:cs="Consolas"/>
                <w:color w:val="008470"/>
                <w:szCs w:val="24"/>
              </w:rPr>
              <w:t>"%Y-%m-%d"</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FA10E65" w14:textId="77777777" w:rsidR="00DA4077" w:rsidRDefault="00DA4077">
            <w:pPr>
              <w:snapToGrid w:val="0"/>
              <w:spacing w:line="20" w:lineRule="exact"/>
              <w:ind w:firstLine="0"/>
            </w:pPr>
          </w:p>
        </w:tc>
      </w:tr>
      <w:tr w:rsidR="00DA4077" w14:paraId="66AD8534" w14:textId="77777777">
        <w:trPr>
          <w:cantSplit/>
        </w:trPr>
        <w:tc>
          <w:tcPr>
            <w:tcW w:w="540" w:type="dxa"/>
            <w:tcMar>
              <w:top w:w="0" w:type="dxa"/>
              <w:left w:w="0" w:type="dxa"/>
              <w:bottom w:w="0" w:type="dxa"/>
              <w:right w:w="100" w:type="dxa"/>
            </w:tcMar>
          </w:tcPr>
          <w:p w14:paraId="6A893C8F" w14:textId="77777777" w:rsidR="00DA4077" w:rsidRDefault="00000000">
            <w:pPr>
              <w:snapToGrid w:val="0"/>
              <w:spacing w:line="386" w:lineRule="exact"/>
              <w:ind w:firstLine="0"/>
              <w:jc w:val="right"/>
            </w:pPr>
            <w:r>
              <w:rPr>
                <w:rFonts w:eastAsia="Times New Roman" w:cs="Consolas"/>
                <w:color w:val="7F807F"/>
                <w:szCs w:val="24"/>
              </w:rPr>
              <w:t>90</w:t>
            </w:r>
          </w:p>
        </w:tc>
        <w:tc>
          <w:tcPr>
            <w:tcW w:w="9000" w:type="dxa"/>
            <w:tcMar>
              <w:top w:w="0" w:type="dxa"/>
              <w:left w:w="75" w:type="dxa"/>
              <w:bottom w:w="0" w:type="dxa"/>
              <w:right w:w="0" w:type="dxa"/>
            </w:tcMar>
          </w:tcPr>
          <w:p w14:paraId="2DE5293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planned</w:t>
            </w:r>
            <w:proofErr w:type="gramEnd"/>
            <w:r>
              <w:rPr>
                <w:rFonts w:ascii="Consolas" w:eastAsia="微软雅黑" w:hAnsi="Consolas" w:cs="Consolas"/>
                <w:color w:val="008470"/>
                <w:szCs w:val="24"/>
              </w:rPr>
              <w:t>_cost_yuan"</w:t>
            </w:r>
            <w:r>
              <w:rPr>
                <w:rFonts w:ascii="Consolas" w:eastAsia="微软雅黑" w:hAnsi="Consolas" w:cs="Consolas"/>
                <w:szCs w:val="24"/>
              </w:rPr>
              <w:t>: arrays[</w:t>
            </w:r>
            <w:r>
              <w:rPr>
                <w:rFonts w:ascii="Consolas" w:eastAsia="微软雅黑" w:hAnsi="Consolas" w:cs="Consolas"/>
                <w:color w:val="008470"/>
                <w:szCs w:val="24"/>
              </w:rPr>
              <w:t>"planned_cost"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B6B1911" w14:textId="77777777" w:rsidR="00DA4077" w:rsidRDefault="00DA4077">
            <w:pPr>
              <w:snapToGrid w:val="0"/>
              <w:spacing w:line="20" w:lineRule="exact"/>
              <w:ind w:firstLine="0"/>
            </w:pPr>
          </w:p>
        </w:tc>
      </w:tr>
      <w:tr w:rsidR="00DA4077" w14:paraId="0866C327" w14:textId="77777777">
        <w:trPr>
          <w:cantSplit/>
        </w:trPr>
        <w:tc>
          <w:tcPr>
            <w:tcW w:w="540" w:type="dxa"/>
            <w:tcMar>
              <w:top w:w="0" w:type="dxa"/>
              <w:left w:w="0" w:type="dxa"/>
              <w:bottom w:w="0" w:type="dxa"/>
              <w:right w:w="100" w:type="dxa"/>
            </w:tcMar>
          </w:tcPr>
          <w:p w14:paraId="29DC088A" w14:textId="77777777" w:rsidR="00DA4077" w:rsidRDefault="00000000">
            <w:pPr>
              <w:snapToGrid w:val="0"/>
              <w:spacing w:line="386" w:lineRule="exact"/>
              <w:ind w:firstLine="0"/>
              <w:jc w:val="right"/>
            </w:pPr>
            <w:r>
              <w:rPr>
                <w:rFonts w:eastAsia="Times New Roman" w:cs="Consolas"/>
                <w:color w:val="7F807F"/>
                <w:szCs w:val="24"/>
              </w:rPr>
              <w:t>91</w:t>
            </w:r>
          </w:p>
        </w:tc>
        <w:tc>
          <w:tcPr>
            <w:tcW w:w="9000" w:type="dxa"/>
            <w:tcMar>
              <w:top w:w="0" w:type="dxa"/>
              <w:left w:w="75" w:type="dxa"/>
              <w:bottom w:w="0" w:type="dxa"/>
              <w:right w:w="0" w:type="dxa"/>
            </w:tcMar>
          </w:tcPr>
          <w:p w14:paraId="7940582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adjustment</w:t>
            </w:r>
            <w:proofErr w:type="gramEnd"/>
            <w:r>
              <w:rPr>
                <w:rFonts w:ascii="Consolas" w:eastAsia="微软雅黑" w:hAnsi="Consolas" w:cs="Consolas"/>
                <w:color w:val="008470"/>
                <w:szCs w:val="24"/>
              </w:rPr>
              <w:t>_cost_yuan"</w:t>
            </w:r>
            <w:r>
              <w:rPr>
                <w:rFonts w:ascii="Consolas" w:eastAsia="微软雅黑" w:hAnsi="Consolas" w:cs="Consolas"/>
                <w:szCs w:val="24"/>
              </w:rPr>
              <w:t>: arrays[</w:t>
            </w:r>
            <w:r>
              <w:rPr>
                <w:rFonts w:ascii="Consolas" w:eastAsia="微软雅黑" w:hAnsi="Consolas" w:cs="Consolas"/>
                <w:color w:val="008470"/>
                <w:szCs w:val="24"/>
              </w:rPr>
              <w:t>"adjustment_cost"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4825E41" w14:textId="77777777" w:rsidR="00DA4077" w:rsidRDefault="00DA4077">
            <w:pPr>
              <w:snapToGrid w:val="0"/>
              <w:spacing w:line="20" w:lineRule="exact"/>
              <w:ind w:firstLine="0"/>
            </w:pPr>
          </w:p>
        </w:tc>
      </w:tr>
      <w:tr w:rsidR="00DA4077" w14:paraId="12AE9673" w14:textId="77777777">
        <w:trPr>
          <w:cantSplit/>
        </w:trPr>
        <w:tc>
          <w:tcPr>
            <w:tcW w:w="540" w:type="dxa"/>
            <w:tcMar>
              <w:top w:w="0" w:type="dxa"/>
              <w:left w:w="0" w:type="dxa"/>
              <w:bottom w:w="0" w:type="dxa"/>
              <w:right w:w="100" w:type="dxa"/>
            </w:tcMar>
          </w:tcPr>
          <w:p w14:paraId="695952FB" w14:textId="77777777" w:rsidR="00DA4077" w:rsidRDefault="00000000">
            <w:pPr>
              <w:snapToGrid w:val="0"/>
              <w:spacing w:line="386" w:lineRule="exact"/>
              <w:ind w:firstLine="0"/>
              <w:jc w:val="right"/>
            </w:pPr>
            <w:r>
              <w:rPr>
                <w:rFonts w:eastAsia="Times New Roman" w:cs="Consolas"/>
                <w:color w:val="7F807F"/>
                <w:szCs w:val="24"/>
              </w:rPr>
              <w:t>92</w:t>
            </w:r>
          </w:p>
        </w:tc>
        <w:tc>
          <w:tcPr>
            <w:tcW w:w="9000" w:type="dxa"/>
            <w:tcMar>
              <w:top w:w="0" w:type="dxa"/>
              <w:left w:w="75" w:type="dxa"/>
              <w:bottom w:w="0" w:type="dxa"/>
              <w:right w:w="0" w:type="dxa"/>
            </w:tcMar>
          </w:tcPr>
          <w:p w14:paraId="22D160A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emergency</w:t>
            </w:r>
            <w:proofErr w:type="gramEnd"/>
            <w:r>
              <w:rPr>
                <w:rFonts w:ascii="Consolas" w:eastAsia="微软雅黑" w:hAnsi="Consolas" w:cs="Consolas"/>
                <w:color w:val="008470"/>
                <w:szCs w:val="24"/>
              </w:rPr>
              <w:t>_cost_yuan"</w:t>
            </w:r>
            <w:r>
              <w:rPr>
                <w:rFonts w:ascii="Consolas" w:eastAsia="微软雅黑" w:hAnsi="Consolas" w:cs="Consolas"/>
                <w:szCs w:val="24"/>
              </w:rPr>
              <w:t>: arrays[</w:t>
            </w:r>
            <w:r>
              <w:rPr>
                <w:rFonts w:ascii="Consolas" w:eastAsia="微软雅黑" w:hAnsi="Consolas" w:cs="Consolas"/>
                <w:color w:val="008470"/>
                <w:szCs w:val="24"/>
              </w:rPr>
              <w:t>"emergency_cost"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5755E46" w14:textId="77777777" w:rsidR="00DA4077" w:rsidRDefault="00DA4077">
            <w:pPr>
              <w:snapToGrid w:val="0"/>
              <w:spacing w:line="20" w:lineRule="exact"/>
              <w:ind w:firstLine="0"/>
            </w:pPr>
          </w:p>
        </w:tc>
      </w:tr>
      <w:tr w:rsidR="00DA4077" w14:paraId="0B6A0304" w14:textId="77777777">
        <w:trPr>
          <w:cantSplit/>
        </w:trPr>
        <w:tc>
          <w:tcPr>
            <w:tcW w:w="540" w:type="dxa"/>
            <w:tcMar>
              <w:top w:w="0" w:type="dxa"/>
              <w:left w:w="0" w:type="dxa"/>
              <w:bottom w:w="0" w:type="dxa"/>
              <w:right w:w="100" w:type="dxa"/>
            </w:tcMar>
          </w:tcPr>
          <w:p w14:paraId="4ECE6649" w14:textId="77777777" w:rsidR="00DA4077" w:rsidRDefault="00000000">
            <w:pPr>
              <w:snapToGrid w:val="0"/>
              <w:spacing w:line="386" w:lineRule="exact"/>
              <w:ind w:firstLine="0"/>
              <w:jc w:val="right"/>
            </w:pPr>
            <w:r>
              <w:rPr>
                <w:rFonts w:eastAsia="Times New Roman" w:cs="Consolas"/>
                <w:color w:val="7F807F"/>
                <w:szCs w:val="24"/>
              </w:rPr>
              <w:t>93</w:t>
            </w:r>
          </w:p>
        </w:tc>
        <w:tc>
          <w:tcPr>
            <w:tcW w:w="9000" w:type="dxa"/>
            <w:tcMar>
              <w:top w:w="0" w:type="dxa"/>
              <w:left w:w="75" w:type="dxa"/>
              <w:bottom w:w="0" w:type="dxa"/>
              <w:right w:w="0" w:type="dxa"/>
            </w:tcMar>
          </w:tcPr>
          <w:p w14:paraId="5F36D45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total</w:t>
            </w:r>
            <w:proofErr w:type="gramEnd"/>
            <w:r>
              <w:rPr>
                <w:rFonts w:ascii="Consolas" w:eastAsia="微软雅黑" w:hAnsi="Consolas" w:cs="Consolas"/>
                <w:color w:val="008470"/>
                <w:szCs w:val="24"/>
              </w:rPr>
              <w:t>_cost_yuan"</w:t>
            </w:r>
            <w:r>
              <w:rPr>
                <w:rFonts w:ascii="Consolas" w:eastAsia="微软雅黑" w:hAnsi="Consolas" w:cs="Consolas"/>
                <w:szCs w:val="24"/>
              </w:rPr>
              <w:t>: arrays[</w:t>
            </w:r>
            <w:r>
              <w:rPr>
                <w:rFonts w:ascii="Consolas" w:eastAsia="微软雅黑" w:hAnsi="Consolas" w:cs="Consolas"/>
                <w:color w:val="008470"/>
                <w:szCs w:val="24"/>
              </w:rPr>
              <w:t>"total_cost"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57BDA14" w14:textId="77777777" w:rsidR="00DA4077" w:rsidRDefault="00DA4077">
            <w:pPr>
              <w:snapToGrid w:val="0"/>
              <w:spacing w:line="20" w:lineRule="exact"/>
              <w:ind w:firstLine="0"/>
            </w:pPr>
          </w:p>
        </w:tc>
      </w:tr>
      <w:tr w:rsidR="00DA4077" w14:paraId="496740C2" w14:textId="77777777">
        <w:trPr>
          <w:cantSplit/>
        </w:trPr>
        <w:tc>
          <w:tcPr>
            <w:tcW w:w="540" w:type="dxa"/>
            <w:tcMar>
              <w:top w:w="0" w:type="dxa"/>
              <w:left w:w="0" w:type="dxa"/>
              <w:bottom w:w="0" w:type="dxa"/>
              <w:right w:w="100" w:type="dxa"/>
            </w:tcMar>
          </w:tcPr>
          <w:p w14:paraId="7D026A72" w14:textId="77777777" w:rsidR="00DA4077" w:rsidRDefault="00000000">
            <w:pPr>
              <w:snapToGrid w:val="0"/>
              <w:spacing w:line="386" w:lineRule="exact"/>
              <w:ind w:firstLine="0"/>
              <w:jc w:val="right"/>
            </w:pPr>
            <w:r>
              <w:rPr>
                <w:rFonts w:eastAsia="Times New Roman" w:cs="Consolas"/>
                <w:color w:val="7F807F"/>
                <w:szCs w:val="24"/>
              </w:rPr>
              <w:t>94</w:t>
            </w:r>
          </w:p>
        </w:tc>
        <w:tc>
          <w:tcPr>
            <w:tcW w:w="9000" w:type="dxa"/>
            <w:tcMar>
              <w:top w:w="0" w:type="dxa"/>
              <w:left w:w="75" w:type="dxa"/>
              <w:bottom w:w="0" w:type="dxa"/>
              <w:right w:w="0" w:type="dxa"/>
            </w:tcMar>
          </w:tcPr>
          <w:p w14:paraId="60BA87E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emergency</w:t>
            </w:r>
            <w:proofErr w:type="gramEnd"/>
            <w:r>
              <w:rPr>
                <w:rFonts w:ascii="Consolas" w:eastAsia="微软雅黑" w:hAnsi="Consolas" w:cs="Consolas"/>
                <w:color w:val="008470"/>
                <w:szCs w:val="24"/>
              </w:rPr>
              <w:t>_energy_kwh"</w:t>
            </w:r>
            <w:r>
              <w:rPr>
                <w:rFonts w:ascii="Consolas" w:eastAsia="微软雅黑" w:hAnsi="Consolas" w:cs="Consolas"/>
                <w:szCs w:val="24"/>
              </w:rPr>
              <w:t>: arrays[</w:t>
            </w:r>
            <w:r>
              <w:rPr>
                <w:rFonts w:ascii="Consolas" w:eastAsia="微软雅黑" w:hAnsi="Consolas" w:cs="Consolas"/>
                <w:color w:val="008470"/>
                <w:szCs w:val="24"/>
              </w:rPr>
              <w:t>"emergency"</w:t>
            </w:r>
            <w:proofErr w:type="gramStart"/>
            <w:r>
              <w:rPr>
                <w:rFonts w:ascii="Consolas" w:eastAsia="微软雅黑" w:hAnsi="Consolas" w:cs="Consolas"/>
                <w:szCs w:val="24"/>
              </w:rPr>
              <w:t>].sum</w:t>
            </w:r>
            <w:proofErr w:type="gramEnd"/>
            <w:r>
              <w:rPr>
                <w:rFonts w:ascii="Consolas" w:eastAsia="微软雅黑" w:hAnsi="Consolas" w:cs="Consolas"/>
                <w:szCs w:val="24"/>
              </w:rPr>
              <w:t>(axis=1),</w:t>
            </w:r>
          </w:p>
        </w:tc>
        <w:tc>
          <w:tcPr>
            <w:tcW w:w="80" w:type="dxa"/>
            <w:shd w:val="clear" w:color="auto" w:fill="CED4F4"/>
            <w:tcMar>
              <w:top w:w="0" w:type="dxa"/>
              <w:left w:w="0" w:type="dxa"/>
              <w:bottom w:w="0" w:type="dxa"/>
              <w:right w:w="0" w:type="dxa"/>
            </w:tcMar>
          </w:tcPr>
          <w:p w14:paraId="6EFBB54D" w14:textId="77777777" w:rsidR="00DA4077" w:rsidRDefault="00DA4077">
            <w:pPr>
              <w:snapToGrid w:val="0"/>
              <w:spacing w:line="20" w:lineRule="exact"/>
              <w:ind w:firstLine="0"/>
            </w:pPr>
          </w:p>
        </w:tc>
      </w:tr>
      <w:tr w:rsidR="00DA4077" w14:paraId="37B2D926" w14:textId="77777777">
        <w:trPr>
          <w:cantSplit/>
        </w:trPr>
        <w:tc>
          <w:tcPr>
            <w:tcW w:w="540" w:type="dxa"/>
            <w:tcMar>
              <w:top w:w="0" w:type="dxa"/>
              <w:left w:w="0" w:type="dxa"/>
              <w:bottom w:w="0" w:type="dxa"/>
              <w:right w:w="100" w:type="dxa"/>
            </w:tcMar>
          </w:tcPr>
          <w:p w14:paraId="192C4100" w14:textId="77777777" w:rsidR="00DA4077" w:rsidRDefault="00000000">
            <w:pPr>
              <w:snapToGrid w:val="0"/>
              <w:spacing w:line="386" w:lineRule="exact"/>
              <w:ind w:firstLine="0"/>
              <w:jc w:val="right"/>
            </w:pPr>
            <w:r>
              <w:rPr>
                <w:rFonts w:eastAsia="Times New Roman" w:cs="Consolas"/>
                <w:color w:val="7F807F"/>
                <w:szCs w:val="24"/>
              </w:rPr>
              <w:t>95</w:t>
            </w:r>
          </w:p>
        </w:tc>
        <w:tc>
          <w:tcPr>
            <w:tcW w:w="9000" w:type="dxa"/>
            <w:tcMar>
              <w:top w:w="0" w:type="dxa"/>
              <w:left w:w="75" w:type="dxa"/>
              <w:bottom w:w="0" w:type="dxa"/>
              <w:right w:w="0" w:type="dxa"/>
            </w:tcMar>
          </w:tcPr>
          <w:p w14:paraId="51C64D6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grid</w:t>
            </w:r>
            <w:proofErr w:type="gramEnd"/>
            <w:r>
              <w:rPr>
                <w:rFonts w:ascii="Consolas" w:eastAsia="微软雅黑" w:hAnsi="Consolas" w:cs="Consolas"/>
                <w:color w:val="008470"/>
                <w:szCs w:val="24"/>
              </w:rPr>
              <w:t>_energy_kwh"</w:t>
            </w:r>
            <w:r>
              <w:rPr>
                <w:rFonts w:ascii="Consolas" w:eastAsia="微软雅黑" w:hAnsi="Consolas" w:cs="Consolas"/>
                <w:szCs w:val="24"/>
              </w:rPr>
              <w:t>: arrays[</w:t>
            </w:r>
            <w:r>
              <w:rPr>
                <w:rFonts w:ascii="Consolas" w:eastAsia="微软雅黑" w:hAnsi="Consolas" w:cs="Consolas"/>
                <w:color w:val="008470"/>
                <w:szCs w:val="24"/>
              </w:rPr>
              <w:t>"effective_grid"</w:t>
            </w:r>
            <w:proofErr w:type="gramStart"/>
            <w:r>
              <w:rPr>
                <w:rFonts w:ascii="Consolas" w:eastAsia="微软雅黑" w:hAnsi="Consolas" w:cs="Consolas"/>
                <w:szCs w:val="24"/>
              </w:rPr>
              <w:t>].sum</w:t>
            </w:r>
            <w:proofErr w:type="gramEnd"/>
            <w:r>
              <w:rPr>
                <w:rFonts w:ascii="Consolas" w:eastAsia="微软雅黑" w:hAnsi="Consolas" w:cs="Consolas"/>
                <w:szCs w:val="24"/>
              </w:rPr>
              <w:t>(axis=1),</w:t>
            </w:r>
          </w:p>
        </w:tc>
        <w:tc>
          <w:tcPr>
            <w:tcW w:w="80" w:type="dxa"/>
            <w:shd w:val="clear" w:color="auto" w:fill="CED4F4"/>
            <w:tcMar>
              <w:top w:w="0" w:type="dxa"/>
              <w:left w:w="0" w:type="dxa"/>
              <w:bottom w:w="0" w:type="dxa"/>
              <w:right w:w="0" w:type="dxa"/>
            </w:tcMar>
          </w:tcPr>
          <w:p w14:paraId="3F944F4B" w14:textId="77777777" w:rsidR="00DA4077" w:rsidRDefault="00DA4077">
            <w:pPr>
              <w:snapToGrid w:val="0"/>
              <w:spacing w:line="20" w:lineRule="exact"/>
              <w:ind w:firstLine="0"/>
            </w:pPr>
          </w:p>
        </w:tc>
      </w:tr>
      <w:tr w:rsidR="00DA4077" w14:paraId="1AA33DD4" w14:textId="77777777">
        <w:trPr>
          <w:cantSplit/>
        </w:trPr>
        <w:tc>
          <w:tcPr>
            <w:tcW w:w="540" w:type="dxa"/>
            <w:tcMar>
              <w:top w:w="0" w:type="dxa"/>
              <w:left w:w="0" w:type="dxa"/>
              <w:bottom w:w="0" w:type="dxa"/>
              <w:right w:w="100" w:type="dxa"/>
            </w:tcMar>
          </w:tcPr>
          <w:p w14:paraId="634145AB" w14:textId="77777777" w:rsidR="00DA4077" w:rsidRDefault="00000000">
            <w:pPr>
              <w:snapToGrid w:val="0"/>
              <w:spacing w:line="386" w:lineRule="exact"/>
              <w:ind w:firstLine="0"/>
              <w:jc w:val="right"/>
            </w:pPr>
            <w:r>
              <w:rPr>
                <w:rFonts w:eastAsia="Times New Roman" w:cs="Consolas"/>
                <w:color w:val="7F807F"/>
                <w:szCs w:val="24"/>
              </w:rPr>
              <w:t>96</w:t>
            </w:r>
          </w:p>
        </w:tc>
        <w:tc>
          <w:tcPr>
            <w:tcW w:w="9000" w:type="dxa"/>
            <w:tcMar>
              <w:top w:w="0" w:type="dxa"/>
              <w:left w:w="75" w:type="dxa"/>
              <w:bottom w:w="0" w:type="dxa"/>
              <w:right w:w="0" w:type="dxa"/>
            </w:tcMar>
          </w:tcPr>
          <w:p w14:paraId="5A1A9A2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minimum</w:t>
            </w:r>
            <w:proofErr w:type="gramEnd"/>
            <w:r>
              <w:rPr>
                <w:rFonts w:ascii="Consolas" w:eastAsia="微软雅黑" w:hAnsi="Consolas" w:cs="Consolas"/>
                <w:color w:val="008470"/>
                <w:szCs w:val="24"/>
              </w:rPr>
              <w:t>_soc_kwh"</w:t>
            </w:r>
            <w:r>
              <w:rPr>
                <w:rFonts w:ascii="Consolas" w:eastAsia="微软雅黑" w:hAnsi="Consolas" w:cs="Consolas"/>
                <w:szCs w:val="24"/>
              </w:rPr>
              <w:t>: arrays[</w:t>
            </w:r>
            <w:r>
              <w:rPr>
                <w:rFonts w:ascii="Consolas" w:eastAsia="微软雅黑" w:hAnsi="Consolas" w:cs="Consolas"/>
                <w:color w:val="008470"/>
                <w:szCs w:val="24"/>
              </w:rPr>
              <w:t>"soc"</w:t>
            </w:r>
            <w:proofErr w:type="gramStart"/>
            <w:r>
              <w:rPr>
                <w:rFonts w:ascii="Consolas" w:eastAsia="微软雅黑" w:hAnsi="Consolas" w:cs="Consolas"/>
                <w:szCs w:val="24"/>
              </w:rPr>
              <w:t>].min</w:t>
            </w:r>
            <w:proofErr w:type="gramEnd"/>
            <w:r>
              <w:rPr>
                <w:rFonts w:ascii="Consolas" w:eastAsia="微软雅黑" w:hAnsi="Consolas" w:cs="Consolas"/>
                <w:szCs w:val="24"/>
              </w:rPr>
              <w:t>(axis=1),</w:t>
            </w:r>
          </w:p>
        </w:tc>
        <w:tc>
          <w:tcPr>
            <w:tcW w:w="80" w:type="dxa"/>
            <w:shd w:val="clear" w:color="auto" w:fill="CED4F4"/>
            <w:tcMar>
              <w:top w:w="0" w:type="dxa"/>
              <w:left w:w="0" w:type="dxa"/>
              <w:bottom w:w="0" w:type="dxa"/>
              <w:right w:w="0" w:type="dxa"/>
            </w:tcMar>
          </w:tcPr>
          <w:p w14:paraId="499956C9" w14:textId="77777777" w:rsidR="00DA4077" w:rsidRDefault="00DA4077">
            <w:pPr>
              <w:snapToGrid w:val="0"/>
              <w:spacing w:line="20" w:lineRule="exact"/>
              <w:ind w:firstLine="0"/>
            </w:pPr>
          </w:p>
        </w:tc>
      </w:tr>
      <w:tr w:rsidR="00DA4077" w14:paraId="5C94D99F" w14:textId="77777777">
        <w:trPr>
          <w:cantSplit/>
        </w:trPr>
        <w:tc>
          <w:tcPr>
            <w:tcW w:w="540" w:type="dxa"/>
            <w:tcMar>
              <w:top w:w="0" w:type="dxa"/>
              <w:left w:w="0" w:type="dxa"/>
              <w:bottom w:w="0" w:type="dxa"/>
              <w:right w:w="100" w:type="dxa"/>
            </w:tcMar>
          </w:tcPr>
          <w:p w14:paraId="0387BB92" w14:textId="77777777" w:rsidR="00DA4077" w:rsidRDefault="00000000">
            <w:pPr>
              <w:snapToGrid w:val="0"/>
              <w:spacing w:line="386" w:lineRule="exact"/>
              <w:ind w:firstLine="0"/>
              <w:jc w:val="right"/>
            </w:pPr>
            <w:r>
              <w:rPr>
                <w:rFonts w:eastAsia="Times New Roman" w:cs="Consolas"/>
                <w:color w:val="7F807F"/>
                <w:szCs w:val="24"/>
              </w:rPr>
              <w:t>97</w:t>
            </w:r>
          </w:p>
        </w:tc>
        <w:tc>
          <w:tcPr>
            <w:tcW w:w="9000" w:type="dxa"/>
            <w:tcMar>
              <w:top w:w="0" w:type="dxa"/>
              <w:left w:w="75" w:type="dxa"/>
              <w:bottom w:w="0" w:type="dxa"/>
              <w:right w:w="0" w:type="dxa"/>
            </w:tcMar>
          </w:tcPr>
          <w:p w14:paraId="0933837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solve</w:t>
            </w:r>
            <w:proofErr w:type="gramEnd"/>
            <w:r>
              <w:rPr>
                <w:rFonts w:ascii="Consolas" w:eastAsia="微软雅黑" w:hAnsi="Consolas" w:cs="Consolas"/>
                <w:color w:val="008470"/>
                <w:szCs w:val="24"/>
              </w:rPr>
              <w:t>_seconds"</w:t>
            </w:r>
            <w:r>
              <w:rPr>
                <w:rFonts w:ascii="Consolas" w:eastAsia="微软雅黑" w:hAnsi="Consolas" w:cs="Consolas"/>
                <w:szCs w:val="24"/>
              </w:rPr>
              <w:t>: arrays[</w:t>
            </w:r>
            <w:r>
              <w:rPr>
                <w:rFonts w:ascii="Consolas" w:eastAsia="微软雅黑" w:hAnsi="Consolas" w:cs="Consolas"/>
                <w:color w:val="008470"/>
                <w:szCs w:val="24"/>
              </w:rPr>
              <w:t>"solve_seconds"</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84650C2" w14:textId="77777777" w:rsidR="00DA4077" w:rsidRDefault="00DA4077">
            <w:pPr>
              <w:snapToGrid w:val="0"/>
              <w:spacing w:line="20" w:lineRule="exact"/>
              <w:ind w:firstLine="0"/>
            </w:pPr>
          </w:p>
        </w:tc>
      </w:tr>
      <w:tr w:rsidR="00DA4077" w14:paraId="75355FFB" w14:textId="77777777">
        <w:trPr>
          <w:cantSplit/>
        </w:trPr>
        <w:tc>
          <w:tcPr>
            <w:tcW w:w="540" w:type="dxa"/>
            <w:tcMar>
              <w:top w:w="0" w:type="dxa"/>
              <w:left w:w="0" w:type="dxa"/>
              <w:bottom w:w="0" w:type="dxa"/>
              <w:right w:w="100" w:type="dxa"/>
            </w:tcMar>
          </w:tcPr>
          <w:p w14:paraId="556D9CF9" w14:textId="77777777" w:rsidR="00DA4077" w:rsidRDefault="00000000">
            <w:pPr>
              <w:snapToGrid w:val="0"/>
              <w:spacing w:line="386" w:lineRule="exact"/>
              <w:ind w:firstLine="0"/>
              <w:jc w:val="right"/>
            </w:pPr>
            <w:r>
              <w:rPr>
                <w:rFonts w:eastAsia="Times New Roman" w:cs="Consolas"/>
                <w:color w:val="7F807F"/>
                <w:szCs w:val="24"/>
              </w:rPr>
              <w:t>98</w:t>
            </w:r>
          </w:p>
        </w:tc>
        <w:tc>
          <w:tcPr>
            <w:tcW w:w="9000" w:type="dxa"/>
            <w:tcMar>
              <w:top w:w="0" w:type="dxa"/>
              <w:left w:w="75" w:type="dxa"/>
              <w:bottom w:w="0" w:type="dxa"/>
              <w:right w:w="0" w:type="dxa"/>
            </w:tcMar>
          </w:tcPr>
          <w:p w14:paraId="692BF21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55F3634D" w14:textId="77777777" w:rsidR="00DA4077" w:rsidRDefault="00DA4077">
            <w:pPr>
              <w:snapToGrid w:val="0"/>
              <w:spacing w:line="20" w:lineRule="exact"/>
              <w:ind w:firstLine="0"/>
            </w:pPr>
          </w:p>
        </w:tc>
      </w:tr>
      <w:tr w:rsidR="00DA4077" w14:paraId="420D98DD" w14:textId="77777777">
        <w:trPr>
          <w:cantSplit/>
        </w:trPr>
        <w:tc>
          <w:tcPr>
            <w:tcW w:w="540" w:type="dxa"/>
            <w:tcMar>
              <w:top w:w="0" w:type="dxa"/>
              <w:left w:w="0" w:type="dxa"/>
              <w:bottom w:w="0" w:type="dxa"/>
              <w:right w:w="100" w:type="dxa"/>
            </w:tcMar>
          </w:tcPr>
          <w:p w14:paraId="1BB00650" w14:textId="77777777" w:rsidR="00DA4077" w:rsidRDefault="00000000">
            <w:pPr>
              <w:snapToGrid w:val="0"/>
              <w:spacing w:line="386" w:lineRule="exact"/>
              <w:ind w:firstLine="0"/>
              <w:jc w:val="right"/>
            </w:pPr>
            <w:r>
              <w:rPr>
                <w:rFonts w:eastAsia="Times New Roman" w:cs="Consolas"/>
                <w:color w:val="7F807F"/>
                <w:szCs w:val="24"/>
              </w:rPr>
              <w:t>99</w:t>
            </w:r>
          </w:p>
        </w:tc>
        <w:tc>
          <w:tcPr>
            <w:tcW w:w="9000" w:type="dxa"/>
            <w:tcMar>
              <w:top w:w="0" w:type="dxa"/>
              <w:left w:w="75" w:type="dxa"/>
              <w:bottom w:w="0" w:type="dxa"/>
              <w:right w:w="0" w:type="dxa"/>
            </w:tcMar>
          </w:tcPr>
          <w:p w14:paraId="4AEEF4B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4C2EFF86" w14:textId="77777777" w:rsidR="00DA4077" w:rsidRDefault="00DA4077">
            <w:pPr>
              <w:snapToGrid w:val="0"/>
              <w:spacing w:line="20" w:lineRule="exact"/>
              <w:ind w:firstLine="0"/>
            </w:pPr>
          </w:p>
        </w:tc>
      </w:tr>
      <w:tr w:rsidR="00DA4077" w14:paraId="77A71170" w14:textId="77777777">
        <w:trPr>
          <w:cantSplit/>
        </w:trPr>
        <w:tc>
          <w:tcPr>
            <w:tcW w:w="540" w:type="dxa"/>
            <w:tcMar>
              <w:top w:w="0" w:type="dxa"/>
              <w:left w:w="0" w:type="dxa"/>
              <w:bottom w:w="0" w:type="dxa"/>
              <w:right w:w="100" w:type="dxa"/>
            </w:tcMar>
          </w:tcPr>
          <w:p w14:paraId="1EAE2051" w14:textId="77777777" w:rsidR="00DA4077" w:rsidRDefault="00000000">
            <w:pPr>
              <w:snapToGrid w:val="0"/>
              <w:spacing w:line="386" w:lineRule="exact"/>
              <w:ind w:firstLine="0"/>
              <w:jc w:val="right"/>
            </w:pPr>
            <w:r>
              <w:rPr>
                <w:rFonts w:eastAsia="Times New Roman" w:cs="Consolas"/>
                <w:color w:val="7F807F"/>
                <w:szCs w:val="24"/>
              </w:rPr>
              <w:t>100</w:t>
            </w:r>
          </w:p>
        </w:tc>
        <w:tc>
          <w:tcPr>
            <w:tcW w:w="9000" w:type="dxa"/>
            <w:tcMar>
              <w:top w:w="0" w:type="dxa"/>
              <w:left w:w="75" w:type="dxa"/>
              <w:bottom w:w="0" w:type="dxa"/>
              <w:right w:w="0" w:type="dxa"/>
            </w:tcMar>
          </w:tcPr>
          <w:p w14:paraId="191A8896" w14:textId="77777777" w:rsidR="00DA4077" w:rsidRDefault="00000000">
            <w:pPr>
              <w:snapToGrid w:val="0"/>
              <w:spacing w:line="386" w:lineRule="exact"/>
              <w:ind w:left="400" w:hanging="400"/>
              <w:jc w:val="left"/>
            </w:pPr>
            <w:r>
              <w:rPr>
                <w:rFonts w:ascii="Consolas" w:eastAsia="微软雅黑" w:hAnsi="Consolas" w:cs="Consolas"/>
                <w:szCs w:val="24"/>
              </w:rPr>
              <w:t xml:space="preserve">    daily.to_</w:t>
            </w:r>
            <w:proofErr w:type="gramStart"/>
            <w:r>
              <w:rPr>
                <w:rFonts w:ascii="Consolas" w:eastAsia="微软雅黑" w:hAnsi="Consolas" w:cs="Consolas"/>
                <w:szCs w:val="24"/>
              </w:rPr>
              <w:t>csv(</w:t>
            </w:r>
            <w:proofErr w:type="gramEnd"/>
            <w:r>
              <w:rPr>
                <w:rFonts w:ascii="Consolas" w:eastAsia="微软雅黑" w:hAnsi="Consolas" w:cs="Consolas"/>
                <w:szCs w:val="24"/>
              </w:rPr>
              <w:t xml:space="preserve">RESULTS / </w:t>
            </w:r>
            <w:r>
              <w:rPr>
                <w:rFonts w:ascii="Consolas" w:eastAsia="微软雅黑" w:hAnsi="Consolas" w:cs="Consolas"/>
                <w:color w:val="008470"/>
                <w:szCs w:val="24"/>
              </w:rPr>
              <w:t>"q3_daily.csv"</w:t>
            </w:r>
            <w:r>
              <w:rPr>
                <w:rFonts w:ascii="Consolas" w:eastAsia="微软雅黑" w:hAnsi="Consolas" w:cs="Consolas"/>
                <w:szCs w:val="24"/>
              </w:rPr>
              <w:t>, index=</w:t>
            </w:r>
            <w:r>
              <w:rPr>
                <w:rFonts w:ascii="Consolas" w:eastAsia="微软雅黑" w:hAnsi="Consolas" w:cs="Consolas"/>
                <w:color w:val="006EB8"/>
                <w:szCs w:val="24"/>
              </w:rPr>
              <w:t>False</w:t>
            </w:r>
            <w:r>
              <w:rPr>
                <w:rFonts w:ascii="Consolas" w:eastAsia="微软雅黑" w:hAnsi="Consolas" w:cs="Consolas"/>
                <w:szCs w:val="24"/>
              </w:rPr>
              <w:t>, encoding=</w:t>
            </w:r>
            <w:r>
              <w:rPr>
                <w:rFonts w:ascii="Consolas" w:eastAsia="微软雅黑" w:hAnsi="Consolas" w:cs="Consolas"/>
                <w:color w:val="008470"/>
                <w:szCs w:val="24"/>
              </w:rPr>
              <w:t>"utf-8-sig"</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9F6AF12" w14:textId="77777777" w:rsidR="00DA4077" w:rsidRDefault="00DA4077">
            <w:pPr>
              <w:snapToGrid w:val="0"/>
              <w:spacing w:line="20" w:lineRule="exact"/>
              <w:ind w:firstLine="0"/>
            </w:pPr>
          </w:p>
        </w:tc>
      </w:tr>
      <w:tr w:rsidR="00DA4077" w14:paraId="71287941" w14:textId="77777777">
        <w:trPr>
          <w:cantSplit/>
        </w:trPr>
        <w:tc>
          <w:tcPr>
            <w:tcW w:w="540" w:type="dxa"/>
            <w:tcMar>
              <w:top w:w="0" w:type="dxa"/>
              <w:left w:w="0" w:type="dxa"/>
              <w:bottom w:w="0" w:type="dxa"/>
              <w:right w:w="100" w:type="dxa"/>
            </w:tcMar>
          </w:tcPr>
          <w:p w14:paraId="5F54F5F7" w14:textId="77777777" w:rsidR="00DA4077" w:rsidRDefault="00000000">
            <w:pPr>
              <w:snapToGrid w:val="0"/>
              <w:spacing w:line="386" w:lineRule="exact"/>
              <w:ind w:firstLine="0"/>
              <w:jc w:val="right"/>
            </w:pPr>
            <w:r>
              <w:rPr>
                <w:rFonts w:eastAsia="Times New Roman" w:cs="Consolas"/>
                <w:color w:val="7F807F"/>
                <w:szCs w:val="24"/>
              </w:rPr>
              <w:t>101</w:t>
            </w:r>
          </w:p>
        </w:tc>
        <w:tc>
          <w:tcPr>
            <w:tcW w:w="9000" w:type="dxa"/>
            <w:tcMar>
              <w:top w:w="0" w:type="dxa"/>
              <w:left w:w="75" w:type="dxa"/>
              <w:bottom w:w="0" w:type="dxa"/>
              <w:right w:w="0" w:type="dxa"/>
            </w:tcMar>
          </w:tcPr>
          <w:p w14:paraId="596CDD5F" w14:textId="77777777" w:rsidR="00DA4077" w:rsidRDefault="00000000">
            <w:pPr>
              <w:snapToGrid w:val="0"/>
              <w:spacing w:line="386" w:lineRule="exact"/>
              <w:ind w:left="400" w:hanging="400"/>
              <w:jc w:val="left"/>
            </w:pPr>
            <w:r>
              <w:rPr>
                <w:rFonts w:ascii="Consolas" w:eastAsia="微软雅黑" w:hAnsi="Consolas" w:cs="Consolas"/>
                <w:szCs w:val="24"/>
              </w:rPr>
              <w:t xml:space="preserve">    grid_versions, load_forecasts, pv_forecasts = _version_</w:t>
            </w:r>
            <w:proofErr w:type="gramStart"/>
            <w:r>
              <w:rPr>
                <w:rFonts w:ascii="Consolas" w:eastAsia="微软雅黑" w:hAnsi="Consolas" w:cs="Consolas"/>
                <w:szCs w:val="24"/>
              </w:rPr>
              <w:t>npz(</w:t>
            </w:r>
            <w:proofErr w:type="gramEnd"/>
            <w:r>
              <w:rPr>
                <w:rFonts w:ascii="Consolas" w:eastAsia="微软雅黑" w:hAnsi="Consolas" w:cs="Consolas"/>
                <w:szCs w:val="24"/>
              </w:rPr>
              <w:t>versions, nday)</w:t>
            </w:r>
          </w:p>
        </w:tc>
        <w:tc>
          <w:tcPr>
            <w:tcW w:w="80" w:type="dxa"/>
            <w:shd w:val="clear" w:color="auto" w:fill="CED4F4"/>
            <w:tcMar>
              <w:top w:w="0" w:type="dxa"/>
              <w:left w:w="0" w:type="dxa"/>
              <w:bottom w:w="0" w:type="dxa"/>
              <w:right w:w="0" w:type="dxa"/>
            </w:tcMar>
          </w:tcPr>
          <w:p w14:paraId="40755AC8" w14:textId="77777777" w:rsidR="00DA4077" w:rsidRDefault="00DA4077">
            <w:pPr>
              <w:snapToGrid w:val="0"/>
              <w:spacing w:line="20" w:lineRule="exact"/>
              <w:ind w:firstLine="0"/>
            </w:pPr>
          </w:p>
        </w:tc>
      </w:tr>
      <w:tr w:rsidR="00DA4077" w14:paraId="24D96209" w14:textId="77777777">
        <w:trPr>
          <w:cantSplit/>
        </w:trPr>
        <w:tc>
          <w:tcPr>
            <w:tcW w:w="540" w:type="dxa"/>
            <w:tcMar>
              <w:top w:w="0" w:type="dxa"/>
              <w:left w:w="0" w:type="dxa"/>
              <w:bottom w:w="0" w:type="dxa"/>
              <w:right w:w="100" w:type="dxa"/>
            </w:tcMar>
          </w:tcPr>
          <w:p w14:paraId="38C0A135" w14:textId="77777777" w:rsidR="00DA4077" w:rsidRDefault="00000000">
            <w:pPr>
              <w:snapToGrid w:val="0"/>
              <w:spacing w:line="386" w:lineRule="exact"/>
              <w:ind w:firstLine="0"/>
              <w:jc w:val="right"/>
            </w:pPr>
            <w:r>
              <w:rPr>
                <w:rFonts w:eastAsia="Times New Roman" w:cs="Consolas"/>
                <w:color w:val="7F807F"/>
                <w:szCs w:val="24"/>
              </w:rPr>
              <w:t>102</w:t>
            </w:r>
          </w:p>
        </w:tc>
        <w:tc>
          <w:tcPr>
            <w:tcW w:w="9000" w:type="dxa"/>
            <w:tcMar>
              <w:top w:w="0" w:type="dxa"/>
              <w:left w:w="75" w:type="dxa"/>
              <w:bottom w:w="0" w:type="dxa"/>
              <w:right w:w="0" w:type="dxa"/>
            </w:tcMar>
          </w:tcPr>
          <w:p w14:paraId="50F54BF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np.savez</w:t>
            </w:r>
            <w:proofErr w:type="gramEnd"/>
            <w:r>
              <w:rPr>
                <w:rFonts w:ascii="Consolas" w:eastAsia="微软雅黑" w:hAnsi="Consolas" w:cs="Consolas"/>
                <w:szCs w:val="24"/>
              </w:rPr>
              <w:t>_</w:t>
            </w:r>
            <w:proofErr w:type="gramStart"/>
            <w:r>
              <w:rPr>
                <w:rFonts w:ascii="Consolas" w:eastAsia="微软雅黑" w:hAnsi="Consolas" w:cs="Consolas"/>
                <w:szCs w:val="24"/>
              </w:rPr>
              <w:t>compressed(</w:t>
            </w:r>
            <w:proofErr w:type="gramEnd"/>
          </w:p>
        </w:tc>
        <w:tc>
          <w:tcPr>
            <w:tcW w:w="80" w:type="dxa"/>
            <w:shd w:val="clear" w:color="auto" w:fill="CED4F4"/>
            <w:tcMar>
              <w:top w:w="0" w:type="dxa"/>
              <w:left w:w="0" w:type="dxa"/>
              <w:bottom w:w="0" w:type="dxa"/>
              <w:right w:w="0" w:type="dxa"/>
            </w:tcMar>
          </w:tcPr>
          <w:p w14:paraId="6D710BAA" w14:textId="77777777" w:rsidR="00DA4077" w:rsidRDefault="00DA4077">
            <w:pPr>
              <w:snapToGrid w:val="0"/>
              <w:spacing w:line="20" w:lineRule="exact"/>
              <w:ind w:firstLine="0"/>
            </w:pPr>
          </w:p>
        </w:tc>
      </w:tr>
      <w:tr w:rsidR="00DA4077" w14:paraId="7655EAD2" w14:textId="77777777">
        <w:trPr>
          <w:cantSplit/>
        </w:trPr>
        <w:tc>
          <w:tcPr>
            <w:tcW w:w="540" w:type="dxa"/>
            <w:tcMar>
              <w:top w:w="0" w:type="dxa"/>
              <w:left w:w="0" w:type="dxa"/>
              <w:bottom w:w="0" w:type="dxa"/>
              <w:right w:w="100" w:type="dxa"/>
            </w:tcMar>
          </w:tcPr>
          <w:p w14:paraId="4292AEB0" w14:textId="77777777" w:rsidR="00DA4077" w:rsidRDefault="00000000">
            <w:pPr>
              <w:snapToGrid w:val="0"/>
              <w:spacing w:line="386" w:lineRule="exact"/>
              <w:ind w:firstLine="0"/>
              <w:jc w:val="right"/>
            </w:pPr>
            <w:r>
              <w:rPr>
                <w:rFonts w:eastAsia="Times New Roman" w:cs="Consolas"/>
                <w:color w:val="7F807F"/>
                <w:szCs w:val="24"/>
              </w:rPr>
              <w:t>103</w:t>
            </w:r>
          </w:p>
        </w:tc>
        <w:tc>
          <w:tcPr>
            <w:tcW w:w="9000" w:type="dxa"/>
            <w:tcMar>
              <w:top w:w="0" w:type="dxa"/>
              <w:left w:w="75" w:type="dxa"/>
              <w:bottom w:w="0" w:type="dxa"/>
              <w:right w:w="0" w:type="dxa"/>
            </w:tcMar>
          </w:tcPr>
          <w:p w14:paraId="1044715A" w14:textId="77777777" w:rsidR="00DA4077" w:rsidRDefault="00000000">
            <w:pPr>
              <w:snapToGrid w:val="0"/>
              <w:spacing w:line="386" w:lineRule="exact"/>
              <w:ind w:left="400" w:hanging="400"/>
              <w:jc w:val="left"/>
            </w:pPr>
            <w:r>
              <w:rPr>
                <w:rFonts w:ascii="Consolas" w:eastAsia="微软雅黑" w:hAnsi="Consolas" w:cs="Consolas"/>
                <w:szCs w:val="24"/>
              </w:rPr>
              <w:t xml:space="preserve">        RESULTS / </w:t>
            </w:r>
            <w:r>
              <w:rPr>
                <w:rFonts w:ascii="Consolas" w:eastAsia="微软雅黑" w:hAnsi="Consolas" w:cs="Consolas"/>
                <w:color w:val="008470"/>
                <w:szCs w:val="24"/>
              </w:rPr>
              <w:t>"q3_detail.npz"</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CBD5440" w14:textId="77777777" w:rsidR="00DA4077" w:rsidRDefault="00DA4077">
            <w:pPr>
              <w:snapToGrid w:val="0"/>
              <w:spacing w:line="20" w:lineRule="exact"/>
              <w:ind w:firstLine="0"/>
            </w:pPr>
          </w:p>
        </w:tc>
      </w:tr>
      <w:tr w:rsidR="00DA4077" w14:paraId="0AB0CFD1" w14:textId="77777777">
        <w:trPr>
          <w:cantSplit/>
        </w:trPr>
        <w:tc>
          <w:tcPr>
            <w:tcW w:w="540" w:type="dxa"/>
            <w:tcMar>
              <w:top w:w="0" w:type="dxa"/>
              <w:left w:w="0" w:type="dxa"/>
              <w:bottom w:w="0" w:type="dxa"/>
              <w:right w:w="100" w:type="dxa"/>
            </w:tcMar>
          </w:tcPr>
          <w:p w14:paraId="591E76BE" w14:textId="77777777" w:rsidR="00DA4077" w:rsidRDefault="00000000">
            <w:pPr>
              <w:snapToGrid w:val="0"/>
              <w:spacing w:line="386" w:lineRule="exact"/>
              <w:ind w:firstLine="0"/>
              <w:jc w:val="right"/>
            </w:pPr>
            <w:r>
              <w:rPr>
                <w:rFonts w:eastAsia="Times New Roman" w:cs="Consolas"/>
                <w:color w:val="7F807F"/>
                <w:szCs w:val="24"/>
              </w:rPr>
              <w:t>104</w:t>
            </w:r>
          </w:p>
        </w:tc>
        <w:tc>
          <w:tcPr>
            <w:tcW w:w="9000" w:type="dxa"/>
            <w:tcMar>
              <w:top w:w="0" w:type="dxa"/>
              <w:left w:w="75" w:type="dxa"/>
              <w:bottom w:w="0" w:type="dxa"/>
              <w:right w:w="0" w:type="dxa"/>
            </w:tcMar>
          </w:tcPr>
          <w:p w14:paraId="00BE4BFE" w14:textId="77777777" w:rsidR="00DA4077" w:rsidRDefault="00000000">
            <w:pPr>
              <w:snapToGrid w:val="0"/>
              <w:spacing w:line="386" w:lineRule="exact"/>
              <w:ind w:left="400" w:hanging="400"/>
              <w:jc w:val="left"/>
            </w:pPr>
            <w:r>
              <w:rPr>
                <w:rFonts w:ascii="Consolas" w:eastAsia="微软雅黑" w:hAnsi="Consolas" w:cs="Consolas"/>
                <w:szCs w:val="24"/>
              </w:rPr>
              <w:t xml:space="preserve">        dates=</w:t>
            </w:r>
            <w:proofErr w:type="gramStart"/>
            <w:r>
              <w:rPr>
                <w:rFonts w:ascii="Consolas" w:eastAsia="微软雅黑" w:hAnsi="Consolas" w:cs="Consolas"/>
                <w:szCs w:val="24"/>
              </w:rPr>
              <w:t>dates.strftime</w:t>
            </w:r>
            <w:proofErr w:type="gramEnd"/>
            <w:r>
              <w:rPr>
                <w:rFonts w:ascii="Consolas" w:eastAsia="微软雅黑" w:hAnsi="Consolas" w:cs="Consolas"/>
                <w:szCs w:val="24"/>
              </w:rPr>
              <w:t>(</w:t>
            </w:r>
            <w:r>
              <w:rPr>
                <w:rFonts w:ascii="Consolas" w:eastAsia="微软雅黑" w:hAnsi="Consolas" w:cs="Consolas"/>
                <w:color w:val="008470"/>
                <w:szCs w:val="24"/>
              </w:rPr>
              <w:t>"%Y-%m-%d"</w:t>
            </w:r>
            <w:r>
              <w:rPr>
                <w:rFonts w:ascii="Consolas" w:eastAsia="微软雅黑" w:hAnsi="Consolas" w:cs="Consolas"/>
                <w:szCs w:val="24"/>
              </w:rPr>
              <w:t>).to_</w:t>
            </w:r>
            <w:proofErr w:type="gramStart"/>
            <w:r>
              <w:rPr>
                <w:rFonts w:ascii="Consolas" w:eastAsia="微软雅黑" w:hAnsi="Consolas" w:cs="Consolas"/>
                <w:szCs w:val="24"/>
              </w:rPr>
              <w:t>numpy(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F75F125" w14:textId="77777777" w:rsidR="00DA4077" w:rsidRDefault="00DA4077">
            <w:pPr>
              <w:snapToGrid w:val="0"/>
              <w:spacing w:line="20" w:lineRule="exact"/>
              <w:ind w:firstLine="0"/>
            </w:pPr>
          </w:p>
        </w:tc>
      </w:tr>
      <w:tr w:rsidR="00DA4077" w14:paraId="0A859CCE" w14:textId="77777777">
        <w:trPr>
          <w:cantSplit/>
        </w:trPr>
        <w:tc>
          <w:tcPr>
            <w:tcW w:w="540" w:type="dxa"/>
            <w:tcMar>
              <w:top w:w="0" w:type="dxa"/>
              <w:left w:w="0" w:type="dxa"/>
              <w:bottom w:w="0" w:type="dxa"/>
              <w:right w:w="100" w:type="dxa"/>
            </w:tcMar>
          </w:tcPr>
          <w:p w14:paraId="3C214CD2" w14:textId="77777777" w:rsidR="00DA4077" w:rsidRDefault="00000000">
            <w:pPr>
              <w:snapToGrid w:val="0"/>
              <w:spacing w:line="386" w:lineRule="exact"/>
              <w:ind w:firstLine="0"/>
              <w:jc w:val="right"/>
            </w:pPr>
            <w:r>
              <w:rPr>
                <w:rFonts w:eastAsia="Times New Roman" w:cs="Consolas"/>
                <w:color w:val="7F807F"/>
                <w:szCs w:val="24"/>
              </w:rPr>
              <w:t>105</w:t>
            </w:r>
          </w:p>
        </w:tc>
        <w:tc>
          <w:tcPr>
            <w:tcW w:w="9000" w:type="dxa"/>
            <w:tcMar>
              <w:top w:w="0" w:type="dxa"/>
              <w:left w:w="75" w:type="dxa"/>
              <w:bottom w:w="0" w:type="dxa"/>
              <w:right w:w="0" w:type="dxa"/>
            </w:tcMar>
          </w:tcPr>
          <w:p w14:paraId="648CE5D9" w14:textId="77777777" w:rsidR="00DA4077" w:rsidRDefault="00000000">
            <w:pPr>
              <w:snapToGrid w:val="0"/>
              <w:spacing w:line="386" w:lineRule="exact"/>
              <w:ind w:left="400" w:hanging="400"/>
              <w:jc w:val="left"/>
            </w:pPr>
            <w:r>
              <w:rPr>
                <w:rFonts w:ascii="Consolas" w:eastAsia="微软雅黑" w:hAnsi="Consolas" w:cs="Consolas"/>
                <w:szCs w:val="24"/>
              </w:rPr>
              <w:t xml:space="preserve">        **arrays,</w:t>
            </w:r>
          </w:p>
        </w:tc>
        <w:tc>
          <w:tcPr>
            <w:tcW w:w="80" w:type="dxa"/>
            <w:shd w:val="clear" w:color="auto" w:fill="CED4F4"/>
            <w:tcMar>
              <w:top w:w="0" w:type="dxa"/>
              <w:left w:w="0" w:type="dxa"/>
              <w:bottom w:w="0" w:type="dxa"/>
              <w:right w:w="0" w:type="dxa"/>
            </w:tcMar>
          </w:tcPr>
          <w:p w14:paraId="0C5A97FE" w14:textId="77777777" w:rsidR="00DA4077" w:rsidRDefault="00DA4077">
            <w:pPr>
              <w:snapToGrid w:val="0"/>
              <w:spacing w:line="20" w:lineRule="exact"/>
              <w:ind w:firstLine="0"/>
            </w:pPr>
          </w:p>
        </w:tc>
      </w:tr>
      <w:tr w:rsidR="00DA4077" w14:paraId="05F449DC" w14:textId="77777777">
        <w:trPr>
          <w:cantSplit/>
        </w:trPr>
        <w:tc>
          <w:tcPr>
            <w:tcW w:w="540" w:type="dxa"/>
            <w:tcMar>
              <w:top w:w="0" w:type="dxa"/>
              <w:left w:w="0" w:type="dxa"/>
              <w:bottom w:w="0" w:type="dxa"/>
              <w:right w:w="100" w:type="dxa"/>
            </w:tcMar>
          </w:tcPr>
          <w:p w14:paraId="42DD40C9" w14:textId="77777777" w:rsidR="00DA4077" w:rsidRDefault="00000000">
            <w:pPr>
              <w:snapToGrid w:val="0"/>
              <w:spacing w:line="386" w:lineRule="exact"/>
              <w:ind w:firstLine="0"/>
              <w:jc w:val="right"/>
            </w:pPr>
            <w:r>
              <w:rPr>
                <w:rFonts w:eastAsia="Times New Roman" w:cs="Consolas"/>
                <w:color w:val="7F807F"/>
                <w:szCs w:val="24"/>
              </w:rPr>
              <w:lastRenderedPageBreak/>
              <w:t>106</w:t>
            </w:r>
          </w:p>
        </w:tc>
        <w:tc>
          <w:tcPr>
            <w:tcW w:w="9000" w:type="dxa"/>
            <w:tcMar>
              <w:top w:w="0" w:type="dxa"/>
              <w:left w:w="75" w:type="dxa"/>
              <w:bottom w:w="0" w:type="dxa"/>
              <w:right w:w="0" w:type="dxa"/>
            </w:tcMar>
          </w:tcPr>
          <w:p w14:paraId="3D0B3078" w14:textId="77777777" w:rsidR="00DA4077" w:rsidRDefault="00000000">
            <w:pPr>
              <w:snapToGrid w:val="0"/>
              <w:spacing w:line="386" w:lineRule="exact"/>
              <w:ind w:left="400" w:hanging="400"/>
              <w:jc w:val="left"/>
            </w:pPr>
            <w:r>
              <w:rPr>
                <w:rFonts w:ascii="Consolas" w:eastAsia="微软雅黑" w:hAnsi="Consolas" w:cs="Consolas"/>
                <w:szCs w:val="24"/>
              </w:rPr>
              <w:t xml:space="preserve">        grid_versions=grid_versions,</w:t>
            </w:r>
          </w:p>
        </w:tc>
        <w:tc>
          <w:tcPr>
            <w:tcW w:w="80" w:type="dxa"/>
            <w:shd w:val="clear" w:color="auto" w:fill="CED4F4"/>
            <w:tcMar>
              <w:top w:w="0" w:type="dxa"/>
              <w:left w:w="0" w:type="dxa"/>
              <w:bottom w:w="0" w:type="dxa"/>
              <w:right w:w="0" w:type="dxa"/>
            </w:tcMar>
          </w:tcPr>
          <w:p w14:paraId="714F3013" w14:textId="77777777" w:rsidR="00DA4077" w:rsidRDefault="00DA4077">
            <w:pPr>
              <w:snapToGrid w:val="0"/>
              <w:spacing w:line="20" w:lineRule="exact"/>
              <w:ind w:firstLine="0"/>
            </w:pPr>
          </w:p>
        </w:tc>
      </w:tr>
      <w:tr w:rsidR="00DA4077" w14:paraId="44A294A2" w14:textId="77777777">
        <w:trPr>
          <w:cantSplit/>
        </w:trPr>
        <w:tc>
          <w:tcPr>
            <w:tcW w:w="540" w:type="dxa"/>
            <w:tcMar>
              <w:top w:w="0" w:type="dxa"/>
              <w:left w:w="0" w:type="dxa"/>
              <w:bottom w:w="0" w:type="dxa"/>
              <w:right w:w="100" w:type="dxa"/>
            </w:tcMar>
          </w:tcPr>
          <w:p w14:paraId="07C22144" w14:textId="77777777" w:rsidR="00DA4077" w:rsidRDefault="00000000">
            <w:pPr>
              <w:snapToGrid w:val="0"/>
              <w:spacing w:line="386" w:lineRule="exact"/>
              <w:ind w:firstLine="0"/>
              <w:jc w:val="right"/>
            </w:pPr>
            <w:r>
              <w:rPr>
                <w:rFonts w:eastAsia="Times New Roman" w:cs="Consolas"/>
                <w:color w:val="7F807F"/>
                <w:szCs w:val="24"/>
              </w:rPr>
              <w:t>107</w:t>
            </w:r>
          </w:p>
        </w:tc>
        <w:tc>
          <w:tcPr>
            <w:tcW w:w="9000" w:type="dxa"/>
            <w:tcMar>
              <w:top w:w="0" w:type="dxa"/>
              <w:left w:w="75" w:type="dxa"/>
              <w:bottom w:w="0" w:type="dxa"/>
              <w:right w:w="0" w:type="dxa"/>
            </w:tcMar>
          </w:tcPr>
          <w:p w14:paraId="3D82E4DA" w14:textId="77777777" w:rsidR="00DA4077" w:rsidRDefault="00000000">
            <w:pPr>
              <w:snapToGrid w:val="0"/>
              <w:spacing w:line="386" w:lineRule="exact"/>
              <w:ind w:left="400" w:hanging="400"/>
              <w:jc w:val="left"/>
            </w:pPr>
            <w:r>
              <w:rPr>
                <w:rFonts w:ascii="Consolas" w:eastAsia="微软雅黑" w:hAnsi="Consolas" w:cs="Consolas"/>
                <w:szCs w:val="24"/>
              </w:rPr>
              <w:t xml:space="preserve">        load_forecasts=load_forecasts,</w:t>
            </w:r>
          </w:p>
        </w:tc>
        <w:tc>
          <w:tcPr>
            <w:tcW w:w="80" w:type="dxa"/>
            <w:shd w:val="clear" w:color="auto" w:fill="CED4F4"/>
            <w:tcMar>
              <w:top w:w="0" w:type="dxa"/>
              <w:left w:w="0" w:type="dxa"/>
              <w:bottom w:w="0" w:type="dxa"/>
              <w:right w:w="0" w:type="dxa"/>
            </w:tcMar>
          </w:tcPr>
          <w:p w14:paraId="61924D0B" w14:textId="77777777" w:rsidR="00DA4077" w:rsidRDefault="00DA4077">
            <w:pPr>
              <w:snapToGrid w:val="0"/>
              <w:spacing w:line="20" w:lineRule="exact"/>
              <w:ind w:firstLine="0"/>
            </w:pPr>
          </w:p>
        </w:tc>
      </w:tr>
      <w:tr w:rsidR="00DA4077" w14:paraId="386F2D4F" w14:textId="77777777">
        <w:trPr>
          <w:cantSplit/>
        </w:trPr>
        <w:tc>
          <w:tcPr>
            <w:tcW w:w="540" w:type="dxa"/>
            <w:tcMar>
              <w:top w:w="0" w:type="dxa"/>
              <w:left w:w="0" w:type="dxa"/>
              <w:bottom w:w="0" w:type="dxa"/>
              <w:right w:w="100" w:type="dxa"/>
            </w:tcMar>
          </w:tcPr>
          <w:p w14:paraId="2C2CEB70" w14:textId="77777777" w:rsidR="00DA4077" w:rsidRDefault="00000000">
            <w:pPr>
              <w:snapToGrid w:val="0"/>
              <w:spacing w:line="386" w:lineRule="exact"/>
              <w:ind w:firstLine="0"/>
              <w:jc w:val="right"/>
            </w:pPr>
            <w:r>
              <w:rPr>
                <w:rFonts w:eastAsia="Times New Roman" w:cs="Consolas"/>
                <w:color w:val="7F807F"/>
                <w:szCs w:val="24"/>
              </w:rPr>
              <w:t>108</w:t>
            </w:r>
          </w:p>
        </w:tc>
        <w:tc>
          <w:tcPr>
            <w:tcW w:w="9000" w:type="dxa"/>
            <w:tcMar>
              <w:top w:w="0" w:type="dxa"/>
              <w:left w:w="75" w:type="dxa"/>
              <w:bottom w:w="0" w:type="dxa"/>
              <w:right w:w="0" w:type="dxa"/>
            </w:tcMar>
          </w:tcPr>
          <w:p w14:paraId="5250E055" w14:textId="77777777" w:rsidR="00DA4077" w:rsidRDefault="00000000">
            <w:pPr>
              <w:snapToGrid w:val="0"/>
              <w:spacing w:line="386" w:lineRule="exact"/>
              <w:ind w:left="400" w:hanging="400"/>
              <w:jc w:val="left"/>
            </w:pPr>
            <w:r>
              <w:rPr>
                <w:rFonts w:ascii="Consolas" w:eastAsia="微软雅黑" w:hAnsi="Consolas" w:cs="Consolas"/>
                <w:szCs w:val="24"/>
              </w:rPr>
              <w:t xml:space="preserve">        pv_forecasts=pv_forecasts,</w:t>
            </w:r>
          </w:p>
        </w:tc>
        <w:tc>
          <w:tcPr>
            <w:tcW w:w="80" w:type="dxa"/>
            <w:shd w:val="clear" w:color="auto" w:fill="CED4F4"/>
            <w:tcMar>
              <w:top w:w="0" w:type="dxa"/>
              <w:left w:w="0" w:type="dxa"/>
              <w:bottom w:w="0" w:type="dxa"/>
              <w:right w:w="0" w:type="dxa"/>
            </w:tcMar>
          </w:tcPr>
          <w:p w14:paraId="03BB0303" w14:textId="77777777" w:rsidR="00DA4077" w:rsidRDefault="00DA4077">
            <w:pPr>
              <w:snapToGrid w:val="0"/>
              <w:spacing w:line="20" w:lineRule="exact"/>
              <w:ind w:firstLine="0"/>
            </w:pPr>
          </w:p>
        </w:tc>
      </w:tr>
      <w:tr w:rsidR="00DA4077" w14:paraId="69345A01" w14:textId="77777777">
        <w:trPr>
          <w:cantSplit/>
        </w:trPr>
        <w:tc>
          <w:tcPr>
            <w:tcW w:w="540" w:type="dxa"/>
            <w:tcMar>
              <w:top w:w="0" w:type="dxa"/>
              <w:left w:w="0" w:type="dxa"/>
              <w:bottom w:w="0" w:type="dxa"/>
              <w:right w:w="100" w:type="dxa"/>
            </w:tcMar>
          </w:tcPr>
          <w:p w14:paraId="1C29F16A" w14:textId="77777777" w:rsidR="00DA4077" w:rsidRDefault="00000000">
            <w:pPr>
              <w:snapToGrid w:val="0"/>
              <w:spacing w:line="386" w:lineRule="exact"/>
              <w:ind w:firstLine="0"/>
              <w:jc w:val="right"/>
            </w:pPr>
            <w:r>
              <w:rPr>
                <w:rFonts w:eastAsia="Times New Roman" w:cs="Consolas"/>
                <w:color w:val="7F807F"/>
                <w:szCs w:val="24"/>
              </w:rPr>
              <w:t>109</w:t>
            </w:r>
          </w:p>
        </w:tc>
        <w:tc>
          <w:tcPr>
            <w:tcW w:w="9000" w:type="dxa"/>
            <w:tcMar>
              <w:top w:w="0" w:type="dxa"/>
              <w:left w:w="75" w:type="dxa"/>
              <w:bottom w:w="0" w:type="dxa"/>
              <w:right w:w="0" w:type="dxa"/>
            </w:tcMar>
          </w:tcPr>
          <w:p w14:paraId="101F2E7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1745BB6F" w14:textId="77777777" w:rsidR="00DA4077" w:rsidRDefault="00DA4077">
            <w:pPr>
              <w:snapToGrid w:val="0"/>
              <w:spacing w:line="20" w:lineRule="exact"/>
              <w:ind w:firstLine="0"/>
            </w:pPr>
          </w:p>
        </w:tc>
      </w:tr>
      <w:tr w:rsidR="00DA4077" w14:paraId="4473F9E3" w14:textId="77777777">
        <w:trPr>
          <w:cantSplit/>
        </w:trPr>
        <w:tc>
          <w:tcPr>
            <w:tcW w:w="9620" w:type="dxa"/>
            <w:gridSpan w:val="3"/>
            <w:tcBorders>
              <w:top w:val="single" w:sz="4" w:space="0" w:color="000000"/>
              <w:bottom w:val="single" w:sz="4" w:space="0" w:color="000000"/>
            </w:tcBorders>
            <w:tcMar>
              <w:top w:w="0" w:type="dxa"/>
              <w:left w:w="0" w:type="dxa"/>
              <w:bottom w:w="0" w:type="dxa"/>
              <w:right w:w="0" w:type="dxa"/>
            </w:tcMar>
            <w:vAlign w:val="center"/>
          </w:tcPr>
          <w:p w14:paraId="186DB98C" w14:textId="77777777" w:rsidR="00DA4077" w:rsidRDefault="00000000">
            <w:pPr>
              <w:snapToGrid w:val="0"/>
              <w:spacing w:before="160" w:after="160" w:line="280" w:lineRule="exact"/>
              <w:ind w:firstLine="0"/>
              <w:rPr>
                <w:lang w:eastAsia="zh-CN"/>
              </w:rPr>
            </w:pPr>
            <w:r>
              <w:rPr>
                <w:rFonts w:ascii="Consolas" w:eastAsia="微软雅黑" w:hAnsi="Consolas" w:cs="Consolas"/>
                <w:b/>
                <w:szCs w:val="24"/>
                <w:lang w:eastAsia="zh-CN"/>
              </w:rPr>
              <w:t>q4_model.py</w:t>
            </w:r>
            <w:r>
              <w:rPr>
                <w:rFonts w:ascii="Consolas" w:eastAsia="微软雅黑" w:hAnsi="Consolas" w:cs="Consolas"/>
                <w:color w:val="404040"/>
                <w:sz w:val="21"/>
                <w:szCs w:val="21"/>
                <w:lang w:eastAsia="zh-CN"/>
              </w:rPr>
              <w:t xml:space="preserve">　问题四：实时波动电价下的因果</w:t>
            </w:r>
            <w:r>
              <w:rPr>
                <w:rFonts w:ascii="Consolas" w:eastAsia="微软雅黑" w:hAnsi="Consolas" w:cs="Consolas"/>
                <w:color w:val="404040"/>
                <w:sz w:val="21"/>
                <w:szCs w:val="21"/>
                <w:lang w:eastAsia="zh-CN"/>
              </w:rPr>
              <w:t>Q4-2/Q4-3</w:t>
            </w:r>
            <w:r>
              <w:rPr>
                <w:rFonts w:ascii="Consolas" w:eastAsia="微软雅黑" w:hAnsi="Consolas" w:cs="Consolas"/>
                <w:color w:val="404040"/>
                <w:sz w:val="21"/>
                <w:szCs w:val="21"/>
                <w:lang w:eastAsia="zh-CN"/>
              </w:rPr>
              <w:t>与信息基准</w:t>
            </w:r>
          </w:p>
        </w:tc>
      </w:tr>
      <w:tr w:rsidR="00DA4077" w14:paraId="1445BBFB" w14:textId="77777777">
        <w:trPr>
          <w:cantSplit/>
        </w:trPr>
        <w:tc>
          <w:tcPr>
            <w:tcW w:w="540" w:type="dxa"/>
            <w:tcMar>
              <w:top w:w="0" w:type="dxa"/>
              <w:left w:w="0" w:type="dxa"/>
              <w:bottom w:w="0" w:type="dxa"/>
              <w:right w:w="100" w:type="dxa"/>
            </w:tcMar>
          </w:tcPr>
          <w:p w14:paraId="304664FD" w14:textId="77777777" w:rsidR="00DA4077" w:rsidRDefault="00000000">
            <w:pPr>
              <w:snapToGrid w:val="0"/>
              <w:spacing w:line="386" w:lineRule="exact"/>
              <w:ind w:firstLine="0"/>
              <w:jc w:val="right"/>
            </w:pPr>
            <w:r>
              <w:rPr>
                <w:rFonts w:eastAsia="Times New Roman" w:cs="Consolas"/>
                <w:color w:val="7F807F"/>
                <w:szCs w:val="24"/>
              </w:rPr>
              <w:t>1</w:t>
            </w:r>
          </w:p>
        </w:tc>
        <w:tc>
          <w:tcPr>
            <w:tcW w:w="9000" w:type="dxa"/>
            <w:tcMar>
              <w:top w:w="0" w:type="dxa"/>
              <w:left w:w="75" w:type="dxa"/>
              <w:bottom w:w="0" w:type="dxa"/>
              <w:right w:w="0" w:type="dxa"/>
            </w:tcMar>
          </w:tcPr>
          <w:p w14:paraId="179D0A7D"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问题</w:t>
            </w:r>
            <w:proofErr w:type="gramEnd"/>
            <w:r>
              <w:rPr>
                <w:rFonts w:ascii="Consolas" w:eastAsia="微软雅黑" w:hAnsi="Consolas" w:cs="Consolas"/>
                <w:color w:val="008470"/>
                <w:szCs w:val="24"/>
                <w:lang w:eastAsia="zh-CN"/>
              </w:rPr>
              <w:t>四：实时波动电价下的因果</w:t>
            </w:r>
            <w:r>
              <w:rPr>
                <w:rFonts w:ascii="Consolas" w:eastAsia="微软雅黑" w:hAnsi="Consolas" w:cs="Consolas"/>
                <w:color w:val="008470"/>
                <w:szCs w:val="24"/>
                <w:lang w:eastAsia="zh-CN"/>
              </w:rPr>
              <w:t xml:space="preserve"> Q4-2/Q4-3 </w:t>
            </w:r>
            <w:r>
              <w:rPr>
                <w:rFonts w:ascii="Consolas" w:eastAsia="微软雅黑" w:hAnsi="Consolas" w:cs="Consolas"/>
                <w:color w:val="008470"/>
                <w:szCs w:val="24"/>
                <w:lang w:eastAsia="zh-CN"/>
              </w:rPr>
              <w:t>与完全价格信息基准。</w:t>
            </w:r>
          </w:p>
        </w:tc>
        <w:tc>
          <w:tcPr>
            <w:tcW w:w="80" w:type="dxa"/>
            <w:shd w:val="clear" w:color="auto" w:fill="CED4F4"/>
            <w:tcMar>
              <w:top w:w="0" w:type="dxa"/>
              <w:left w:w="0" w:type="dxa"/>
              <w:bottom w:w="0" w:type="dxa"/>
              <w:right w:w="0" w:type="dxa"/>
            </w:tcMar>
          </w:tcPr>
          <w:p w14:paraId="7EA8294F" w14:textId="77777777" w:rsidR="00DA4077" w:rsidRDefault="00DA4077">
            <w:pPr>
              <w:snapToGrid w:val="0"/>
              <w:spacing w:line="20" w:lineRule="exact"/>
              <w:ind w:firstLine="0"/>
              <w:rPr>
                <w:lang w:eastAsia="zh-CN"/>
              </w:rPr>
            </w:pPr>
          </w:p>
        </w:tc>
      </w:tr>
      <w:tr w:rsidR="00DA4077" w14:paraId="5ADD7EA8" w14:textId="77777777">
        <w:trPr>
          <w:cantSplit/>
        </w:trPr>
        <w:tc>
          <w:tcPr>
            <w:tcW w:w="540" w:type="dxa"/>
            <w:tcMar>
              <w:top w:w="0" w:type="dxa"/>
              <w:left w:w="0" w:type="dxa"/>
              <w:bottom w:w="0" w:type="dxa"/>
              <w:right w:w="100" w:type="dxa"/>
            </w:tcMar>
          </w:tcPr>
          <w:p w14:paraId="52493E76" w14:textId="77777777" w:rsidR="00DA4077" w:rsidRDefault="00000000">
            <w:pPr>
              <w:snapToGrid w:val="0"/>
              <w:spacing w:line="386" w:lineRule="exact"/>
              <w:ind w:firstLine="0"/>
              <w:jc w:val="right"/>
            </w:pPr>
            <w:r>
              <w:rPr>
                <w:rFonts w:eastAsia="Times New Roman" w:cs="Consolas"/>
                <w:color w:val="7F807F"/>
                <w:szCs w:val="24"/>
              </w:rPr>
              <w:t>2</w:t>
            </w:r>
          </w:p>
        </w:tc>
        <w:tc>
          <w:tcPr>
            <w:tcW w:w="9000" w:type="dxa"/>
            <w:tcMar>
              <w:top w:w="0" w:type="dxa"/>
              <w:left w:w="75" w:type="dxa"/>
              <w:bottom w:w="0" w:type="dxa"/>
              <w:right w:w="0" w:type="dxa"/>
            </w:tcMar>
          </w:tcPr>
          <w:p w14:paraId="5EEE0A22"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D07AF50" w14:textId="77777777" w:rsidR="00DA4077" w:rsidRDefault="00DA4077">
            <w:pPr>
              <w:snapToGrid w:val="0"/>
              <w:spacing w:line="20" w:lineRule="exact"/>
              <w:ind w:firstLine="0"/>
            </w:pPr>
          </w:p>
        </w:tc>
      </w:tr>
      <w:tr w:rsidR="00DA4077" w14:paraId="69227E50" w14:textId="77777777">
        <w:trPr>
          <w:cantSplit/>
        </w:trPr>
        <w:tc>
          <w:tcPr>
            <w:tcW w:w="540" w:type="dxa"/>
            <w:tcMar>
              <w:top w:w="0" w:type="dxa"/>
              <w:left w:w="0" w:type="dxa"/>
              <w:bottom w:w="0" w:type="dxa"/>
              <w:right w:w="100" w:type="dxa"/>
            </w:tcMar>
          </w:tcPr>
          <w:p w14:paraId="7E50D0C3" w14:textId="77777777" w:rsidR="00DA4077" w:rsidRDefault="00000000">
            <w:pPr>
              <w:snapToGrid w:val="0"/>
              <w:spacing w:line="386" w:lineRule="exact"/>
              <w:ind w:firstLine="0"/>
              <w:jc w:val="right"/>
            </w:pPr>
            <w:r>
              <w:rPr>
                <w:rFonts w:eastAsia="Times New Roman" w:cs="Consolas"/>
                <w:color w:val="7F807F"/>
                <w:szCs w:val="24"/>
              </w:rPr>
              <w:t>3</w:t>
            </w:r>
          </w:p>
        </w:tc>
        <w:tc>
          <w:tcPr>
            <w:tcW w:w="9000" w:type="dxa"/>
            <w:tcMar>
              <w:top w:w="0" w:type="dxa"/>
              <w:left w:w="75" w:type="dxa"/>
              <w:bottom w:w="0" w:type="dxa"/>
              <w:right w:w="0" w:type="dxa"/>
            </w:tcMar>
          </w:tcPr>
          <w:p w14:paraId="7D65D1F5"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因果策略的预测、选参与调度均只访问决策时点以前的价格；真实价格仅用于</w:t>
            </w:r>
          </w:p>
        </w:tc>
        <w:tc>
          <w:tcPr>
            <w:tcW w:w="80" w:type="dxa"/>
            <w:shd w:val="clear" w:color="auto" w:fill="CED4F4"/>
            <w:tcMar>
              <w:top w:w="0" w:type="dxa"/>
              <w:left w:w="0" w:type="dxa"/>
              <w:bottom w:w="0" w:type="dxa"/>
              <w:right w:w="0" w:type="dxa"/>
            </w:tcMar>
          </w:tcPr>
          <w:p w14:paraId="46348D6E" w14:textId="77777777" w:rsidR="00DA4077" w:rsidRDefault="00DA4077">
            <w:pPr>
              <w:snapToGrid w:val="0"/>
              <w:spacing w:line="20" w:lineRule="exact"/>
              <w:ind w:firstLine="0"/>
              <w:rPr>
                <w:lang w:eastAsia="zh-CN"/>
              </w:rPr>
            </w:pPr>
          </w:p>
        </w:tc>
      </w:tr>
      <w:tr w:rsidR="00DA4077" w14:paraId="22E929C1" w14:textId="77777777">
        <w:trPr>
          <w:cantSplit/>
        </w:trPr>
        <w:tc>
          <w:tcPr>
            <w:tcW w:w="540" w:type="dxa"/>
            <w:tcMar>
              <w:top w:w="0" w:type="dxa"/>
              <w:left w:w="0" w:type="dxa"/>
              <w:bottom w:w="0" w:type="dxa"/>
              <w:right w:w="100" w:type="dxa"/>
            </w:tcMar>
          </w:tcPr>
          <w:p w14:paraId="6B54BC98" w14:textId="77777777" w:rsidR="00DA4077" w:rsidRDefault="00000000">
            <w:pPr>
              <w:snapToGrid w:val="0"/>
              <w:spacing w:line="386" w:lineRule="exact"/>
              <w:ind w:firstLine="0"/>
              <w:jc w:val="right"/>
            </w:pPr>
            <w:r>
              <w:rPr>
                <w:rFonts w:eastAsia="Times New Roman" w:cs="Consolas"/>
                <w:color w:val="7F807F"/>
                <w:szCs w:val="24"/>
              </w:rPr>
              <w:t>4</w:t>
            </w:r>
          </w:p>
        </w:tc>
        <w:tc>
          <w:tcPr>
            <w:tcW w:w="9000" w:type="dxa"/>
            <w:tcMar>
              <w:top w:w="0" w:type="dxa"/>
              <w:left w:w="75" w:type="dxa"/>
              <w:bottom w:w="0" w:type="dxa"/>
              <w:right w:w="0" w:type="dxa"/>
            </w:tcMar>
          </w:tcPr>
          <w:p w14:paraId="2CD404E3" w14:textId="77777777" w:rsidR="00DA4077" w:rsidRDefault="00000000">
            <w:pPr>
              <w:snapToGrid w:val="0"/>
              <w:spacing w:line="386" w:lineRule="exact"/>
              <w:ind w:left="400" w:hanging="400"/>
              <w:jc w:val="left"/>
            </w:pPr>
            <w:r>
              <w:rPr>
                <w:rFonts w:ascii="Consolas" w:eastAsia="微软雅黑" w:hAnsi="Consolas" w:cs="Consolas"/>
                <w:color w:val="008470"/>
                <w:szCs w:val="24"/>
              </w:rPr>
              <w:t>事后结算。输出：</w:t>
            </w:r>
            <w:r>
              <w:rPr>
                <w:rFonts w:ascii="Consolas" w:eastAsia="微软雅黑" w:hAnsi="Consolas" w:cs="Consolas"/>
                <w:color w:val="008470"/>
                <w:szCs w:val="24"/>
              </w:rPr>
              <w:t>results/q4_results.json</w:t>
            </w:r>
            <w:r>
              <w:rPr>
                <w:rFonts w:ascii="Consolas" w:eastAsia="微软雅黑" w:hAnsi="Consolas" w:cs="Consolas"/>
                <w:color w:val="008470"/>
                <w:szCs w:val="24"/>
              </w:rPr>
              <w:t>、</w:t>
            </w:r>
            <w:r>
              <w:rPr>
                <w:rFonts w:ascii="Consolas" w:eastAsia="微软雅黑" w:hAnsi="Consolas" w:cs="Consolas"/>
                <w:color w:val="008470"/>
                <w:szCs w:val="24"/>
              </w:rPr>
              <w:t>q4_daily.csv</w:t>
            </w:r>
            <w:r>
              <w:rPr>
                <w:rFonts w:ascii="Consolas" w:eastAsia="微软雅黑" w:hAnsi="Consolas" w:cs="Consolas"/>
                <w:color w:val="008470"/>
                <w:szCs w:val="24"/>
              </w:rPr>
              <w:t>、</w:t>
            </w:r>
            <w:r>
              <w:rPr>
                <w:rFonts w:ascii="Consolas" w:eastAsia="微软雅黑" w:hAnsi="Consolas" w:cs="Consolas"/>
                <w:color w:val="008470"/>
                <w:szCs w:val="24"/>
              </w:rPr>
              <w:t>q4_detail.npz</w:t>
            </w: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5CCC4112" w14:textId="77777777" w:rsidR="00DA4077" w:rsidRDefault="00DA4077">
            <w:pPr>
              <w:snapToGrid w:val="0"/>
              <w:spacing w:line="20" w:lineRule="exact"/>
              <w:ind w:firstLine="0"/>
            </w:pPr>
          </w:p>
        </w:tc>
      </w:tr>
      <w:tr w:rsidR="00DA4077" w14:paraId="061952BD" w14:textId="77777777">
        <w:trPr>
          <w:cantSplit/>
        </w:trPr>
        <w:tc>
          <w:tcPr>
            <w:tcW w:w="540" w:type="dxa"/>
            <w:tcMar>
              <w:top w:w="0" w:type="dxa"/>
              <w:left w:w="0" w:type="dxa"/>
              <w:bottom w:w="0" w:type="dxa"/>
              <w:right w:w="100" w:type="dxa"/>
            </w:tcMar>
          </w:tcPr>
          <w:p w14:paraId="65F39F43" w14:textId="77777777" w:rsidR="00DA4077" w:rsidRDefault="00000000">
            <w:pPr>
              <w:snapToGrid w:val="0"/>
              <w:spacing w:line="386" w:lineRule="exact"/>
              <w:ind w:firstLine="0"/>
              <w:jc w:val="right"/>
            </w:pPr>
            <w:r>
              <w:rPr>
                <w:rFonts w:eastAsia="Times New Roman" w:cs="Consolas"/>
                <w:color w:val="7F807F"/>
                <w:szCs w:val="24"/>
              </w:rPr>
              <w:t>5</w:t>
            </w:r>
          </w:p>
        </w:tc>
        <w:tc>
          <w:tcPr>
            <w:tcW w:w="9000" w:type="dxa"/>
            <w:tcMar>
              <w:top w:w="0" w:type="dxa"/>
              <w:left w:w="75" w:type="dxa"/>
              <w:bottom w:w="0" w:type="dxa"/>
              <w:right w:w="0" w:type="dxa"/>
            </w:tcMar>
          </w:tcPr>
          <w:p w14:paraId="4E31B87D" w14:textId="77777777" w:rsidR="00DA4077" w:rsidRDefault="00000000">
            <w:pPr>
              <w:snapToGrid w:val="0"/>
              <w:spacing w:line="386" w:lineRule="exact"/>
              <w:ind w:left="400" w:hanging="400"/>
              <w:jc w:val="left"/>
            </w:pPr>
            <w:r>
              <w:rPr>
                <w:rFonts w:ascii="Consolas" w:eastAsia="微软雅黑" w:hAnsi="Consolas" w:cs="Consolas"/>
                <w:color w:val="008470"/>
                <w:szCs w:val="24"/>
              </w:rPr>
              <w:t>运行：</w:t>
            </w:r>
            <w:r>
              <w:rPr>
                <w:rFonts w:ascii="Consolas" w:eastAsia="微软雅黑" w:hAnsi="Consolas" w:cs="Consolas"/>
                <w:color w:val="008470"/>
                <w:szCs w:val="24"/>
              </w:rPr>
              <w:t>python code/q4_model.py --full</w:t>
            </w:r>
          </w:p>
        </w:tc>
        <w:tc>
          <w:tcPr>
            <w:tcW w:w="80" w:type="dxa"/>
            <w:shd w:val="clear" w:color="auto" w:fill="CED4F4"/>
            <w:tcMar>
              <w:top w:w="0" w:type="dxa"/>
              <w:left w:w="0" w:type="dxa"/>
              <w:bottom w:w="0" w:type="dxa"/>
              <w:right w:w="0" w:type="dxa"/>
            </w:tcMar>
          </w:tcPr>
          <w:p w14:paraId="647F6382" w14:textId="77777777" w:rsidR="00DA4077" w:rsidRDefault="00DA4077">
            <w:pPr>
              <w:snapToGrid w:val="0"/>
              <w:spacing w:line="20" w:lineRule="exact"/>
              <w:ind w:firstLine="0"/>
            </w:pPr>
          </w:p>
        </w:tc>
      </w:tr>
      <w:tr w:rsidR="00DA4077" w14:paraId="39211F6B" w14:textId="77777777">
        <w:trPr>
          <w:cantSplit/>
        </w:trPr>
        <w:tc>
          <w:tcPr>
            <w:tcW w:w="540" w:type="dxa"/>
            <w:tcMar>
              <w:top w:w="0" w:type="dxa"/>
              <w:left w:w="0" w:type="dxa"/>
              <w:bottom w:w="0" w:type="dxa"/>
              <w:right w:w="100" w:type="dxa"/>
            </w:tcMar>
          </w:tcPr>
          <w:p w14:paraId="1487CE57" w14:textId="77777777" w:rsidR="00DA4077" w:rsidRDefault="00000000">
            <w:pPr>
              <w:snapToGrid w:val="0"/>
              <w:spacing w:line="386" w:lineRule="exact"/>
              <w:ind w:firstLine="0"/>
              <w:jc w:val="right"/>
            </w:pPr>
            <w:r>
              <w:rPr>
                <w:rFonts w:eastAsia="Times New Roman" w:cs="Consolas"/>
                <w:color w:val="7F807F"/>
                <w:szCs w:val="24"/>
              </w:rPr>
              <w:t>6</w:t>
            </w:r>
          </w:p>
        </w:tc>
        <w:tc>
          <w:tcPr>
            <w:tcW w:w="9000" w:type="dxa"/>
            <w:tcMar>
              <w:top w:w="0" w:type="dxa"/>
              <w:left w:w="75" w:type="dxa"/>
              <w:bottom w:w="0" w:type="dxa"/>
              <w:right w:w="0" w:type="dxa"/>
            </w:tcMar>
          </w:tcPr>
          <w:p w14:paraId="3903A37E" w14:textId="77777777" w:rsidR="00DA4077" w:rsidRDefault="00000000">
            <w:pPr>
              <w:snapToGrid w:val="0"/>
              <w:spacing w:line="386" w:lineRule="exact"/>
              <w:ind w:left="400" w:hanging="400"/>
              <w:jc w:val="left"/>
            </w:pP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5BA3E1FA" w14:textId="77777777" w:rsidR="00DA4077" w:rsidRDefault="00DA4077">
            <w:pPr>
              <w:snapToGrid w:val="0"/>
              <w:spacing w:line="20" w:lineRule="exact"/>
              <w:ind w:firstLine="0"/>
            </w:pPr>
          </w:p>
        </w:tc>
      </w:tr>
      <w:tr w:rsidR="00DA4077" w14:paraId="1556D720" w14:textId="77777777">
        <w:trPr>
          <w:cantSplit/>
        </w:trPr>
        <w:tc>
          <w:tcPr>
            <w:tcW w:w="540" w:type="dxa"/>
            <w:tcMar>
              <w:top w:w="0" w:type="dxa"/>
              <w:left w:w="0" w:type="dxa"/>
              <w:bottom w:w="0" w:type="dxa"/>
              <w:right w:w="100" w:type="dxa"/>
            </w:tcMar>
          </w:tcPr>
          <w:p w14:paraId="46BF1F6B" w14:textId="77777777" w:rsidR="00DA4077" w:rsidRDefault="00000000">
            <w:pPr>
              <w:snapToGrid w:val="0"/>
              <w:spacing w:line="386" w:lineRule="exact"/>
              <w:ind w:firstLine="0"/>
              <w:jc w:val="right"/>
            </w:pPr>
            <w:r>
              <w:rPr>
                <w:rFonts w:eastAsia="Times New Roman" w:cs="Consolas"/>
                <w:color w:val="7F807F"/>
                <w:szCs w:val="24"/>
              </w:rPr>
              <w:t>7</w:t>
            </w:r>
          </w:p>
        </w:tc>
        <w:tc>
          <w:tcPr>
            <w:tcW w:w="9000" w:type="dxa"/>
            <w:tcMar>
              <w:top w:w="0" w:type="dxa"/>
              <w:left w:w="75" w:type="dxa"/>
              <w:bottom w:w="0" w:type="dxa"/>
              <w:right w:w="0" w:type="dxa"/>
            </w:tcMar>
          </w:tcPr>
          <w:p w14:paraId="2D2513A7"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26FC7F6" w14:textId="77777777" w:rsidR="00DA4077" w:rsidRDefault="00DA4077">
            <w:pPr>
              <w:snapToGrid w:val="0"/>
              <w:spacing w:line="20" w:lineRule="exact"/>
              <w:ind w:firstLine="0"/>
            </w:pPr>
          </w:p>
        </w:tc>
      </w:tr>
      <w:tr w:rsidR="00DA4077" w14:paraId="428DAE3B" w14:textId="77777777">
        <w:trPr>
          <w:cantSplit/>
        </w:trPr>
        <w:tc>
          <w:tcPr>
            <w:tcW w:w="540" w:type="dxa"/>
            <w:tcMar>
              <w:top w:w="0" w:type="dxa"/>
              <w:left w:w="0" w:type="dxa"/>
              <w:bottom w:w="0" w:type="dxa"/>
              <w:right w:w="100" w:type="dxa"/>
            </w:tcMar>
          </w:tcPr>
          <w:p w14:paraId="3F87A74A" w14:textId="77777777" w:rsidR="00DA4077" w:rsidRDefault="00000000">
            <w:pPr>
              <w:snapToGrid w:val="0"/>
              <w:spacing w:line="386" w:lineRule="exact"/>
              <w:ind w:firstLine="0"/>
              <w:jc w:val="right"/>
            </w:pPr>
            <w:r>
              <w:rPr>
                <w:rFonts w:eastAsia="Times New Roman" w:cs="Consolas"/>
                <w:color w:val="7F807F"/>
                <w:szCs w:val="24"/>
              </w:rPr>
              <w:t>8</w:t>
            </w:r>
          </w:p>
        </w:tc>
        <w:tc>
          <w:tcPr>
            <w:tcW w:w="9000" w:type="dxa"/>
            <w:tcMar>
              <w:top w:w="0" w:type="dxa"/>
              <w:left w:w="75" w:type="dxa"/>
              <w:bottom w:w="0" w:type="dxa"/>
              <w:right w:w="0" w:type="dxa"/>
            </w:tcMar>
          </w:tcPr>
          <w:p w14:paraId="5229A95C"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__future__ </w:t>
            </w:r>
            <w:r>
              <w:rPr>
                <w:rFonts w:ascii="Consolas" w:eastAsia="微软雅黑" w:hAnsi="Consolas" w:cs="Consolas"/>
                <w:color w:val="006EB8"/>
                <w:szCs w:val="24"/>
              </w:rPr>
              <w:t>import</w:t>
            </w:r>
            <w:r>
              <w:rPr>
                <w:rFonts w:ascii="Consolas" w:eastAsia="微软雅黑" w:hAnsi="Consolas" w:cs="Consolas"/>
                <w:szCs w:val="24"/>
              </w:rPr>
              <w:t xml:space="preserve"> annotations</w:t>
            </w:r>
          </w:p>
        </w:tc>
        <w:tc>
          <w:tcPr>
            <w:tcW w:w="80" w:type="dxa"/>
            <w:shd w:val="clear" w:color="auto" w:fill="CED4F4"/>
            <w:tcMar>
              <w:top w:w="0" w:type="dxa"/>
              <w:left w:w="0" w:type="dxa"/>
              <w:bottom w:w="0" w:type="dxa"/>
              <w:right w:w="0" w:type="dxa"/>
            </w:tcMar>
          </w:tcPr>
          <w:p w14:paraId="23530258" w14:textId="77777777" w:rsidR="00DA4077" w:rsidRDefault="00DA4077">
            <w:pPr>
              <w:snapToGrid w:val="0"/>
              <w:spacing w:line="20" w:lineRule="exact"/>
              <w:ind w:firstLine="0"/>
            </w:pPr>
          </w:p>
        </w:tc>
      </w:tr>
      <w:tr w:rsidR="00DA4077" w14:paraId="5447296C" w14:textId="77777777">
        <w:trPr>
          <w:cantSplit/>
        </w:trPr>
        <w:tc>
          <w:tcPr>
            <w:tcW w:w="540" w:type="dxa"/>
            <w:tcMar>
              <w:top w:w="0" w:type="dxa"/>
              <w:left w:w="0" w:type="dxa"/>
              <w:bottom w:w="0" w:type="dxa"/>
              <w:right w:w="100" w:type="dxa"/>
            </w:tcMar>
          </w:tcPr>
          <w:p w14:paraId="5061D31E" w14:textId="77777777" w:rsidR="00DA4077" w:rsidRDefault="00000000">
            <w:pPr>
              <w:snapToGrid w:val="0"/>
              <w:spacing w:line="386" w:lineRule="exact"/>
              <w:ind w:firstLine="0"/>
              <w:jc w:val="right"/>
            </w:pPr>
            <w:r>
              <w:rPr>
                <w:rFonts w:eastAsia="Times New Roman" w:cs="Consolas"/>
                <w:color w:val="7F807F"/>
                <w:szCs w:val="24"/>
              </w:rPr>
              <w:t>9</w:t>
            </w:r>
          </w:p>
        </w:tc>
        <w:tc>
          <w:tcPr>
            <w:tcW w:w="9000" w:type="dxa"/>
            <w:tcMar>
              <w:top w:w="0" w:type="dxa"/>
              <w:left w:w="75" w:type="dxa"/>
              <w:bottom w:w="0" w:type="dxa"/>
              <w:right w:w="0" w:type="dxa"/>
            </w:tcMar>
          </w:tcPr>
          <w:p w14:paraId="53ECFCE4"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5AE8C3F" w14:textId="77777777" w:rsidR="00DA4077" w:rsidRDefault="00DA4077">
            <w:pPr>
              <w:snapToGrid w:val="0"/>
              <w:spacing w:line="20" w:lineRule="exact"/>
              <w:ind w:firstLine="0"/>
            </w:pPr>
          </w:p>
        </w:tc>
      </w:tr>
      <w:tr w:rsidR="00DA4077" w14:paraId="21DE0BD6" w14:textId="77777777">
        <w:trPr>
          <w:cantSplit/>
        </w:trPr>
        <w:tc>
          <w:tcPr>
            <w:tcW w:w="540" w:type="dxa"/>
            <w:tcMar>
              <w:top w:w="0" w:type="dxa"/>
              <w:left w:w="0" w:type="dxa"/>
              <w:bottom w:w="0" w:type="dxa"/>
              <w:right w:w="100" w:type="dxa"/>
            </w:tcMar>
          </w:tcPr>
          <w:p w14:paraId="490CFA96" w14:textId="77777777" w:rsidR="00DA4077" w:rsidRDefault="00000000">
            <w:pPr>
              <w:snapToGrid w:val="0"/>
              <w:spacing w:line="386" w:lineRule="exact"/>
              <w:ind w:firstLine="0"/>
              <w:jc w:val="right"/>
            </w:pPr>
            <w:r>
              <w:rPr>
                <w:rFonts w:eastAsia="Times New Roman" w:cs="Consolas"/>
                <w:color w:val="7F807F"/>
                <w:szCs w:val="24"/>
              </w:rPr>
              <w:t>10</w:t>
            </w:r>
          </w:p>
        </w:tc>
        <w:tc>
          <w:tcPr>
            <w:tcW w:w="9000" w:type="dxa"/>
            <w:tcMar>
              <w:top w:w="0" w:type="dxa"/>
              <w:left w:w="75" w:type="dxa"/>
              <w:bottom w:w="0" w:type="dxa"/>
              <w:right w:w="0" w:type="dxa"/>
            </w:tcMar>
          </w:tcPr>
          <w:p w14:paraId="11F62AFB"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argparse</w:t>
            </w:r>
          </w:p>
        </w:tc>
        <w:tc>
          <w:tcPr>
            <w:tcW w:w="80" w:type="dxa"/>
            <w:shd w:val="clear" w:color="auto" w:fill="CED4F4"/>
            <w:tcMar>
              <w:top w:w="0" w:type="dxa"/>
              <w:left w:w="0" w:type="dxa"/>
              <w:bottom w:w="0" w:type="dxa"/>
              <w:right w:w="0" w:type="dxa"/>
            </w:tcMar>
          </w:tcPr>
          <w:p w14:paraId="2BDB9489" w14:textId="77777777" w:rsidR="00DA4077" w:rsidRDefault="00DA4077">
            <w:pPr>
              <w:snapToGrid w:val="0"/>
              <w:spacing w:line="20" w:lineRule="exact"/>
              <w:ind w:firstLine="0"/>
            </w:pPr>
          </w:p>
        </w:tc>
      </w:tr>
      <w:tr w:rsidR="00DA4077" w14:paraId="6131601F" w14:textId="77777777">
        <w:trPr>
          <w:cantSplit/>
        </w:trPr>
        <w:tc>
          <w:tcPr>
            <w:tcW w:w="540" w:type="dxa"/>
            <w:tcMar>
              <w:top w:w="0" w:type="dxa"/>
              <w:left w:w="0" w:type="dxa"/>
              <w:bottom w:w="0" w:type="dxa"/>
              <w:right w:w="100" w:type="dxa"/>
            </w:tcMar>
          </w:tcPr>
          <w:p w14:paraId="5E78CFD5" w14:textId="77777777" w:rsidR="00DA4077" w:rsidRDefault="00000000">
            <w:pPr>
              <w:snapToGrid w:val="0"/>
              <w:spacing w:line="386" w:lineRule="exact"/>
              <w:ind w:firstLine="0"/>
              <w:jc w:val="right"/>
            </w:pPr>
            <w:r>
              <w:rPr>
                <w:rFonts w:eastAsia="Times New Roman" w:cs="Consolas"/>
                <w:color w:val="7F807F"/>
                <w:szCs w:val="24"/>
              </w:rPr>
              <w:t>11</w:t>
            </w:r>
          </w:p>
        </w:tc>
        <w:tc>
          <w:tcPr>
            <w:tcW w:w="9000" w:type="dxa"/>
            <w:tcMar>
              <w:top w:w="0" w:type="dxa"/>
              <w:left w:w="75" w:type="dxa"/>
              <w:bottom w:w="0" w:type="dxa"/>
              <w:right w:w="0" w:type="dxa"/>
            </w:tcMar>
          </w:tcPr>
          <w:p w14:paraId="5BC9F5F8"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json</w:t>
            </w:r>
          </w:p>
        </w:tc>
        <w:tc>
          <w:tcPr>
            <w:tcW w:w="80" w:type="dxa"/>
            <w:shd w:val="clear" w:color="auto" w:fill="CED4F4"/>
            <w:tcMar>
              <w:top w:w="0" w:type="dxa"/>
              <w:left w:w="0" w:type="dxa"/>
              <w:bottom w:w="0" w:type="dxa"/>
              <w:right w:w="0" w:type="dxa"/>
            </w:tcMar>
          </w:tcPr>
          <w:p w14:paraId="6DEE11E5" w14:textId="77777777" w:rsidR="00DA4077" w:rsidRDefault="00DA4077">
            <w:pPr>
              <w:snapToGrid w:val="0"/>
              <w:spacing w:line="20" w:lineRule="exact"/>
              <w:ind w:firstLine="0"/>
            </w:pPr>
          </w:p>
        </w:tc>
      </w:tr>
      <w:tr w:rsidR="00DA4077" w14:paraId="682F915B" w14:textId="77777777">
        <w:trPr>
          <w:cantSplit/>
        </w:trPr>
        <w:tc>
          <w:tcPr>
            <w:tcW w:w="540" w:type="dxa"/>
            <w:tcMar>
              <w:top w:w="0" w:type="dxa"/>
              <w:left w:w="0" w:type="dxa"/>
              <w:bottom w:w="0" w:type="dxa"/>
              <w:right w:w="100" w:type="dxa"/>
            </w:tcMar>
          </w:tcPr>
          <w:p w14:paraId="3E416EB0" w14:textId="77777777" w:rsidR="00DA4077" w:rsidRDefault="00000000">
            <w:pPr>
              <w:snapToGrid w:val="0"/>
              <w:spacing w:line="386" w:lineRule="exact"/>
              <w:ind w:firstLine="0"/>
              <w:jc w:val="right"/>
            </w:pPr>
            <w:r>
              <w:rPr>
                <w:rFonts w:eastAsia="Times New Roman" w:cs="Consolas"/>
                <w:color w:val="7F807F"/>
                <w:szCs w:val="24"/>
              </w:rPr>
              <w:t>12</w:t>
            </w:r>
          </w:p>
        </w:tc>
        <w:tc>
          <w:tcPr>
            <w:tcW w:w="9000" w:type="dxa"/>
            <w:tcMar>
              <w:top w:w="0" w:type="dxa"/>
              <w:left w:w="75" w:type="dxa"/>
              <w:bottom w:w="0" w:type="dxa"/>
              <w:right w:w="0" w:type="dxa"/>
            </w:tcMar>
          </w:tcPr>
          <w:p w14:paraId="6F401F37"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datetime </w:t>
            </w:r>
            <w:r>
              <w:rPr>
                <w:rFonts w:ascii="Consolas" w:eastAsia="微软雅黑" w:hAnsi="Consolas" w:cs="Consolas"/>
                <w:color w:val="006EB8"/>
                <w:szCs w:val="24"/>
              </w:rPr>
              <w:t>import</w:t>
            </w:r>
            <w:r>
              <w:rPr>
                <w:rFonts w:ascii="Consolas" w:eastAsia="微软雅黑" w:hAnsi="Consolas" w:cs="Consolas"/>
                <w:szCs w:val="24"/>
              </w:rPr>
              <w:t xml:space="preserve"> datetime</w:t>
            </w:r>
          </w:p>
        </w:tc>
        <w:tc>
          <w:tcPr>
            <w:tcW w:w="80" w:type="dxa"/>
            <w:shd w:val="clear" w:color="auto" w:fill="CED4F4"/>
            <w:tcMar>
              <w:top w:w="0" w:type="dxa"/>
              <w:left w:w="0" w:type="dxa"/>
              <w:bottom w:w="0" w:type="dxa"/>
              <w:right w:w="0" w:type="dxa"/>
            </w:tcMar>
          </w:tcPr>
          <w:p w14:paraId="09FA738D" w14:textId="77777777" w:rsidR="00DA4077" w:rsidRDefault="00DA4077">
            <w:pPr>
              <w:snapToGrid w:val="0"/>
              <w:spacing w:line="20" w:lineRule="exact"/>
              <w:ind w:firstLine="0"/>
            </w:pPr>
          </w:p>
        </w:tc>
      </w:tr>
      <w:tr w:rsidR="00DA4077" w14:paraId="5C0357EA" w14:textId="77777777">
        <w:trPr>
          <w:cantSplit/>
        </w:trPr>
        <w:tc>
          <w:tcPr>
            <w:tcW w:w="540" w:type="dxa"/>
            <w:tcMar>
              <w:top w:w="0" w:type="dxa"/>
              <w:left w:w="0" w:type="dxa"/>
              <w:bottom w:w="0" w:type="dxa"/>
              <w:right w:w="100" w:type="dxa"/>
            </w:tcMar>
          </w:tcPr>
          <w:p w14:paraId="03E8458D" w14:textId="77777777" w:rsidR="00DA4077" w:rsidRDefault="00000000">
            <w:pPr>
              <w:snapToGrid w:val="0"/>
              <w:spacing w:line="386" w:lineRule="exact"/>
              <w:ind w:firstLine="0"/>
              <w:jc w:val="right"/>
            </w:pPr>
            <w:r>
              <w:rPr>
                <w:rFonts w:eastAsia="Times New Roman" w:cs="Consolas"/>
                <w:color w:val="7F807F"/>
                <w:szCs w:val="24"/>
              </w:rPr>
              <w:t>13</w:t>
            </w:r>
          </w:p>
        </w:tc>
        <w:tc>
          <w:tcPr>
            <w:tcW w:w="9000" w:type="dxa"/>
            <w:tcMar>
              <w:top w:w="0" w:type="dxa"/>
              <w:left w:w="75" w:type="dxa"/>
              <w:bottom w:w="0" w:type="dxa"/>
              <w:right w:w="0" w:type="dxa"/>
            </w:tcMar>
          </w:tcPr>
          <w:p w14:paraId="00C0DE82"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pathlib </w:t>
            </w:r>
            <w:r>
              <w:rPr>
                <w:rFonts w:ascii="Consolas" w:eastAsia="微软雅黑" w:hAnsi="Consolas" w:cs="Consolas"/>
                <w:color w:val="006EB8"/>
                <w:szCs w:val="24"/>
              </w:rPr>
              <w:t>import</w:t>
            </w:r>
            <w:r>
              <w:rPr>
                <w:rFonts w:ascii="Consolas" w:eastAsia="微软雅黑" w:hAnsi="Consolas" w:cs="Consolas"/>
                <w:szCs w:val="24"/>
              </w:rPr>
              <w:t xml:space="preserve"> Path</w:t>
            </w:r>
          </w:p>
        </w:tc>
        <w:tc>
          <w:tcPr>
            <w:tcW w:w="80" w:type="dxa"/>
            <w:shd w:val="clear" w:color="auto" w:fill="CED4F4"/>
            <w:tcMar>
              <w:top w:w="0" w:type="dxa"/>
              <w:left w:w="0" w:type="dxa"/>
              <w:bottom w:w="0" w:type="dxa"/>
              <w:right w:w="0" w:type="dxa"/>
            </w:tcMar>
          </w:tcPr>
          <w:p w14:paraId="0224E21E" w14:textId="77777777" w:rsidR="00DA4077" w:rsidRDefault="00DA4077">
            <w:pPr>
              <w:snapToGrid w:val="0"/>
              <w:spacing w:line="20" w:lineRule="exact"/>
              <w:ind w:firstLine="0"/>
            </w:pPr>
          </w:p>
        </w:tc>
      </w:tr>
      <w:tr w:rsidR="00DA4077" w14:paraId="7E762788" w14:textId="77777777">
        <w:trPr>
          <w:cantSplit/>
        </w:trPr>
        <w:tc>
          <w:tcPr>
            <w:tcW w:w="540" w:type="dxa"/>
            <w:tcMar>
              <w:top w:w="0" w:type="dxa"/>
              <w:left w:w="0" w:type="dxa"/>
              <w:bottom w:w="0" w:type="dxa"/>
              <w:right w:w="100" w:type="dxa"/>
            </w:tcMar>
          </w:tcPr>
          <w:p w14:paraId="07508822" w14:textId="77777777" w:rsidR="00DA4077" w:rsidRDefault="00000000">
            <w:pPr>
              <w:snapToGrid w:val="0"/>
              <w:spacing w:line="386" w:lineRule="exact"/>
              <w:ind w:firstLine="0"/>
              <w:jc w:val="right"/>
            </w:pPr>
            <w:r>
              <w:rPr>
                <w:rFonts w:eastAsia="Times New Roman" w:cs="Consolas"/>
                <w:color w:val="7F807F"/>
                <w:szCs w:val="24"/>
              </w:rPr>
              <w:t>14</w:t>
            </w:r>
          </w:p>
        </w:tc>
        <w:tc>
          <w:tcPr>
            <w:tcW w:w="9000" w:type="dxa"/>
            <w:tcMar>
              <w:top w:w="0" w:type="dxa"/>
              <w:left w:w="75" w:type="dxa"/>
              <w:bottom w:w="0" w:type="dxa"/>
              <w:right w:w="0" w:type="dxa"/>
            </w:tcMar>
          </w:tcPr>
          <w:p w14:paraId="37833C98"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0B86E8E" w14:textId="77777777" w:rsidR="00DA4077" w:rsidRDefault="00DA4077">
            <w:pPr>
              <w:snapToGrid w:val="0"/>
              <w:spacing w:line="20" w:lineRule="exact"/>
              <w:ind w:firstLine="0"/>
            </w:pPr>
          </w:p>
        </w:tc>
      </w:tr>
      <w:tr w:rsidR="00DA4077" w14:paraId="3DA593E9" w14:textId="77777777">
        <w:trPr>
          <w:cantSplit/>
        </w:trPr>
        <w:tc>
          <w:tcPr>
            <w:tcW w:w="540" w:type="dxa"/>
            <w:tcMar>
              <w:top w:w="0" w:type="dxa"/>
              <w:left w:w="0" w:type="dxa"/>
              <w:bottom w:w="0" w:type="dxa"/>
              <w:right w:w="100" w:type="dxa"/>
            </w:tcMar>
          </w:tcPr>
          <w:p w14:paraId="15D78678" w14:textId="77777777" w:rsidR="00DA4077" w:rsidRDefault="00000000">
            <w:pPr>
              <w:snapToGrid w:val="0"/>
              <w:spacing w:line="386" w:lineRule="exact"/>
              <w:ind w:firstLine="0"/>
              <w:jc w:val="right"/>
            </w:pPr>
            <w:r>
              <w:rPr>
                <w:rFonts w:eastAsia="Times New Roman" w:cs="Consolas"/>
                <w:color w:val="7F807F"/>
                <w:szCs w:val="24"/>
              </w:rPr>
              <w:t>15</w:t>
            </w:r>
          </w:p>
        </w:tc>
        <w:tc>
          <w:tcPr>
            <w:tcW w:w="9000" w:type="dxa"/>
            <w:tcMar>
              <w:top w:w="0" w:type="dxa"/>
              <w:left w:w="75" w:type="dxa"/>
              <w:bottom w:w="0" w:type="dxa"/>
              <w:right w:w="0" w:type="dxa"/>
            </w:tcMar>
          </w:tcPr>
          <w:p w14:paraId="084E5907"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numpy </w:t>
            </w:r>
            <w:r>
              <w:rPr>
                <w:rFonts w:ascii="Consolas" w:eastAsia="微软雅黑" w:hAnsi="Consolas" w:cs="Consolas"/>
                <w:color w:val="006EB8"/>
                <w:szCs w:val="24"/>
              </w:rPr>
              <w:t>as</w:t>
            </w:r>
            <w:r>
              <w:rPr>
                <w:rFonts w:ascii="Consolas" w:eastAsia="微软雅黑" w:hAnsi="Consolas" w:cs="Consolas"/>
                <w:szCs w:val="24"/>
              </w:rPr>
              <w:t xml:space="preserve"> np</w:t>
            </w:r>
          </w:p>
        </w:tc>
        <w:tc>
          <w:tcPr>
            <w:tcW w:w="80" w:type="dxa"/>
            <w:shd w:val="clear" w:color="auto" w:fill="CED4F4"/>
            <w:tcMar>
              <w:top w:w="0" w:type="dxa"/>
              <w:left w:w="0" w:type="dxa"/>
              <w:bottom w:w="0" w:type="dxa"/>
              <w:right w:w="0" w:type="dxa"/>
            </w:tcMar>
          </w:tcPr>
          <w:p w14:paraId="40BA1432" w14:textId="77777777" w:rsidR="00DA4077" w:rsidRDefault="00DA4077">
            <w:pPr>
              <w:snapToGrid w:val="0"/>
              <w:spacing w:line="20" w:lineRule="exact"/>
              <w:ind w:firstLine="0"/>
            </w:pPr>
          </w:p>
        </w:tc>
      </w:tr>
      <w:tr w:rsidR="00DA4077" w14:paraId="631236A9" w14:textId="77777777">
        <w:trPr>
          <w:cantSplit/>
        </w:trPr>
        <w:tc>
          <w:tcPr>
            <w:tcW w:w="540" w:type="dxa"/>
            <w:tcMar>
              <w:top w:w="0" w:type="dxa"/>
              <w:left w:w="0" w:type="dxa"/>
              <w:bottom w:w="0" w:type="dxa"/>
              <w:right w:w="100" w:type="dxa"/>
            </w:tcMar>
          </w:tcPr>
          <w:p w14:paraId="14283201" w14:textId="77777777" w:rsidR="00DA4077" w:rsidRDefault="00000000">
            <w:pPr>
              <w:snapToGrid w:val="0"/>
              <w:spacing w:line="386" w:lineRule="exact"/>
              <w:ind w:firstLine="0"/>
              <w:jc w:val="right"/>
            </w:pPr>
            <w:r>
              <w:rPr>
                <w:rFonts w:eastAsia="Times New Roman" w:cs="Consolas"/>
                <w:color w:val="7F807F"/>
                <w:szCs w:val="24"/>
              </w:rPr>
              <w:t>16</w:t>
            </w:r>
          </w:p>
        </w:tc>
        <w:tc>
          <w:tcPr>
            <w:tcW w:w="9000" w:type="dxa"/>
            <w:tcMar>
              <w:top w:w="0" w:type="dxa"/>
              <w:left w:w="75" w:type="dxa"/>
              <w:bottom w:w="0" w:type="dxa"/>
              <w:right w:w="0" w:type="dxa"/>
            </w:tcMar>
          </w:tcPr>
          <w:p w14:paraId="65131A77"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pandas </w:t>
            </w:r>
            <w:r>
              <w:rPr>
                <w:rFonts w:ascii="Consolas" w:eastAsia="微软雅黑" w:hAnsi="Consolas" w:cs="Consolas"/>
                <w:color w:val="006EB8"/>
                <w:szCs w:val="24"/>
              </w:rPr>
              <w:t>as</w:t>
            </w:r>
            <w:r>
              <w:rPr>
                <w:rFonts w:ascii="Consolas" w:eastAsia="微软雅黑" w:hAnsi="Consolas" w:cs="Consolas"/>
                <w:szCs w:val="24"/>
              </w:rPr>
              <w:t xml:space="preserve"> pd</w:t>
            </w:r>
          </w:p>
        </w:tc>
        <w:tc>
          <w:tcPr>
            <w:tcW w:w="80" w:type="dxa"/>
            <w:shd w:val="clear" w:color="auto" w:fill="CED4F4"/>
            <w:tcMar>
              <w:top w:w="0" w:type="dxa"/>
              <w:left w:w="0" w:type="dxa"/>
              <w:bottom w:w="0" w:type="dxa"/>
              <w:right w:w="0" w:type="dxa"/>
            </w:tcMar>
          </w:tcPr>
          <w:p w14:paraId="28EB39B9" w14:textId="77777777" w:rsidR="00DA4077" w:rsidRDefault="00DA4077">
            <w:pPr>
              <w:snapToGrid w:val="0"/>
              <w:spacing w:line="20" w:lineRule="exact"/>
              <w:ind w:firstLine="0"/>
            </w:pPr>
          </w:p>
        </w:tc>
      </w:tr>
      <w:tr w:rsidR="00DA4077" w14:paraId="02FAC6E4" w14:textId="77777777">
        <w:trPr>
          <w:cantSplit/>
        </w:trPr>
        <w:tc>
          <w:tcPr>
            <w:tcW w:w="540" w:type="dxa"/>
            <w:tcMar>
              <w:top w:w="0" w:type="dxa"/>
              <w:left w:w="0" w:type="dxa"/>
              <w:bottom w:w="0" w:type="dxa"/>
              <w:right w:w="100" w:type="dxa"/>
            </w:tcMar>
          </w:tcPr>
          <w:p w14:paraId="4CC7E409" w14:textId="77777777" w:rsidR="00DA4077" w:rsidRDefault="00000000">
            <w:pPr>
              <w:snapToGrid w:val="0"/>
              <w:spacing w:line="386" w:lineRule="exact"/>
              <w:ind w:firstLine="0"/>
              <w:jc w:val="right"/>
            </w:pPr>
            <w:r>
              <w:rPr>
                <w:rFonts w:eastAsia="Times New Roman" w:cs="Consolas"/>
                <w:color w:val="7F807F"/>
                <w:szCs w:val="24"/>
              </w:rPr>
              <w:t>17</w:t>
            </w:r>
          </w:p>
        </w:tc>
        <w:tc>
          <w:tcPr>
            <w:tcW w:w="9000" w:type="dxa"/>
            <w:tcMar>
              <w:top w:w="0" w:type="dxa"/>
              <w:left w:w="75" w:type="dxa"/>
              <w:bottom w:w="0" w:type="dxa"/>
              <w:right w:w="0" w:type="dxa"/>
            </w:tcMar>
          </w:tcPr>
          <w:p w14:paraId="2B8403AA"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28D54CC" w14:textId="77777777" w:rsidR="00DA4077" w:rsidRDefault="00DA4077">
            <w:pPr>
              <w:snapToGrid w:val="0"/>
              <w:spacing w:line="20" w:lineRule="exact"/>
              <w:ind w:firstLine="0"/>
            </w:pPr>
          </w:p>
        </w:tc>
      </w:tr>
      <w:tr w:rsidR="00DA4077" w14:paraId="4CDBFEB7" w14:textId="77777777">
        <w:trPr>
          <w:cantSplit/>
        </w:trPr>
        <w:tc>
          <w:tcPr>
            <w:tcW w:w="540" w:type="dxa"/>
            <w:tcMar>
              <w:top w:w="0" w:type="dxa"/>
              <w:left w:w="0" w:type="dxa"/>
              <w:bottom w:w="0" w:type="dxa"/>
              <w:right w:w="100" w:type="dxa"/>
            </w:tcMar>
          </w:tcPr>
          <w:p w14:paraId="69ACD5D2" w14:textId="77777777" w:rsidR="00DA4077" w:rsidRDefault="00000000">
            <w:pPr>
              <w:snapToGrid w:val="0"/>
              <w:spacing w:line="386" w:lineRule="exact"/>
              <w:ind w:firstLine="0"/>
              <w:jc w:val="right"/>
            </w:pPr>
            <w:r>
              <w:rPr>
                <w:rFonts w:eastAsia="Times New Roman" w:cs="Consolas"/>
                <w:color w:val="7F807F"/>
                <w:szCs w:val="24"/>
              </w:rPr>
              <w:t>18</w:t>
            </w:r>
          </w:p>
        </w:tc>
        <w:tc>
          <w:tcPr>
            <w:tcW w:w="9000" w:type="dxa"/>
            <w:tcMar>
              <w:top w:w="0" w:type="dxa"/>
              <w:left w:w="75" w:type="dxa"/>
              <w:bottom w:w="0" w:type="dxa"/>
              <w:right w:w="0" w:type="dxa"/>
            </w:tcMar>
          </w:tcPr>
          <w:p w14:paraId="2693C495"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q34_helpers </w:t>
            </w:r>
            <w:r>
              <w:rPr>
                <w:rFonts w:ascii="Consolas" w:eastAsia="微软雅黑" w:hAnsi="Consolas" w:cs="Consolas"/>
                <w:color w:val="006EB8"/>
                <w:szCs w:val="24"/>
              </w:rPr>
              <w:t>import</w:t>
            </w: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0DE95E86" w14:textId="77777777" w:rsidR="00DA4077" w:rsidRDefault="00DA4077">
            <w:pPr>
              <w:snapToGrid w:val="0"/>
              <w:spacing w:line="20" w:lineRule="exact"/>
              <w:ind w:firstLine="0"/>
            </w:pPr>
          </w:p>
        </w:tc>
      </w:tr>
      <w:tr w:rsidR="00DA4077" w14:paraId="2E8DC1E7" w14:textId="77777777">
        <w:trPr>
          <w:cantSplit/>
        </w:trPr>
        <w:tc>
          <w:tcPr>
            <w:tcW w:w="540" w:type="dxa"/>
            <w:tcMar>
              <w:top w:w="0" w:type="dxa"/>
              <w:left w:w="0" w:type="dxa"/>
              <w:bottom w:w="0" w:type="dxa"/>
              <w:right w:w="100" w:type="dxa"/>
            </w:tcMar>
          </w:tcPr>
          <w:p w14:paraId="2EC789A0" w14:textId="77777777" w:rsidR="00DA4077" w:rsidRDefault="00000000">
            <w:pPr>
              <w:snapToGrid w:val="0"/>
              <w:spacing w:line="386" w:lineRule="exact"/>
              <w:ind w:firstLine="0"/>
              <w:jc w:val="right"/>
            </w:pPr>
            <w:r>
              <w:rPr>
                <w:rFonts w:eastAsia="Times New Roman" w:cs="Consolas"/>
                <w:color w:val="7F807F"/>
                <w:szCs w:val="24"/>
              </w:rPr>
              <w:t>19</w:t>
            </w:r>
          </w:p>
        </w:tc>
        <w:tc>
          <w:tcPr>
            <w:tcW w:w="9000" w:type="dxa"/>
            <w:tcMar>
              <w:top w:w="0" w:type="dxa"/>
              <w:left w:w="75" w:type="dxa"/>
              <w:bottom w:w="0" w:type="dxa"/>
              <w:right w:w="0" w:type="dxa"/>
            </w:tcMar>
          </w:tcPr>
          <w:p w14:paraId="37F77C1E" w14:textId="77777777" w:rsidR="00DA4077" w:rsidRDefault="00000000">
            <w:pPr>
              <w:snapToGrid w:val="0"/>
              <w:spacing w:line="386" w:lineRule="exact"/>
              <w:ind w:left="400" w:hanging="400"/>
              <w:jc w:val="left"/>
            </w:pPr>
            <w:r>
              <w:rPr>
                <w:rFonts w:ascii="Consolas" w:eastAsia="微软雅黑" w:hAnsi="Consolas" w:cs="Consolas"/>
                <w:szCs w:val="24"/>
              </w:rPr>
              <w:t xml:space="preserve">    ORIGIN_SLOTS,</w:t>
            </w:r>
          </w:p>
        </w:tc>
        <w:tc>
          <w:tcPr>
            <w:tcW w:w="80" w:type="dxa"/>
            <w:shd w:val="clear" w:color="auto" w:fill="CED4F4"/>
            <w:tcMar>
              <w:top w:w="0" w:type="dxa"/>
              <w:left w:w="0" w:type="dxa"/>
              <w:bottom w:w="0" w:type="dxa"/>
              <w:right w:w="0" w:type="dxa"/>
            </w:tcMar>
          </w:tcPr>
          <w:p w14:paraId="2C615F32" w14:textId="77777777" w:rsidR="00DA4077" w:rsidRDefault="00DA4077">
            <w:pPr>
              <w:snapToGrid w:val="0"/>
              <w:spacing w:line="20" w:lineRule="exact"/>
              <w:ind w:firstLine="0"/>
            </w:pPr>
          </w:p>
        </w:tc>
      </w:tr>
      <w:tr w:rsidR="00DA4077" w14:paraId="0167ACE8" w14:textId="77777777">
        <w:trPr>
          <w:cantSplit/>
        </w:trPr>
        <w:tc>
          <w:tcPr>
            <w:tcW w:w="540" w:type="dxa"/>
            <w:tcMar>
              <w:top w:w="0" w:type="dxa"/>
              <w:left w:w="0" w:type="dxa"/>
              <w:bottom w:w="0" w:type="dxa"/>
              <w:right w:w="100" w:type="dxa"/>
            </w:tcMar>
          </w:tcPr>
          <w:p w14:paraId="0F54925D" w14:textId="77777777" w:rsidR="00DA4077" w:rsidRDefault="00000000">
            <w:pPr>
              <w:snapToGrid w:val="0"/>
              <w:spacing w:line="386" w:lineRule="exact"/>
              <w:ind w:firstLine="0"/>
              <w:jc w:val="right"/>
            </w:pPr>
            <w:r>
              <w:rPr>
                <w:rFonts w:eastAsia="Times New Roman" w:cs="Consolas"/>
                <w:color w:val="7F807F"/>
                <w:szCs w:val="24"/>
              </w:rPr>
              <w:t>20</w:t>
            </w:r>
          </w:p>
        </w:tc>
        <w:tc>
          <w:tcPr>
            <w:tcW w:w="9000" w:type="dxa"/>
            <w:tcMar>
              <w:top w:w="0" w:type="dxa"/>
              <w:left w:w="75" w:type="dxa"/>
              <w:bottom w:w="0" w:type="dxa"/>
              <w:right w:w="0" w:type="dxa"/>
            </w:tcMar>
          </w:tcPr>
          <w:p w14:paraId="3A7FAC4A" w14:textId="77777777" w:rsidR="00DA4077" w:rsidRDefault="00000000">
            <w:pPr>
              <w:snapToGrid w:val="0"/>
              <w:spacing w:line="386" w:lineRule="exact"/>
              <w:ind w:left="400" w:hanging="400"/>
              <w:jc w:val="left"/>
            </w:pPr>
            <w:r>
              <w:rPr>
                <w:rFonts w:ascii="Consolas" w:eastAsia="微软雅黑" w:hAnsi="Consolas" w:cs="Consolas"/>
                <w:szCs w:val="24"/>
              </w:rPr>
              <w:t xml:space="preserve">    load_c_data,</w:t>
            </w:r>
          </w:p>
        </w:tc>
        <w:tc>
          <w:tcPr>
            <w:tcW w:w="80" w:type="dxa"/>
            <w:shd w:val="clear" w:color="auto" w:fill="CED4F4"/>
            <w:tcMar>
              <w:top w:w="0" w:type="dxa"/>
              <w:left w:w="0" w:type="dxa"/>
              <w:bottom w:w="0" w:type="dxa"/>
              <w:right w:w="0" w:type="dxa"/>
            </w:tcMar>
          </w:tcPr>
          <w:p w14:paraId="4F0156B1" w14:textId="77777777" w:rsidR="00DA4077" w:rsidRDefault="00DA4077">
            <w:pPr>
              <w:snapToGrid w:val="0"/>
              <w:spacing w:line="20" w:lineRule="exact"/>
              <w:ind w:firstLine="0"/>
            </w:pPr>
          </w:p>
        </w:tc>
      </w:tr>
      <w:tr w:rsidR="00DA4077" w14:paraId="488BC6F7" w14:textId="77777777">
        <w:trPr>
          <w:cantSplit/>
        </w:trPr>
        <w:tc>
          <w:tcPr>
            <w:tcW w:w="540" w:type="dxa"/>
            <w:tcMar>
              <w:top w:w="0" w:type="dxa"/>
              <w:left w:w="0" w:type="dxa"/>
              <w:bottom w:w="0" w:type="dxa"/>
              <w:right w:w="100" w:type="dxa"/>
            </w:tcMar>
          </w:tcPr>
          <w:p w14:paraId="0160E347" w14:textId="77777777" w:rsidR="00DA4077" w:rsidRDefault="00000000">
            <w:pPr>
              <w:snapToGrid w:val="0"/>
              <w:spacing w:line="386" w:lineRule="exact"/>
              <w:ind w:firstLine="0"/>
              <w:jc w:val="right"/>
            </w:pPr>
            <w:r>
              <w:rPr>
                <w:rFonts w:eastAsia="Times New Roman" w:cs="Consolas"/>
                <w:color w:val="7F807F"/>
                <w:szCs w:val="24"/>
              </w:rPr>
              <w:t>21</w:t>
            </w:r>
          </w:p>
        </w:tc>
        <w:tc>
          <w:tcPr>
            <w:tcW w:w="9000" w:type="dxa"/>
            <w:tcMar>
              <w:top w:w="0" w:type="dxa"/>
              <w:left w:w="75" w:type="dxa"/>
              <w:bottom w:w="0" w:type="dxa"/>
              <w:right w:w="0" w:type="dxa"/>
            </w:tcMar>
          </w:tcPr>
          <w:p w14:paraId="7CFBC799" w14:textId="77777777" w:rsidR="00DA4077" w:rsidRDefault="00000000">
            <w:pPr>
              <w:snapToGrid w:val="0"/>
              <w:spacing w:line="386" w:lineRule="exact"/>
              <w:ind w:left="400" w:hanging="400"/>
              <w:jc w:val="left"/>
            </w:pPr>
            <w:r>
              <w:rPr>
                <w:rFonts w:ascii="Consolas" w:eastAsia="微软雅黑" w:hAnsi="Consolas" w:cs="Consolas"/>
                <w:szCs w:val="24"/>
              </w:rPr>
              <w:t xml:space="preserve">    predict_price,</w:t>
            </w:r>
          </w:p>
        </w:tc>
        <w:tc>
          <w:tcPr>
            <w:tcW w:w="80" w:type="dxa"/>
            <w:shd w:val="clear" w:color="auto" w:fill="CED4F4"/>
            <w:tcMar>
              <w:top w:w="0" w:type="dxa"/>
              <w:left w:w="0" w:type="dxa"/>
              <w:bottom w:w="0" w:type="dxa"/>
              <w:right w:w="0" w:type="dxa"/>
            </w:tcMar>
          </w:tcPr>
          <w:p w14:paraId="622535BF" w14:textId="77777777" w:rsidR="00DA4077" w:rsidRDefault="00DA4077">
            <w:pPr>
              <w:snapToGrid w:val="0"/>
              <w:spacing w:line="20" w:lineRule="exact"/>
              <w:ind w:firstLine="0"/>
            </w:pPr>
          </w:p>
        </w:tc>
      </w:tr>
      <w:tr w:rsidR="00DA4077" w14:paraId="4D63B2C7" w14:textId="77777777">
        <w:trPr>
          <w:cantSplit/>
        </w:trPr>
        <w:tc>
          <w:tcPr>
            <w:tcW w:w="540" w:type="dxa"/>
            <w:tcMar>
              <w:top w:w="0" w:type="dxa"/>
              <w:left w:w="0" w:type="dxa"/>
              <w:bottom w:w="0" w:type="dxa"/>
              <w:right w:w="100" w:type="dxa"/>
            </w:tcMar>
          </w:tcPr>
          <w:p w14:paraId="355CBEC2" w14:textId="77777777" w:rsidR="00DA4077" w:rsidRDefault="00000000">
            <w:pPr>
              <w:snapToGrid w:val="0"/>
              <w:spacing w:line="386" w:lineRule="exact"/>
              <w:ind w:firstLine="0"/>
              <w:jc w:val="right"/>
            </w:pPr>
            <w:r>
              <w:rPr>
                <w:rFonts w:eastAsia="Times New Roman" w:cs="Consolas"/>
                <w:color w:val="7F807F"/>
                <w:szCs w:val="24"/>
              </w:rPr>
              <w:t>22</w:t>
            </w:r>
          </w:p>
        </w:tc>
        <w:tc>
          <w:tcPr>
            <w:tcW w:w="9000" w:type="dxa"/>
            <w:tcMar>
              <w:top w:w="0" w:type="dxa"/>
              <w:left w:w="75" w:type="dxa"/>
              <w:bottom w:w="0" w:type="dxa"/>
              <w:right w:w="0" w:type="dxa"/>
            </w:tcMar>
          </w:tcPr>
          <w:p w14:paraId="420EE7D3" w14:textId="77777777" w:rsidR="00DA4077" w:rsidRDefault="00000000">
            <w:pPr>
              <w:snapToGrid w:val="0"/>
              <w:spacing w:line="386" w:lineRule="exact"/>
              <w:ind w:left="400" w:hanging="400"/>
              <w:jc w:val="left"/>
            </w:pPr>
            <w:r>
              <w:rPr>
                <w:rFonts w:ascii="Consolas" w:eastAsia="微软雅黑" w:hAnsi="Consolas" w:cs="Consolas"/>
                <w:szCs w:val="24"/>
              </w:rPr>
              <w:t xml:space="preserve">    select_price_params,</w:t>
            </w:r>
          </w:p>
        </w:tc>
        <w:tc>
          <w:tcPr>
            <w:tcW w:w="80" w:type="dxa"/>
            <w:shd w:val="clear" w:color="auto" w:fill="CED4F4"/>
            <w:tcMar>
              <w:top w:w="0" w:type="dxa"/>
              <w:left w:w="0" w:type="dxa"/>
              <w:bottom w:w="0" w:type="dxa"/>
              <w:right w:w="0" w:type="dxa"/>
            </w:tcMar>
          </w:tcPr>
          <w:p w14:paraId="50E07134" w14:textId="77777777" w:rsidR="00DA4077" w:rsidRDefault="00DA4077">
            <w:pPr>
              <w:snapToGrid w:val="0"/>
              <w:spacing w:line="20" w:lineRule="exact"/>
              <w:ind w:firstLine="0"/>
            </w:pPr>
          </w:p>
        </w:tc>
      </w:tr>
      <w:tr w:rsidR="00DA4077" w14:paraId="64E66CAE" w14:textId="77777777">
        <w:trPr>
          <w:cantSplit/>
        </w:trPr>
        <w:tc>
          <w:tcPr>
            <w:tcW w:w="540" w:type="dxa"/>
            <w:tcMar>
              <w:top w:w="0" w:type="dxa"/>
              <w:left w:w="0" w:type="dxa"/>
              <w:bottom w:w="0" w:type="dxa"/>
              <w:right w:w="100" w:type="dxa"/>
            </w:tcMar>
          </w:tcPr>
          <w:p w14:paraId="04CE62CC" w14:textId="77777777" w:rsidR="00DA4077" w:rsidRDefault="00000000">
            <w:pPr>
              <w:snapToGrid w:val="0"/>
              <w:spacing w:line="386" w:lineRule="exact"/>
              <w:ind w:firstLine="0"/>
              <w:jc w:val="right"/>
            </w:pPr>
            <w:r>
              <w:rPr>
                <w:rFonts w:eastAsia="Times New Roman" w:cs="Consolas"/>
                <w:color w:val="7F807F"/>
                <w:szCs w:val="24"/>
              </w:rPr>
              <w:t>23</w:t>
            </w:r>
          </w:p>
        </w:tc>
        <w:tc>
          <w:tcPr>
            <w:tcW w:w="9000" w:type="dxa"/>
            <w:tcMar>
              <w:top w:w="0" w:type="dxa"/>
              <w:left w:w="75" w:type="dxa"/>
              <w:bottom w:w="0" w:type="dxa"/>
              <w:right w:w="0" w:type="dxa"/>
            </w:tcMar>
          </w:tcPr>
          <w:p w14:paraId="7CB0F22A" w14:textId="77777777" w:rsidR="00DA4077" w:rsidRDefault="00000000">
            <w:pPr>
              <w:snapToGrid w:val="0"/>
              <w:spacing w:line="386" w:lineRule="exact"/>
              <w:ind w:left="400" w:hanging="400"/>
              <w:jc w:val="left"/>
            </w:pPr>
            <w:r>
              <w:rPr>
                <w:rFonts w:ascii="Consolas" w:eastAsia="微软雅黑" w:hAnsi="Consolas" w:cs="Consolas"/>
                <w:szCs w:val="24"/>
              </w:rPr>
              <w:t xml:space="preserve">    simulate_mpc,</w:t>
            </w:r>
          </w:p>
        </w:tc>
        <w:tc>
          <w:tcPr>
            <w:tcW w:w="80" w:type="dxa"/>
            <w:shd w:val="clear" w:color="auto" w:fill="CED4F4"/>
            <w:tcMar>
              <w:top w:w="0" w:type="dxa"/>
              <w:left w:w="0" w:type="dxa"/>
              <w:bottom w:w="0" w:type="dxa"/>
              <w:right w:w="0" w:type="dxa"/>
            </w:tcMar>
          </w:tcPr>
          <w:p w14:paraId="2B472F18" w14:textId="77777777" w:rsidR="00DA4077" w:rsidRDefault="00DA4077">
            <w:pPr>
              <w:snapToGrid w:val="0"/>
              <w:spacing w:line="20" w:lineRule="exact"/>
              <w:ind w:firstLine="0"/>
            </w:pPr>
          </w:p>
        </w:tc>
      </w:tr>
      <w:tr w:rsidR="00DA4077" w14:paraId="090F72D0" w14:textId="77777777">
        <w:trPr>
          <w:cantSplit/>
        </w:trPr>
        <w:tc>
          <w:tcPr>
            <w:tcW w:w="540" w:type="dxa"/>
            <w:tcMar>
              <w:top w:w="0" w:type="dxa"/>
              <w:left w:w="0" w:type="dxa"/>
              <w:bottom w:w="0" w:type="dxa"/>
              <w:right w:w="100" w:type="dxa"/>
            </w:tcMar>
          </w:tcPr>
          <w:p w14:paraId="76E43B8E" w14:textId="77777777" w:rsidR="00DA4077" w:rsidRDefault="00000000">
            <w:pPr>
              <w:snapToGrid w:val="0"/>
              <w:spacing w:line="386" w:lineRule="exact"/>
              <w:ind w:firstLine="0"/>
              <w:jc w:val="right"/>
            </w:pPr>
            <w:r>
              <w:rPr>
                <w:rFonts w:eastAsia="Times New Roman" w:cs="Consolas"/>
                <w:color w:val="7F807F"/>
                <w:szCs w:val="24"/>
              </w:rPr>
              <w:t>24</w:t>
            </w:r>
          </w:p>
        </w:tc>
        <w:tc>
          <w:tcPr>
            <w:tcW w:w="9000" w:type="dxa"/>
            <w:tcMar>
              <w:top w:w="0" w:type="dxa"/>
              <w:left w:w="75" w:type="dxa"/>
              <w:bottom w:w="0" w:type="dxa"/>
              <w:right w:w="0" w:type="dxa"/>
            </w:tcMar>
          </w:tcPr>
          <w:p w14:paraId="2CCDA974" w14:textId="77777777" w:rsidR="00DA4077" w:rsidRDefault="00000000">
            <w:pPr>
              <w:snapToGrid w:val="0"/>
              <w:spacing w:line="386" w:lineRule="exact"/>
              <w:ind w:left="400" w:hanging="400"/>
              <w:jc w:val="left"/>
            </w:pPr>
            <w:r>
              <w:rPr>
                <w:rFonts w:ascii="Consolas" w:eastAsia="微软雅黑" w:hAnsi="Consolas" w:cs="Consolas"/>
                <w:szCs w:val="24"/>
              </w:rPr>
              <w:t xml:space="preserve">    summarize_run,</w:t>
            </w:r>
          </w:p>
        </w:tc>
        <w:tc>
          <w:tcPr>
            <w:tcW w:w="80" w:type="dxa"/>
            <w:shd w:val="clear" w:color="auto" w:fill="CED4F4"/>
            <w:tcMar>
              <w:top w:w="0" w:type="dxa"/>
              <w:left w:w="0" w:type="dxa"/>
              <w:bottom w:w="0" w:type="dxa"/>
              <w:right w:w="0" w:type="dxa"/>
            </w:tcMar>
          </w:tcPr>
          <w:p w14:paraId="68EA8C26" w14:textId="77777777" w:rsidR="00DA4077" w:rsidRDefault="00DA4077">
            <w:pPr>
              <w:snapToGrid w:val="0"/>
              <w:spacing w:line="20" w:lineRule="exact"/>
              <w:ind w:firstLine="0"/>
            </w:pPr>
          </w:p>
        </w:tc>
      </w:tr>
      <w:tr w:rsidR="00DA4077" w14:paraId="5358A962" w14:textId="77777777">
        <w:trPr>
          <w:cantSplit/>
        </w:trPr>
        <w:tc>
          <w:tcPr>
            <w:tcW w:w="540" w:type="dxa"/>
            <w:tcMar>
              <w:top w:w="0" w:type="dxa"/>
              <w:left w:w="0" w:type="dxa"/>
              <w:bottom w:w="0" w:type="dxa"/>
              <w:right w:w="100" w:type="dxa"/>
            </w:tcMar>
          </w:tcPr>
          <w:p w14:paraId="30B44358" w14:textId="77777777" w:rsidR="00DA4077" w:rsidRDefault="00000000">
            <w:pPr>
              <w:snapToGrid w:val="0"/>
              <w:spacing w:line="386" w:lineRule="exact"/>
              <w:ind w:firstLine="0"/>
              <w:jc w:val="right"/>
            </w:pPr>
            <w:r>
              <w:rPr>
                <w:rFonts w:eastAsia="Times New Roman" w:cs="Consolas"/>
                <w:color w:val="7F807F"/>
                <w:szCs w:val="24"/>
              </w:rPr>
              <w:t>25</w:t>
            </w:r>
          </w:p>
        </w:tc>
        <w:tc>
          <w:tcPr>
            <w:tcW w:w="9000" w:type="dxa"/>
            <w:tcMar>
              <w:top w:w="0" w:type="dxa"/>
              <w:left w:w="75" w:type="dxa"/>
              <w:bottom w:w="0" w:type="dxa"/>
              <w:right w:w="0" w:type="dxa"/>
            </w:tcMar>
          </w:tcPr>
          <w:p w14:paraId="0E886023" w14:textId="77777777" w:rsidR="00DA4077" w:rsidRDefault="00000000">
            <w:pPr>
              <w:snapToGrid w:val="0"/>
              <w:spacing w:line="386" w:lineRule="exact"/>
              <w:ind w:left="400" w:hanging="400"/>
              <w:jc w:val="left"/>
            </w:pP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0DCD80A" w14:textId="77777777" w:rsidR="00DA4077" w:rsidRDefault="00DA4077">
            <w:pPr>
              <w:snapToGrid w:val="0"/>
              <w:spacing w:line="20" w:lineRule="exact"/>
              <w:ind w:firstLine="0"/>
            </w:pPr>
          </w:p>
        </w:tc>
      </w:tr>
      <w:tr w:rsidR="00DA4077" w14:paraId="519CEB12" w14:textId="77777777">
        <w:trPr>
          <w:cantSplit/>
        </w:trPr>
        <w:tc>
          <w:tcPr>
            <w:tcW w:w="540" w:type="dxa"/>
            <w:tcMar>
              <w:top w:w="0" w:type="dxa"/>
              <w:left w:w="0" w:type="dxa"/>
              <w:bottom w:w="0" w:type="dxa"/>
              <w:right w:w="100" w:type="dxa"/>
            </w:tcMar>
          </w:tcPr>
          <w:p w14:paraId="0B6705D2" w14:textId="77777777" w:rsidR="00DA4077" w:rsidRDefault="00000000">
            <w:pPr>
              <w:snapToGrid w:val="0"/>
              <w:spacing w:line="386" w:lineRule="exact"/>
              <w:ind w:firstLine="0"/>
              <w:jc w:val="right"/>
            </w:pPr>
            <w:r>
              <w:rPr>
                <w:rFonts w:eastAsia="Times New Roman" w:cs="Consolas"/>
                <w:color w:val="7F807F"/>
                <w:szCs w:val="24"/>
              </w:rPr>
              <w:t>26</w:t>
            </w:r>
          </w:p>
        </w:tc>
        <w:tc>
          <w:tcPr>
            <w:tcW w:w="9000" w:type="dxa"/>
            <w:tcMar>
              <w:top w:w="0" w:type="dxa"/>
              <w:left w:w="75" w:type="dxa"/>
              <w:bottom w:w="0" w:type="dxa"/>
              <w:right w:w="0" w:type="dxa"/>
            </w:tcMar>
          </w:tcPr>
          <w:p w14:paraId="0A570E60"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q2_model </w:t>
            </w:r>
            <w:r>
              <w:rPr>
                <w:rFonts w:ascii="Consolas" w:eastAsia="微软雅黑" w:hAnsi="Consolas" w:cs="Consolas"/>
                <w:color w:val="006EB8"/>
                <w:szCs w:val="24"/>
              </w:rPr>
              <w:t>import</w:t>
            </w:r>
            <w:r>
              <w:rPr>
                <w:rFonts w:ascii="Consolas" w:eastAsia="微软雅黑" w:hAnsi="Consolas" w:cs="Consolas"/>
                <w:szCs w:val="24"/>
              </w:rPr>
              <w:t xml:space="preserve"> solve_two_stage_day</w:t>
            </w:r>
          </w:p>
        </w:tc>
        <w:tc>
          <w:tcPr>
            <w:tcW w:w="80" w:type="dxa"/>
            <w:shd w:val="clear" w:color="auto" w:fill="CED4F4"/>
            <w:tcMar>
              <w:top w:w="0" w:type="dxa"/>
              <w:left w:w="0" w:type="dxa"/>
              <w:bottom w:w="0" w:type="dxa"/>
              <w:right w:w="0" w:type="dxa"/>
            </w:tcMar>
          </w:tcPr>
          <w:p w14:paraId="48CF3E7C" w14:textId="77777777" w:rsidR="00DA4077" w:rsidRDefault="00DA4077">
            <w:pPr>
              <w:snapToGrid w:val="0"/>
              <w:spacing w:line="20" w:lineRule="exact"/>
              <w:ind w:firstLine="0"/>
            </w:pPr>
          </w:p>
        </w:tc>
      </w:tr>
      <w:tr w:rsidR="00DA4077" w14:paraId="59915BAF" w14:textId="77777777">
        <w:trPr>
          <w:cantSplit/>
        </w:trPr>
        <w:tc>
          <w:tcPr>
            <w:tcW w:w="540" w:type="dxa"/>
            <w:tcMar>
              <w:top w:w="0" w:type="dxa"/>
              <w:left w:w="0" w:type="dxa"/>
              <w:bottom w:w="0" w:type="dxa"/>
              <w:right w:w="100" w:type="dxa"/>
            </w:tcMar>
          </w:tcPr>
          <w:p w14:paraId="0BF2EB15" w14:textId="77777777" w:rsidR="00DA4077" w:rsidRDefault="00000000">
            <w:pPr>
              <w:snapToGrid w:val="0"/>
              <w:spacing w:line="386" w:lineRule="exact"/>
              <w:ind w:firstLine="0"/>
              <w:jc w:val="right"/>
            </w:pPr>
            <w:r>
              <w:rPr>
                <w:rFonts w:eastAsia="Times New Roman" w:cs="Consolas"/>
                <w:color w:val="7F807F"/>
                <w:szCs w:val="24"/>
              </w:rPr>
              <w:t>27</w:t>
            </w:r>
          </w:p>
        </w:tc>
        <w:tc>
          <w:tcPr>
            <w:tcW w:w="9000" w:type="dxa"/>
            <w:tcMar>
              <w:top w:w="0" w:type="dxa"/>
              <w:left w:w="75" w:type="dxa"/>
              <w:bottom w:w="0" w:type="dxa"/>
              <w:right w:w="0" w:type="dxa"/>
            </w:tcMar>
          </w:tcPr>
          <w:p w14:paraId="01313A6E"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causal_forecasts </w:t>
            </w:r>
            <w:r>
              <w:rPr>
                <w:rFonts w:ascii="Consolas" w:eastAsia="微软雅黑" w:hAnsi="Consolas" w:cs="Consolas"/>
                <w:color w:val="006EB8"/>
                <w:szCs w:val="24"/>
              </w:rPr>
              <w:t>import</w:t>
            </w: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589B5178" w14:textId="77777777" w:rsidR="00DA4077" w:rsidRDefault="00DA4077">
            <w:pPr>
              <w:snapToGrid w:val="0"/>
              <w:spacing w:line="20" w:lineRule="exact"/>
              <w:ind w:firstLine="0"/>
            </w:pPr>
          </w:p>
        </w:tc>
      </w:tr>
      <w:tr w:rsidR="00DA4077" w14:paraId="515DA6B1" w14:textId="77777777">
        <w:trPr>
          <w:cantSplit/>
        </w:trPr>
        <w:tc>
          <w:tcPr>
            <w:tcW w:w="540" w:type="dxa"/>
            <w:tcMar>
              <w:top w:w="0" w:type="dxa"/>
              <w:left w:w="0" w:type="dxa"/>
              <w:bottom w:w="0" w:type="dxa"/>
              <w:right w:w="100" w:type="dxa"/>
            </w:tcMar>
          </w:tcPr>
          <w:p w14:paraId="38772DE1" w14:textId="77777777" w:rsidR="00DA4077" w:rsidRDefault="00000000">
            <w:pPr>
              <w:snapToGrid w:val="0"/>
              <w:spacing w:line="386" w:lineRule="exact"/>
              <w:ind w:firstLine="0"/>
              <w:jc w:val="right"/>
            </w:pPr>
            <w:r>
              <w:rPr>
                <w:rFonts w:eastAsia="Times New Roman" w:cs="Consolas"/>
                <w:color w:val="7F807F"/>
                <w:szCs w:val="24"/>
              </w:rPr>
              <w:t>28</w:t>
            </w:r>
          </w:p>
        </w:tc>
        <w:tc>
          <w:tcPr>
            <w:tcW w:w="9000" w:type="dxa"/>
            <w:tcMar>
              <w:top w:w="0" w:type="dxa"/>
              <w:left w:w="75" w:type="dxa"/>
              <w:bottom w:w="0" w:type="dxa"/>
              <w:right w:w="0" w:type="dxa"/>
            </w:tcMar>
          </w:tcPr>
          <w:p w14:paraId="4F27DA64" w14:textId="77777777" w:rsidR="00DA4077" w:rsidRDefault="00000000">
            <w:pPr>
              <w:snapToGrid w:val="0"/>
              <w:spacing w:line="386" w:lineRule="exact"/>
              <w:ind w:left="400" w:hanging="400"/>
              <w:jc w:val="left"/>
            </w:pPr>
            <w:r>
              <w:rPr>
                <w:rFonts w:ascii="Consolas" w:eastAsia="微软雅黑" w:hAnsi="Consolas" w:cs="Consolas"/>
                <w:szCs w:val="24"/>
              </w:rPr>
              <w:t xml:space="preserve">    ForecastChoice,</w:t>
            </w:r>
          </w:p>
        </w:tc>
        <w:tc>
          <w:tcPr>
            <w:tcW w:w="80" w:type="dxa"/>
            <w:shd w:val="clear" w:color="auto" w:fill="CED4F4"/>
            <w:tcMar>
              <w:top w:w="0" w:type="dxa"/>
              <w:left w:w="0" w:type="dxa"/>
              <w:bottom w:w="0" w:type="dxa"/>
              <w:right w:w="0" w:type="dxa"/>
            </w:tcMar>
          </w:tcPr>
          <w:p w14:paraId="46F21D5F" w14:textId="77777777" w:rsidR="00DA4077" w:rsidRDefault="00DA4077">
            <w:pPr>
              <w:snapToGrid w:val="0"/>
              <w:spacing w:line="20" w:lineRule="exact"/>
              <w:ind w:firstLine="0"/>
            </w:pPr>
          </w:p>
        </w:tc>
      </w:tr>
      <w:tr w:rsidR="00DA4077" w14:paraId="4AB30F56" w14:textId="77777777">
        <w:trPr>
          <w:cantSplit/>
        </w:trPr>
        <w:tc>
          <w:tcPr>
            <w:tcW w:w="540" w:type="dxa"/>
            <w:tcMar>
              <w:top w:w="0" w:type="dxa"/>
              <w:left w:w="0" w:type="dxa"/>
              <w:bottom w:w="0" w:type="dxa"/>
              <w:right w:w="100" w:type="dxa"/>
            </w:tcMar>
          </w:tcPr>
          <w:p w14:paraId="10D0C4B2" w14:textId="77777777" w:rsidR="00DA4077" w:rsidRDefault="00000000">
            <w:pPr>
              <w:snapToGrid w:val="0"/>
              <w:spacing w:line="386" w:lineRule="exact"/>
              <w:ind w:firstLine="0"/>
              <w:jc w:val="right"/>
            </w:pPr>
            <w:r>
              <w:rPr>
                <w:rFonts w:eastAsia="Times New Roman" w:cs="Consolas"/>
                <w:color w:val="7F807F"/>
                <w:szCs w:val="24"/>
              </w:rPr>
              <w:t>29</w:t>
            </w:r>
          </w:p>
        </w:tc>
        <w:tc>
          <w:tcPr>
            <w:tcW w:w="9000" w:type="dxa"/>
            <w:tcMar>
              <w:top w:w="0" w:type="dxa"/>
              <w:left w:w="75" w:type="dxa"/>
              <w:bottom w:w="0" w:type="dxa"/>
              <w:right w:w="0" w:type="dxa"/>
            </w:tcMar>
          </w:tcPr>
          <w:p w14:paraId="3416A5D3" w14:textId="77777777" w:rsidR="00DA4077" w:rsidRDefault="00000000">
            <w:pPr>
              <w:snapToGrid w:val="0"/>
              <w:spacing w:line="386" w:lineRule="exact"/>
              <w:ind w:left="400" w:hanging="400"/>
              <w:jc w:val="left"/>
            </w:pPr>
            <w:r>
              <w:rPr>
                <w:rFonts w:ascii="Consolas" w:eastAsia="微软雅黑" w:hAnsi="Consolas" w:cs="Consolas"/>
                <w:szCs w:val="24"/>
              </w:rPr>
              <w:t xml:space="preserve">    choose_scenario_count,</w:t>
            </w:r>
          </w:p>
        </w:tc>
        <w:tc>
          <w:tcPr>
            <w:tcW w:w="80" w:type="dxa"/>
            <w:shd w:val="clear" w:color="auto" w:fill="CED4F4"/>
            <w:tcMar>
              <w:top w:w="0" w:type="dxa"/>
              <w:left w:w="0" w:type="dxa"/>
              <w:bottom w:w="0" w:type="dxa"/>
              <w:right w:w="0" w:type="dxa"/>
            </w:tcMar>
          </w:tcPr>
          <w:p w14:paraId="63E45C3A" w14:textId="77777777" w:rsidR="00DA4077" w:rsidRDefault="00DA4077">
            <w:pPr>
              <w:snapToGrid w:val="0"/>
              <w:spacing w:line="20" w:lineRule="exact"/>
              <w:ind w:firstLine="0"/>
            </w:pPr>
          </w:p>
        </w:tc>
      </w:tr>
      <w:tr w:rsidR="00DA4077" w14:paraId="3839E437" w14:textId="77777777">
        <w:trPr>
          <w:cantSplit/>
        </w:trPr>
        <w:tc>
          <w:tcPr>
            <w:tcW w:w="540" w:type="dxa"/>
            <w:tcMar>
              <w:top w:w="0" w:type="dxa"/>
              <w:left w:w="0" w:type="dxa"/>
              <w:bottom w:w="0" w:type="dxa"/>
              <w:right w:w="100" w:type="dxa"/>
            </w:tcMar>
          </w:tcPr>
          <w:p w14:paraId="52603028" w14:textId="77777777" w:rsidR="00DA4077" w:rsidRDefault="00000000">
            <w:pPr>
              <w:snapToGrid w:val="0"/>
              <w:spacing w:line="386" w:lineRule="exact"/>
              <w:ind w:firstLine="0"/>
              <w:jc w:val="right"/>
            </w:pPr>
            <w:r>
              <w:rPr>
                <w:rFonts w:eastAsia="Times New Roman" w:cs="Consolas"/>
                <w:color w:val="7F807F"/>
                <w:szCs w:val="24"/>
              </w:rPr>
              <w:lastRenderedPageBreak/>
              <w:t>30</w:t>
            </w:r>
          </w:p>
        </w:tc>
        <w:tc>
          <w:tcPr>
            <w:tcW w:w="9000" w:type="dxa"/>
            <w:tcMar>
              <w:top w:w="0" w:type="dxa"/>
              <w:left w:w="75" w:type="dxa"/>
              <w:bottom w:w="0" w:type="dxa"/>
              <w:right w:w="0" w:type="dxa"/>
            </w:tcMar>
          </w:tcPr>
          <w:p w14:paraId="4F24472C" w14:textId="77777777" w:rsidR="00DA4077" w:rsidRDefault="00000000">
            <w:pPr>
              <w:snapToGrid w:val="0"/>
              <w:spacing w:line="386" w:lineRule="exact"/>
              <w:ind w:left="400" w:hanging="400"/>
              <w:jc w:val="left"/>
            </w:pPr>
            <w:r>
              <w:rPr>
                <w:rFonts w:ascii="Consolas" w:eastAsia="微软雅黑" w:hAnsi="Consolas" w:cs="Consolas"/>
                <w:szCs w:val="24"/>
              </w:rPr>
              <w:t xml:space="preserve">    forecast_from_choice,</w:t>
            </w:r>
          </w:p>
        </w:tc>
        <w:tc>
          <w:tcPr>
            <w:tcW w:w="80" w:type="dxa"/>
            <w:shd w:val="clear" w:color="auto" w:fill="CED4F4"/>
            <w:tcMar>
              <w:top w:w="0" w:type="dxa"/>
              <w:left w:w="0" w:type="dxa"/>
              <w:bottom w:w="0" w:type="dxa"/>
              <w:right w:w="0" w:type="dxa"/>
            </w:tcMar>
          </w:tcPr>
          <w:p w14:paraId="3DCB3841" w14:textId="77777777" w:rsidR="00DA4077" w:rsidRDefault="00DA4077">
            <w:pPr>
              <w:snapToGrid w:val="0"/>
              <w:spacing w:line="20" w:lineRule="exact"/>
              <w:ind w:firstLine="0"/>
            </w:pPr>
          </w:p>
        </w:tc>
      </w:tr>
      <w:tr w:rsidR="00DA4077" w14:paraId="7D3A470C" w14:textId="77777777">
        <w:trPr>
          <w:cantSplit/>
        </w:trPr>
        <w:tc>
          <w:tcPr>
            <w:tcW w:w="540" w:type="dxa"/>
            <w:tcMar>
              <w:top w:w="0" w:type="dxa"/>
              <w:left w:w="0" w:type="dxa"/>
              <w:bottom w:w="0" w:type="dxa"/>
              <w:right w:w="100" w:type="dxa"/>
            </w:tcMar>
          </w:tcPr>
          <w:p w14:paraId="1FF4DA37" w14:textId="77777777" w:rsidR="00DA4077" w:rsidRDefault="00000000">
            <w:pPr>
              <w:snapToGrid w:val="0"/>
              <w:spacing w:line="386" w:lineRule="exact"/>
              <w:ind w:firstLine="0"/>
              <w:jc w:val="right"/>
            </w:pPr>
            <w:r>
              <w:rPr>
                <w:rFonts w:eastAsia="Times New Roman" w:cs="Consolas"/>
                <w:color w:val="7F807F"/>
                <w:szCs w:val="24"/>
              </w:rPr>
              <w:t>31</w:t>
            </w:r>
          </w:p>
        </w:tc>
        <w:tc>
          <w:tcPr>
            <w:tcW w:w="9000" w:type="dxa"/>
            <w:tcMar>
              <w:top w:w="0" w:type="dxa"/>
              <w:left w:w="75" w:type="dxa"/>
              <w:bottom w:w="0" w:type="dxa"/>
              <w:right w:w="0" w:type="dxa"/>
            </w:tcMar>
          </w:tcPr>
          <w:p w14:paraId="0F64275B" w14:textId="77777777" w:rsidR="00DA4077" w:rsidRDefault="00000000">
            <w:pPr>
              <w:snapToGrid w:val="0"/>
              <w:spacing w:line="386" w:lineRule="exact"/>
              <w:ind w:left="400" w:hanging="400"/>
              <w:jc w:val="left"/>
            </w:pPr>
            <w:r>
              <w:rPr>
                <w:rFonts w:ascii="Consolas" w:eastAsia="微软雅黑" w:hAnsi="Consolas" w:cs="Consolas"/>
                <w:szCs w:val="24"/>
              </w:rPr>
              <w:t xml:space="preserve">    residual_scenarios,</w:t>
            </w:r>
          </w:p>
        </w:tc>
        <w:tc>
          <w:tcPr>
            <w:tcW w:w="80" w:type="dxa"/>
            <w:shd w:val="clear" w:color="auto" w:fill="CED4F4"/>
            <w:tcMar>
              <w:top w:w="0" w:type="dxa"/>
              <w:left w:w="0" w:type="dxa"/>
              <w:bottom w:w="0" w:type="dxa"/>
              <w:right w:w="0" w:type="dxa"/>
            </w:tcMar>
          </w:tcPr>
          <w:p w14:paraId="10468A74" w14:textId="77777777" w:rsidR="00DA4077" w:rsidRDefault="00DA4077">
            <w:pPr>
              <w:snapToGrid w:val="0"/>
              <w:spacing w:line="20" w:lineRule="exact"/>
              <w:ind w:firstLine="0"/>
            </w:pPr>
          </w:p>
        </w:tc>
      </w:tr>
      <w:tr w:rsidR="00DA4077" w14:paraId="316996DB" w14:textId="77777777">
        <w:trPr>
          <w:cantSplit/>
        </w:trPr>
        <w:tc>
          <w:tcPr>
            <w:tcW w:w="540" w:type="dxa"/>
            <w:tcMar>
              <w:top w:w="0" w:type="dxa"/>
              <w:left w:w="0" w:type="dxa"/>
              <w:bottom w:w="0" w:type="dxa"/>
              <w:right w:w="100" w:type="dxa"/>
            </w:tcMar>
          </w:tcPr>
          <w:p w14:paraId="3FC49F6E" w14:textId="77777777" w:rsidR="00DA4077" w:rsidRDefault="00000000">
            <w:pPr>
              <w:snapToGrid w:val="0"/>
              <w:spacing w:line="386" w:lineRule="exact"/>
              <w:ind w:firstLine="0"/>
              <w:jc w:val="right"/>
            </w:pPr>
            <w:r>
              <w:rPr>
                <w:rFonts w:eastAsia="Times New Roman" w:cs="Consolas"/>
                <w:color w:val="7F807F"/>
                <w:szCs w:val="24"/>
              </w:rPr>
              <w:t>32</w:t>
            </w:r>
          </w:p>
        </w:tc>
        <w:tc>
          <w:tcPr>
            <w:tcW w:w="9000" w:type="dxa"/>
            <w:tcMar>
              <w:top w:w="0" w:type="dxa"/>
              <w:left w:w="75" w:type="dxa"/>
              <w:bottom w:w="0" w:type="dxa"/>
              <w:right w:w="0" w:type="dxa"/>
            </w:tcMar>
          </w:tcPr>
          <w:p w14:paraId="75251367" w14:textId="77777777" w:rsidR="00DA4077" w:rsidRDefault="00000000">
            <w:pPr>
              <w:snapToGrid w:val="0"/>
              <w:spacing w:line="386" w:lineRule="exact"/>
              <w:ind w:left="400" w:hanging="400"/>
              <w:jc w:val="left"/>
            </w:pPr>
            <w:r>
              <w:rPr>
                <w:rFonts w:ascii="Consolas" w:eastAsia="微软雅黑" w:hAnsi="Consolas" w:cs="Consolas"/>
                <w:szCs w:val="24"/>
              </w:rPr>
              <w:t xml:space="preserve">    select_month_model,</w:t>
            </w:r>
          </w:p>
        </w:tc>
        <w:tc>
          <w:tcPr>
            <w:tcW w:w="80" w:type="dxa"/>
            <w:shd w:val="clear" w:color="auto" w:fill="CED4F4"/>
            <w:tcMar>
              <w:top w:w="0" w:type="dxa"/>
              <w:left w:w="0" w:type="dxa"/>
              <w:bottom w:w="0" w:type="dxa"/>
              <w:right w:w="0" w:type="dxa"/>
            </w:tcMar>
          </w:tcPr>
          <w:p w14:paraId="2A664B75" w14:textId="77777777" w:rsidR="00DA4077" w:rsidRDefault="00DA4077">
            <w:pPr>
              <w:snapToGrid w:val="0"/>
              <w:spacing w:line="20" w:lineRule="exact"/>
              <w:ind w:firstLine="0"/>
            </w:pPr>
          </w:p>
        </w:tc>
      </w:tr>
      <w:tr w:rsidR="00DA4077" w14:paraId="6E85A7E1" w14:textId="77777777">
        <w:trPr>
          <w:cantSplit/>
        </w:trPr>
        <w:tc>
          <w:tcPr>
            <w:tcW w:w="540" w:type="dxa"/>
            <w:tcMar>
              <w:top w:w="0" w:type="dxa"/>
              <w:left w:w="0" w:type="dxa"/>
              <w:bottom w:w="0" w:type="dxa"/>
              <w:right w:w="100" w:type="dxa"/>
            </w:tcMar>
          </w:tcPr>
          <w:p w14:paraId="3ACD10BF" w14:textId="77777777" w:rsidR="00DA4077" w:rsidRDefault="00000000">
            <w:pPr>
              <w:snapToGrid w:val="0"/>
              <w:spacing w:line="386" w:lineRule="exact"/>
              <w:ind w:firstLine="0"/>
              <w:jc w:val="right"/>
            </w:pPr>
            <w:r>
              <w:rPr>
                <w:rFonts w:eastAsia="Times New Roman" w:cs="Consolas"/>
                <w:color w:val="7F807F"/>
                <w:szCs w:val="24"/>
              </w:rPr>
              <w:t>33</w:t>
            </w:r>
          </w:p>
        </w:tc>
        <w:tc>
          <w:tcPr>
            <w:tcW w:w="9000" w:type="dxa"/>
            <w:tcMar>
              <w:top w:w="0" w:type="dxa"/>
              <w:left w:w="75" w:type="dxa"/>
              <w:bottom w:w="0" w:type="dxa"/>
              <w:right w:w="0" w:type="dxa"/>
            </w:tcMar>
          </w:tcPr>
          <w:p w14:paraId="68084A46" w14:textId="77777777" w:rsidR="00DA4077" w:rsidRDefault="00000000">
            <w:pPr>
              <w:snapToGrid w:val="0"/>
              <w:spacing w:line="386" w:lineRule="exact"/>
              <w:ind w:left="400" w:hanging="400"/>
              <w:jc w:val="left"/>
            </w:pP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11645EF" w14:textId="77777777" w:rsidR="00DA4077" w:rsidRDefault="00DA4077">
            <w:pPr>
              <w:snapToGrid w:val="0"/>
              <w:spacing w:line="20" w:lineRule="exact"/>
              <w:ind w:firstLine="0"/>
            </w:pPr>
          </w:p>
        </w:tc>
      </w:tr>
      <w:tr w:rsidR="00DA4077" w14:paraId="6AF2A500" w14:textId="77777777">
        <w:trPr>
          <w:cantSplit/>
        </w:trPr>
        <w:tc>
          <w:tcPr>
            <w:tcW w:w="540" w:type="dxa"/>
            <w:tcMar>
              <w:top w:w="0" w:type="dxa"/>
              <w:left w:w="0" w:type="dxa"/>
              <w:bottom w:w="0" w:type="dxa"/>
              <w:right w:w="100" w:type="dxa"/>
            </w:tcMar>
          </w:tcPr>
          <w:p w14:paraId="18865C93" w14:textId="77777777" w:rsidR="00DA4077" w:rsidRDefault="00000000">
            <w:pPr>
              <w:snapToGrid w:val="0"/>
              <w:spacing w:line="386" w:lineRule="exact"/>
              <w:ind w:firstLine="0"/>
              <w:jc w:val="right"/>
            </w:pPr>
            <w:r>
              <w:rPr>
                <w:rFonts w:eastAsia="Times New Roman" w:cs="Consolas"/>
                <w:color w:val="7F807F"/>
                <w:szCs w:val="24"/>
              </w:rPr>
              <w:t>34</w:t>
            </w:r>
          </w:p>
        </w:tc>
        <w:tc>
          <w:tcPr>
            <w:tcW w:w="9000" w:type="dxa"/>
            <w:tcMar>
              <w:top w:w="0" w:type="dxa"/>
              <w:left w:w="75" w:type="dxa"/>
              <w:bottom w:w="0" w:type="dxa"/>
              <w:right w:w="0" w:type="dxa"/>
            </w:tcMar>
          </w:tcPr>
          <w:p w14:paraId="759A345D"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37D7C022" w14:textId="77777777" w:rsidR="00DA4077" w:rsidRDefault="00DA4077">
            <w:pPr>
              <w:snapToGrid w:val="0"/>
              <w:spacing w:line="20" w:lineRule="exact"/>
              <w:ind w:firstLine="0"/>
            </w:pPr>
          </w:p>
        </w:tc>
      </w:tr>
      <w:tr w:rsidR="00DA4077" w14:paraId="5AC52269" w14:textId="77777777">
        <w:trPr>
          <w:cantSplit/>
        </w:trPr>
        <w:tc>
          <w:tcPr>
            <w:tcW w:w="540" w:type="dxa"/>
            <w:tcMar>
              <w:top w:w="0" w:type="dxa"/>
              <w:left w:w="0" w:type="dxa"/>
              <w:bottom w:w="0" w:type="dxa"/>
              <w:right w:w="100" w:type="dxa"/>
            </w:tcMar>
          </w:tcPr>
          <w:p w14:paraId="79B0EA3B" w14:textId="77777777" w:rsidR="00DA4077" w:rsidRDefault="00000000">
            <w:pPr>
              <w:snapToGrid w:val="0"/>
              <w:spacing w:line="386" w:lineRule="exact"/>
              <w:ind w:firstLine="0"/>
              <w:jc w:val="right"/>
            </w:pPr>
            <w:r>
              <w:rPr>
                <w:rFonts w:eastAsia="Times New Roman" w:cs="Consolas"/>
                <w:color w:val="7F807F"/>
                <w:szCs w:val="24"/>
              </w:rPr>
              <w:t>35</w:t>
            </w:r>
          </w:p>
        </w:tc>
        <w:tc>
          <w:tcPr>
            <w:tcW w:w="9000" w:type="dxa"/>
            <w:tcMar>
              <w:top w:w="0" w:type="dxa"/>
              <w:left w:w="75" w:type="dxa"/>
              <w:bottom w:w="0" w:type="dxa"/>
              <w:right w:w="0" w:type="dxa"/>
            </w:tcMar>
          </w:tcPr>
          <w:p w14:paraId="1316D5BE"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E129AAF" w14:textId="77777777" w:rsidR="00DA4077" w:rsidRDefault="00DA4077">
            <w:pPr>
              <w:snapToGrid w:val="0"/>
              <w:spacing w:line="20" w:lineRule="exact"/>
              <w:ind w:firstLine="0"/>
            </w:pPr>
          </w:p>
        </w:tc>
      </w:tr>
      <w:tr w:rsidR="00DA4077" w14:paraId="5E599471" w14:textId="77777777">
        <w:trPr>
          <w:cantSplit/>
        </w:trPr>
        <w:tc>
          <w:tcPr>
            <w:tcW w:w="540" w:type="dxa"/>
            <w:tcMar>
              <w:top w:w="0" w:type="dxa"/>
              <w:left w:w="0" w:type="dxa"/>
              <w:bottom w:w="0" w:type="dxa"/>
              <w:right w:w="100" w:type="dxa"/>
            </w:tcMar>
          </w:tcPr>
          <w:p w14:paraId="57C5F347" w14:textId="77777777" w:rsidR="00DA4077" w:rsidRDefault="00000000">
            <w:pPr>
              <w:snapToGrid w:val="0"/>
              <w:spacing w:line="386" w:lineRule="exact"/>
              <w:ind w:firstLine="0"/>
              <w:jc w:val="right"/>
            </w:pPr>
            <w:r>
              <w:rPr>
                <w:rFonts w:eastAsia="Times New Roman" w:cs="Consolas"/>
                <w:color w:val="7F807F"/>
                <w:szCs w:val="24"/>
              </w:rPr>
              <w:t>36</w:t>
            </w:r>
          </w:p>
        </w:tc>
        <w:tc>
          <w:tcPr>
            <w:tcW w:w="9000" w:type="dxa"/>
            <w:tcMar>
              <w:top w:w="0" w:type="dxa"/>
              <w:left w:w="75" w:type="dxa"/>
              <w:bottom w:w="0" w:type="dxa"/>
              <w:right w:w="0" w:type="dxa"/>
            </w:tcMar>
          </w:tcPr>
          <w:p w14:paraId="6012E287" w14:textId="77777777" w:rsidR="00DA4077" w:rsidRDefault="00000000">
            <w:pPr>
              <w:snapToGrid w:val="0"/>
              <w:spacing w:line="386" w:lineRule="exact"/>
              <w:ind w:left="400" w:hanging="400"/>
              <w:jc w:val="left"/>
            </w:pPr>
            <w:r>
              <w:rPr>
                <w:rFonts w:ascii="Consolas" w:eastAsia="微软雅黑" w:hAnsi="Consolas" w:cs="Consolas"/>
                <w:szCs w:val="24"/>
              </w:rPr>
              <w:t>ROOT = Path(__file__</w:t>
            </w:r>
            <w:proofErr w:type="gramStart"/>
            <w:r>
              <w:rPr>
                <w:rFonts w:ascii="Consolas" w:eastAsia="微软雅黑" w:hAnsi="Consolas" w:cs="Consolas"/>
                <w:szCs w:val="24"/>
              </w:rPr>
              <w:t>).resolve</w:t>
            </w:r>
            <w:proofErr w:type="gramEnd"/>
            <w:r>
              <w:rPr>
                <w:rFonts w:ascii="Consolas" w:eastAsia="微软雅黑" w:hAnsi="Consolas" w:cs="Consolas"/>
                <w:szCs w:val="24"/>
              </w:rPr>
              <w:t>(</w:t>
            </w:r>
            <w:proofErr w:type="gramStart"/>
            <w:r>
              <w:rPr>
                <w:rFonts w:ascii="Consolas" w:eastAsia="微软雅黑" w:hAnsi="Consolas" w:cs="Consolas"/>
                <w:szCs w:val="24"/>
              </w:rPr>
              <w:t>).parents</w:t>
            </w:r>
            <w:proofErr w:type="gramEnd"/>
            <w:r>
              <w:rPr>
                <w:rFonts w:ascii="Consolas" w:eastAsia="微软雅黑" w:hAnsi="Consolas" w:cs="Consolas"/>
                <w:szCs w:val="24"/>
              </w:rPr>
              <w:t>[1]</w:t>
            </w:r>
          </w:p>
        </w:tc>
        <w:tc>
          <w:tcPr>
            <w:tcW w:w="80" w:type="dxa"/>
            <w:shd w:val="clear" w:color="auto" w:fill="CED4F4"/>
            <w:tcMar>
              <w:top w:w="0" w:type="dxa"/>
              <w:left w:w="0" w:type="dxa"/>
              <w:bottom w:w="0" w:type="dxa"/>
              <w:right w:w="0" w:type="dxa"/>
            </w:tcMar>
          </w:tcPr>
          <w:p w14:paraId="4F8938EC" w14:textId="77777777" w:rsidR="00DA4077" w:rsidRDefault="00DA4077">
            <w:pPr>
              <w:snapToGrid w:val="0"/>
              <w:spacing w:line="20" w:lineRule="exact"/>
              <w:ind w:firstLine="0"/>
            </w:pPr>
          </w:p>
        </w:tc>
      </w:tr>
      <w:tr w:rsidR="00DA4077" w14:paraId="62ED59B1" w14:textId="77777777">
        <w:trPr>
          <w:cantSplit/>
        </w:trPr>
        <w:tc>
          <w:tcPr>
            <w:tcW w:w="540" w:type="dxa"/>
            <w:tcMar>
              <w:top w:w="0" w:type="dxa"/>
              <w:left w:w="0" w:type="dxa"/>
              <w:bottom w:w="0" w:type="dxa"/>
              <w:right w:w="100" w:type="dxa"/>
            </w:tcMar>
          </w:tcPr>
          <w:p w14:paraId="2DA0A3AB" w14:textId="77777777" w:rsidR="00DA4077" w:rsidRDefault="00000000">
            <w:pPr>
              <w:snapToGrid w:val="0"/>
              <w:spacing w:line="386" w:lineRule="exact"/>
              <w:ind w:firstLine="0"/>
              <w:jc w:val="right"/>
            </w:pPr>
            <w:r>
              <w:rPr>
                <w:rFonts w:eastAsia="Times New Roman" w:cs="Consolas"/>
                <w:color w:val="7F807F"/>
                <w:szCs w:val="24"/>
              </w:rPr>
              <w:t>37</w:t>
            </w:r>
          </w:p>
        </w:tc>
        <w:tc>
          <w:tcPr>
            <w:tcW w:w="9000" w:type="dxa"/>
            <w:tcMar>
              <w:top w:w="0" w:type="dxa"/>
              <w:left w:w="75" w:type="dxa"/>
              <w:bottom w:w="0" w:type="dxa"/>
              <w:right w:w="0" w:type="dxa"/>
            </w:tcMar>
          </w:tcPr>
          <w:p w14:paraId="06B3B130" w14:textId="77777777" w:rsidR="00DA4077" w:rsidRDefault="00000000">
            <w:pPr>
              <w:snapToGrid w:val="0"/>
              <w:spacing w:line="386" w:lineRule="exact"/>
              <w:ind w:left="400" w:hanging="400"/>
              <w:jc w:val="left"/>
            </w:pPr>
            <w:r>
              <w:rPr>
                <w:rFonts w:ascii="Consolas" w:eastAsia="微软雅黑" w:hAnsi="Consolas" w:cs="Consolas"/>
                <w:szCs w:val="24"/>
              </w:rPr>
              <w:t xml:space="preserve">ATTACHMENTS = ROOT / </w:t>
            </w:r>
            <w:r>
              <w:rPr>
                <w:rFonts w:ascii="Consolas" w:eastAsia="微软雅黑" w:hAnsi="Consolas" w:cs="Consolas"/>
                <w:color w:val="008470"/>
                <w:szCs w:val="24"/>
              </w:rPr>
              <w:t>"problems"</w:t>
            </w:r>
            <w:r>
              <w:rPr>
                <w:rFonts w:ascii="Consolas" w:eastAsia="微软雅黑" w:hAnsi="Consolas" w:cs="Consolas"/>
                <w:szCs w:val="24"/>
              </w:rPr>
              <w:t xml:space="preserve"> / </w:t>
            </w:r>
            <w:r>
              <w:rPr>
                <w:rFonts w:ascii="Consolas" w:eastAsia="微软雅黑" w:hAnsi="Consolas" w:cs="Consolas"/>
                <w:color w:val="008470"/>
                <w:szCs w:val="24"/>
              </w:rPr>
              <w:t>"</w:t>
            </w:r>
            <w:r>
              <w:rPr>
                <w:rFonts w:ascii="Consolas" w:eastAsia="微软雅黑" w:hAnsi="Consolas" w:cs="Consolas"/>
                <w:color w:val="008470"/>
                <w:szCs w:val="24"/>
              </w:rPr>
              <w:t>选题</w:t>
            </w:r>
            <w:r>
              <w:rPr>
                <w:rFonts w:ascii="Consolas" w:eastAsia="微软雅黑" w:hAnsi="Consolas" w:cs="Consolas"/>
                <w:color w:val="008470"/>
                <w:szCs w:val="24"/>
              </w:rPr>
              <w:t>C_2026</w:t>
            </w:r>
            <w:r>
              <w:rPr>
                <w:rFonts w:ascii="Consolas" w:eastAsia="微软雅黑" w:hAnsi="Consolas" w:cs="Consolas"/>
                <w:color w:val="008470"/>
                <w:szCs w:val="24"/>
              </w:rPr>
              <w:t>正式</w:t>
            </w:r>
            <w:r>
              <w:rPr>
                <w:rFonts w:ascii="Consolas" w:eastAsia="微软雅黑" w:hAnsi="Consolas" w:cs="Consolas"/>
                <w:color w:val="008470"/>
                <w:szCs w:val="24"/>
              </w:rPr>
              <w:t>"</w:t>
            </w:r>
            <w:r>
              <w:rPr>
                <w:rFonts w:ascii="Consolas" w:eastAsia="微软雅黑" w:hAnsi="Consolas" w:cs="Consolas"/>
                <w:szCs w:val="24"/>
              </w:rPr>
              <w:t xml:space="preserve"> / </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36A13EA7" w14:textId="77777777" w:rsidR="00DA4077" w:rsidRDefault="00DA4077">
            <w:pPr>
              <w:snapToGrid w:val="0"/>
              <w:spacing w:line="20" w:lineRule="exact"/>
              <w:ind w:firstLine="0"/>
            </w:pPr>
          </w:p>
        </w:tc>
      </w:tr>
      <w:tr w:rsidR="00DA4077" w14:paraId="3C3370BC" w14:textId="77777777">
        <w:trPr>
          <w:cantSplit/>
        </w:trPr>
        <w:tc>
          <w:tcPr>
            <w:tcW w:w="540" w:type="dxa"/>
            <w:tcMar>
              <w:top w:w="0" w:type="dxa"/>
              <w:left w:w="0" w:type="dxa"/>
              <w:bottom w:w="0" w:type="dxa"/>
              <w:right w:w="100" w:type="dxa"/>
            </w:tcMar>
          </w:tcPr>
          <w:p w14:paraId="4696D103" w14:textId="77777777" w:rsidR="00DA4077" w:rsidRDefault="00000000">
            <w:pPr>
              <w:snapToGrid w:val="0"/>
              <w:spacing w:line="386" w:lineRule="exact"/>
              <w:ind w:firstLine="0"/>
              <w:jc w:val="right"/>
            </w:pPr>
            <w:r>
              <w:rPr>
                <w:rFonts w:eastAsia="Times New Roman" w:cs="Consolas"/>
                <w:color w:val="7F807F"/>
                <w:szCs w:val="24"/>
              </w:rPr>
              <w:t>38</w:t>
            </w:r>
          </w:p>
        </w:tc>
        <w:tc>
          <w:tcPr>
            <w:tcW w:w="9000" w:type="dxa"/>
            <w:tcMar>
              <w:top w:w="0" w:type="dxa"/>
              <w:left w:w="75" w:type="dxa"/>
              <w:bottom w:w="0" w:type="dxa"/>
              <w:right w:w="0" w:type="dxa"/>
            </w:tcMar>
          </w:tcPr>
          <w:p w14:paraId="22DD47A5" w14:textId="77777777" w:rsidR="00DA4077" w:rsidRDefault="00000000">
            <w:pPr>
              <w:snapToGrid w:val="0"/>
              <w:spacing w:line="386" w:lineRule="exact"/>
              <w:ind w:left="400" w:hanging="400"/>
              <w:jc w:val="left"/>
            </w:pPr>
            <w:r>
              <w:rPr>
                <w:rFonts w:ascii="Consolas" w:eastAsia="微软雅黑" w:hAnsi="Consolas" w:cs="Consolas"/>
                <w:szCs w:val="24"/>
              </w:rPr>
              <w:t xml:space="preserve">RESULTS = ROOT / </w:t>
            </w:r>
            <w:r>
              <w:rPr>
                <w:rFonts w:ascii="Consolas" w:eastAsia="微软雅黑" w:hAnsi="Consolas" w:cs="Consolas"/>
                <w:color w:val="008470"/>
                <w:szCs w:val="24"/>
              </w:rPr>
              <w:t>"results"</w:t>
            </w:r>
          </w:p>
        </w:tc>
        <w:tc>
          <w:tcPr>
            <w:tcW w:w="80" w:type="dxa"/>
            <w:shd w:val="clear" w:color="auto" w:fill="CED4F4"/>
            <w:tcMar>
              <w:top w:w="0" w:type="dxa"/>
              <w:left w:w="0" w:type="dxa"/>
              <w:bottom w:w="0" w:type="dxa"/>
              <w:right w:w="0" w:type="dxa"/>
            </w:tcMar>
          </w:tcPr>
          <w:p w14:paraId="1E123978" w14:textId="77777777" w:rsidR="00DA4077" w:rsidRDefault="00DA4077">
            <w:pPr>
              <w:snapToGrid w:val="0"/>
              <w:spacing w:line="20" w:lineRule="exact"/>
              <w:ind w:firstLine="0"/>
            </w:pPr>
          </w:p>
        </w:tc>
      </w:tr>
      <w:tr w:rsidR="00DA4077" w14:paraId="0EFA6CC2" w14:textId="77777777">
        <w:trPr>
          <w:cantSplit/>
        </w:trPr>
        <w:tc>
          <w:tcPr>
            <w:tcW w:w="540" w:type="dxa"/>
            <w:tcMar>
              <w:top w:w="0" w:type="dxa"/>
              <w:left w:w="0" w:type="dxa"/>
              <w:bottom w:w="0" w:type="dxa"/>
              <w:right w:w="100" w:type="dxa"/>
            </w:tcMar>
          </w:tcPr>
          <w:p w14:paraId="1C78A25B" w14:textId="77777777" w:rsidR="00DA4077" w:rsidRDefault="00000000">
            <w:pPr>
              <w:snapToGrid w:val="0"/>
              <w:spacing w:line="386" w:lineRule="exact"/>
              <w:ind w:firstLine="0"/>
              <w:jc w:val="right"/>
            </w:pPr>
            <w:r>
              <w:rPr>
                <w:rFonts w:eastAsia="Times New Roman" w:cs="Consolas"/>
                <w:color w:val="7F807F"/>
                <w:szCs w:val="24"/>
              </w:rPr>
              <w:t>39</w:t>
            </w:r>
          </w:p>
        </w:tc>
        <w:tc>
          <w:tcPr>
            <w:tcW w:w="9000" w:type="dxa"/>
            <w:tcMar>
              <w:top w:w="0" w:type="dxa"/>
              <w:left w:w="75" w:type="dxa"/>
              <w:bottom w:w="0" w:type="dxa"/>
              <w:right w:w="0" w:type="dxa"/>
            </w:tcMar>
          </w:tcPr>
          <w:p w14:paraId="5AF95087" w14:textId="77777777" w:rsidR="00DA4077" w:rsidRDefault="00000000">
            <w:pPr>
              <w:snapToGrid w:val="0"/>
              <w:spacing w:line="386" w:lineRule="exact"/>
              <w:ind w:left="400" w:hanging="400"/>
              <w:jc w:val="left"/>
            </w:pPr>
            <w:r>
              <w:rPr>
                <w:rFonts w:ascii="Consolas" w:eastAsia="微软雅黑" w:hAnsi="Consolas" w:cs="Consolas"/>
                <w:szCs w:val="24"/>
              </w:rPr>
              <w:t xml:space="preserve">STATE_OUTPUTS = ROOT / </w:t>
            </w:r>
            <w:r>
              <w:rPr>
                <w:rFonts w:ascii="Consolas" w:eastAsia="微软雅黑" w:hAnsi="Consolas" w:cs="Consolas"/>
                <w:color w:val="008470"/>
                <w:szCs w:val="24"/>
              </w:rPr>
              <w:t>"state"</w:t>
            </w:r>
            <w:r>
              <w:rPr>
                <w:rFonts w:ascii="Consolas" w:eastAsia="微软雅黑" w:hAnsi="Consolas" w:cs="Consolas"/>
                <w:szCs w:val="24"/>
              </w:rPr>
              <w:t xml:space="preserve"> / </w:t>
            </w:r>
            <w:r>
              <w:rPr>
                <w:rFonts w:ascii="Consolas" w:eastAsia="微软雅黑" w:hAnsi="Consolas" w:cs="Consolas"/>
                <w:color w:val="008470"/>
                <w:szCs w:val="24"/>
              </w:rPr>
              <w:t>"agent_outputs"</w:t>
            </w:r>
          </w:p>
        </w:tc>
        <w:tc>
          <w:tcPr>
            <w:tcW w:w="80" w:type="dxa"/>
            <w:shd w:val="clear" w:color="auto" w:fill="CED4F4"/>
            <w:tcMar>
              <w:top w:w="0" w:type="dxa"/>
              <w:left w:w="0" w:type="dxa"/>
              <w:bottom w:w="0" w:type="dxa"/>
              <w:right w:w="0" w:type="dxa"/>
            </w:tcMar>
          </w:tcPr>
          <w:p w14:paraId="29933239" w14:textId="77777777" w:rsidR="00DA4077" w:rsidRDefault="00DA4077">
            <w:pPr>
              <w:snapToGrid w:val="0"/>
              <w:spacing w:line="20" w:lineRule="exact"/>
              <w:ind w:firstLine="0"/>
            </w:pPr>
          </w:p>
        </w:tc>
      </w:tr>
      <w:tr w:rsidR="00DA4077" w14:paraId="34619794" w14:textId="77777777">
        <w:trPr>
          <w:cantSplit/>
        </w:trPr>
        <w:tc>
          <w:tcPr>
            <w:tcW w:w="540" w:type="dxa"/>
            <w:tcMar>
              <w:top w:w="0" w:type="dxa"/>
              <w:left w:w="0" w:type="dxa"/>
              <w:bottom w:w="0" w:type="dxa"/>
              <w:right w:w="100" w:type="dxa"/>
            </w:tcMar>
          </w:tcPr>
          <w:p w14:paraId="382AFCDC" w14:textId="77777777" w:rsidR="00DA4077" w:rsidRDefault="00000000">
            <w:pPr>
              <w:snapToGrid w:val="0"/>
              <w:spacing w:line="386" w:lineRule="exact"/>
              <w:ind w:firstLine="0"/>
              <w:jc w:val="right"/>
            </w:pPr>
            <w:r>
              <w:rPr>
                <w:rFonts w:eastAsia="Times New Roman" w:cs="Consolas"/>
                <w:color w:val="7F807F"/>
                <w:szCs w:val="24"/>
              </w:rPr>
              <w:t>40</w:t>
            </w:r>
          </w:p>
        </w:tc>
        <w:tc>
          <w:tcPr>
            <w:tcW w:w="9000" w:type="dxa"/>
            <w:tcMar>
              <w:top w:w="0" w:type="dxa"/>
              <w:left w:w="75" w:type="dxa"/>
              <w:bottom w:w="0" w:type="dxa"/>
              <w:right w:w="0" w:type="dxa"/>
            </w:tcMar>
          </w:tcPr>
          <w:p w14:paraId="6433481B" w14:textId="77777777" w:rsidR="00DA4077" w:rsidRDefault="00000000">
            <w:pPr>
              <w:snapToGrid w:val="0"/>
              <w:spacing w:line="386" w:lineRule="exact"/>
              <w:ind w:left="400" w:hanging="400"/>
              <w:jc w:val="left"/>
            </w:pPr>
            <w:r>
              <w:rPr>
                <w:rFonts w:ascii="Consolas" w:eastAsia="微软雅黑" w:hAnsi="Consolas" w:cs="Consolas"/>
                <w:szCs w:val="24"/>
              </w:rPr>
              <w:t>SPECIFIED_DATES = (</w:t>
            </w:r>
            <w:r>
              <w:rPr>
                <w:rFonts w:ascii="Consolas" w:eastAsia="微软雅黑" w:hAnsi="Consolas" w:cs="Consolas"/>
                <w:color w:val="008470"/>
                <w:szCs w:val="24"/>
              </w:rPr>
              <w:t>"2025-03-20"</w:t>
            </w:r>
            <w:r>
              <w:rPr>
                <w:rFonts w:ascii="Consolas" w:eastAsia="微软雅黑" w:hAnsi="Consolas" w:cs="Consolas"/>
                <w:szCs w:val="24"/>
              </w:rPr>
              <w:t xml:space="preserve">, </w:t>
            </w:r>
            <w:r>
              <w:rPr>
                <w:rFonts w:ascii="Consolas" w:eastAsia="微软雅黑" w:hAnsi="Consolas" w:cs="Consolas"/>
                <w:color w:val="008470"/>
                <w:szCs w:val="24"/>
              </w:rPr>
              <w:t>"2025-06-21"</w:t>
            </w:r>
            <w:r>
              <w:rPr>
                <w:rFonts w:ascii="Consolas" w:eastAsia="微软雅黑" w:hAnsi="Consolas" w:cs="Consolas"/>
                <w:szCs w:val="24"/>
              </w:rPr>
              <w:t xml:space="preserve">, </w:t>
            </w:r>
            <w:r>
              <w:rPr>
                <w:rFonts w:ascii="Consolas" w:eastAsia="微软雅黑" w:hAnsi="Consolas" w:cs="Consolas"/>
                <w:color w:val="008470"/>
                <w:szCs w:val="24"/>
              </w:rPr>
              <w:t>"2025-09-23"</w:t>
            </w:r>
            <w:r>
              <w:rPr>
                <w:rFonts w:ascii="Consolas" w:eastAsia="微软雅黑" w:hAnsi="Consolas" w:cs="Consolas"/>
                <w:szCs w:val="24"/>
              </w:rPr>
              <w:t xml:space="preserve">, </w:t>
            </w:r>
            <w:r>
              <w:rPr>
                <w:rFonts w:ascii="Consolas" w:eastAsia="微软雅黑" w:hAnsi="Consolas" w:cs="Consolas"/>
                <w:color w:val="008470"/>
                <w:szCs w:val="24"/>
              </w:rPr>
              <w:t>"2025-12-21"</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E6218E4" w14:textId="77777777" w:rsidR="00DA4077" w:rsidRDefault="00DA4077">
            <w:pPr>
              <w:snapToGrid w:val="0"/>
              <w:spacing w:line="20" w:lineRule="exact"/>
              <w:ind w:firstLine="0"/>
            </w:pPr>
          </w:p>
        </w:tc>
      </w:tr>
      <w:tr w:rsidR="00DA4077" w14:paraId="58E7B3B9" w14:textId="77777777">
        <w:trPr>
          <w:cantSplit/>
        </w:trPr>
        <w:tc>
          <w:tcPr>
            <w:tcW w:w="540" w:type="dxa"/>
            <w:tcMar>
              <w:top w:w="0" w:type="dxa"/>
              <w:left w:w="0" w:type="dxa"/>
              <w:bottom w:w="0" w:type="dxa"/>
              <w:right w:w="100" w:type="dxa"/>
            </w:tcMar>
          </w:tcPr>
          <w:p w14:paraId="1F00DDD0" w14:textId="77777777" w:rsidR="00DA4077" w:rsidRDefault="00000000">
            <w:pPr>
              <w:snapToGrid w:val="0"/>
              <w:spacing w:line="386" w:lineRule="exact"/>
              <w:ind w:firstLine="0"/>
              <w:jc w:val="right"/>
            </w:pPr>
            <w:r>
              <w:rPr>
                <w:rFonts w:eastAsia="Times New Roman" w:cs="Consolas"/>
                <w:color w:val="7F807F"/>
                <w:szCs w:val="24"/>
              </w:rPr>
              <w:t>41</w:t>
            </w:r>
          </w:p>
        </w:tc>
        <w:tc>
          <w:tcPr>
            <w:tcW w:w="9000" w:type="dxa"/>
            <w:tcMar>
              <w:top w:w="0" w:type="dxa"/>
              <w:left w:w="75" w:type="dxa"/>
              <w:bottom w:w="0" w:type="dxa"/>
              <w:right w:w="0" w:type="dxa"/>
            </w:tcMar>
          </w:tcPr>
          <w:p w14:paraId="7F4A2E41"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BDD6E92" w14:textId="77777777" w:rsidR="00DA4077" w:rsidRDefault="00DA4077">
            <w:pPr>
              <w:snapToGrid w:val="0"/>
              <w:spacing w:line="20" w:lineRule="exact"/>
              <w:ind w:firstLine="0"/>
            </w:pPr>
          </w:p>
        </w:tc>
      </w:tr>
      <w:tr w:rsidR="00DA4077" w14:paraId="0E263590" w14:textId="77777777">
        <w:trPr>
          <w:cantSplit/>
        </w:trPr>
        <w:tc>
          <w:tcPr>
            <w:tcW w:w="540" w:type="dxa"/>
            <w:tcMar>
              <w:top w:w="0" w:type="dxa"/>
              <w:left w:w="0" w:type="dxa"/>
              <w:bottom w:w="0" w:type="dxa"/>
              <w:right w:w="100" w:type="dxa"/>
            </w:tcMar>
          </w:tcPr>
          <w:p w14:paraId="4BE6B47F"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6CA74260"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67AA5FB3" w14:textId="77777777" w:rsidR="00DA4077" w:rsidRDefault="00DA4077">
            <w:pPr>
              <w:snapToGrid w:val="0"/>
              <w:spacing w:line="20" w:lineRule="exact"/>
              <w:ind w:firstLine="0"/>
            </w:pPr>
          </w:p>
        </w:tc>
      </w:tr>
      <w:tr w:rsidR="00DA4077" w14:paraId="3D4684EE" w14:textId="77777777">
        <w:trPr>
          <w:cantSplit/>
        </w:trPr>
        <w:tc>
          <w:tcPr>
            <w:tcW w:w="540" w:type="dxa"/>
            <w:tcMar>
              <w:top w:w="0" w:type="dxa"/>
              <w:left w:w="0" w:type="dxa"/>
              <w:bottom w:w="0" w:type="dxa"/>
              <w:right w:w="100" w:type="dxa"/>
            </w:tcMar>
          </w:tcPr>
          <w:p w14:paraId="6AE19F7D" w14:textId="77777777" w:rsidR="00DA4077" w:rsidRDefault="00000000">
            <w:pPr>
              <w:snapToGrid w:val="0"/>
              <w:spacing w:line="386" w:lineRule="exact"/>
              <w:ind w:firstLine="0"/>
              <w:jc w:val="right"/>
            </w:pPr>
            <w:r>
              <w:rPr>
                <w:rFonts w:eastAsia="Times New Roman" w:cs="Consolas"/>
                <w:color w:val="7F807F"/>
                <w:szCs w:val="24"/>
              </w:rPr>
              <w:t>43</w:t>
            </w:r>
          </w:p>
        </w:tc>
        <w:tc>
          <w:tcPr>
            <w:tcW w:w="9000" w:type="dxa"/>
            <w:tcMar>
              <w:top w:w="0" w:type="dxa"/>
              <w:left w:w="75" w:type="dxa"/>
              <w:bottom w:w="0" w:type="dxa"/>
              <w:right w:w="0" w:type="dxa"/>
            </w:tcMar>
          </w:tcPr>
          <w:p w14:paraId="6CB077DE" w14:textId="77777777" w:rsidR="00DA4077" w:rsidRDefault="00000000">
            <w:pPr>
              <w:snapToGrid w:val="0"/>
              <w:spacing w:line="386" w:lineRule="exact"/>
              <w:ind w:left="400" w:hanging="400"/>
              <w:jc w:val="left"/>
            </w:pPr>
            <w:r>
              <w:rPr>
                <w:rFonts w:ascii="Consolas" w:eastAsia="微软雅黑" w:hAnsi="Consolas" w:cs="Consolas"/>
                <w:color w:val="006EB8"/>
                <w:szCs w:val="24"/>
              </w:rPr>
              <w:t>class</w:t>
            </w:r>
            <w:r>
              <w:rPr>
                <w:rFonts w:ascii="Consolas" w:eastAsia="微软雅黑" w:hAnsi="Consolas" w:cs="Consolas"/>
                <w:szCs w:val="24"/>
              </w:rPr>
              <w:t xml:space="preserve"> CausalPriceProvider:</w:t>
            </w:r>
          </w:p>
        </w:tc>
        <w:tc>
          <w:tcPr>
            <w:tcW w:w="80" w:type="dxa"/>
            <w:shd w:val="clear" w:color="auto" w:fill="CED4F4"/>
            <w:tcMar>
              <w:top w:w="0" w:type="dxa"/>
              <w:left w:w="0" w:type="dxa"/>
              <w:bottom w:w="0" w:type="dxa"/>
              <w:right w:w="0" w:type="dxa"/>
            </w:tcMar>
          </w:tcPr>
          <w:p w14:paraId="48F36A6C" w14:textId="77777777" w:rsidR="00DA4077" w:rsidRDefault="00DA4077">
            <w:pPr>
              <w:snapToGrid w:val="0"/>
              <w:spacing w:line="20" w:lineRule="exact"/>
              <w:ind w:firstLine="0"/>
            </w:pPr>
          </w:p>
        </w:tc>
      </w:tr>
      <w:tr w:rsidR="00DA4077" w14:paraId="1D3B81F4" w14:textId="77777777">
        <w:trPr>
          <w:cantSplit/>
        </w:trPr>
        <w:tc>
          <w:tcPr>
            <w:tcW w:w="540" w:type="dxa"/>
            <w:tcMar>
              <w:top w:w="0" w:type="dxa"/>
              <w:left w:w="0" w:type="dxa"/>
              <w:bottom w:w="0" w:type="dxa"/>
              <w:right w:w="100" w:type="dxa"/>
            </w:tcMar>
          </w:tcPr>
          <w:p w14:paraId="5566742E" w14:textId="77777777" w:rsidR="00DA4077" w:rsidRDefault="00000000">
            <w:pPr>
              <w:snapToGrid w:val="0"/>
              <w:spacing w:line="386" w:lineRule="exact"/>
              <w:ind w:firstLine="0"/>
              <w:jc w:val="right"/>
            </w:pPr>
            <w:r>
              <w:rPr>
                <w:rFonts w:eastAsia="Times New Roman" w:cs="Consolas"/>
                <w:color w:val="7F807F"/>
                <w:szCs w:val="24"/>
              </w:rPr>
              <w:t>44</w:t>
            </w:r>
          </w:p>
        </w:tc>
        <w:tc>
          <w:tcPr>
            <w:tcW w:w="9000" w:type="dxa"/>
            <w:tcMar>
              <w:top w:w="0" w:type="dxa"/>
              <w:left w:w="75" w:type="dxa"/>
              <w:bottom w:w="0" w:type="dxa"/>
              <w:right w:w="0" w:type="dxa"/>
            </w:tcMar>
          </w:tcPr>
          <w:p w14:paraId="5683DAC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def</w:t>
            </w:r>
            <w:r>
              <w:rPr>
                <w:rFonts w:ascii="Consolas" w:eastAsia="微软雅黑" w:hAnsi="Consolas" w:cs="Consolas"/>
                <w:szCs w:val="24"/>
              </w:rPr>
              <w:t xml:space="preserve"> __init_</w:t>
            </w:r>
            <w:proofErr w:type="gramStart"/>
            <w:r>
              <w:rPr>
                <w:rFonts w:ascii="Consolas" w:eastAsia="微软雅黑" w:hAnsi="Consolas" w:cs="Consolas"/>
                <w:szCs w:val="24"/>
              </w:rPr>
              <w:t>_(</w:t>
            </w:r>
            <w:proofErr w:type="gramEnd"/>
            <w:r>
              <w:rPr>
                <w:rFonts w:ascii="Consolas" w:eastAsia="微软雅黑" w:hAnsi="Consolas" w:cs="Consolas"/>
                <w:szCs w:val="24"/>
              </w:rPr>
              <w:t>self, data):</w:t>
            </w:r>
          </w:p>
        </w:tc>
        <w:tc>
          <w:tcPr>
            <w:tcW w:w="80" w:type="dxa"/>
            <w:shd w:val="clear" w:color="auto" w:fill="CED4F4"/>
            <w:tcMar>
              <w:top w:w="0" w:type="dxa"/>
              <w:left w:w="0" w:type="dxa"/>
              <w:bottom w:w="0" w:type="dxa"/>
              <w:right w:w="0" w:type="dxa"/>
            </w:tcMar>
          </w:tcPr>
          <w:p w14:paraId="1B6C1A59" w14:textId="77777777" w:rsidR="00DA4077" w:rsidRDefault="00DA4077">
            <w:pPr>
              <w:snapToGrid w:val="0"/>
              <w:spacing w:line="20" w:lineRule="exact"/>
              <w:ind w:firstLine="0"/>
            </w:pPr>
          </w:p>
        </w:tc>
      </w:tr>
      <w:tr w:rsidR="00DA4077" w14:paraId="5599A81A" w14:textId="77777777">
        <w:trPr>
          <w:cantSplit/>
        </w:trPr>
        <w:tc>
          <w:tcPr>
            <w:tcW w:w="540" w:type="dxa"/>
            <w:tcMar>
              <w:top w:w="0" w:type="dxa"/>
              <w:left w:w="0" w:type="dxa"/>
              <w:bottom w:w="0" w:type="dxa"/>
              <w:right w:w="100" w:type="dxa"/>
            </w:tcMar>
          </w:tcPr>
          <w:p w14:paraId="0EF53B45" w14:textId="77777777" w:rsidR="00DA4077" w:rsidRDefault="00000000">
            <w:pPr>
              <w:snapToGrid w:val="0"/>
              <w:spacing w:line="386" w:lineRule="exact"/>
              <w:ind w:firstLine="0"/>
              <w:jc w:val="right"/>
            </w:pPr>
            <w:r>
              <w:rPr>
                <w:rFonts w:eastAsia="Times New Roman" w:cs="Consolas"/>
                <w:color w:val="7F807F"/>
                <w:szCs w:val="24"/>
              </w:rPr>
              <w:t>45</w:t>
            </w:r>
          </w:p>
        </w:tc>
        <w:tc>
          <w:tcPr>
            <w:tcW w:w="9000" w:type="dxa"/>
            <w:tcMar>
              <w:top w:w="0" w:type="dxa"/>
              <w:left w:w="75" w:type="dxa"/>
              <w:bottom w:w="0" w:type="dxa"/>
              <w:right w:w="0" w:type="dxa"/>
            </w:tcMar>
          </w:tcPr>
          <w:p w14:paraId="70EF806F" w14:textId="77777777" w:rsidR="00DA4077" w:rsidRDefault="00000000">
            <w:pPr>
              <w:snapToGrid w:val="0"/>
              <w:spacing w:line="386" w:lineRule="exact"/>
              <w:ind w:left="400" w:hanging="400"/>
              <w:jc w:val="left"/>
            </w:pPr>
            <w:r>
              <w:rPr>
                <w:rFonts w:ascii="Consolas" w:eastAsia="微软雅黑" w:hAnsi="Consolas" w:cs="Consolas"/>
                <w:szCs w:val="24"/>
              </w:rPr>
              <w:t xml:space="preserve">        self.data = data</w:t>
            </w:r>
          </w:p>
        </w:tc>
        <w:tc>
          <w:tcPr>
            <w:tcW w:w="80" w:type="dxa"/>
            <w:shd w:val="clear" w:color="auto" w:fill="CED4F4"/>
            <w:tcMar>
              <w:top w:w="0" w:type="dxa"/>
              <w:left w:w="0" w:type="dxa"/>
              <w:bottom w:w="0" w:type="dxa"/>
              <w:right w:w="0" w:type="dxa"/>
            </w:tcMar>
          </w:tcPr>
          <w:p w14:paraId="2F1F0F45" w14:textId="77777777" w:rsidR="00DA4077" w:rsidRDefault="00DA4077">
            <w:pPr>
              <w:snapToGrid w:val="0"/>
              <w:spacing w:line="20" w:lineRule="exact"/>
              <w:ind w:firstLine="0"/>
            </w:pPr>
          </w:p>
        </w:tc>
      </w:tr>
      <w:tr w:rsidR="00DA4077" w14:paraId="77E4AAD8" w14:textId="77777777">
        <w:trPr>
          <w:cantSplit/>
        </w:trPr>
        <w:tc>
          <w:tcPr>
            <w:tcW w:w="540" w:type="dxa"/>
            <w:tcMar>
              <w:top w:w="0" w:type="dxa"/>
              <w:left w:w="0" w:type="dxa"/>
              <w:bottom w:w="0" w:type="dxa"/>
              <w:right w:w="100" w:type="dxa"/>
            </w:tcMar>
          </w:tcPr>
          <w:p w14:paraId="02D2C5B7" w14:textId="77777777" w:rsidR="00DA4077" w:rsidRDefault="00000000">
            <w:pPr>
              <w:snapToGrid w:val="0"/>
              <w:spacing w:line="386" w:lineRule="exact"/>
              <w:ind w:firstLine="0"/>
              <w:jc w:val="right"/>
            </w:pPr>
            <w:r>
              <w:rPr>
                <w:rFonts w:eastAsia="Times New Roman" w:cs="Consolas"/>
                <w:color w:val="7F807F"/>
                <w:szCs w:val="24"/>
              </w:rPr>
              <w:t>46</w:t>
            </w:r>
          </w:p>
        </w:tc>
        <w:tc>
          <w:tcPr>
            <w:tcW w:w="9000" w:type="dxa"/>
            <w:tcMar>
              <w:top w:w="0" w:type="dxa"/>
              <w:left w:w="75" w:type="dxa"/>
              <w:bottom w:w="0" w:type="dxa"/>
              <w:right w:w="0" w:type="dxa"/>
            </w:tcMar>
          </w:tcPr>
          <w:p w14:paraId="6AF7AFE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self.cache</w:t>
            </w:r>
            <w:proofErr w:type="gramEnd"/>
            <w:r>
              <w:rPr>
                <w:rFonts w:ascii="Consolas" w:eastAsia="微软雅黑" w:hAnsi="Consolas" w:cs="Consolas"/>
                <w:szCs w:val="24"/>
              </w:rPr>
              <w:t xml:space="preserve"> = {}</w:t>
            </w:r>
          </w:p>
        </w:tc>
        <w:tc>
          <w:tcPr>
            <w:tcW w:w="80" w:type="dxa"/>
            <w:shd w:val="clear" w:color="auto" w:fill="CED4F4"/>
            <w:tcMar>
              <w:top w:w="0" w:type="dxa"/>
              <w:left w:w="0" w:type="dxa"/>
              <w:bottom w:w="0" w:type="dxa"/>
              <w:right w:w="0" w:type="dxa"/>
            </w:tcMar>
          </w:tcPr>
          <w:p w14:paraId="3B243A7D" w14:textId="77777777" w:rsidR="00DA4077" w:rsidRDefault="00DA4077">
            <w:pPr>
              <w:snapToGrid w:val="0"/>
              <w:spacing w:line="20" w:lineRule="exact"/>
              <w:ind w:firstLine="0"/>
            </w:pPr>
          </w:p>
        </w:tc>
      </w:tr>
      <w:tr w:rsidR="00DA4077" w14:paraId="2400CF98" w14:textId="77777777">
        <w:trPr>
          <w:cantSplit/>
        </w:trPr>
        <w:tc>
          <w:tcPr>
            <w:tcW w:w="540" w:type="dxa"/>
            <w:tcMar>
              <w:top w:w="0" w:type="dxa"/>
              <w:left w:w="0" w:type="dxa"/>
              <w:bottom w:w="0" w:type="dxa"/>
              <w:right w:w="100" w:type="dxa"/>
            </w:tcMar>
          </w:tcPr>
          <w:p w14:paraId="1A7B0DB8" w14:textId="77777777" w:rsidR="00DA4077" w:rsidRDefault="00000000">
            <w:pPr>
              <w:snapToGrid w:val="0"/>
              <w:spacing w:line="386" w:lineRule="exact"/>
              <w:ind w:firstLine="0"/>
              <w:jc w:val="right"/>
            </w:pPr>
            <w:r>
              <w:rPr>
                <w:rFonts w:eastAsia="Times New Roman" w:cs="Consolas"/>
                <w:color w:val="7F807F"/>
                <w:szCs w:val="24"/>
              </w:rPr>
              <w:t>47</w:t>
            </w:r>
          </w:p>
        </w:tc>
        <w:tc>
          <w:tcPr>
            <w:tcW w:w="9000" w:type="dxa"/>
            <w:tcMar>
              <w:top w:w="0" w:type="dxa"/>
              <w:left w:w="75" w:type="dxa"/>
              <w:bottom w:w="0" w:type="dxa"/>
              <w:right w:w="0" w:type="dxa"/>
            </w:tcMar>
          </w:tcPr>
          <w:p w14:paraId="7DC9F906"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8634953" w14:textId="77777777" w:rsidR="00DA4077" w:rsidRDefault="00DA4077">
            <w:pPr>
              <w:snapToGrid w:val="0"/>
              <w:spacing w:line="20" w:lineRule="exact"/>
              <w:ind w:firstLine="0"/>
            </w:pPr>
          </w:p>
        </w:tc>
      </w:tr>
      <w:tr w:rsidR="00DA4077" w14:paraId="3C0C3904" w14:textId="77777777">
        <w:trPr>
          <w:cantSplit/>
        </w:trPr>
        <w:tc>
          <w:tcPr>
            <w:tcW w:w="540" w:type="dxa"/>
            <w:tcMar>
              <w:top w:w="0" w:type="dxa"/>
              <w:left w:w="0" w:type="dxa"/>
              <w:bottom w:w="0" w:type="dxa"/>
              <w:right w:w="100" w:type="dxa"/>
            </w:tcMar>
          </w:tcPr>
          <w:p w14:paraId="4E28B6E9" w14:textId="77777777" w:rsidR="00DA4077" w:rsidRDefault="00000000">
            <w:pPr>
              <w:snapToGrid w:val="0"/>
              <w:spacing w:line="386" w:lineRule="exact"/>
              <w:ind w:firstLine="0"/>
              <w:jc w:val="right"/>
            </w:pPr>
            <w:r>
              <w:rPr>
                <w:rFonts w:eastAsia="Times New Roman" w:cs="Consolas"/>
                <w:color w:val="7F807F"/>
                <w:szCs w:val="24"/>
              </w:rPr>
              <w:t>48</w:t>
            </w:r>
          </w:p>
        </w:tc>
        <w:tc>
          <w:tcPr>
            <w:tcW w:w="9000" w:type="dxa"/>
            <w:tcMar>
              <w:top w:w="0" w:type="dxa"/>
              <w:left w:w="75" w:type="dxa"/>
              <w:bottom w:w="0" w:type="dxa"/>
              <w:right w:w="0" w:type="dxa"/>
            </w:tcMar>
          </w:tcPr>
          <w:p w14:paraId="0AFDE76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def</w:t>
            </w:r>
            <w:r>
              <w:rPr>
                <w:rFonts w:ascii="Consolas" w:eastAsia="微软雅黑" w:hAnsi="Consolas" w:cs="Consolas"/>
                <w:szCs w:val="24"/>
              </w:rPr>
              <w:t xml:space="preserve"> __call_</w:t>
            </w:r>
            <w:proofErr w:type="gramStart"/>
            <w:r>
              <w:rPr>
                <w:rFonts w:ascii="Consolas" w:eastAsia="微软雅黑" w:hAnsi="Consolas" w:cs="Consolas"/>
                <w:szCs w:val="24"/>
              </w:rPr>
              <w:t>_(</w:t>
            </w:r>
            <w:proofErr w:type="gramEnd"/>
            <w:r>
              <w:rPr>
                <w:rFonts w:ascii="Consolas" w:eastAsia="微软雅黑" w:hAnsi="Consolas" w:cs="Consolas"/>
                <w:szCs w:val="24"/>
              </w:rPr>
              <w:t xml:space="preserve">self, day: int, origin: int) -&gt;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9A4382F" w14:textId="77777777" w:rsidR="00DA4077" w:rsidRDefault="00DA4077">
            <w:pPr>
              <w:snapToGrid w:val="0"/>
              <w:spacing w:line="20" w:lineRule="exact"/>
              <w:ind w:firstLine="0"/>
            </w:pPr>
          </w:p>
        </w:tc>
      </w:tr>
      <w:tr w:rsidR="00DA4077" w14:paraId="3C68708D" w14:textId="77777777">
        <w:trPr>
          <w:cantSplit/>
        </w:trPr>
        <w:tc>
          <w:tcPr>
            <w:tcW w:w="540" w:type="dxa"/>
            <w:tcMar>
              <w:top w:w="0" w:type="dxa"/>
              <w:left w:w="0" w:type="dxa"/>
              <w:bottom w:w="0" w:type="dxa"/>
              <w:right w:w="100" w:type="dxa"/>
            </w:tcMar>
          </w:tcPr>
          <w:p w14:paraId="3BF43568" w14:textId="77777777" w:rsidR="00DA4077" w:rsidRDefault="00000000">
            <w:pPr>
              <w:snapToGrid w:val="0"/>
              <w:spacing w:line="386" w:lineRule="exact"/>
              <w:ind w:firstLine="0"/>
              <w:jc w:val="right"/>
            </w:pPr>
            <w:r>
              <w:rPr>
                <w:rFonts w:eastAsia="Times New Roman" w:cs="Consolas"/>
                <w:color w:val="7F807F"/>
                <w:szCs w:val="24"/>
              </w:rPr>
              <w:t>49</w:t>
            </w:r>
          </w:p>
        </w:tc>
        <w:tc>
          <w:tcPr>
            <w:tcW w:w="9000" w:type="dxa"/>
            <w:tcMar>
              <w:top w:w="0" w:type="dxa"/>
              <w:left w:w="75" w:type="dxa"/>
              <w:bottom w:w="0" w:type="dxa"/>
              <w:right w:w="0" w:type="dxa"/>
            </w:tcMar>
          </w:tcPr>
          <w:p w14:paraId="22B1A04A" w14:textId="77777777" w:rsidR="00DA4077" w:rsidRDefault="00000000">
            <w:pPr>
              <w:snapToGrid w:val="0"/>
              <w:spacing w:line="386" w:lineRule="exact"/>
              <w:ind w:left="400" w:hanging="400"/>
              <w:jc w:val="left"/>
            </w:pPr>
            <w:r>
              <w:rPr>
                <w:rFonts w:ascii="Consolas" w:eastAsia="微软雅黑" w:hAnsi="Consolas" w:cs="Consolas"/>
                <w:szCs w:val="24"/>
              </w:rPr>
              <w:t xml:space="preserve">        key = (day, origin)</w:t>
            </w:r>
          </w:p>
        </w:tc>
        <w:tc>
          <w:tcPr>
            <w:tcW w:w="80" w:type="dxa"/>
            <w:shd w:val="clear" w:color="auto" w:fill="CED4F4"/>
            <w:tcMar>
              <w:top w:w="0" w:type="dxa"/>
              <w:left w:w="0" w:type="dxa"/>
              <w:bottom w:w="0" w:type="dxa"/>
              <w:right w:w="0" w:type="dxa"/>
            </w:tcMar>
          </w:tcPr>
          <w:p w14:paraId="135EF1A1" w14:textId="77777777" w:rsidR="00DA4077" w:rsidRDefault="00DA4077">
            <w:pPr>
              <w:snapToGrid w:val="0"/>
              <w:spacing w:line="20" w:lineRule="exact"/>
              <w:ind w:firstLine="0"/>
            </w:pPr>
          </w:p>
        </w:tc>
      </w:tr>
      <w:tr w:rsidR="00DA4077" w14:paraId="159DD61B" w14:textId="77777777">
        <w:trPr>
          <w:cantSplit/>
        </w:trPr>
        <w:tc>
          <w:tcPr>
            <w:tcW w:w="540" w:type="dxa"/>
            <w:tcMar>
              <w:top w:w="0" w:type="dxa"/>
              <w:left w:w="0" w:type="dxa"/>
              <w:bottom w:w="0" w:type="dxa"/>
              <w:right w:w="100" w:type="dxa"/>
            </w:tcMar>
          </w:tcPr>
          <w:p w14:paraId="0DB29A82" w14:textId="77777777" w:rsidR="00DA4077" w:rsidRDefault="00000000">
            <w:pPr>
              <w:snapToGrid w:val="0"/>
              <w:spacing w:line="386" w:lineRule="exact"/>
              <w:ind w:firstLine="0"/>
              <w:jc w:val="right"/>
            </w:pPr>
            <w:r>
              <w:rPr>
                <w:rFonts w:eastAsia="Times New Roman" w:cs="Consolas"/>
                <w:color w:val="7F807F"/>
                <w:szCs w:val="24"/>
              </w:rPr>
              <w:t>50</w:t>
            </w:r>
          </w:p>
        </w:tc>
        <w:tc>
          <w:tcPr>
            <w:tcW w:w="9000" w:type="dxa"/>
            <w:tcMar>
              <w:top w:w="0" w:type="dxa"/>
              <w:left w:w="75" w:type="dxa"/>
              <w:bottom w:w="0" w:type="dxa"/>
              <w:right w:w="0" w:type="dxa"/>
            </w:tcMar>
          </w:tcPr>
          <w:p w14:paraId="17DE131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key </w:t>
            </w:r>
            <w:r>
              <w:rPr>
                <w:rFonts w:ascii="Consolas" w:eastAsia="微软雅黑" w:hAnsi="Consolas" w:cs="Consolas"/>
                <w:color w:val="006EB8"/>
                <w:szCs w:val="24"/>
              </w:rPr>
              <w:t>not</w:t>
            </w:r>
            <w:r>
              <w:rPr>
                <w:rFonts w:ascii="Consolas" w:eastAsia="微软雅黑" w:hAnsi="Consolas" w:cs="Consolas"/>
                <w:szCs w:val="24"/>
              </w:rPr>
              <w:t xml:space="preserve"> </w:t>
            </w:r>
            <w:r>
              <w:rPr>
                <w:rFonts w:ascii="Consolas" w:eastAsia="微软雅黑" w:hAnsi="Consolas" w:cs="Consolas"/>
                <w:color w:val="006EB8"/>
                <w:szCs w:val="24"/>
              </w:rPr>
              <w:t>in</w:t>
            </w:r>
            <w:r>
              <w:rPr>
                <w:rFonts w:ascii="Consolas" w:eastAsia="微软雅黑" w:hAnsi="Consolas" w:cs="Consolas"/>
                <w:szCs w:val="24"/>
              </w:rPr>
              <w:t xml:space="preserve"> </w:t>
            </w:r>
            <w:proofErr w:type="gramStart"/>
            <w:r>
              <w:rPr>
                <w:rFonts w:ascii="Consolas" w:eastAsia="微软雅黑" w:hAnsi="Consolas" w:cs="Consolas"/>
                <w:szCs w:val="24"/>
              </w:rPr>
              <w:t>self.cache</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D8E429A" w14:textId="77777777" w:rsidR="00DA4077" w:rsidRDefault="00DA4077">
            <w:pPr>
              <w:snapToGrid w:val="0"/>
              <w:spacing w:line="20" w:lineRule="exact"/>
              <w:ind w:firstLine="0"/>
            </w:pPr>
          </w:p>
        </w:tc>
      </w:tr>
      <w:tr w:rsidR="00DA4077" w14:paraId="67D9DDB6" w14:textId="77777777">
        <w:trPr>
          <w:cantSplit/>
        </w:trPr>
        <w:tc>
          <w:tcPr>
            <w:tcW w:w="540" w:type="dxa"/>
            <w:tcMar>
              <w:top w:w="0" w:type="dxa"/>
              <w:left w:w="0" w:type="dxa"/>
              <w:bottom w:w="0" w:type="dxa"/>
              <w:right w:w="100" w:type="dxa"/>
            </w:tcMar>
          </w:tcPr>
          <w:p w14:paraId="632B7A36" w14:textId="77777777" w:rsidR="00DA4077" w:rsidRDefault="00000000">
            <w:pPr>
              <w:snapToGrid w:val="0"/>
              <w:spacing w:line="386" w:lineRule="exact"/>
              <w:ind w:firstLine="0"/>
              <w:jc w:val="right"/>
            </w:pPr>
            <w:r>
              <w:rPr>
                <w:rFonts w:eastAsia="Times New Roman" w:cs="Consolas"/>
                <w:color w:val="7F807F"/>
                <w:szCs w:val="24"/>
              </w:rPr>
              <w:t>51</w:t>
            </w:r>
          </w:p>
        </w:tc>
        <w:tc>
          <w:tcPr>
            <w:tcW w:w="9000" w:type="dxa"/>
            <w:tcMar>
              <w:top w:w="0" w:type="dxa"/>
              <w:left w:w="75" w:type="dxa"/>
              <w:bottom w:w="0" w:type="dxa"/>
              <w:right w:w="0" w:type="dxa"/>
            </w:tcMar>
          </w:tcPr>
          <w:p w14:paraId="15FC507F" w14:textId="77777777" w:rsidR="00DA4077" w:rsidRDefault="00000000">
            <w:pPr>
              <w:snapToGrid w:val="0"/>
              <w:spacing w:line="386" w:lineRule="exact"/>
              <w:ind w:left="400" w:hanging="400"/>
              <w:jc w:val="left"/>
            </w:pPr>
            <w:r>
              <w:rPr>
                <w:rFonts w:ascii="Consolas" w:eastAsia="微软雅黑" w:hAnsi="Consolas" w:cs="Consolas"/>
                <w:szCs w:val="24"/>
              </w:rPr>
              <w:t xml:space="preserve">            selected = select_price_</w:t>
            </w:r>
            <w:proofErr w:type="gramStart"/>
            <w:r>
              <w:rPr>
                <w:rFonts w:ascii="Consolas" w:eastAsia="微软雅黑" w:hAnsi="Consolas" w:cs="Consolas"/>
                <w:szCs w:val="24"/>
              </w:rPr>
              <w:t>params(</w:t>
            </w:r>
            <w:proofErr w:type="gramEnd"/>
            <w:r>
              <w:rPr>
                <w:rFonts w:ascii="Consolas" w:eastAsia="微软雅黑" w:hAnsi="Consolas" w:cs="Consolas"/>
                <w:szCs w:val="24"/>
              </w:rPr>
              <w:t>self.data, day, origin)</w:t>
            </w:r>
          </w:p>
        </w:tc>
        <w:tc>
          <w:tcPr>
            <w:tcW w:w="80" w:type="dxa"/>
            <w:shd w:val="clear" w:color="auto" w:fill="CED4F4"/>
            <w:tcMar>
              <w:top w:w="0" w:type="dxa"/>
              <w:left w:w="0" w:type="dxa"/>
              <w:bottom w:w="0" w:type="dxa"/>
              <w:right w:w="0" w:type="dxa"/>
            </w:tcMar>
          </w:tcPr>
          <w:p w14:paraId="0BA8DAAD" w14:textId="77777777" w:rsidR="00DA4077" w:rsidRDefault="00DA4077">
            <w:pPr>
              <w:snapToGrid w:val="0"/>
              <w:spacing w:line="20" w:lineRule="exact"/>
              <w:ind w:firstLine="0"/>
            </w:pPr>
          </w:p>
        </w:tc>
      </w:tr>
      <w:tr w:rsidR="00DA4077" w14:paraId="3828498C" w14:textId="77777777">
        <w:trPr>
          <w:cantSplit/>
        </w:trPr>
        <w:tc>
          <w:tcPr>
            <w:tcW w:w="540" w:type="dxa"/>
            <w:tcMar>
              <w:top w:w="0" w:type="dxa"/>
              <w:left w:w="0" w:type="dxa"/>
              <w:bottom w:w="0" w:type="dxa"/>
              <w:right w:w="100" w:type="dxa"/>
            </w:tcMar>
          </w:tcPr>
          <w:p w14:paraId="2C1B782B" w14:textId="77777777" w:rsidR="00DA4077" w:rsidRDefault="00000000">
            <w:pPr>
              <w:snapToGrid w:val="0"/>
              <w:spacing w:line="386" w:lineRule="exact"/>
              <w:ind w:firstLine="0"/>
              <w:jc w:val="right"/>
            </w:pPr>
            <w:r>
              <w:rPr>
                <w:rFonts w:eastAsia="Times New Roman" w:cs="Consolas"/>
                <w:color w:val="7F807F"/>
                <w:szCs w:val="24"/>
              </w:rPr>
              <w:t>52</w:t>
            </w:r>
          </w:p>
        </w:tc>
        <w:tc>
          <w:tcPr>
            <w:tcW w:w="9000" w:type="dxa"/>
            <w:tcMar>
              <w:top w:w="0" w:type="dxa"/>
              <w:left w:w="75" w:type="dxa"/>
              <w:bottom w:w="0" w:type="dxa"/>
              <w:right w:w="0" w:type="dxa"/>
            </w:tcMar>
          </w:tcPr>
          <w:p w14:paraId="34DDD66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self.cache</w:t>
            </w:r>
            <w:proofErr w:type="gramEnd"/>
            <w:r>
              <w:rPr>
                <w:rFonts w:ascii="Consolas" w:eastAsia="微软雅黑" w:hAnsi="Consolas" w:cs="Consolas"/>
                <w:szCs w:val="24"/>
              </w:rPr>
              <w:t>[key] = (selected, predict_</w:t>
            </w:r>
            <w:proofErr w:type="gramStart"/>
            <w:r>
              <w:rPr>
                <w:rFonts w:ascii="Consolas" w:eastAsia="微软雅黑" w:hAnsi="Consolas" w:cs="Consolas"/>
                <w:szCs w:val="24"/>
              </w:rPr>
              <w:t>price(</w:t>
            </w:r>
            <w:proofErr w:type="gramEnd"/>
            <w:r>
              <w:rPr>
                <w:rFonts w:ascii="Consolas" w:eastAsia="微软雅黑" w:hAnsi="Consolas" w:cs="Consolas"/>
                <w:szCs w:val="24"/>
              </w:rPr>
              <w:t>self.data, day, origin, selected))</w:t>
            </w:r>
          </w:p>
        </w:tc>
        <w:tc>
          <w:tcPr>
            <w:tcW w:w="80" w:type="dxa"/>
            <w:shd w:val="clear" w:color="auto" w:fill="CED4F4"/>
            <w:tcMar>
              <w:top w:w="0" w:type="dxa"/>
              <w:left w:w="0" w:type="dxa"/>
              <w:bottom w:w="0" w:type="dxa"/>
              <w:right w:w="0" w:type="dxa"/>
            </w:tcMar>
          </w:tcPr>
          <w:p w14:paraId="3D77CE0B" w14:textId="77777777" w:rsidR="00DA4077" w:rsidRDefault="00DA4077">
            <w:pPr>
              <w:snapToGrid w:val="0"/>
              <w:spacing w:line="20" w:lineRule="exact"/>
              <w:ind w:firstLine="0"/>
            </w:pPr>
          </w:p>
        </w:tc>
      </w:tr>
      <w:tr w:rsidR="00DA4077" w14:paraId="2A8463C4" w14:textId="77777777">
        <w:trPr>
          <w:cantSplit/>
        </w:trPr>
        <w:tc>
          <w:tcPr>
            <w:tcW w:w="540" w:type="dxa"/>
            <w:tcMar>
              <w:top w:w="0" w:type="dxa"/>
              <w:left w:w="0" w:type="dxa"/>
              <w:bottom w:w="0" w:type="dxa"/>
              <w:right w:w="100" w:type="dxa"/>
            </w:tcMar>
          </w:tcPr>
          <w:p w14:paraId="7C9A599F" w14:textId="77777777" w:rsidR="00DA4077" w:rsidRDefault="00000000">
            <w:pPr>
              <w:snapToGrid w:val="0"/>
              <w:spacing w:line="386" w:lineRule="exact"/>
              <w:ind w:firstLine="0"/>
              <w:jc w:val="right"/>
            </w:pPr>
            <w:r>
              <w:rPr>
                <w:rFonts w:eastAsia="Times New Roman" w:cs="Consolas"/>
                <w:color w:val="7F807F"/>
                <w:szCs w:val="24"/>
              </w:rPr>
              <w:t>53</w:t>
            </w:r>
          </w:p>
        </w:tc>
        <w:tc>
          <w:tcPr>
            <w:tcW w:w="9000" w:type="dxa"/>
            <w:tcMar>
              <w:top w:w="0" w:type="dxa"/>
              <w:left w:w="75" w:type="dxa"/>
              <w:bottom w:w="0" w:type="dxa"/>
              <w:right w:w="0" w:type="dxa"/>
            </w:tcMar>
          </w:tcPr>
          <w:p w14:paraId="486D19D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w:t>
            </w:r>
            <w:proofErr w:type="gramStart"/>
            <w:r>
              <w:rPr>
                <w:rFonts w:ascii="Consolas" w:eastAsia="微软雅黑" w:hAnsi="Consolas" w:cs="Consolas"/>
                <w:szCs w:val="24"/>
              </w:rPr>
              <w:t>self.cache</w:t>
            </w:r>
            <w:proofErr w:type="gramEnd"/>
            <w:r>
              <w:rPr>
                <w:rFonts w:ascii="Consolas" w:eastAsia="微软雅黑" w:hAnsi="Consolas" w:cs="Consolas"/>
                <w:szCs w:val="24"/>
              </w:rPr>
              <w:t>[key][1</w:t>
            </w:r>
            <w:proofErr w:type="gramStart"/>
            <w:r>
              <w:rPr>
                <w:rFonts w:ascii="Consolas" w:eastAsia="微软雅黑" w:hAnsi="Consolas" w:cs="Consolas"/>
                <w:szCs w:val="24"/>
              </w:rPr>
              <w:t>].copy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C84B79B" w14:textId="77777777" w:rsidR="00DA4077" w:rsidRDefault="00DA4077">
            <w:pPr>
              <w:snapToGrid w:val="0"/>
              <w:spacing w:line="20" w:lineRule="exact"/>
              <w:ind w:firstLine="0"/>
            </w:pPr>
          </w:p>
        </w:tc>
      </w:tr>
      <w:tr w:rsidR="00DA4077" w14:paraId="361E5C13" w14:textId="77777777">
        <w:trPr>
          <w:cantSplit/>
        </w:trPr>
        <w:tc>
          <w:tcPr>
            <w:tcW w:w="540" w:type="dxa"/>
            <w:tcMar>
              <w:top w:w="0" w:type="dxa"/>
              <w:left w:w="0" w:type="dxa"/>
              <w:bottom w:w="0" w:type="dxa"/>
              <w:right w:w="100" w:type="dxa"/>
            </w:tcMar>
          </w:tcPr>
          <w:p w14:paraId="33F4215B" w14:textId="77777777" w:rsidR="00DA4077" w:rsidRDefault="00000000">
            <w:pPr>
              <w:snapToGrid w:val="0"/>
              <w:spacing w:line="386" w:lineRule="exact"/>
              <w:ind w:firstLine="0"/>
              <w:jc w:val="right"/>
            </w:pPr>
            <w:r>
              <w:rPr>
                <w:rFonts w:eastAsia="Times New Roman" w:cs="Consolas"/>
                <w:color w:val="7F807F"/>
                <w:szCs w:val="24"/>
              </w:rPr>
              <w:t>54</w:t>
            </w:r>
          </w:p>
        </w:tc>
        <w:tc>
          <w:tcPr>
            <w:tcW w:w="9000" w:type="dxa"/>
            <w:tcMar>
              <w:top w:w="0" w:type="dxa"/>
              <w:left w:w="75" w:type="dxa"/>
              <w:bottom w:w="0" w:type="dxa"/>
              <w:right w:w="0" w:type="dxa"/>
            </w:tcMar>
          </w:tcPr>
          <w:p w14:paraId="37B08104"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95251F2" w14:textId="77777777" w:rsidR="00DA4077" w:rsidRDefault="00DA4077">
            <w:pPr>
              <w:snapToGrid w:val="0"/>
              <w:spacing w:line="20" w:lineRule="exact"/>
              <w:ind w:firstLine="0"/>
            </w:pPr>
          </w:p>
        </w:tc>
      </w:tr>
      <w:tr w:rsidR="00DA4077" w14:paraId="484B1E61" w14:textId="77777777">
        <w:trPr>
          <w:cantSplit/>
        </w:trPr>
        <w:tc>
          <w:tcPr>
            <w:tcW w:w="540" w:type="dxa"/>
            <w:tcMar>
              <w:top w:w="0" w:type="dxa"/>
              <w:left w:w="0" w:type="dxa"/>
              <w:bottom w:w="0" w:type="dxa"/>
              <w:right w:w="100" w:type="dxa"/>
            </w:tcMar>
          </w:tcPr>
          <w:p w14:paraId="45BF105B" w14:textId="77777777" w:rsidR="00DA4077" w:rsidRDefault="00000000">
            <w:pPr>
              <w:snapToGrid w:val="0"/>
              <w:spacing w:line="386" w:lineRule="exact"/>
              <w:ind w:firstLine="0"/>
              <w:jc w:val="right"/>
            </w:pPr>
            <w:r>
              <w:rPr>
                <w:rFonts w:eastAsia="Times New Roman" w:cs="Consolas"/>
                <w:color w:val="7F807F"/>
                <w:szCs w:val="24"/>
              </w:rPr>
              <w:t>55</w:t>
            </w:r>
          </w:p>
        </w:tc>
        <w:tc>
          <w:tcPr>
            <w:tcW w:w="9000" w:type="dxa"/>
            <w:tcMar>
              <w:top w:w="0" w:type="dxa"/>
              <w:left w:w="75" w:type="dxa"/>
              <w:bottom w:w="0" w:type="dxa"/>
              <w:right w:w="0" w:type="dxa"/>
            </w:tcMar>
          </w:tcPr>
          <w:p w14:paraId="4DE34986"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3888B0C" w14:textId="77777777" w:rsidR="00DA4077" w:rsidRDefault="00DA4077">
            <w:pPr>
              <w:snapToGrid w:val="0"/>
              <w:spacing w:line="20" w:lineRule="exact"/>
              <w:ind w:firstLine="0"/>
            </w:pPr>
          </w:p>
        </w:tc>
      </w:tr>
      <w:tr w:rsidR="00DA4077" w14:paraId="0E58A3C2" w14:textId="77777777">
        <w:trPr>
          <w:cantSplit/>
        </w:trPr>
        <w:tc>
          <w:tcPr>
            <w:tcW w:w="540" w:type="dxa"/>
            <w:tcMar>
              <w:top w:w="0" w:type="dxa"/>
              <w:left w:w="0" w:type="dxa"/>
              <w:bottom w:w="0" w:type="dxa"/>
              <w:right w:w="100" w:type="dxa"/>
            </w:tcMar>
          </w:tcPr>
          <w:p w14:paraId="04D952F9" w14:textId="77777777" w:rsidR="00DA4077" w:rsidRDefault="00000000">
            <w:pPr>
              <w:snapToGrid w:val="0"/>
              <w:spacing w:line="386" w:lineRule="exact"/>
              <w:ind w:firstLine="0"/>
              <w:jc w:val="right"/>
            </w:pPr>
            <w:r>
              <w:rPr>
                <w:rFonts w:eastAsia="Times New Roman" w:cs="Consolas"/>
                <w:color w:val="7F807F"/>
                <w:szCs w:val="24"/>
              </w:rPr>
              <w:t>56</w:t>
            </w:r>
          </w:p>
        </w:tc>
        <w:tc>
          <w:tcPr>
            <w:tcW w:w="9000" w:type="dxa"/>
            <w:tcMar>
              <w:top w:w="0" w:type="dxa"/>
              <w:left w:w="75" w:type="dxa"/>
              <w:bottom w:w="0" w:type="dxa"/>
              <w:right w:w="0" w:type="dxa"/>
            </w:tcMar>
          </w:tcPr>
          <w:p w14:paraId="2050C4DE" w14:textId="77777777" w:rsidR="00DA4077" w:rsidRDefault="00000000">
            <w:pPr>
              <w:snapToGrid w:val="0"/>
              <w:spacing w:line="386" w:lineRule="exact"/>
              <w:ind w:left="400" w:hanging="400"/>
              <w:jc w:val="left"/>
            </w:pPr>
            <w:r>
              <w:rPr>
                <w:rFonts w:ascii="Consolas" w:eastAsia="微软雅黑" w:hAnsi="Consolas" w:cs="Consolas"/>
                <w:color w:val="006EB8"/>
                <w:szCs w:val="24"/>
              </w:rPr>
              <w:t>class</w:t>
            </w:r>
            <w:r>
              <w:rPr>
                <w:rFonts w:ascii="Consolas" w:eastAsia="微软雅黑" w:hAnsi="Consolas" w:cs="Consolas"/>
                <w:szCs w:val="24"/>
              </w:rPr>
              <w:t xml:space="preserve"> PerfectPriceProvider:</w:t>
            </w:r>
          </w:p>
        </w:tc>
        <w:tc>
          <w:tcPr>
            <w:tcW w:w="80" w:type="dxa"/>
            <w:shd w:val="clear" w:color="auto" w:fill="CED4F4"/>
            <w:tcMar>
              <w:top w:w="0" w:type="dxa"/>
              <w:left w:w="0" w:type="dxa"/>
              <w:bottom w:w="0" w:type="dxa"/>
              <w:right w:w="0" w:type="dxa"/>
            </w:tcMar>
          </w:tcPr>
          <w:p w14:paraId="559D4B25" w14:textId="77777777" w:rsidR="00DA4077" w:rsidRDefault="00DA4077">
            <w:pPr>
              <w:snapToGrid w:val="0"/>
              <w:spacing w:line="20" w:lineRule="exact"/>
              <w:ind w:firstLine="0"/>
            </w:pPr>
          </w:p>
        </w:tc>
      </w:tr>
      <w:tr w:rsidR="00DA4077" w14:paraId="3F6B41A4" w14:textId="77777777">
        <w:trPr>
          <w:cantSplit/>
        </w:trPr>
        <w:tc>
          <w:tcPr>
            <w:tcW w:w="540" w:type="dxa"/>
            <w:tcMar>
              <w:top w:w="0" w:type="dxa"/>
              <w:left w:w="0" w:type="dxa"/>
              <w:bottom w:w="0" w:type="dxa"/>
              <w:right w:w="100" w:type="dxa"/>
            </w:tcMar>
          </w:tcPr>
          <w:p w14:paraId="798F10BB" w14:textId="77777777" w:rsidR="00DA4077" w:rsidRDefault="00000000">
            <w:pPr>
              <w:snapToGrid w:val="0"/>
              <w:spacing w:line="386" w:lineRule="exact"/>
              <w:ind w:firstLine="0"/>
              <w:jc w:val="right"/>
            </w:pPr>
            <w:r>
              <w:rPr>
                <w:rFonts w:eastAsia="Times New Roman" w:cs="Consolas"/>
                <w:color w:val="7F807F"/>
                <w:szCs w:val="24"/>
              </w:rPr>
              <w:t>57</w:t>
            </w:r>
          </w:p>
        </w:tc>
        <w:tc>
          <w:tcPr>
            <w:tcW w:w="9000" w:type="dxa"/>
            <w:tcMar>
              <w:top w:w="0" w:type="dxa"/>
              <w:left w:w="75" w:type="dxa"/>
              <w:bottom w:w="0" w:type="dxa"/>
              <w:right w:w="0" w:type="dxa"/>
            </w:tcMar>
          </w:tcPr>
          <w:p w14:paraId="0081CC2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def</w:t>
            </w:r>
            <w:r>
              <w:rPr>
                <w:rFonts w:ascii="Consolas" w:eastAsia="微软雅黑" w:hAnsi="Consolas" w:cs="Consolas"/>
                <w:szCs w:val="24"/>
              </w:rPr>
              <w:t xml:space="preserve"> __init_</w:t>
            </w:r>
            <w:proofErr w:type="gramStart"/>
            <w:r>
              <w:rPr>
                <w:rFonts w:ascii="Consolas" w:eastAsia="微软雅黑" w:hAnsi="Consolas" w:cs="Consolas"/>
                <w:szCs w:val="24"/>
              </w:rPr>
              <w:t>_(</w:t>
            </w:r>
            <w:proofErr w:type="gramEnd"/>
            <w:r>
              <w:rPr>
                <w:rFonts w:ascii="Consolas" w:eastAsia="微软雅黑" w:hAnsi="Consolas" w:cs="Consolas"/>
                <w:szCs w:val="24"/>
              </w:rPr>
              <w:t>self, data):</w:t>
            </w:r>
          </w:p>
        </w:tc>
        <w:tc>
          <w:tcPr>
            <w:tcW w:w="80" w:type="dxa"/>
            <w:shd w:val="clear" w:color="auto" w:fill="CED4F4"/>
            <w:tcMar>
              <w:top w:w="0" w:type="dxa"/>
              <w:left w:w="0" w:type="dxa"/>
              <w:bottom w:w="0" w:type="dxa"/>
              <w:right w:w="0" w:type="dxa"/>
            </w:tcMar>
          </w:tcPr>
          <w:p w14:paraId="0E827FBD" w14:textId="77777777" w:rsidR="00DA4077" w:rsidRDefault="00DA4077">
            <w:pPr>
              <w:snapToGrid w:val="0"/>
              <w:spacing w:line="20" w:lineRule="exact"/>
              <w:ind w:firstLine="0"/>
            </w:pPr>
          </w:p>
        </w:tc>
      </w:tr>
      <w:tr w:rsidR="00DA4077" w14:paraId="6B165F14" w14:textId="77777777">
        <w:trPr>
          <w:cantSplit/>
        </w:trPr>
        <w:tc>
          <w:tcPr>
            <w:tcW w:w="540" w:type="dxa"/>
            <w:tcMar>
              <w:top w:w="0" w:type="dxa"/>
              <w:left w:w="0" w:type="dxa"/>
              <w:bottom w:w="0" w:type="dxa"/>
              <w:right w:w="100" w:type="dxa"/>
            </w:tcMar>
          </w:tcPr>
          <w:p w14:paraId="10C1F69A" w14:textId="77777777" w:rsidR="00DA4077" w:rsidRDefault="00000000">
            <w:pPr>
              <w:snapToGrid w:val="0"/>
              <w:spacing w:line="386" w:lineRule="exact"/>
              <w:ind w:firstLine="0"/>
              <w:jc w:val="right"/>
            </w:pPr>
            <w:r>
              <w:rPr>
                <w:rFonts w:eastAsia="Times New Roman" w:cs="Consolas"/>
                <w:color w:val="7F807F"/>
                <w:szCs w:val="24"/>
              </w:rPr>
              <w:t>58</w:t>
            </w:r>
          </w:p>
        </w:tc>
        <w:tc>
          <w:tcPr>
            <w:tcW w:w="9000" w:type="dxa"/>
            <w:tcMar>
              <w:top w:w="0" w:type="dxa"/>
              <w:left w:w="75" w:type="dxa"/>
              <w:bottom w:w="0" w:type="dxa"/>
              <w:right w:w="0" w:type="dxa"/>
            </w:tcMar>
          </w:tcPr>
          <w:p w14:paraId="7C1E2EC9" w14:textId="77777777" w:rsidR="00DA4077" w:rsidRDefault="00000000">
            <w:pPr>
              <w:snapToGrid w:val="0"/>
              <w:spacing w:line="386" w:lineRule="exact"/>
              <w:ind w:left="400" w:hanging="400"/>
              <w:jc w:val="left"/>
            </w:pPr>
            <w:r>
              <w:rPr>
                <w:rFonts w:ascii="Consolas" w:eastAsia="微软雅黑" w:hAnsi="Consolas" w:cs="Consolas"/>
                <w:szCs w:val="24"/>
              </w:rPr>
              <w:t xml:space="preserve">        self.data = data</w:t>
            </w:r>
          </w:p>
        </w:tc>
        <w:tc>
          <w:tcPr>
            <w:tcW w:w="80" w:type="dxa"/>
            <w:shd w:val="clear" w:color="auto" w:fill="CED4F4"/>
            <w:tcMar>
              <w:top w:w="0" w:type="dxa"/>
              <w:left w:w="0" w:type="dxa"/>
              <w:bottom w:w="0" w:type="dxa"/>
              <w:right w:w="0" w:type="dxa"/>
            </w:tcMar>
          </w:tcPr>
          <w:p w14:paraId="2CF5C1BE" w14:textId="77777777" w:rsidR="00DA4077" w:rsidRDefault="00DA4077">
            <w:pPr>
              <w:snapToGrid w:val="0"/>
              <w:spacing w:line="20" w:lineRule="exact"/>
              <w:ind w:firstLine="0"/>
            </w:pPr>
          </w:p>
        </w:tc>
      </w:tr>
      <w:tr w:rsidR="00DA4077" w14:paraId="4697EE40" w14:textId="77777777">
        <w:trPr>
          <w:cantSplit/>
        </w:trPr>
        <w:tc>
          <w:tcPr>
            <w:tcW w:w="540" w:type="dxa"/>
            <w:tcMar>
              <w:top w:w="0" w:type="dxa"/>
              <w:left w:w="0" w:type="dxa"/>
              <w:bottom w:w="0" w:type="dxa"/>
              <w:right w:w="100" w:type="dxa"/>
            </w:tcMar>
          </w:tcPr>
          <w:p w14:paraId="544A5FED" w14:textId="77777777" w:rsidR="00DA4077" w:rsidRDefault="00000000">
            <w:pPr>
              <w:snapToGrid w:val="0"/>
              <w:spacing w:line="386" w:lineRule="exact"/>
              <w:ind w:firstLine="0"/>
              <w:jc w:val="right"/>
            </w:pPr>
            <w:r>
              <w:rPr>
                <w:rFonts w:eastAsia="Times New Roman" w:cs="Consolas"/>
                <w:color w:val="7F807F"/>
                <w:szCs w:val="24"/>
              </w:rPr>
              <w:t>59</w:t>
            </w:r>
          </w:p>
        </w:tc>
        <w:tc>
          <w:tcPr>
            <w:tcW w:w="9000" w:type="dxa"/>
            <w:tcMar>
              <w:top w:w="0" w:type="dxa"/>
              <w:left w:w="75" w:type="dxa"/>
              <w:bottom w:w="0" w:type="dxa"/>
              <w:right w:w="0" w:type="dxa"/>
            </w:tcMar>
          </w:tcPr>
          <w:p w14:paraId="444EE309"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168A53E" w14:textId="77777777" w:rsidR="00DA4077" w:rsidRDefault="00DA4077">
            <w:pPr>
              <w:snapToGrid w:val="0"/>
              <w:spacing w:line="20" w:lineRule="exact"/>
              <w:ind w:firstLine="0"/>
            </w:pPr>
          </w:p>
        </w:tc>
      </w:tr>
      <w:tr w:rsidR="00DA4077" w14:paraId="013F0429" w14:textId="77777777">
        <w:trPr>
          <w:cantSplit/>
        </w:trPr>
        <w:tc>
          <w:tcPr>
            <w:tcW w:w="540" w:type="dxa"/>
            <w:tcMar>
              <w:top w:w="0" w:type="dxa"/>
              <w:left w:w="0" w:type="dxa"/>
              <w:bottom w:w="0" w:type="dxa"/>
              <w:right w:w="100" w:type="dxa"/>
            </w:tcMar>
          </w:tcPr>
          <w:p w14:paraId="4D9BE5F7" w14:textId="77777777" w:rsidR="00DA4077" w:rsidRDefault="00000000">
            <w:pPr>
              <w:snapToGrid w:val="0"/>
              <w:spacing w:line="386" w:lineRule="exact"/>
              <w:ind w:firstLine="0"/>
              <w:jc w:val="right"/>
            </w:pPr>
            <w:r>
              <w:rPr>
                <w:rFonts w:eastAsia="Times New Roman" w:cs="Consolas"/>
                <w:color w:val="7F807F"/>
                <w:szCs w:val="24"/>
              </w:rPr>
              <w:t>60</w:t>
            </w:r>
          </w:p>
        </w:tc>
        <w:tc>
          <w:tcPr>
            <w:tcW w:w="9000" w:type="dxa"/>
            <w:tcMar>
              <w:top w:w="0" w:type="dxa"/>
              <w:left w:w="75" w:type="dxa"/>
              <w:bottom w:w="0" w:type="dxa"/>
              <w:right w:w="0" w:type="dxa"/>
            </w:tcMar>
          </w:tcPr>
          <w:p w14:paraId="70D210F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def</w:t>
            </w:r>
            <w:r>
              <w:rPr>
                <w:rFonts w:ascii="Consolas" w:eastAsia="微软雅黑" w:hAnsi="Consolas" w:cs="Consolas"/>
                <w:szCs w:val="24"/>
              </w:rPr>
              <w:t xml:space="preserve"> __call_</w:t>
            </w:r>
            <w:proofErr w:type="gramStart"/>
            <w:r>
              <w:rPr>
                <w:rFonts w:ascii="Consolas" w:eastAsia="微软雅黑" w:hAnsi="Consolas" w:cs="Consolas"/>
                <w:szCs w:val="24"/>
              </w:rPr>
              <w:t>_(</w:t>
            </w:r>
            <w:proofErr w:type="gramEnd"/>
            <w:r>
              <w:rPr>
                <w:rFonts w:ascii="Consolas" w:eastAsia="微软雅黑" w:hAnsi="Consolas" w:cs="Consolas"/>
                <w:szCs w:val="24"/>
              </w:rPr>
              <w:t xml:space="preserve">self, day: int, origin: int) -&gt;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5E1C493" w14:textId="77777777" w:rsidR="00DA4077" w:rsidRDefault="00DA4077">
            <w:pPr>
              <w:snapToGrid w:val="0"/>
              <w:spacing w:line="20" w:lineRule="exact"/>
              <w:ind w:firstLine="0"/>
            </w:pPr>
          </w:p>
        </w:tc>
      </w:tr>
      <w:tr w:rsidR="00DA4077" w14:paraId="37989466" w14:textId="77777777">
        <w:trPr>
          <w:cantSplit/>
        </w:trPr>
        <w:tc>
          <w:tcPr>
            <w:tcW w:w="540" w:type="dxa"/>
            <w:tcMar>
              <w:top w:w="0" w:type="dxa"/>
              <w:left w:w="0" w:type="dxa"/>
              <w:bottom w:w="0" w:type="dxa"/>
              <w:right w:w="100" w:type="dxa"/>
            </w:tcMar>
          </w:tcPr>
          <w:p w14:paraId="698F5AAE" w14:textId="77777777" w:rsidR="00DA4077" w:rsidRDefault="00000000">
            <w:pPr>
              <w:snapToGrid w:val="0"/>
              <w:spacing w:line="386" w:lineRule="exact"/>
              <w:ind w:firstLine="0"/>
              <w:jc w:val="right"/>
            </w:pPr>
            <w:r>
              <w:rPr>
                <w:rFonts w:eastAsia="Times New Roman" w:cs="Consolas"/>
                <w:color w:val="7F807F"/>
                <w:szCs w:val="24"/>
              </w:rPr>
              <w:t>61</w:t>
            </w:r>
          </w:p>
        </w:tc>
        <w:tc>
          <w:tcPr>
            <w:tcW w:w="9000" w:type="dxa"/>
            <w:tcMar>
              <w:top w:w="0" w:type="dxa"/>
              <w:left w:w="75" w:type="dxa"/>
              <w:bottom w:w="0" w:type="dxa"/>
              <w:right w:w="0" w:type="dxa"/>
            </w:tcMar>
          </w:tcPr>
          <w:p w14:paraId="3B96B17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self.</w:t>
            </w:r>
            <w:proofErr w:type="gramStart"/>
            <w:r>
              <w:rPr>
                <w:rFonts w:ascii="Consolas" w:eastAsia="微软雅黑" w:hAnsi="Consolas" w:cs="Consolas"/>
                <w:szCs w:val="24"/>
              </w:rPr>
              <w:t>data.realtime</w:t>
            </w:r>
            <w:proofErr w:type="gramEnd"/>
            <w:r>
              <w:rPr>
                <w:rFonts w:ascii="Consolas" w:eastAsia="微软雅黑" w:hAnsi="Consolas" w:cs="Consolas"/>
                <w:szCs w:val="24"/>
              </w:rPr>
              <w:t>_</w:t>
            </w:r>
            <w:proofErr w:type="gramStart"/>
            <w:r>
              <w:rPr>
                <w:rFonts w:ascii="Consolas" w:eastAsia="微软雅黑" w:hAnsi="Consolas" w:cs="Consolas"/>
                <w:szCs w:val="24"/>
              </w:rPr>
              <w:t>price[</w:t>
            </w:r>
            <w:proofErr w:type="gramEnd"/>
            <w:r>
              <w:rPr>
                <w:rFonts w:ascii="Consolas" w:eastAsia="微软雅黑" w:hAnsi="Consolas" w:cs="Consolas"/>
                <w:szCs w:val="24"/>
              </w:rPr>
              <w:t>day, origin:</w:t>
            </w:r>
            <w:proofErr w:type="gramStart"/>
            <w:r>
              <w:rPr>
                <w:rFonts w:ascii="Consolas" w:eastAsia="微软雅黑" w:hAnsi="Consolas" w:cs="Consolas"/>
                <w:szCs w:val="24"/>
              </w:rPr>
              <w:t>].copy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F23B30C" w14:textId="77777777" w:rsidR="00DA4077" w:rsidRDefault="00DA4077">
            <w:pPr>
              <w:snapToGrid w:val="0"/>
              <w:spacing w:line="20" w:lineRule="exact"/>
              <w:ind w:firstLine="0"/>
            </w:pPr>
          </w:p>
        </w:tc>
      </w:tr>
      <w:tr w:rsidR="00DA4077" w14:paraId="679882F0" w14:textId="77777777">
        <w:trPr>
          <w:cantSplit/>
        </w:trPr>
        <w:tc>
          <w:tcPr>
            <w:tcW w:w="540" w:type="dxa"/>
            <w:tcMar>
              <w:top w:w="0" w:type="dxa"/>
              <w:left w:w="0" w:type="dxa"/>
              <w:bottom w:w="0" w:type="dxa"/>
              <w:right w:w="100" w:type="dxa"/>
            </w:tcMar>
          </w:tcPr>
          <w:p w14:paraId="7381DA01" w14:textId="77777777" w:rsidR="00DA4077" w:rsidRDefault="00000000">
            <w:pPr>
              <w:snapToGrid w:val="0"/>
              <w:spacing w:line="386" w:lineRule="exact"/>
              <w:ind w:firstLine="0"/>
              <w:jc w:val="right"/>
            </w:pPr>
            <w:r>
              <w:rPr>
                <w:rFonts w:eastAsia="Times New Roman" w:cs="Consolas"/>
                <w:color w:val="7F807F"/>
                <w:szCs w:val="24"/>
              </w:rPr>
              <w:t>62</w:t>
            </w:r>
          </w:p>
        </w:tc>
        <w:tc>
          <w:tcPr>
            <w:tcW w:w="9000" w:type="dxa"/>
            <w:tcMar>
              <w:top w:w="0" w:type="dxa"/>
              <w:left w:w="75" w:type="dxa"/>
              <w:bottom w:w="0" w:type="dxa"/>
              <w:right w:w="0" w:type="dxa"/>
            </w:tcMar>
          </w:tcPr>
          <w:p w14:paraId="5795471B"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4D5C2A2" w14:textId="77777777" w:rsidR="00DA4077" w:rsidRDefault="00DA4077">
            <w:pPr>
              <w:snapToGrid w:val="0"/>
              <w:spacing w:line="20" w:lineRule="exact"/>
              <w:ind w:firstLine="0"/>
            </w:pPr>
          </w:p>
        </w:tc>
      </w:tr>
      <w:tr w:rsidR="00DA4077" w14:paraId="2B9D203B" w14:textId="77777777">
        <w:trPr>
          <w:cantSplit/>
        </w:trPr>
        <w:tc>
          <w:tcPr>
            <w:tcW w:w="540" w:type="dxa"/>
            <w:tcMar>
              <w:top w:w="0" w:type="dxa"/>
              <w:left w:w="0" w:type="dxa"/>
              <w:bottom w:w="0" w:type="dxa"/>
              <w:right w:w="100" w:type="dxa"/>
            </w:tcMar>
          </w:tcPr>
          <w:p w14:paraId="60E412F8" w14:textId="77777777" w:rsidR="00DA4077" w:rsidRDefault="00000000">
            <w:pPr>
              <w:snapToGrid w:val="0"/>
              <w:spacing w:line="386" w:lineRule="exact"/>
              <w:ind w:firstLine="0"/>
              <w:jc w:val="right"/>
            </w:pPr>
            <w:r>
              <w:rPr>
                <w:rFonts w:eastAsia="Times New Roman" w:cs="Consolas"/>
                <w:color w:val="7F807F"/>
                <w:szCs w:val="24"/>
              </w:rPr>
              <w:t>63</w:t>
            </w:r>
          </w:p>
        </w:tc>
        <w:tc>
          <w:tcPr>
            <w:tcW w:w="9000" w:type="dxa"/>
            <w:tcMar>
              <w:top w:w="0" w:type="dxa"/>
              <w:left w:w="75" w:type="dxa"/>
              <w:bottom w:w="0" w:type="dxa"/>
              <w:right w:w="0" w:type="dxa"/>
            </w:tcMar>
          </w:tcPr>
          <w:p w14:paraId="28B88F82"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B6638C8" w14:textId="77777777" w:rsidR="00DA4077" w:rsidRDefault="00DA4077">
            <w:pPr>
              <w:snapToGrid w:val="0"/>
              <w:spacing w:line="20" w:lineRule="exact"/>
              <w:ind w:firstLine="0"/>
            </w:pPr>
          </w:p>
        </w:tc>
      </w:tr>
      <w:tr w:rsidR="00DA4077" w14:paraId="6309D7D4" w14:textId="77777777">
        <w:trPr>
          <w:cantSplit/>
        </w:trPr>
        <w:tc>
          <w:tcPr>
            <w:tcW w:w="540" w:type="dxa"/>
            <w:tcMar>
              <w:top w:w="0" w:type="dxa"/>
              <w:left w:w="0" w:type="dxa"/>
              <w:bottom w:w="0" w:type="dxa"/>
              <w:right w:w="100" w:type="dxa"/>
            </w:tcMar>
          </w:tcPr>
          <w:p w14:paraId="45EA4D87" w14:textId="77777777" w:rsidR="00DA4077" w:rsidRDefault="00000000">
            <w:pPr>
              <w:snapToGrid w:val="0"/>
              <w:spacing w:line="386" w:lineRule="exact"/>
              <w:ind w:firstLine="0"/>
              <w:jc w:val="right"/>
            </w:pPr>
            <w:r>
              <w:rPr>
                <w:rFonts w:eastAsia="Times New Roman" w:cs="Consolas"/>
                <w:color w:val="7F807F"/>
                <w:szCs w:val="24"/>
              </w:rPr>
              <w:lastRenderedPageBreak/>
              <w:t>64</w:t>
            </w:r>
          </w:p>
        </w:tc>
        <w:tc>
          <w:tcPr>
            <w:tcW w:w="9000" w:type="dxa"/>
            <w:tcMar>
              <w:top w:w="0" w:type="dxa"/>
              <w:left w:w="75" w:type="dxa"/>
              <w:bottom w:w="0" w:type="dxa"/>
              <w:right w:w="0" w:type="dxa"/>
            </w:tcMar>
          </w:tcPr>
          <w:p w14:paraId="48AD0291"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simulate_q42(data, nday: int, *, perfect_price: bool = </w:t>
            </w:r>
            <w:r>
              <w:rPr>
                <w:rFonts w:ascii="Consolas" w:eastAsia="微软雅黑" w:hAnsi="Consolas" w:cs="Consolas"/>
                <w:color w:val="006EB8"/>
                <w:szCs w:val="24"/>
              </w:rPr>
              <w:t>False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0485C4E" w14:textId="77777777" w:rsidR="00DA4077" w:rsidRDefault="00DA4077">
            <w:pPr>
              <w:snapToGrid w:val="0"/>
              <w:spacing w:line="20" w:lineRule="exact"/>
              <w:ind w:firstLine="0"/>
            </w:pPr>
          </w:p>
        </w:tc>
      </w:tr>
      <w:tr w:rsidR="00DA4077" w14:paraId="152DABFF" w14:textId="77777777">
        <w:trPr>
          <w:cantSplit/>
        </w:trPr>
        <w:tc>
          <w:tcPr>
            <w:tcW w:w="540" w:type="dxa"/>
            <w:tcMar>
              <w:top w:w="0" w:type="dxa"/>
              <w:left w:w="0" w:type="dxa"/>
              <w:bottom w:w="0" w:type="dxa"/>
              <w:right w:w="100" w:type="dxa"/>
            </w:tcMar>
          </w:tcPr>
          <w:p w14:paraId="0BA9C266" w14:textId="77777777" w:rsidR="00DA4077" w:rsidRDefault="00000000">
            <w:pPr>
              <w:snapToGrid w:val="0"/>
              <w:spacing w:line="386" w:lineRule="exact"/>
              <w:ind w:firstLine="0"/>
              <w:jc w:val="right"/>
            </w:pPr>
            <w:r>
              <w:rPr>
                <w:rFonts w:eastAsia="Times New Roman" w:cs="Consolas"/>
                <w:color w:val="7F807F"/>
                <w:szCs w:val="24"/>
              </w:rPr>
              <w:t>65</w:t>
            </w:r>
          </w:p>
        </w:tc>
        <w:tc>
          <w:tcPr>
            <w:tcW w:w="9000" w:type="dxa"/>
            <w:tcMar>
              <w:top w:w="0" w:type="dxa"/>
              <w:left w:w="75" w:type="dxa"/>
              <w:bottom w:w="0" w:type="dxa"/>
              <w:right w:w="0" w:type="dxa"/>
            </w:tcMar>
          </w:tcPr>
          <w:p w14:paraId="0A93897E" w14:textId="77777777" w:rsidR="00DA4077" w:rsidRDefault="00000000">
            <w:pPr>
              <w:snapToGrid w:val="0"/>
              <w:spacing w:line="386" w:lineRule="exact"/>
              <w:ind w:left="400" w:hanging="400"/>
              <w:jc w:val="left"/>
            </w:pPr>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"""Q4-2</w:t>
            </w:r>
            <w:r>
              <w:rPr>
                <w:rFonts w:ascii="Consolas" w:eastAsia="微软雅黑" w:hAnsi="Consolas" w:cs="Consolas"/>
                <w:color w:val="008470"/>
                <w:szCs w:val="24"/>
                <w:lang w:eastAsia="zh-CN"/>
              </w:rPr>
              <w:t>：保持</w:t>
            </w:r>
            <w:r>
              <w:rPr>
                <w:rFonts w:ascii="Consolas" w:eastAsia="微软雅黑" w:hAnsi="Consolas" w:cs="Consolas"/>
                <w:color w:val="008470"/>
                <w:szCs w:val="24"/>
                <w:lang w:eastAsia="zh-CN"/>
              </w:rPr>
              <w:t>Q2</w:t>
            </w:r>
            <w:r>
              <w:rPr>
                <w:rFonts w:ascii="Consolas" w:eastAsia="微软雅黑" w:hAnsi="Consolas" w:cs="Consolas"/>
                <w:color w:val="008470"/>
                <w:szCs w:val="24"/>
                <w:lang w:eastAsia="zh-CN"/>
              </w:rPr>
              <w:t>严格两阶段边界，仅替换为实时价格</w:t>
            </w:r>
            <w:proofErr w:type="gramStart"/>
            <w:r>
              <w:rPr>
                <w:rFonts w:ascii="Consolas" w:eastAsia="微软雅黑" w:hAnsi="Consolas" w:cs="Consolas"/>
                <w:color w:val="008470"/>
                <w:szCs w:val="24"/>
                <w:lang w:eastAsia="zh-CN"/>
              </w:rPr>
              <w:t>信息。</w:t>
            </w:r>
            <w:r>
              <w:rPr>
                <w:rFonts w:ascii="Consolas" w:eastAsia="微软雅黑" w:hAnsi="Consolas" w:cs="Consolas"/>
                <w:color w:val="008470"/>
                <w:szCs w:val="24"/>
              </w:rPr>
              <w:t>"</w:t>
            </w:r>
            <w:proofErr w:type="gramEnd"/>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590E505C" w14:textId="77777777" w:rsidR="00DA4077" w:rsidRDefault="00DA4077">
            <w:pPr>
              <w:snapToGrid w:val="0"/>
              <w:spacing w:line="20" w:lineRule="exact"/>
              <w:ind w:firstLine="0"/>
            </w:pPr>
          </w:p>
        </w:tc>
      </w:tr>
      <w:tr w:rsidR="00DA4077" w14:paraId="1CB202AF" w14:textId="77777777">
        <w:trPr>
          <w:cantSplit/>
        </w:trPr>
        <w:tc>
          <w:tcPr>
            <w:tcW w:w="540" w:type="dxa"/>
            <w:tcMar>
              <w:top w:w="0" w:type="dxa"/>
              <w:left w:w="0" w:type="dxa"/>
              <w:bottom w:w="0" w:type="dxa"/>
              <w:right w:w="100" w:type="dxa"/>
            </w:tcMar>
          </w:tcPr>
          <w:p w14:paraId="142C0F8F" w14:textId="77777777" w:rsidR="00DA4077" w:rsidRDefault="00000000">
            <w:pPr>
              <w:snapToGrid w:val="0"/>
              <w:spacing w:line="386" w:lineRule="exact"/>
              <w:ind w:firstLine="0"/>
              <w:jc w:val="right"/>
            </w:pPr>
            <w:r>
              <w:rPr>
                <w:rFonts w:eastAsia="Times New Roman" w:cs="Consolas"/>
                <w:color w:val="7F807F"/>
                <w:szCs w:val="24"/>
              </w:rPr>
              <w:t>66</w:t>
            </w:r>
          </w:p>
        </w:tc>
        <w:tc>
          <w:tcPr>
            <w:tcW w:w="9000" w:type="dxa"/>
            <w:tcMar>
              <w:top w:w="0" w:type="dxa"/>
              <w:left w:w="75" w:type="dxa"/>
              <w:bottom w:w="0" w:type="dxa"/>
              <w:right w:w="0" w:type="dxa"/>
            </w:tcMar>
          </w:tcPr>
          <w:p w14:paraId="795DA415" w14:textId="77777777" w:rsidR="00DA4077" w:rsidRDefault="00000000">
            <w:pPr>
              <w:snapToGrid w:val="0"/>
              <w:spacing w:line="386" w:lineRule="exact"/>
              <w:ind w:left="400" w:hanging="400"/>
              <w:jc w:val="left"/>
            </w:pPr>
            <w:r>
              <w:rPr>
                <w:rFonts w:ascii="Consolas" w:eastAsia="微软雅黑" w:hAnsi="Consolas" w:cs="Consolas"/>
                <w:szCs w:val="24"/>
              </w:rPr>
              <w:t xml:space="preserve">    net = </w:t>
            </w:r>
            <w:proofErr w:type="gramStart"/>
            <w:r>
              <w:rPr>
                <w:rFonts w:ascii="Consolas" w:eastAsia="微软雅黑" w:hAnsi="Consolas" w:cs="Consolas"/>
                <w:szCs w:val="24"/>
              </w:rPr>
              <w:t>data.load</w:t>
            </w:r>
            <w:proofErr w:type="gramEnd"/>
            <w:r>
              <w:rPr>
                <w:rFonts w:ascii="Consolas" w:eastAsia="微软雅黑" w:hAnsi="Consolas" w:cs="Consolas"/>
                <w:szCs w:val="24"/>
              </w:rPr>
              <w:t xml:space="preserve"> - </w:t>
            </w:r>
            <w:proofErr w:type="gramStart"/>
            <w:r>
              <w:rPr>
                <w:rFonts w:ascii="Consolas" w:eastAsia="微软雅黑" w:hAnsi="Consolas" w:cs="Consolas"/>
                <w:szCs w:val="24"/>
              </w:rPr>
              <w:t>data.pv</w:t>
            </w:r>
            <w:proofErr w:type="gramEnd"/>
            <w:r>
              <w:rPr>
                <w:rFonts w:ascii="Consolas" w:eastAsia="微软雅黑" w:hAnsi="Consolas" w:cs="Consolas"/>
                <w:szCs w:val="24"/>
              </w:rPr>
              <w:t>_actual</w:t>
            </w:r>
          </w:p>
        </w:tc>
        <w:tc>
          <w:tcPr>
            <w:tcW w:w="80" w:type="dxa"/>
            <w:shd w:val="clear" w:color="auto" w:fill="CED4F4"/>
            <w:tcMar>
              <w:top w:w="0" w:type="dxa"/>
              <w:left w:w="0" w:type="dxa"/>
              <w:bottom w:w="0" w:type="dxa"/>
              <w:right w:w="0" w:type="dxa"/>
            </w:tcMar>
          </w:tcPr>
          <w:p w14:paraId="186CB03E" w14:textId="77777777" w:rsidR="00DA4077" w:rsidRDefault="00DA4077">
            <w:pPr>
              <w:snapToGrid w:val="0"/>
              <w:spacing w:line="20" w:lineRule="exact"/>
              <w:ind w:firstLine="0"/>
            </w:pPr>
          </w:p>
        </w:tc>
      </w:tr>
      <w:tr w:rsidR="00DA4077" w14:paraId="09C4AE6A" w14:textId="77777777">
        <w:trPr>
          <w:cantSplit/>
        </w:trPr>
        <w:tc>
          <w:tcPr>
            <w:tcW w:w="540" w:type="dxa"/>
            <w:tcMar>
              <w:top w:w="0" w:type="dxa"/>
              <w:left w:w="0" w:type="dxa"/>
              <w:bottom w:w="0" w:type="dxa"/>
              <w:right w:w="100" w:type="dxa"/>
            </w:tcMar>
          </w:tcPr>
          <w:p w14:paraId="741DA3FA" w14:textId="77777777" w:rsidR="00DA4077" w:rsidRDefault="00000000">
            <w:pPr>
              <w:snapToGrid w:val="0"/>
              <w:spacing w:line="386" w:lineRule="exact"/>
              <w:ind w:firstLine="0"/>
              <w:jc w:val="right"/>
            </w:pPr>
            <w:r>
              <w:rPr>
                <w:rFonts w:eastAsia="Times New Roman" w:cs="Consolas"/>
                <w:color w:val="7F807F"/>
                <w:szCs w:val="24"/>
              </w:rPr>
              <w:t>67</w:t>
            </w:r>
          </w:p>
        </w:tc>
        <w:tc>
          <w:tcPr>
            <w:tcW w:w="9000" w:type="dxa"/>
            <w:tcMar>
              <w:top w:w="0" w:type="dxa"/>
              <w:left w:w="75" w:type="dxa"/>
              <w:bottom w:w="0" w:type="dxa"/>
              <w:right w:w="0" w:type="dxa"/>
            </w:tcMar>
          </w:tcPr>
          <w:p w14:paraId="302894B3" w14:textId="77777777" w:rsidR="00DA4077" w:rsidRDefault="00000000">
            <w:pPr>
              <w:snapToGrid w:val="0"/>
              <w:spacing w:line="386" w:lineRule="exact"/>
              <w:ind w:left="400" w:hanging="400"/>
              <w:jc w:val="left"/>
            </w:pPr>
            <w:r>
              <w:rPr>
                <w:rFonts w:ascii="Consolas" w:eastAsia="微软雅黑" w:hAnsi="Consolas" w:cs="Consolas"/>
                <w:szCs w:val="24"/>
              </w:rPr>
              <w:t xml:space="preserve">    shape = (nday, 144)</w:t>
            </w:r>
          </w:p>
        </w:tc>
        <w:tc>
          <w:tcPr>
            <w:tcW w:w="80" w:type="dxa"/>
            <w:shd w:val="clear" w:color="auto" w:fill="CED4F4"/>
            <w:tcMar>
              <w:top w:w="0" w:type="dxa"/>
              <w:left w:w="0" w:type="dxa"/>
              <w:bottom w:w="0" w:type="dxa"/>
              <w:right w:w="0" w:type="dxa"/>
            </w:tcMar>
          </w:tcPr>
          <w:p w14:paraId="1FDD59A4" w14:textId="77777777" w:rsidR="00DA4077" w:rsidRDefault="00DA4077">
            <w:pPr>
              <w:snapToGrid w:val="0"/>
              <w:spacing w:line="20" w:lineRule="exact"/>
              <w:ind w:firstLine="0"/>
            </w:pPr>
          </w:p>
        </w:tc>
      </w:tr>
      <w:tr w:rsidR="00DA4077" w14:paraId="654F7588" w14:textId="77777777">
        <w:trPr>
          <w:cantSplit/>
        </w:trPr>
        <w:tc>
          <w:tcPr>
            <w:tcW w:w="540" w:type="dxa"/>
            <w:tcMar>
              <w:top w:w="0" w:type="dxa"/>
              <w:left w:w="0" w:type="dxa"/>
              <w:bottom w:w="0" w:type="dxa"/>
              <w:right w:w="100" w:type="dxa"/>
            </w:tcMar>
          </w:tcPr>
          <w:p w14:paraId="5963D712" w14:textId="77777777" w:rsidR="00DA4077" w:rsidRDefault="00000000">
            <w:pPr>
              <w:snapToGrid w:val="0"/>
              <w:spacing w:line="386" w:lineRule="exact"/>
              <w:ind w:firstLine="0"/>
              <w:jc w:val="right"/>
            </w:pPr>
            <w:r>
              <w:rPr>
                <w:rFonts w:eastAsia="Times New Roman" w:cs="Consolas"/>
                <w:color w:val="7F807F"/>
                <w:szCs w:val="24"/>
              </w:rPr>
              <w:t>68</w:t>
            </w:r>
          </w:p>
        </w:tc>
        <w:tc>
          <w:tcPr>
            <w:tcW w:w="9000" w:type="dxa"/>
            <w:tcMar>
              <w:top w:w="0" w:type="dxa"/>
              <w:left w:w="75" w:type="dxa"/>
              <w:bottom w:w="0" w:type="dxa"/>
              <w:right w:w="0" w:type="dxa"/>
            </w:tcMar>
          </w:tcPr>
          <w:p w14:paraId="663EC114" w14:textId="77777777" w:rsidR="00DA4077" w:rsidRDefault="00000000">
            <w:pPr>
              <w:snapToGrid w:val="0"/>
              <w:spacing w:line="386" w:lineRule="exact"/>
              <w:ind w:left="400" w:hanging="400"/>
              <w:jc w:val="left"/>
            </w:pPr>
            <w:r>
              <w:rPr>
                <w:rFonts w:ascii="Consolas" w:eastAsia="微软雅黑" w:hAnsi="Consolas" w:cs="Consolas"/>
                <w:szCs w:val="24"/>
              </w:rPr>
              <w:t xml:space="preserve">    out = {</w:t>
            </w:r>
          </w:p>
        </w:tc>
        <w:tc>
          <w:tcPr>
            <w:tcW w:w="80" w:type="dxa"/>
            <w:shd w:val="clear" w:color="auto" w:fill="CED4F4"/>
            <w:tcMar>
              <w:top w:w="0" w:type="dxa"/>
              <w:left w:w="0" w:type="dxa"/>
              <w:bottom w:w="0" w:type="dxa"/>
              <w:right w:w="0" w:type="dxa"/>
            </w:tcMar>
          </w:tcPr>
          <w:p w14:paraId="1081F98E" w14:textId="77777777" w:rsidR="00DA4077" w:rsidRDefault="00DA4077">
            <w:pPr>
              <w:snapToGrid w:val="0"/>
              <w:spacing w:line="20" w:lineRule="exact"/>
              <w:ind w:firstLine="0"/>
            </w:pPr>
          </w:p>
        </w:tc>
      </w:tr>
      <w:tr w:rsidR="00DA4077" w14:paraId="3A22A5B3" w14:textId="77777777">
        <w:trPr>
          <w:cantSplit/>
        </w:trPr>
        <w:tc>
          <w:tcPr>
            <w:tcW w:w="540" w:type="dxa"/>
            <w:tcMar>
              <w:top w:w="0" w:type="dxa"/>
              <w:left w:w="0" w:type="dxa"/>
              <w:bottom w:w="0" w:type="dxa"/>
              <w:right w:w="100" w:type="dxa"/>
            </w:tcMar>
          </w:tcPr>
          <w:p w14:paraId="345CBE0B" w14:textId="77777777" w:rsidR="00DA4077" w:rsidRDefault="00000000">
            <w:pPr>
              <w:snapToGrid w:val="0"/>
              <w:spacing w:line="386" w:lineRule="exact"/>
              <w:ind w:firstLine="0"/>
              <w:jc w:val="right"/>
            </w:pPr>
            <w:r>
              <w:rPr>
                <w:rFonts w:eastAsia="Times New Roman" w:cs="Consolas"/>
                <w:color w:val="7F807F"/>
                <w:szCs w:val="24"/>
              </w:rPr>
              <w:t>69</w:t>
            </w:r>
          </w:p>
        </w:tc>
        <w:tc>
          <w:tcPr>
            <w:tcW w:w="9000" w:type="dxa"/>
            <w:tcMar>
              <w:top w:w="0" w:type="dxa"/>
              <w:left w:w="75" w:type="dxa"/>
              <w:bottom w:w="0" w:type="dxa"/>
              <w:right w:w="0" w:type="dxa"/>
            </w:tcMar>
          </w:tcPr>
          <w:p w14:paraId="64F38B7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initial</w:t>
            </w:r>
            <w:proofErr w:type="gramEnd"/>
            <w:r>
              <w:rPr>
                <w:rFonts w:ascii="Consolas" w:eastAsia="微软雅黑" w:hAnsi="Consolas" w:cs="Consolas"/>
                <w:color w:val="008470"/>
                <w:szCs w:val="24"/>
              </w:rPr>
              <w:t>_grid"</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 xml:space="preserve">(shape), </w:t>
            </w:r>
            <w:r>
              <w:rPr>
                <w:rFonts w:ascii="Consolas" w:eastAsia="微软雅黑" w:hAnsi="Consolas" w:cs="Consolas"/>
                <w:color w:val="008470"/>
                <w:szCs w:val="24"/>
              </w:rPr>
              <w:t>"effective_grid"</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(shape),</w:t>
            </w:r>
          </w:p>
        </w:tc>
        <w:tc>
          <w:tcPr>
            <w:tcW w:w="80" w:type="dxa"/>
            <w:shd w:val="clear" w:color="auto" w:fill="CED4F4"/>
            <w:tcMar>
              <w:top w:w="0" w:type="dxa"/>
              <w:left w:w="0" w:type="dxa"/>
              <w:bottom w:w="0" w:type="dxa"/>
              <w:right w:w="0" w:type="dxa"/>
            </w:tcMar>
          </w:tcPr>
          <w:p w14:paraId="6E39CAB6" w14:textId="77777777" w:rsidR="00DA4077" w:rsidRDefault="00DA4077">
            <w:pPr>
              <w:snapToGrid w:val="0"/>
              <w:spacing w:line="20" w:lineRule="exact"/>
              <w:ind w:firstLine="0"/>
            </w:pPr>
          </w:p>
        </w:tc>
      </w:tr>
      <w:tr w:rsidR="00DA4077" w14:paraId="039B45BB" w14:textId="77777777">
        <w:trPr>
          <w:cantSplit/>
        </w:trPr>
        <w:tc>
          <w:tcPr>
            <w:tcW w:w="540" w:type="dxa"/>
            <w:tcMar>
              <w:top w:w="0" w:type="dxa"/>
              <w:left w:w="0" w:type="dxa"/>
              <w:bottom w:w="0" w:type="dxa"/>
              <w:right w:w="100" w:type="dxa"/>
            </w:tcMar>
          </w:tcPr>
          <w:p w14:paraId="5E3B87FC" w14:textId="77777777" w:rsidR="00DA4077" w:rsidRDefault="00000000">
            <w:pPr>
              <w:snapToGrid w:val="0"/>
              <w:spacing w:line="386" w:lineRule="exact"/>
              <w:ind w:firstLine="0"/>
              <w:jc w:val="right"/>
            </w:pPr>
            <w:r>
              <w:rPr>
                <w:rFonts w:eastAsia="Times New Roman" w:cs="Consolas"/>
                <w:color w:val="7F807F"/>
                <w:szCs w:val="24"/>
              </w:rPr>
              <w:t>70</w:t>
            </w:r>
          </w:p>
        </w:tc>
        <w:tc>
          <w:tcPr>
            <w:tcW w:w="9000" w:type="dxa"/>
            <w:tcMar>
              <w:top w:w="0" w:type="dxa"/>
              <w:left w:w="75" w:type="dxa"/>
              <w:bottom w:w="0" w:type="dxa"/>
              <w:right w:w="0" w:type="dxa"/>
            </w:tcMar>
          </w:tcPr>
          <w:p w14:paraId="2CDCC51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"charge"</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 xml:space="preserve">(shape), </w:t>
            </w:r>
            <w:r>
              <w:rPr>
                <w:rFonts w:ascii="Consolas" w:eastAsia="微软雅黑" w:hAnsi="Consolas" w:cs="Consolas"/>
                <w:color w:val="008470"/>
                <w:szCs w:val="24"/>
              </w:rPr>
              <w:t>"discharge"</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(shape),</w:t>
            </w:r>
          </w:p>
        </w:tc>
        <w:tc>
          <w:tcPr>
            <w:tcW w:w="80" w:type="dxa"/>
            <w:shd w:val="clear" w:color="auto" w:fill="CED4F4"/>
            <w:tcMar>
              <w:top w:w="0" w:type="dxa"/>
              <w:left w:w="0" w:type="dxa"/>
              <w:bottom w:w="0" w:type="dxa"/>
              <w:right w:w="0" w:type="dxa"/>
            </w:tcMar>
          </w:tcPr>
          <w:p w14:paraId="2C819E1B" w14:textId="77777777" w:rsidR="00DA4077" w:rsidRDefault="00DA4077">
            <w:pPr>
              <w:snapToGrid w:val="0"/>
              <w:spacing w:line="20" w:lineRule="exact"/>
              <w:ind w:firstLine="0"/>
            </w:pPr>
          </w:p>
        </w:tc>
      </w:tr>
      <w:tr w:rsidR="00DA4077" w14:paraId="59B024E3" w14:textId="77777777">
        <w:trPr>
          <w:cantSplit/>
        </w:trPr>
        <w:tc>
          <w:tcPr>
            <w:tcW w:w="540" w:type="dxa"/>
            <w:tcMar>
              <w:top w:w="0" w:type="dxa"/>
              <w:left w:w="0" w:type="dxa"/>
              <w:bottom w:w="0" w:type="dxa"/>
              <w:right w:w="100" w:type="dxa"/>
            </w:tcMar>
          </w:tcPr>
          <w:p w14:paraId="76CEDB31" w14:textId="77777777" w:rsidR="00DA4077" w:rsidRDefault="00000000">
            <w:pPr>
              <w:snapToGrid w:val="0"/>
              <w:spacing w:line="386" w:lineRule="exact"/>
              <w:ind w:firstLine="0"/>
              <w:jc w:val="right"/>
            </w:pPr>
            <w:r>
              <w:rPr>
                <w:rFonts w:eastAsia="Times New Roman" w:cs="Consolas"/>
                <w:color w:val="7F807F"/>
                <w:szCs w:val="24"/>
              </w:rPr>
              <w:t>71</w:t>
            </w:r>
          </w:p>
        </w:tc>
        <w:tc>
          <w:tcPr>
            <w:tcW w:w="9000" w:type="dxa"/>
            <w:tcMar>
              <w:top w:w="0" w:type="dxa"/>
              <w:left w:w="75" w:type="dxa"/>
              <w:bottom w:w="0" w:type="dxa"/>
              <w:right w:w="0" w:type="dxa"/>
            </w:tcMar>
          </w:tcPr>
          <w:p w14:paraId="78BBD2D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"emergency"</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 xml:space="preserve">(shape), </w:t>
            </w:r>
            <w:r>
              <w:rPr>
                <w:rFonts w:ascii="Consolas" w:eastAsia="微软雅黑" w:hAnsi="Consolas" w:cs="Consolas"/>
                <w:color w:val="008470"/>
                <w:szCs w:val="24"/>
              </w:rPr>
              <w:t>"curtailment"</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(shape),</w:t>
            </w:r>
          </w:p>
        </w:tc>
        <w:tc>
          <w:tcPr>
            <w:tcW w:w="80" w:type="dxa"/>
            <w:shd w:val="clear" w:color="auto" w:fill="CED4F4"/>
            <w:tcMar>
              <w:top w:w="0" w:type="dxa"/>
              <w:left w:w="0" w:type="dxa"/>
              <w:bottom w:w="0" w:type="dxa"/>
              <w:right w:w="0" w:type="dxa"/>
            </w:tcMar>
          </w:tcPr>
          <w:p w14:paraId="5894A5F9" w14:textId="77777777" w:rsidR="00DA4077" w:rsidRDefault="00DA4077">
            <w:pPr>
              <w:snapToGrid w:val="0"/>
              <w:spacing w:line="20" w:lineRule="exact"/>
              <w:ind w:firstLine="0"/>
            </w:pPr>
          </w:p>
        </w:tc>
      </w:tr>
      <w:tr w:rsidR="00DA4077" w14:paraId="3401DAFA" w14:textId="77777777">
        <w:trPr>
          <w:cantSplit/>
        </w:trPr>
        <w:tc>
          <w:tcPr>
            <w:tcW w:w="540" w:type="dxa"/>
            <w:tcMar>
              <w:top w:w="0" w:type="dxa"/>
              <w:left w:w="0" w:type="dxa"/>
              <w:bottom w:w="0" w:type="dxa"/>
              <w:right w:w="100" w:type="dxa"/>
            </w:tcMar>
          </w:tcPr>
          <w:p w14:paraId="5583F3BA" w14:textId="77777777" w:rsidR="00DA4077" w:rsidRDefault="00000000">
            <w:pPr>
              <w:snapToGrid w:val="0"/>
              <w:spacing w:line="386" w:lineRule="exact"/>
              <w:ind w:firstLine="0"/>
              <w:jc w:val="right"/>
            </w:pPr>
            <w:r>
              <w:rPr>
                <w:rFonts w:eastAsia="Times New Roman" w:cs="Consolas"/>
                <w:color w:val="7F807F"/>
                <w:szCs w:val="24"/>
              </w:rPr>
              <w:t>72</w:t>
            </w:r>
          </w:p>
        </w:tc>
        <w:tc>
          <w:tcPr>
            <w:tcW w:w="9000" w:type="dxa"/>
            <w:tcMar>
              <w:top w:w="0" w:type="dxa"/>
              <w:left w:w="75" w:type="dxa"/>
              <w:bottom w:w="0" w:type="dxa"/>
              <w:right w:w="0" w:type="dxa"/>
            </w:tcMar>
          </w:tcPr>
          <w:p w14:paraId="422A098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"soc"</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 xml:space="preserve">((nday, 145)), </w:t>
            </w:r>
            <w:r>
              <w:rPr>
                <w:rFonts w:ascii="Consolas" w:eastAsia="微软雅黑" w:hAnsi="Consolas" w:cs="Consolas"/>
                <w:color w:val="008470"/>
                <w:szCs w:val="24"/>
              </w:rPr>
              <w:t>"planned_cost"</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(nday),</w:t>
            </w:r>
          </w:p>
        </w:tc>
        <w:tc>
          <w:tcPr>
            <w:tcW w:w="80" w:type="dxa"/>
            <w:shd w:val="clear" w:color="auto" w:fill="CED4F4"/>
            <w:tcMar>
              <w:top w:w="0" w:type="dxa"/>
              <w:left w:w="0" w:type="dxa"/>
              <w:bottom w:w="0" w:type="dxa"/>
              <w:right w:w="0" w:type="dxa"/>
            </w:tcMar>
          </w:tcPr>
          <w:p w14:paraId="61BD3E09" w14:textId="77777777" w:rsidR="00DA4077" w:rsidRDefault="00DA4077">
            <w:pPr>
              <w:snapToGrid w:val="0"/>
              <w:spacing w:line="20" w:lineRule="exact"/>
              <w:ind w:firstLine="0"/>
            </w:pPr>
          </w:p>
        </w:tc>
      </w:tr>
      <w:tr w:rsidR="00DA4077" w14:paraId="4CB2F558" w14:textId="77777777">
        <w:trPr>
          <w:cantSplit/>
        </w:trPr>
        <w:tc>
          <w:tcPr>
            <w:tcW w:w="540" w:type="dxa"/>
            <w:tcMar>
              <w:top w:w="0" w:type="dxa"/>
              <w:left w:w="0" w:type="dxa"/>
              <w:bottom w:w="0" w:type="dxa"/>
              <w:right w:w="100" w:type="dxa"/>
            </w:tcMar>
          </w:tcPr>
          <w:p w14:paraId="463A7E63" w14:textId="77777777" w:rsidR="00DA4077" w:rsidRDefault="00000000">
            <w:pPr>
              <w:snapToGrid w:val="0"/>
              <w:spacing w:line="386" w:lineRule="exact"/>
              <w:ind w:firstLine="0"/>
              <w:jc w:val="right"/>
            </w:pPr>
            <w:r>
              <w:rPr>
                <w:rFonts w:eastAsia="Times New Roman" w:cs="Consolas"/>
                <w:color w:val="7F807F"/>
                <w:szCs w:val="24"/>
              </w:rPr>
              <w:t>73</w:t>
            </w:r>
          </w:p>
        </w:tc>
        <w:tc>
          <w:tcPr>
            <w:tcW w:w="9000" w:type="dxa"/>
            <w:tcMar>
              <w:top w:w="0" w:type="dxa"/>
              <w:left w:w="75" w:type="dxa"/>
              <w:bottom w:w="0" w:type="dxa"/>
              <w:right w:w="0" w:type="dxa"/>
            </w:tcMar>
          </w:tcPr>
          <w:p w14:paraId="4D0F867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adjustment</w:t>
            </w:r>
            <w:proofErr w:type="gramEnd"/>
            <w:r>
              <w:rPr>
                <w:rFonts w:ascii="Consolas" w:eastAsia="微软雅黑" w:hAnsi="Consolas" w:cs="Consolas"/>
                <w:color w:val="008470"/>
                <w:szCs w:val="24"/>
              </w:rPr>
              <w:t>_cost"</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 xml:space="preserve">(nday), </w:t>
            </w:r>
            <w:r>
              <w:rPr>
                <w:rFonts w:ascii="Consolas" w:eastAsia="微软雅黑" w:hAnsi="Consolas" w:cs="Consolas"/>
                <w:color w:val="008470"/>
                <w:szCs w:val="24"/>
              </w:rPr>
              <w:t>"emergency_cost"</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(nday),</w:t>
            </w:r>
          </w:p>
        </w:tc>
        <w:tc>
          <w:tcPr>
            <w:tcW w:w="80" w:type="dxa"/>
            <w:shd w:val="clear" w:color="auto" w:fill="CED4F4"/>
            <w:tcMar>
              <w:top w:w="0" w:type="dxa"/>
              <w:left w:w="0" w:type="dxa"/>
              <w:bottom w:w="0" w:type="dxa"/>
              <w:right w:w="0" w:type="dxa"/>
            </w:tcMar>
          </w:tcPr>
          <w:p w14:paraId="67A554CC" w14:textId="77777777" w:rsidR="00DA4077" w:rsidRDefault="00DA4077">
            <w:pPr>
              <w:snapToGrid w:val="0"/>
              <w:spacing w:line="20" w:lineRule="exact"/>
              <w:ind w:firstLine="0"/>
            </w:pPr>
          </w:p>
        </w:tc>
      </w:tr>
      <w:tr w:rsidR="00DA4077" w14:paraId="5A118BA7" w14:textId="77777777">
        <w:trPr>
          <w:cantSplit/>
        </w:trPr>
        <w:tc>
          <w:tcPr>
            <w:tcW w:w="540" w:type="dxa"/>
            <w:tcMar>
              <w:top w:w="0" w:type="dxa"/>
              <w:left w:w="0" w:type="dxa"/>
              <w:bottom w:w="0" w:type="dxa"/>
              <w:right w:w="100" w:type="dxa"/>
            </w:tcMar>
          </w:tcPr>
          <w:p w14:paraId="087B05A4" w14:textId="77777777" w:rsidR="00DA4077" w:rsidRDefault="00000000">
            <w:pPr>
              <w:snapToGrid w:val="0"/>
              <w:spacing w:line="386" w:lineRule="exact"/>
              <w:ind w:firstLine="0"/>
              <w:jc w:val="right"/>
            </w:pPr>
            <w:r>
              <w:rPr>
                <w:rFonts w:eastAsia="Times New Roman" w:cs="Consolas"/>
                <w:color w:val="7F807F"/>
                <w:szCs w:val="24"/>
              </w:rPr>
              <w:t>74</w:t>
            </w:r>
          </w:p>
        </w:tc>
        <w:tc>
          <w:tcPr>
            <w:tcW w:w="9000" w:type="dxa"/>
            <w:tcMar>
              <w:top w:w="0" w:type="dxa"/>
              <w:left w:w="75" w:type="dxa"/>
              <w:bottom w:w="0" w:type="dxa"/>
              <w:right w:w="0" w:type="dxa"/>
            </w:tcMar>
          </w:tcPr>
          <w:p w14:paraId="729421C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total</w:t>
            </w:r>
            <w:proofErr w:type="gramEnd"/>
            <w:r>
              <w:rPr>
                <w:rFonts w:ascii="Consolas" w:eastAsia="微软雅黑" w:hAnsi="Consolas" w:cs="Consolas"/>
                <w:color w:val="008470"/>
                <w:szCs w:val="24"/>
              </w:rPr>
              <w:t>_cost"</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 xml:space="preserve">(nday), </w:t>
            </w:r>
            <w:r>
              <w:rPr>
                <w:rFonts w:ascii="Consolas" w:eastAsia="微软雅黑" w:hAnsi="Consolas" w:cs="Consolas"/>
                <w:color w:val="008470"/>
                <w:szCs w:val="24"/>
              </w:rPr>
              <w:t>"solve_seconds"</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(nday),</w:t>
            </w:r>
          </w:p>
        </w:tc>
        <w:tc>
          <w:tcPr>
            <w:tcW w:w="80" w:type="dxa"/>
            <w:shd w:val="clear" w:color="auto" w:fill="CED4F4"/>
            <w:tcMar>
              <w:top w:w="0" w:type="dxa"/>
              <w:left w:w="0" w:type="dxa"/>
              <w:bottom w:w="0" w:type="dxa"/>
              <w:right w:w="0" w:type="dxa"/>
            </w:tcMar>
          </w:tcPr>
          <w:p w14:paraId="37E151F2" w14:textId="77777777" w:rsidR="00DA4077" w:rsidRDefault="00DA4077">
            <w:pPr>
              <w:snapToGrid w:val="0"/>
              <w:spacing w:line="20" w:lineRule="exact"/>
              <w:ind w:firstLine="0"/>
            </w:pPr>
          </w:p>
        </w:tc>
      </w:tr>
      <w:tr w:rsidR="00DA4077" w14:paraId="57A735A3" w14:textId="77777777">
        <w:trPr>
          <w:cantSplit/>
        </w:trPr>
        <w:tc>
          <w:tcPr>
            <w:tcW w:w="540" w:type="dxa"/>
            <w:tcMar>
              <w:top w:w="0" w:type="dxa"/>
              <w:left w:w="0" w:type="dxa"/>
              <w:bottom w:w="0" w:type="dxa"/>
              <w:right w:w="100" w:type="dxa"/>
            </w:tcMar>
          </w:tcPr>
          <w:p w14:paraId="6E275E3B" w14:textId="77777777" w:rsidR="00DA4077" w:rsidRDefault="00000000">
            <w:pPr>
              <w:snapToGrid w:val="0"/>
              <w:spacing w:line="386" w:lineRule="exact"/>
              <w:ind w:firstLine="0"/>
              <w:jc w:val="right"/>
            </w:pPr>
            <w:r>
              <w:rPr>
                <w:rFonts w:eastAsia="Times New Roman" w:cs="Consolas"/>
                <w:color w:val="7F807F"/>
                <w:szCs w:val="24"/>
              </w:rPr>
              <w:t>75</w:t>
            </w:r>
          </w:p>
        </w:tc>
        <w:tc>
          <w:tcPr>
            <w:tcW w:w="9000" w:type="dxa"/>
            <w:tcMar>
              <w:top w:w="0" w:type="dxa"/>
              <w:left w:w="75" w:type="dxa"/>
              <w:bottom w:w="0" w:type="dxa"/>
              <w:right w:w="0" w:type="dxa"/>
            </w:tcMar>
          </w:tcPr>
          <w:p w14:paraId="7756F21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max</w:t>
            </w:r>
            <w:proofErr w:type="gramEnd"/>
            <w:r>
              <w:rPr>
                <w:rFonts w:ascii="Consolas" w:eastAsia="微软雅黑" w:hAnsi="Consolas" w:cs="Consolas"/>
                <w:color w:val="008470"/>
                <w:szCs w:val="24"/>
              </w:rPr>
              <w:t>_balance_residual"</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 xml:space="preserve">(nday), </w:t>
            </w:r>
            <w:r>
              <w:rPr>
                <w:rFonts w:ascii="Consolas" w:eastAsia="微软雅黑" w:hAnsi="Consolas" w:cs="Consolas"/>
                <w:color w:val="008470"/>
                <w:szCs w:val="24"/>
              </w:rPr>
              <w:t>"max_soc_residual"</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(nday),</w:t>
            </w:r>
          </w:p>
        </w:tc>
        <w:tc>
          <w:tcPr>
            <w:tcW w:w="80" w:type="dxa"/>
            <w:shd w:val="clear" w:color="auto" w:fill="CED4F4"/>
            <w:tcMar>
              <w:top w:w="0" w:type="dxa"/>
              <w:left w:w="0" w:type="dxa"/>
              <w:bottom w:w="0" w:type="dxa"/>
              <w:right w:w="0" w:type="dxa"/>
            </w:tcMar>
          </w:tcPr>
          <w:p w14:paraId="5D927BE0" w14:textId="77777777" w:rsidR="00DA4077" w:rsidRDefault="00DA4077">
            <w:pPr>
              <w:snapToGrid w:val="0"/>
              <w:spacing w:line="20" w:lineRule="exact"/>
              <w:ind w:firstLine="0"/>
            </w:pPr>
          </w:p>
        </w:tc>
      </w:tr>
      <w:tr w:rsidR="00DA4077" w14:paraId="6FA0BFA6" w14:textId="77777777">
        <w:trPr>
          <w:cantSplit/>
        </w:trPr>
        <w:tc>
          <w:tcPr>
            <w:tcW w:w="540" w:type="dxa"/>
            <w:tcMar>
              <w:top w:w="0" w:type="dxa"/>
              <w:left w:w="0" w:type="dxa"/>
              <w:bottom w:w="0" w:type="dxa"/>
              <w:right w:w="100" w:type="dxa"/>
            </w:tcMar>
          </w:tcPr>
          <w:p w14:paraId="44C19252" w14:textId="77777777" w:rsidR="00DA4077" w:rsidRDefault="00000000">
            <w:pPr>
              <w:snapToGrid w:val="0"/>
              <w:spacing w:line="386" w:lineRule="exact"/>
              <w:ind w:firstLine="0"/>
              <w:jc w:val="right"/>
            </w:pPr>
            <w:r>
              <w:rPr>
                <w:rFonts w:eastAsia="Times New Roman" w:cs="Consolas"/>
                <w:color w:val="7F807F"/>
                <w:szCs w:val="24"/>
              </w:rPr>
              <w:t>76</w:t>
            </w:r>
          </w:p>
        </w:tc>
        <w:tc>
          <w:tcPr>
            <w:tcW w:w="9000" w:type="dxa"/>
            <w:tcMar>
              <w:top w:w="0" w:type="dxa"/>
              <w:left w:w="75" w:type="dxa"/>
              <w:bottom w:w="0" w:type="dxa"/>
              <w:right w:w="0" w:type="dxa"/>
            </w:tcMar>
          </w:tcPr>
          <w:p w14:paraId="5117210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7F5B60E2" w14:textId="77777777" w:rsidR="00DA4077" w:rsidRDefault="00DA4077">
            <w:pPr>
              <w:snapToGrid w:val="0"/>
              <w:spacing w:line="20" w:lineRule="exact"/>
              <w:ind w:firstLine="0"/>
            </w:pPr>
          </w:p>
        </w:tc>
      </w:tr>
      <w:tr w:rsidR="00DA4077" w14:paraId="18C2ED1E" w14:textId="77777777">
        <w:trPr>
          <w:cantSplit/>
        </w:trPr>
        <w:tc>
          <w:tcPr>
            <w:tcW w:w="540" w:type="dxa"/>
            <w:tcMar>
              <w:top w:w="0" w:type="dxa"/>
              <w:left w:w="0" w:type="dxa"/>
              <w:bottom w:w="0" w:type="dxa"/>
              <w:right w:w="100" w:type="dxa"/>
            </w:tcMar>
          </w:tcPr>
          <w:p w14:paraId="04E545C2" w14:textId="77777777" w:rsidR="00DA4077" w:rsidRDefault="00000000">
            <w:pPr>
              <w:snapToGrid w:val="0"/>
              <w:spacing w:line="386" w:lineRule="exact"/>
              <w:ind w:firstLine="0"/>
              <w:jc w:val="right"/>
            </w:pPr>
            <w:r>
              <w:rPr>
                <w:rFonts w:eastAsia="Times New Roman" w:cs="Consolas"/>
                <w:color w:val="7F807F"/>
                <w:szCs w:val="24"/>
              </w:rPr>
              <w:t>77</w:t>
            </w:r>
          </w:p>
        </w:tc>
        <w:tc>
          <w:tcPr>
            <w:tcW w:w="9000" w:type="dxa"/>
            <w:tcMar>
              <w:top w:w="0" w:type="dxa"/>
              <w:left w:w="75" w:type="dxa"/>
              <w:bottom w:w="0" w:type="dxa"/>
              <w:right w:w="0" w:type="dxa"/>
            </w:tcMar>
          </w:tcPr>
          <w:p w14:paraId="6AB1E017" w14:textId="77777777" w:rsidR="00DA4077" w:rsidRDefault="00000000">
            <w:pPr>
              <w:snapToGrid w:val="0"/>
              <w:spacing w:line="386" w:lineRule="exact"/>
              <w:ind w:left="400" w:hanging="400"/>
              <w:jc w:val="left"/>
            </w:pPr>
            <w:r>
              <w:rPr>
                <w:rFonts w:ascii="Consolas" w:eastAsia="微软雅黑" w:hAnsi="Consolas" w:cs="Consolas"/>
                <w:szCs w:val="24"/>
              </w:rPr>
              <w:t xml:space="preserve">    current_soc = 6000.0</w:t>
            </w:r>
          </w:p>
        </w:tc>
        <w:tc>
          <w:tcPr>
            <w:tcW w:w="80" w:type="dxa"/>
            <w:shd w:val="clear" w:color="auto" w:fill="CED4F4"/>
            <w:tcMar>
              <w:top w:w="0" w:type="dxa"/>
              <w:left w:w="0" w:type="dxa"/>
              <w:bottom w:w="0" w:type="dxa"/>
              <w:right w:w="0" w:type="dxa"/>
            </w:tcMar>
          </w:tcPr>
          <w:p w14:paraId="44EED089" w14:textId="77777777" w:rsidR="00DA4077" w:rsidRDefault="00DA4077">
            <w:pPr>
              <w:snapToGrid w:val="0"/>
              <w:spacing w:line="20" w:lineRule="exact"/>
              <w:ind w:firstLine="0"/>
            </w:pPr>
          </w:p>
        </w:tc>
      </w:tr>
      <w:tr w:rsidR="00DA4077" w14:paraId="5A7ED8EB" w14:textId="77777777">
        <w:trPr>
          <w:cantSplit/>
        </w:trPr>
        <w:tc>
          <w:tcPr>
            <w:tcW w:w="540" w:type="dxa"/>
            <w:tcMar>
              <w:top w:w="0" w:type="dxa"/>
              <w:left w:w="0" w:type="dxa"/>
              <w:bottom w:w="0" w:type="dxa"/>
              <w:right w:w="100" w:type="dxa"/>
            </w:tcMar>
          </w:tcPr>
          <w:p w14:paraId="090F471B" w14:textId="77777777" w:rsidR="00DA4077" w:rsidRDefault="00000000">
            <w:pPr>
              <w:snapToGrid w:val="0"/>
              <w:spacing w:line="386" w:lineRule="exact"/>
              <w:ind w:firstLine="0"/>
              <w:jc w:val="right"/>
            </w:pPr>
            <w:r>
              <w:rPr>
                <w:rFonts w:eastAsia="Times New Roman" w:cs="Consolas"/>
                <w:color w:val="7F807F"/>
                <w:szCs w:val="24"/>
              </w:rPr>
              <w:t>78</w:t>
            </w:r>
          </w:p>
        </w:tc>
        <w:tc>
          <w:tcPr>
            <w:tcW w:w="9000" w:type="dxa"/>
            <w:tcMar>
              <w:top w:w="0" w:type="dxa"/>
              <w:left w:w="75" w:type="dxa"/>
              <w:bottom w:w="0" w:type="dxa"/>
              <w:right w:w="0" w:type="dxa"/>
            </w:tcMar>
          </w:tcPr>
          <w:p w14:paraId="2A279AEC" w14:textId="77777777" w:rsidR="00DA4077" w:rsidRDefault="00000000">
            <w:pPr>
              <w:snapToGrid w:val="0"/>
              <w:spacing w:line="386" w:lineRule="exact"/>
              <w:ind w:left="400" w:hanging="400"/>
              <w:jc w:val="left"/>
            </w:pPr>
            <w:r>
              <w:rPr>
                <w:rFonts w:ascii="Consolas" w:eastAsia="微软雅黑" w:hAnsi="Consolas" w:cs="Consolas"/>
                <w:szCs w:val="24"/>
              </w:rPr>
              <w:t xml:space="preserve">    choice = </w:t>
            </w:r>
            <w:proofErr w:type="gramStart"/>
            <w:r>
              <w:rPr>
                <w:rFonts w:ascii="Consolas" w:eastAsia="微软雅黑" w:hAnsi="Consolas" w:cs="Consolas"/>
                <w:szCs w:val="24"/>
              </w:rPr>
              <w:t>ForecastChoice(</w:t>
            </w:r>
            <w:proofErr w:type="gramEnd"/>
            <w:r>
              <w:rPr>
                <w:rFonts w:ascii="Consolas" w:eastAsia="微软雅黑" w:hAnsi="Consolas" w:cs="Consolas"/>
                <w:color w:val="008470"/>
                <w:szCs w:val="24"/>
              </w:rPr>
              <w:t>"N1"</w:t>
            </w:r>
            <w:r>
              <w:rPr>
                <w:rFonts w:ascii="Consolas" w:eastAsia="微软雅黑" w:hAnsi="Consolas" w:cs="Consolas"/>
                <w:szCs w:val="24"/>
              </w:rPr>
              <w:t>, {</w:t>
            </w:r>
            <w:r>
              <w:rPr>
                <w:rFonts w:ascii="Consolas" w:eastAsia="微软雅黑" w:hAnsi="Consolas" w:cs="Consolas"/>
                <w:color w:val="008470"/>
                <w:szCs w:val="24"/>
              </w:rPr>
              <w:t>"alpha"</w:t>
            </w:r>
            <w:r>
              <w:rPr>
                <w:rFonts w:ascii="Consolas" w:eastAsia="微软雅黑" w:hAnsi="Consolas" w:cs="Consolas"/>
                <w:szCs w:val="24"/>
              </w:rPr>
              <w:t>: 1.0}, float(</w:t>
            </w:r>
            <w:r>
              <w:rPr>
                <w:rFonts w:ascii="Consolas" w:eastAsia="微软雅黑" w:hAnsi="Consolas" w:cs="Consolas"/>
                <w:color w:val="008470"/>
                <w:szCs w:val="24"/>
              </w:rPr>
              <w:t>"nan"</w:t>
            </w:r>
            <w:r>
              <w:rPr>
                <w:rFonts w:ascii="Consolas" w:eastAsia="微软雅黑" w:hAnsi="Consolas" w:cs="Consolas"/>
                <w:szCs w:val="24"/>
              </w:rPr>
              <w:t>), float(</w:t>
            </w:r>
            <w:r>
              <w:rPr>
                <w:rFonts w:ascii="Consolas" w:eastAsia="微软雅黑" w:hAnsi="Consolas" w:cs="Consolas"/>
                <w:color w:val="008470"/>
                <w:szCs w:val="24"/>
              </w:rPr>
              <w:t>"nan"</w:t>
            </w:r>
            <w:r>
              <w:rPr>
                <w:rFonts w:ascii="Consolas" w:eastAsia="微软雅黑" w:hAnsi="Consolas" w:cs="Consolas"/>
                <w:szCs w:val="24"/>
              </w:rPr>
              <w:t>), 0)</w:t>
            </w:r>
          </w:p>
        </w:tc>
        <w:tc>
          <w:tcPr>
            <w:tcW w:w="80" w:type="dxa"/>
            <w:shd w:val="clear" w:color="auto" w:fill="CED4F4"/>
            <w:tcMar>
              <w:top w:w="0" w:type="dxa"/>
              <w:left w:w="0" w:type="dxa"/>
              <w:bottom w:w="0" w:type="dxa"/>
              <w:right w:w="0" w:type="dxa"/>
            </w:tcMar>
          </w:tcPr>
          <w:p w14:paraId="4C6F077B" w14:textId="77777777" w:rsidR="00DA4077" w:rsidRDefault="00DA4077">
            <w:pPr>
              <w:snapToGrid w:val="0"/>
              <w:spacing w:line="20" w:lineRule="exact"/>
              <w:ind w:firstLine="0"/>
            </w:pPr>
          </w:p>
        </w:tc>
      </w:tr>
      <w:tr w:rsidR="00DA4077" w14:paraId="29F67BAA" w14:textId="77777777">
        <w:trPr>
          <w:cantSplit/>
        </w:trPr>
        <w:tc>
          <w:tcPr>
            <w:tcW w:w="540" w:type="dxa"/>
            <w:tcMar>
              <w:top w:w="0" w:type="dxa"/>
              <w:left w:w="0" w:type="dxa"/>
              <w:bottom w:w="0" w:type="dxa"/>
              <w:right w:w="100" w:type="dxa"/>
            </w:tcMar>
          </w:tcPr>
          <w:p w14:paraId="4F54840A" w14:textId="77777777" w:rsidR="00DA4077" w:rsidRDefault="00000000">
            <w:pPr>
              <w:snapToGrid w:val="0"/>
              <w:spacing w:line="386" w:lineRule="exact"/>
              <w:ind w:firstLine="0"/>
              <w:jc w:val="right"/>
            </w:pPr>
            <w:r>
              <w:rPr>
                <w:rFonts w:eastAsia="Times New Roman" w:cs="Consolas"/>
                <w:color w:val="7F807F"/>
                <w:szCs w:val="24"/>
              </w:rPr>
              <w:t>79</w:t>
            </w:r>
          </w:p>
        </w:tc>
        <w:tc>
          <w:tcPr>
            <w:tcW w:w="9000" w:type="dxa"/>
            <w:tcMar>
              <w:top w:w="0" w:type="dxa"/>
              <w:left w:w="75" w:type="dxa"/>
              <w:bottom w:w="0" w:type="dxa"/>
              <w:right w:w="0" w:type="dxa"/>
            </w:tcMar>
          </w:tcPr>
          <w:p w14:paraId="785A5736" w14:textId="77777777" w:rsidR="00DA4077" w:rsidRDefault="00000000">
            <w:pPr>
              <w:snapToGrid w:val="0"/>
              <w:spacing w:line="386" w:lineRule="exact"/>
              <w:ind w:left="400" w:hanging="400"/>
              <w:jc w:val="left"/>
            </w:pPr>
            <w:r>
              <w:rPr>
                <w:rFonts w:ascii="Consolas" w:eastAsia="微软雅黑" w:hAnsi="Consolas" w:cs="Consolas"/>
                <w:szCs w:val="24"/>
              </w:rPr>
              <w:t xml:space="preserve">    residual_library = []</w:t>
            </w:r>
          </w:p>
        </w:tc>
        <w:tc>
          <w:tcPr>
            <w:tcW w:w="80" w:type="dxa"/>
            <w:shd w:val="clear" w:color="auto" w:fill="CED4F4"/>
            <w:tcMar>
              <w:top w:w="0" w:type="dxa"/>
              <w:left w:w="0" w:type="dxa"/>
              <w:bottom w:w="0" w:type="dxa"/>
              <w:right w:w="0" w:type="dxa"/>
            </w:tcMar>
          </w:tcPr>
          <w:p w14:paraId="3CD09BD1" w14:textId="77777777" w:rsidR="00DA4077" w:rsidRDefault="00DA4077">
            <w:pPr>
              <w:snapToGrid w:val="0"/>
              <w:spacing w:line="20" w:lineRule="exact"/>
              <w:ind w:firstLine="0"/>
            </w:pPr>
          </w:p>
        </w:tc>
      </w:tr>
      <w:tr w:rsidR="00DA4077" w14:paraId="78005D02" w14:textId="77777777">
        <w:trPr>
          <w:cantSplit/>
        </w:trPr>
        <w:tc>
          <w:tcPr>
            <w:tcW w:w="540" w:type="dxa"/>
            <w:tcMar>
              <w:top w:w="0" w:type="dxa"/>
              <w:left w:w="0" w:type="dxa"/>
              <w:bottom w:w="0" w:type="dxa"/>
              <w:right w:w="100" w:type="dxa"/>
            </w:tcMar>
          </w:tcPr>
          <w:p w14:paraId="6FF30152" w14:textId="77777777" w:rsidR="00DA4077" w:rsidRDefault="00000000">
            <w:pPr>
              <w:snapToGrid w:val="0"/>
              <w:spacing w:line="386" w:lineRule="exact"/>
              <w:ind w:firstLine="0"/>
              <w:jc w:val="right"/>
            </w:pPr>
            <w:r>
              <w:rPr>
                <w:rFonts w:eastAsia="Times New Roman" w:cs="Consolas"/>
                <w:color w:val="7F807F"/>
                <w:szCs w:val="24"/>
              </w:rPr>
              <w:t>80</w:t>
            </w:r>
          </w:p>
        </w:tc>
        <w:tc>
          <w:tcPr>
            <w:tcW w:w="9000" w:type="dxa"/>
            <w:tcMar>
              <w:top w:w="0" w:type="dxa"/>
              <w:left w:w="75" w:type="dxa"/>
              <w:bottom w:w="0" w:type="dxa"/>
              <w:right w:w="0" w:type="dxa"/>
            </w:tcMar>
          </w:tcPr>
          <w:p w14:paraId="58869B7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day </w:t>
            </w:r>
            <w:r>
              <w:rPr>
                <w:rFonts w:ascii="Consolas" w:eastAsia="微软雅黑" w:hAnsi="Consolas" w:cs="Consolas"/>
                <w:color w:val="006EB8"/>
                <w:szCs w:val="24"/>
              </w:rPr>
              <w:t>in</w:t>
            </w:r>
            <w:r>
              <w:rPr>
                <w:rFonts w:ascii="Consolas" w:eastAsia="微软雅黑" w:hAnsi="Consolas" w:cs="Consolas"/>
                <w:szCs w:val="24"/>
              </w:rPr>
              <w:t xml:space="preserve"> range(nday):</w:t>
            </w:r>
          </w:p>
        </w:tc>
        <w:tc>
          <w:tcPr>
            <w:tcW w:w="80" w:type="dxa"/>
            <w:shd w:val="clear" w:color="auto" w:fill="CED4F4"/>
            <w:tcMar>
              <w:top w:w="0" w:type="dxa"/>
              <w:left w:w="0" w:type="dxa"/>
              <w:bottom w:w="0" w:type="dxa"/>
              <w:right w:w="0" w:type="dxa"/>
            </w:tcMar>
          </w:tcPr>
          <w:p w14:paraId="3F0683F0" w14:textId="77777777" w:rsidR="00DA4077" w:rsidRDefault="00DA4077">
            <w:pPr>
              <w:snapToGrid w:val="0"/>
              <w:spacing w:line="20" w:lineRule="exact"/>
              <w:ind w:firstLine="0"/>
            </w:pPr>
          </w:p>
        </w:tc>
      </w:tr>
      <w:tr w:rsidR="00DA4077" w14:paraId="0ECECC10" w14:textId="77777777">
        <w:trPr>
          <w:cantSplit/>
        </w:trPr>
        <w:tc>
          <w:tcPr>
            <w:tcW w:w="540" w:type="dxa"/>
            <w:tcMar>
              <w:top w:w="0" w:type="dxa"/>
              <w:left w:w="0" w:type="dxa"/>
              <w:bottom w:w="0" w:type="dxa"/>
              <w:right w:w="100" w:type="dxa"/>
            </w:tcMar>
          </w:tcPr>
          <w:p w14:paraId="40FD193A" w14:textId="77777777" w:rsidR="00DA4077" w:rsidRDefault="00000000">
            <w:pPr>
              <w:snapToGrid w:val="0"/>
              <w:spacing w:line="386" w:lineRule="exact"/>
              <w:ind w:firstLine="0"/>
              <w:jc w:val="right"/>
            </w:pPr>
            <w:r>
              <w:rPr>
                <w:rFonts w:eastAsia="Times New Roman" w:cs="Consolas"/>
                <w:color w:val="7F807F"/>
                <w:szCs w:val="24"/>
              </w:rPr>
              <w:t>81</w:t>
            </w:r>
          </w:p>
        </w:tc>
        <w:tc>
          <w:tcPr>
            <w:tcW w:w="9000" w:type="dxa"/>
            <w:tcMar>
              <w:top w:w="0" w:type="dxa"/>
              <w:left w:w="75" w:type="dxa"/>
              <w:bottom w:w="0" w:type="dxa"/>
              <w:right w:w="0" w:type="dxa"/>
            </w:tcMar>
          </w:tcPr>
          <w:p w14:paraId="48BD978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day &gt;= 31 </w:t>
            </w:r>
            <w:r>
              <w:rPr>
                <w:rFonts w:ascii="Consolas" w:eastAsia="微软雅黑" w:hAnsi="Consolas" w:cs="Consolas"/>
                <w:color w:val="006EB8"/>
                <w:szCs w:val="24"/>
              </w:rPr>
              <w:t>and</w:t>
            </w:r>
            <w:r>
              <w:rPr>
                <w:rFonts w:ascii="Consolas" w:eastAsia="微软雅黑" w:hAnsi="Consolas" w:cs="Consolas"/>
                <w:szCs w:val="24"/>
              </w:rPr>
              <w:t xml:space="preserve"> </w:t>
            </w:r>
            <w:proofErr w:type="gramStart"/>
            <w:r>
              <w:rPr>
                <w:rFonts w:ascii="Consolas" w:eastAsia="微软雅黑" w:hAnsi="Consolas" w:cs="Consolas"/>
                <w:szCs w:val="24"/>
              </w:rPr>
              <w:t>data.dates</w:t>
            </w:r>
            <w:proofErr w:type="gramEnd"/>
            <w:r>
              <w:rPr>
                <w:rFonts w:ascii="Consolas" w:eastAsia="微软雅黑" w:hAnsi="Consolas" w:cs="Consolas"/>
                <w:szCs w:val="24"/>
              </w:rPr>
              <w:t>[day</w:t>
            </w:r>
            <w:proofErr w:type="gramStart"/>
            <w:r>
              <w:rPr>
                <w:rFonts w:ascii="Consolas" w:eastAsia="微软雅黑" w:hAnsi="Consolas" w:cs="Consolas"/>
                <w:szCs w:val="24"/>
              </w:rPr>
              <w:t>].day</w:t>
            </w:r>
            <w:proofErr w:type="gramEnd"/>
            <w:r>
              <w:rPr>
                <w:rFonts w:ascii="Consolas" w:eastAsia="微软雅黑" w:hAnsi="Consolas" w:cs="Consolas"/>
                <w:szCs w:val="24"/>
              </w:rPr>
              <w:t xml:space="preserve"> == 1:</w:t>
            </w:r>
          </w:p>
        </w:tc>
        <w:tc>
          <w:tcPr>
            <w:tcW w:w="80" w:type="dxa"/>
            <w:shd w:val="clear" w:color="auto" w:fill="CED4F4"/>
            <w:tcMar>
              <w:top w:w="0" w:type="dxa"/>
              <w:left w:w="0" w:type="dxa"/>
              <w:bottom w:w="0" w:type="dxa"/>
              <w:right w:w="0" w:type="dxa"/>
            </w:tcMar>
          </w:tcPr>
          <w:p w14:paraId="2C6A8DCD" w14:textId="77777777" w:rsidR="00DA4077" w:rsidRDefault="00DA4077">
            <w:pPr>
              <w:snapToGrid w:val="0"/>
              <w:spacing w:line="20" w:lineRule="exact"/>
              <w:ind w:firstLine="0"/>
            </w:pPr>
          </w:p>
        </w:tc>
      </w:tr>
      <w:tr w:rsidR="00DA4077" w14:paraId="3F3DE4B3" w14:textId="77777777">
        <w:trPr>
          <w:cantSplit/>
        </w:trPr>
        <w:tc>
          <w:tcPr>
            <w:tcW w:w="540" w:type="dxa"/>
            <w:tcMar>
              <w:top w:w="0" w:type="dxa"/>
              <w:left w:w="0" w:type="dxa"/>
              <w:bottom w:w="0" w:type="dxa"/>
              <w:right w:w="100" w:type="dxa"/>
            </w:tcMar>
          </w:tcPr>
          <w:p w14:paraId="2E774C71" w14:textId="77777777" w:rsidR="00DA4077" w:rsidRDefault="00000000">
            <w:pPr>
              <w:snapToGrid w:val="0"/>
              <w:spacing w:line="386" w:lineRule="exact"/>
              <w:ind w:firstLine="0"/>
              <w:jc w:val="right"/>
            </w:pPr>
            <w:r>
              <w:rPr>
                <w:rFonts w:eastAsia="Times New Roman" w:cs="Consolas"/>
                <w:color w:val="7F807F"/>
                <w:szCs w:val="24"/>
              </w:rPr>
              <w:t>82</w:t>
            </w:r>
          </w:p>
        </w:tc>
        <w:tc>
          <w:tcPr>
            <w:tcW w:w="9000" w:type="dxa"/>
            <w:tcMar>
              <w:top w:w="0" w:type="dxa"/>
              <w:left w:w="75" w:type="dxa"/>
              <w:bottom w:w="0" w:type="dxa"/>
              <w:right w:w="0" w:type="dxa"/>
            </w:tcMar>
          </w:tcPr>
          <w:p w14:paraId="31BC6198" w14:textId="77777777" w:rsidR="00DA4077" w:rsidRDefault="00000000">
            <w:pPr>
              <w:snapToGrid w:val="0"/>
              <w:spacing w:line="386" w:lineRule="exact"/>
              <w:ind w:left="400" w:hanging="400"/>
              <w:jc w:val="left"/>
            </w:pPr>
            <w:r>
              <w:rPr>
                <w:rFonts w:ascii="Consolas" w:eastAsia="微软雅黑" w:hAnsi="Consolas" w:cs="Consolas"/>
                <w:szCs w:val="24"/>
              </w:rPr>
              <w:t xml:space="preserve">            choice = select_month_</w:t>
            </w:r>
            <w:proofErr w:type="gramStart"/>
            <w:r>
              <w:rPr>
                <w:rFonts w:ascii="Consolas" w:eastAsia="微软雅黑" w:hAnsi="Consolas" w:cs="Consolas"/>
                <w:szCs w:val="24"/>
              </w:rPr>
              <w:t>model(</w:t>
            </w:r>
            <w:proofErr w:type="gramEnd"/>
            <w:r>
              <w:rPr>
                <w:rFonts w:ascii="Consolas" w:eastAsia="微软雅黑" w:hAnsi="Consolas" w:cs="Consolas"/>
                <w:szCs w:val="24"/>
              </w:rPr>
              <w:t xml:space="preserve">net, </w:t>
            </w:r>
            <w:proofErr w:type="gramStart"/>
            <w:r>
              <w:rPr>
                <w:rFonts w:ascii="Consolas" w:eastAsia="微软雅黑" w:hAnsi="Consolas" w:cs="Consolas"/>
                <w:szCs w:val="24"/>
              </w:rPr>
              <w:t>data.load</w:t>
            </w:r>
            <w:proofErr w:type="gramEnd"/>
            <w:r>
              <w:rPr>
                <w:rFonts w:ascii="Consolas" w:eastAsia="微软雅黑" w:hAnsi="Consolas" w:cs="Consolas"/>
                <w:szCs w:val="24"/>
              </w:rPr>
              <w:t xml:space="preserve">, </w:t>
            </w:r>
            <w:proofErr w:type="gramStart"/>
            <w:r>
              <w:rPr>
                <w:rFonts w:ascii="Consolas" w:eastAsia="微软雅黑" w:hAnsi="Consolas" w:cs="Consolas"/>
                <w:szCs w:val="24"/>
              </w:rPr>
              <w:t>data.pv</w:t>
            </w:r>
            <w:proofErr w:type="gramEnd"/>
            <w:r>
              <w:rPr>
                <w:rFonts w:ascii="Consolas" w:eastAsia="微软雅黑" w:hAnsi="Consolas" w:cs="Consolas"/>
                <w:szCs w:val="24"/>
              </w:rPr>
              <w:t xml:space="preserve">_actual, day, </w:t>
            </w:r>
            <w:proofErr w:type="gramStart"/>
            <w:r>
              <w:rPr>
                <w:rFonts w:ascii="Consolas" w:eastAsia="微软雅黑" w:hAnsi="Consolas" w:cs="Consolas"/>
                <w:szCs w:val="24"/>
              </w:rPr>
              <w:t>data.typical</w:t>
            </w:r>
            <w:proofErr w:type="gramEnd"/>
            <w:r>
              <w:rPr>
                <w:rFonts w:ascii="Consolas" w:eastAsia="微软雅黑" w:hAnsi="Consolas" w:cs="Consolas"/>
                <w:szCs w:val="24"/>
              </w:rPr>
              <w:t xml:space="preserve">_load - </w:t>
            </w:r>
            <w:proofErr w:type="gramStart"/>
            <w:r>
              <w:rPr>
                <w:rFonts w:ascii="Consolas" w:eastAsia="微软雅黑" w:hAnsi="Consolas" w:cs="Consolas"/>
                <w:szCs w:val="24"/>
              </w:rPr>
              <w:t>data.typical</w:t>
            </w:r>
            <w:proofErr w:type="gramEnd"/>
            <w:r>
              <w:rPr>
                <w:rFonts w:ascii="Consolas" w:eastAsia="微软雅黑" w:hAnsi="Consolas" w:cs="Consolas"/>
                <w:szCs w:val="24"/>
              </w:rPr>
              <w:t>_pv)</w:t>
            </w:r>
          </w:p>
        </w:tc>
        <w:tc>
          <w:tcPr>
            <w:tcW w:w="80" w:type="dxa"/>
            <w:shd w:val="clear" w:color="auto" w:fill="CED4F4"/>
            <w:tcMar>
              <w:top w:w="0" w:type="dxa"/>
              <w:left w:w="0" w:type="dxa"/>
              <w:bottom w:w="0" w:type="dxa"/>
              <w:right w:w="0" w:type="dxa"/>
            </w:tcMar>
          </w:tcPr>
          <w:p w14:paraId="22F8D631" w14:textId="77777777" w:rsidR="00DA4077" w:rsidRDefault="00DA4077">
            <w:pPr>
              <w:snapToGrid w:val="0"/>
              <w:spacing w:line="20" w:lineRule="exact"/>
              <w:ind w:firstLine="0"/>
            </w:pPr>
          </w:p>
        </w:tc>
      </w:tr>
      <w:tr w:rsidR="00DA4077" w14:paraId="0C151BB8" w14:textId="77777777">
        <w:trPr>
          <w:cantSplit/>
        </w:trPr>
        <w:tc>
          <w:tcPr>
            <w:tcW w:w="540" w:type="dxa"/>
            <w:tcMar>
              <w:top w:w="0" w:type="dxa"/>
              <w:left w:w="0" w:type="dxa"/>
              <w:bottom w:w="0" w:type="dxa"/>
              <w:right w:w="100" w:type="dxa"/>
            </w:tcMar>
          </w:tcPr>
          <w:p w14:paraId="447B8B22" w14:textId="77777777" w:rsidR="00DA4077" w:rsidRDefault="00000000">
            <w:pPr>
              <w:snapToGrid w:val="0"/>
              <w:spacing w:line="386" w:lineRule="exact"/>
              <w:ind w:firstLine="0"/>
              <w:jc w:val="right"/>
            </w:pPr>
            <w:r>
              <w:rPr>
                <w:rFonts w:eastAsia="Times New Roman" w:cs="Consolas"/>
                <w:color w:val="7F807F"/>
                <w:szCs w:val="24"/>
              </w:rPr>
              <w:t>83</w:t>
            </w:r>
          </w:p>
        </w:tc>
        <w:tc>
          <w:tcPr>
            <w:tcW w:w="9000" w:type="dxa"/>
            <w:tcMar>
              <w:top w:w="0" w:type="dxa"/>
              <w:left w:w="75" w:type="dxa"/>
              <w:bottom w:w="0" w:type="dxa"/>
              <w:right w:w="0" w:type="dxa"/>
            </w:tcMar>
          </w:tcPr>
          <w:p w14:paraId="5295649A" w14:textId="77777777" w:rsidR="00DA4077" w:rsidRDefault="00000000">
            <w:pPr>
              <w:snapToGrid w:val="0"/>
              <w:spacing w:line="386" w:lineRule="exact"/>
              <w:ind w:left="400" w:hanging="400"/>
              <w:jc w:val="left"/>
            </w:pPr>
            <w:r>
              <w:rPr>
                <w:rFonts w:ascii="Consolas" w:eastAsia="微软雅黑" w:hAnsi="Consolas" w:cs="Consolas"/>
                <w:szCs w:val="24"/>
              </w:rPr>
              <w:t xml:space="preserve">        point1 = (</w:t>
            </w:r>
          </w:p>
        </w:tc>
        <w:tc>
          <w:tcPr>
            <w:tcW w:w="80" w:type="dxa"/>
            <w:shd w:val="clear" w:color="auto" w:fill="CED4F4"/>
            <w:tcMar>
              <w:top w:w="0" w:type="dxa"/>
              <w:left w:w="0" w:type="dxa"/>
              <w:bottom w:w="0" w:type="dxa"/>
              <w:right w:w="0" w:type="dxa"/>
            </w:tcMar>
          </w:tcPr>
          <w:p w14:paraId="48414C33" w14:textId="77777777" w:rsidR="00DA4077" w:rsidRDefault="00DA4077">
            <w:pPr>
              <w:snapToGrid w:val="0"/>
              <w:spacing w:line="20" w:lineRule="exact"/>
              <w:ind w:firstLine="0"/>
            </w:pPr>
          </w:p>
        </w:tc>
      </w:tr>
      <w:tr w:rsidR="00DA4077" w14:paraId="3D39CC15" w14:textId="77777777">
        <w:trPr>
          <w:cantSplit/>
        </w:trPr>
        <w:tc>
          <w:tcPr>
            <w:tcW w:w="540" w:type="dxa"/>
            <w:tcMar>
              <w:top w:w="0" w:type="dxa"/>
              <w:left w:w="0" w:type="dxa"/>
              <w:bottom w:w="0" w:type="dxa"/>
              <w:right w:w="100" w:type="dxa"/>
            </w:tcMar>
          </w:tcPr>
          <w:p w14:paraId="20D5177F" w14:textId="77777777" w:rsidR="00DA4077" w:rsidRDefault="00000000">
            <w:pPr>
              <w:snapToGrid w:val="0"/>
              <w:spacing w:line="386" w:lineRule="exact"/>
              <w:ind w:firstLine="0"/>
              <w:jc w:val="right"/>
            </w:pPr>
            <w:r>
              <w:rPr>
                <w:rFonts w:eastAsia="Times New Roman" w:cs="Consolas"/>
                <w:color w:val="7F807F"/>
                <w:szCs w:val="24"/>
              </w:rPr>
              <w:t>84</w:t>
            </w:r>
          </w:p>
        </w:tc>
        <w:tc>
          <w:tcPr>
            <w:tcW w:w="9000" w:type="dxa"/>
            <w:tcMar>
              <w:top w:w="0" w:type="dxa"/>
              <w:left w:w="75" w:type="dxa"/>
              <w:bottom w:w="0" w:type="dxa"/>
              <w:right w:w="0" w:type="dxa"/>
            </w:tcMar>
          </w:tcPr>
          <w:p w14:paraId="29F318B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data.typical</w:t>
            </w:r>
            <w:proofErr w:type="gramEnd"/>
            <w:r>
              <w:rPr>
                <w:rFonts w:ascii="Consolas" w:eastAsia="微软雅黑" w:hAnsi="Consolas" w:cs="Consolas"/>
                <w:szCs w:val="24"/>
              </w:rPr>
              <w:t xml:space="preserve">_load - </w:t>
            </w:r>
            <w:proofErr w:type="gramStart"/>
            <w:r>
              <w:rPr>
                <w:rFonts w:ascii="Consolas" w:eastAsia="微软雅黑" w:hAnsi="Consolas" w:cs="Consolas"/>
                <w:szCs w:val="24"/>
              </w:rPr>
              <w:t>data.typical</w:t>
            </w:r>
            <w:proofErr w:type="gramEnd"/>
            <w:r>
              <w:rPr>
                <w:rFonts w:ascii="Consolas" w:eastAsia="微软雅黑" w:hAnsi="Consolas" w:cs="Consolas"/>
                <w:szCs w:val="24"/>
              </w:rPr>
              <w:t xml:space="preserve">_pv </w:t>
            </w:r>
            <w:r>
              <w:rPr>
                <w:rFonts w:ascii="Consolas" w:eastAsia="微软雅黑" w:hAnsi="Consolas" w:cs="Consolas"/>
                <w:color w:val="006EB8"/>
                <w:szCs w:val="24"/>
              </w:rPr>
              <w:t>if</w:t>
            </w:r>
            <w:r>
              <w:rPr>
                <w:rFonts w:ascii="Consolas" w:eastAsia="微软雅黑" w:hAnsi="Consolas" w:cs="Consolas"/>
                <w:szCs w:val="24"/>
              </w:rPr>
              <w:t xml:space="preserve"> day == 0 </w:t>
            </w:r>
            <w:r>
              <w:rPr>
                <w:rFonts w:ascii="Consolas" w:eastAsia="微软雅黑" w:hAnsi="Consolas" w:cs="Consolas"/>
                <w:color w:val="006EB8"/>
                <w:szCs w:val="24"/>
              </w:rPr>
              <w:t>else</w:t>
            </w:r>
          </w:p>
        </w:tc>
        <w:tc>
          <w:tcPr>
            <w:tcW w:w="80" w:type="dxa"/>
            <w:shd w:val="clear" w:color="auto" w:fill="CED4F4"/>
            <w:tcMar>
              <w:top w:w="0" w:type="dxa"/>
              <w:left w:w="0" w:type="dxa"/>
              <w:bottom w:w="0" w:type="dxa"/>
              <w:right w:w="0" w:type="dxa"/>
            </w:tcMar>
          </w:tcPr>
          <w:p w14:paraId="6E07D315" w14:textId="77777777" w:rsidR="00DA4077" w:rsidRDefault="00DA4077">
            <w:pPr>
              <w:snapToGrid w:val="0"/>
              <w:spacing w:line="20" w:lineRule="exact"/>
              <w:ind w:firstLine="0"/>
            </w:pPr>
          </w:p>
        </w:tc>
      </w:tr>
      <w:tr w:rsidR="00DA4077" w14:paraId="1C12221C" w14:textId="77777777">
        <w:trPr>
          <w:cantSplit/>
        </w:trPr>
        <w:tc>
          <w:tcPr>
            <w:tcW w:w="540" w:type="dxa"/>
            <w:tcMar>
              <w:top w:w="0" w:type="dxa"/>
              <w:left w:w="0" w:type="dxa"/>
              <w:bottom w:w="0" w:type="dxa"/>
              <w:right w:w="100" w:type="dxa"/>
            </w:tcMar>
          </w:tcPr>
          <w:p w14:paraId="6D571A6B" w14:textId="77777777" w:rsidR="00DA4077" w:rsidRDefault="00000000">
            <w:pPr>
              <w:snapToGrid w:val="0"/>
              <w:spacing w:line="386" w:lineRule="exact"/>
              <w:ind w:firstLine="0"/>
              <w:jc w:val="right"/>
            </w:pPr>
            <w:r>
              <w:rPr>
                <w:rFonts w:eastAsia="Times New Roman" w:cs="Consolas"/>
                <w:color w:val="7F807F"/>
                <w:szCs w:val="24"/>
              </w:rPr>
              <w:t>85</w:t>
            </w:r>
          </w:p>
        </w:tc>
        <w:tc>
          <w:tcPr>
            <w:tcW w:w="9000" w:type="dxa"/>
            <w:tcMar>
              <w:top w:w="0" w:type="dxa"/>
              <w:left w:w="75" w:type="dxa"/>
              <w:bottom w:w="0" w:type="dxa"/>
              <w:right w:w="0" w:type="dxa"/>
            </w:tcMar>
          </w:tcPr>
          <w:p w14:paraId="419D5E14" w14:textId="77777777" w:rsidR="00DA4077" w:rsidRDefault="00000000">
            <w:pPr>
              <w:snapToGrid w:val="0"/>
              <w:spacing w:line="386" w:lineRule="exact"/>
              <w:ind w:left="400" w:hanging="400"/>
              <w:jc w:val="left"/>
            </w:pPr>
            <w:r>
              <w:rPr>
                <w:rFonts w:ascii="Consolas" w:eastAsia="微软雅黑" w:hAnsi="Consolas" w:cs="Consolas"/>
                <w:szCs w:val="24"/>
              </w:rPr>
              <w:t xml:space="preserve">            forecast_from_</w:t>
            </w:r>
            <w:proofErr w:type="gramStart"/>
            <w:r>
              <w:rPr>
                <w:rFonts w:ascii="Consolas" w:eastAsia="微软雅黑" w:hAnsi="Consolas" w:cs="Consolas"/>
                <w:szCs w:val="24"/>
              </w:rPr>
              <w:t>choice(</w:t>
            </w:r>
            <w:proofErr w:type="gramEnd"/>
            <w:r>
              <w:rPr>
                <w:rFonts w:ascii="Consolas" w:eastAsia="微软雅黑" w:hAnsi="Consolas" w:cs="Consolas"/>
                <w:szCs w:val="24"/>
              </w:rPr>
              <w:t xml:space="preserve">choice, net, </w:t>
            </w:r>
            <w:proofErr w:type="gramStart"/>
            <w:r>
              <w:rPr>
                <w:rFonts w:ascii="Consolas" w:eastAsia="微软雅黑" w:hAnsi="Consolas" w:cs="Consolas"/>
                <w:szCs w:val="24"/>
              </w:rPr>
              <w:t>data.load</w:t>
            </w:r>
            <w:proofErr w:type="gramEnd"/>
            <w:r>
              <w:rPr>
                <w:rFonts w:ascii="Consolas" w:eastAsia="微软雅黑" w:hAnsi="Consolas" w:cs="Consolas"/>
                <w:szCs w:val="24"/>
              </w:rPr>
              <w:t xml:space="preserve">, </w:t>
            </w:r>
            <w:proofErr w:type="gramStart"/>
            <w:r>
              <w:rPr>
                <w:rFonts w:ascii="Consolas" w:eastAsia="微软雅黑" w:hAnsi="Consolas" w:cs="Consolas"/>
                <w:szCs w:val="24"/>
              </w:rPr>
              <w:t>data.pv</w:t>
            </w:r>
            <w:proofErr w:type="gramEnd"/>
            <w:r>
              <w:rPr>
                <w:rFonts w:ascii="Consolas" w:eastAsia="微软雅黑" w:hAnsi="Consolas" w:cs="Consolas"/>
                <w:szCs w:val="24"/>
              </w:rPr>
              <w:t xml:space="preserve">_actual, day, day, </w:t>
            </w:r>
            <w:proofErr w:type="gramStart"/>
            <w:r>
              <w:rPr>
                <w:rFonts w:ascii="Consolas" w:eastAsia="微软雅黑" w:hAnsi="Consolas" w:cs="Consolas"/>
                <w:szCs w:val="24"/>
              </w:rPr>
              <w:t>data.typical</w:t>
            </w:r>
            <w:proofErr w:type="gramEnd"/>
            <w:r>
              <w:rPr>
                <w:rFonts w:ascii="Consolas" w:eastAsia="微软雅黑" w:hAnsi="Consolas" w:cs="Consolas"/>
                <w:szCs w:val="24"/>
              </w:rPr>
              <w:t xml:space="preserve">_load - </w:t>
            </w:r>
            <w:proofErr w:type="gramStart"/>
            <w:r>
              <w:rPr>
                <w:rFonts w:ascii="Consolas" w:eastAsia="微软雅黑" w:hAnsi="Consolas" w:cs="Consolas"/>
                <w:szCs w:val="24"/>
              </w:rPr>
              <w:t>data.typical</w:t>
            </w:r>
            <w:proofErr w:type="gramEnd"/>
            <w:r>
              <w:rPr>
                <w:rFonts w:ascii="Consolas" w:eastAsia="微软雅黑" w:hAnsi="Consolas" w:cs="Consolas"/>
                <w:szCs w:val="24"/>
              </w:rPr>
              <w:t>_pv)</w:t>
            </w:r>
          </w:p>
        </w:tc>
        <w:tc>
          <w:tcPr>
            <w:tcW w:w="80" w:type="dxa"/>
            <w:shd w:val="clear" w:color="auto" w:fill="CED4F4"/>
            <w:tcMar>
              <w:top w:w="0" w:type="dxa"/>
              <w:left w:w="0" w:type="dxa"/>
              <w:bottom w:w="0" w:type="dxa"/>
              <w:right w:w="0" w:type="dxa"/>
            </w:tcMar>
          </w:tcPr>
          <w:p w14:paraId="4D2EEB9F" w14:textId="77777777" w:rsidR="00DA4077" w:rsidRDefault="00DA4077">
            <w:pPr>
              <w:snapToGrid w:val="0"/>
              <w:spacing w:line="20" w:lineRule="exact"/>
              <w:ind w:firstLine="0"/>
            </w:pPr>
          </w:p>
        </w:tc>
      </w:tr>
      <w:tr w:rsidR="00DA4077" w14:paraId="0CB40154" w14:textId="77777777">
        <w:trPr>
          <w:cantSplit/>
        </w:trPr>
        <w:tc>
          <w:tcPr>
            <w:tcW w:w="540" w:type="dxa"/>
            <w:tcMar>
              <w:top w:w="0" w:type="dxa"/>
              <w:left w:w="0" w:type="dxa"/>
              <w:bottom w:w="0" w:type="dxa"/>
              <w:right w:w="100" w:type="dxa"/>
            </w:tcMar>
          </w:tcPr>
          <w:p w14:paraId="7EB33C7F" w14:textId="77777777" w:rsidR="00DA4077" w:rsidRDefault="00000000">
            <w:pPr>
              <w:snapToGrid w:val="0"/>
              <w:spacing w:line="386" w:lineRule="exact"/>
              <w:ind w:firstLine="0"/>
              <w:jc w:val="right"/>
            </w:pPr>
            <w:r>
              <w:rPr>
                <w:rFonts w:eastAsia="Times New Roman" w:cs="Consolas"/>
                <w:color w:val="7F807F"/>
                <w:szCs w:val="24"/>
              </w:rPr>
              <w:t>86</w:t>
            </w:r>
          </w:p>
        </w:tc>
        <w:tc>
          <w:tcPr>
            <w:tcW w:w="9000" w:type="dxa"/>
            <w:tcMar>
              <w:top w:w="0" w:type="dxa"/>
              <w:left w:w="75" w:type="dxa"/>
              <w:bottom w:w="0" w:type="dxa"/>
              <w:right w:w="0" w:type="dxa"/>
            </w:tcMar>
          </w:tcPr>
          <w:p w14:paraId="3D24DA6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49DBB4CD" w14:textId="77777777" w:rsidR="00DA4077" w:rsidRDefault="00DA4077">
            <w:pPr>
              <w:snapToGrid w:val="0"/>
              <w:spacing w:line="20" w:lineRule="exact"/>
              <w:ind w:firstLine="0"/>
            </w:pPr>
          </w:p>
        </w:tc>
      </w:tr>
      <w:tr w:rsidR="00DA4077" w14:paraId="27B64141" w14:textId="77777777">
        <w:trPr>
          <w:cantSplit/>
        </w:trPr>
        <w:tc>
          <w:tcPr>
            <w:tcW w:w="540" w:type="dxa"/>
            <w:tcMar>
              <w:top w:w="0" w:type="dxa"/>
              <w:left w:w="0" w:type="dxa"/>
              <w:bottom w:w="0" w:type="dxa"/>
              <w:right w:w="100" w:type="dxa"/>
            </w:tcMar>
          </w:tcPr>
          <w:p w14:paraId="70A3B9B9" w14:textId="77777777" w:rsidR="00DA4077" w:rsidRDefault="00000000">
            <w:pPr>
              <w:snapToGrid w:val="0"/>
              <w:spacing w:line="386" w:lineRule="exact"/>
              <w:ind w:firstLine="0"/>
              <w:jc w:val="right"/>
            </w:pPr>
            <w:r>
              <w:rPr>
                <w:rFonts w:eastAsia="Times New Roman" w:cs="Consolas"/>
                <w:color w:val="7F807F"/>
                <w:szCs w:val="24"/>
              </w:rPr>
              <w:t>87</w:t>
            </w:r>
          </w:p>
        </w:tc>
        <w:tc>
          <w:tcPr>
            <w:tcW w:w="9000" w:type="dxa"/>
            <w:tcMar>
              <w:top w:w="0" w:type="dxa"/>
              <w:left w:w="75" w:type="dxa"/>
              <w:bottom w:w="0" w:type="dxa"/>
              <w:right w:w="0" w:type="dxa"/>
            </w:tcMar>
          </w:tcPr>
          <w:p w14:paraId="5418CF9D" w14:textId="77777777" w:rsidR="00DA4077" w:rsidRDefault="00000000">
            <w:pPr>
              <w:snapToGrid w:val="0"/>
              <w:spacing w:line="386" w:lineRule="exact"/>
              <w:ind w:left="400" w:hanging="400"/>
              <w:jc w:val="left"/>
            </w:pPr>
            <w:r>
              <w:rPr>
                <w:rFonts w:ascii="Consolas" w:eastAsia="微软雅黑" w:hAnsi="Consolas" w:cs="Consolas"/>
                <w:szCs w:val="24"/>
              </w:rPr>
              <w:t xml:space="preserve">        residuals = </w:t>
            </w:r>
            <w:proofErr w:type="gramStart"/>
            <w:r>
              <w:rPr>
                <w:rFonts w:ascii="Consolas" w:eastAsia="微软雅黑" w:hAnsi="Consolas" w:cs="Consolas"/>
                <w:szCs w:val="24"/>
              </w:rPr>
              <w:t>np.vstack</w:t>
            </w:r>
            <w:proofErr w:type="gramEnd"/>
            <w:r>
              <w:rPr>
                <w:rFonts w:ascii="Consolas" w:eastAsia="微软雅黑" w:hAnsi="Consolas" w:cs="Consolas"/>
                <w:szCs w:val="24"/>
              </w:rPr>
              <w:t xml:space="preserve">(residual_library) </w:t>
            </w:r>
            <w:r>
              <w:rPr>
                <w:rFonts w:ascii="Consolas" w:eastAsia="微软雅黑" w:hAnsi="Consolas" w:cs="Consolas"/>
                <w:color w:val="006EB8"/>
                <w:szCs w:val="24"/>
              </w:rPr>
              <w:t>if</w:t>
            </w:r>
            <w:r>
              <w:rPr>
                <w:rFonts w:ascii="Consolas" w:eastAsia="微软雅黑" w:hAnsi="Consolas" w:cs="Consolas"/>
                <w:szCs w:val="24"/>
              </w:rPr>
              <w:t xml:space="preserve"> residual_library </w:t>
            </w:r>
            <w:r>
              <w:rPr>
                <w:rFonts w:ascii="Consolas" w:eastAsia="微软雅黑" w:hAnsi="Consolas" w:cs="Consolas"/>
                <w:color w:val="006EB8"/>
                <w:szCs w:val="24"/>
              </w:rPr>
              <w:t>else</w:t>
            </w:r>
            <w:r>
              <w:rPr>
                <w:rFonts w:ascii="Consolas" w:eastAsia="微软雅黑" w:hAnsi="Consolas" w:cs="Consolas"/>
                <w:szCs w:val="24"/>
              </w:rPr>
              <w:t xml:space="preserve"> </w:t>
            </w:r>
            <w:proofErr w:type="gramStart"/>
            <w:r>
              <w:rPr>
                <w:rFonts w:ascii="Consolas" w:eastAsia="微软雅黑" w:hAnsi="Consolas" w:cs="Consolas"/>
                <w:szCs w:val="24"/>
              </w:rPr>
              <w:t>np.empty</w:t>
            </w:r>
            <w:proofErr w:type="gramEnd"/>
            <w:r>
              <w:rPr>
                <w:rFonts w:ascii="Consolas" w:eastAsia="微软雅黑" w:hAnsi="Consolas" w:cs="Consolas"/>
                <w:szCs w:val="24"/>
              </w:rPr>
              <w:t>((0, 144))</w:t>
            </w:r>
          </w:p>
        </w:tc>
        <w:tc>
          <w:tcPr>
            <w:tcW w:w="80" w:type="dxa"/>
            <w:shd w:val="clear" w:color="auto" w:fill="CED4F4"/>
            <w:tcMar>
              <w:top w:w="0" w:type="dxa"/>
              <w:left w:w="0" w:type="dxa"/>
              <w:bottom w:w="0" w:type="dxa"/>
              <w:right w:w="0" w:type="dxa"/>
            </w:tcMar>
          </w:tcPr>
          <w:p w14:paraId="56E198F8" w14:textId="77777777" w:rsidR="00DA4077" w:rsidRDefault="00DA4077">
            <w:pPr>
              <w:snapToGrid w:val="0"/>
              <w:spacing w:line="20" w:lineRule="exact"/>
              <w:ind w:firstLine="0"/>
            </w:pPr>
          </w:p>
        </w:tc>
      </w:tr>
      <w:tr w:rsidR="00DA4077" w14:paraId="12342105" w14:textId="77777777">
        <w:trPr>
          <w:cantSplit/>
        </w:trPr>
        <w:tc>
          <w:tcPr>
            <w:tcW w:w="540" w:type="dxa"/>
            <w:tcMar>
              <w:top w:w="0" w:type="dxa"/>
              <w:left w:w="0" w:type="dxa"/>
              <w:bottom w:w="0" w:type="dxa"/>
              <w:right w:w="100" w:type="dxa"/>
            </w:tcMar>
          </w:tcPr>
          <w:p w14:paraId="15F22851" w14:textId="77777777" w:rsidR="00DA4077" w:rsidRDefault="00000000">
            <w:pPr>
              <w:snapToGrid w:val="0"/>
              <w:spacing w:line="386" w:lineRule="exact"/>
              <w:ind w:firstLine="0"/>
              <w:jc w:val="right"/>
            </w:pPr>
            <w:r>
              <w:rPr>
                <w:rFonts w:eastAsia="Times New Roman" w:cs="Consolas"/>
                <w:color w:val="7F807F"/>
                <w:szCs w:val="24"/>
              </w:rPr>
              <w:t>88</w:t>
            </w:r>
          </w:p>
        </w:tc>
        <w:tc>
          <w:tcPr>
            <w:tcW w:w="9000" w:type="dxa"/>
            <w:tcMar>
              <w:top w:w="0" w:type="dxa"/>
              <w:left w:w="75" w:type="dxa"/>
              <w:bottom w:w="0" w:type="dxa"/>
              <w:right w:w="0" w:type="dxa"/>
            </w:tcMar>
          </w:tcPr>
          <w:p w14:paraId="06016CC4" w14:textId="77777777" w:rsidR="00DA4077" w:rsidRDefault="00000000">
            <w:pPr>
              <w:snapToGrid w:val="0"/>
              <w:spacing w:line="386" w:lineRule="exact"/>
              <w:ind w:left="400" w:hanging="400"/>
              <w:jc w:val="left"/>
            </w:pPr>
            <w:r>
              <w:rPr>
                <w:rFonts w:ascii="Consolas" w:eastAsia="微软雅黑" w:hAnsi="Consolas" w:cs="Consolas"/>
                <w:szCs w:val="24"/>
              </w:rPr>
              <w:t xml:space="preserve">        count = choose_scenario_count(residuals) </w:t>
            </w:r>
            <w:r>
              <w:rPr>
                <w:rFonts w:ascii="Consolas" w:eastAsia="微软雅黑" w:hAnsi="Consolas" w:cs="Consolas"/>
                <w:color w:val="006EB8"/>
                <w:szCs w:val="24"/>
              </w:rPr>
              <w:t>if</w:t>
            </w:r>
            <w:r>
              <w:rPr>
                <w:rFonts w:ascii="Consolas" w:eastAsia="微软雅黑" w:hAnsi="Consolas" w:cs="Consolas"/>
                <w:szCs w:val="24"/>
              </w:rPr>
              <w:t xml:space="preserve"> len(residuals) </w:t>
            </w:r>
            <w:r>
              <w:rPr>
                <w:rFonts w:ascii="Consolas" w:eastAsia="微软雅黑" w:hAnsi="Consolas" w:cs="Consolas"/>
                <w:color w:val="006EB8"/>
                <w:szCs w:val="24"/>
              </w:rPr>
              <w:t>else</w:t>
            </w:r>
            <w:r>
              <w:rPr>
                <w:rFonts w:ascii="Consolas" w:eastAsia="微软雅黑" w:hAnsi="Consolas" w:cs="Consolas"/>
                <w:szCs w:val="24"/>
              </w:rPr>
              <w:t xml:space="preserve"> 1</w:t>
            </w:r>
          </w:p>
        </w:tc>
        <w:tc>
          <w:tcPr>
            <w:tcW w:w="80" w:type="dxa"/>
            <w:shd w:val="clear" w:color="auto" w:fill="CED4F4"/>
            <w:tcMar>
              <w:top w:w="0" w:type="dxa"/>
              <w:left w:w="0" w:type="dxa"/>
              <w:bottom w:w="0" w:type="dxa"/>
              <w:right w:w="0" w:type="dxa"/>
            </w:tcMar>
          </w:tcPr>
          <w:p w14:paraId="7FB65DA9" w14:textId="77777777" w:rsidR="00DA4077" w:rsidRDefault="00DA4077">
            <w:pPr>
              <w:snapToGrid w:val="0"/>
              <w:spacing w:line="20" w:lineRule="exact"/>
              <w:ind w:firstLine="0"/>
            </w:pPr>
          </w:p>
        </w:tc>
      </w:tr>
      <w:tr w:rsidR="00DA4077" w14:paraId="39B13987" w14:textId="77777777">
        <w:trPr>
          <w:cantSplit/>
        </w:trPr>
        <w:tc>
          <w:tcPr>
            <w:tcW w:w="540" w:type="dxa"/>
            <w:tcMar>
              <w:top w:w="0" w:type="dxa"/>
              <w:left w:w="0" w:type="dxa"/>
              <w:bottom w:w="0" w:type="dxa"/>
              <w:right w:w="100" w:type="dxa"/>
            </w:tcMar>
          </w:tcPr>
          <w:p w14:paraId="74E383C5" w14:textId="77777777" w:rsidR="00DA4077" w:rsidRDefault="00000000">
            <w:pPr>
              <w:snapToGrid w:val="0"/>
              <w:spacing w:line="386" w:lineRule="exact"/>
              <w:ind w:firstLine="0"/>
              <w:jc w:val="right"/>
            </w:pPr>
            <w:r>
              <w:rPr>
                <w:rFonts w:eastAsia="Times New Roman" w:cs="Consolas"/>
                <w:color w:val="7F807F"/>
                <w:szCs w:val="24"/>
              </w:rPr>
              <w:lastRenderedPageBreak/>
              <w:t>89</w:t>
            </w:r>
          </w:p>
        </w:tc>
        <w:tc>
          <w:tcPr>
            <w:tcW w:w="9000" w:type="dxa"/>
            <w:tcMar>
              <w:top w:w="0" w:type="dxa"/>
              <w:left w:w="75" w:type="dxa"/>
              <w:bottom w:w="0" w:type="dxa"/>
              <w:right w:w="0" w:type="dxa"/>
            </w:tcMar>
          </w:tcPr>
          <w:p w14:paraId="57431D4B" w14:textId="77777777" w:rsidR="00DA4077" w:rsidRDefault="00000000">
            <w:pPr>
              <w:snapToGrid w:val="0"/>
              <w:spacing w:line="386" w:lineRule="exact"/>
              <w:ind w:left="400" w:hanging="400"/>
              <w:jc w:val="left"/>
            </w:pPr>
            <w:r>
              <w:rPr>
                <w:rFonts w:ascii="Consolas" w:eastAsia="微软雅黑" w:hAnsi="Consolas" w:cs="Consolas"/>
                <w:szCs w:val="24"/>
              </w:rPr>
              <w:t xml:space="preserve">        scen1, probs, selected = residual_</w:t>
            </w:r>
            <w:proofErr w:type="gramStart"/>
            <w:r>
              <w:rPr>
                <w:rFonts w:ascii="Consolas" w:eastAsia="微软雅黑" w:hAnsi="Consolas" w:cs="Consolas"/>
                <w:szCs w:val="24"/>
              </w:rPr>
              <w:t>scenarios(</w:t>
            </w:r>
            <w:proofErr w:type="gramEnd"/>
            <w:r>
              <w:rPr>
                <w:rFonts w:ascii="Consolas" w:eastAsia="微软雅黑" w:hAnsi="Consolas" w:cs="Consolas"/>
                <w:szCs w:val="24"/>
              </w:rPr>
              <w:t>point1, residuals, scenario_count=count)</w:t>
            </w:r>
          </w:p>
        </w:tc>
        <w:tc>
          <w:tcPr>
            <w:tcW w:w="80" w:type="dxa"/>
            <w:shd w:val="clear" w:color="auto" w:fill="CED4F4"/>
            <w:tcMar>
              <w:top w:w="0" w:type="dxa"/>
              <w:left w:w="0" w:type="dxa"/>
              <w:bottom w:w="0" w:type="dxa"/>
              <w:right w:w="0" w:type="dxa"/>
            </w:tcMar>
          </w:tcPr>
          <w:p w14:paraId="44C7A27C" w14:textId="77777777" w:rsidR="00DA4077" w:rsidRDefault="00DA4077">
            <w:pPr>
              <w:snapToGrid w:val="0"/>
              <w:spacing w:line="20" w:lineRule="exact"/>
              <w:ind w:firstLine="0"/>
            </w:pPr>
          </w:p>
        </w:tc>
      </w:tr>
      <w:tr w:rsidR="00DA4077" w14:paraId="1577AE61" w14:textId="77777777">
        <w:trPr>
          <w:cantSplit/>
        </w:trPr>
        <w:tc>
          <w:tcPr>
            <w:tcW w:w="540" w:type="dxa"/>
            <w:tcMar>
              <w:top w:w="0" w:type="dxa"/>
              <w:left w:w="0" w:type="dxa"/>
              <w:bottom w:w="0" w:type="dxa"/>
              <w:right w:w="100" w:type="dxa"/>
            </w:tcMar>
          </w:tcPr>
          <w:p w14:paraId="5EF8B8A6" w14:textId="77777777" w:rsidR="00DA4077" w:rsidRDefault="00000000">
            <w:pPr>
              <w:snapToGrid w:val="0"/>
              <w:spacing w:line="386" w:lineRule="exact"/>
              <w:ind w:firstLine="0"/>
              <w:jc w:val="right"/>
            </w:pPr>
            <w:r>
              <w:rPr>
                <w:rFonts w:eastAsia="Times New Roman" w:cs="Consolas"/>
                <w:color w:val="7F807F"/>
                <w:szCs w:val="24"/>
              </w:rPr>
              <w:t>90</w:t>
            </w:r>
          </w:p>
        </w:tc>
        <w:tc>
          <w:tcPr>
            <w:tcW w:w="9000" w:type="dxa"/>
            <w:tcMar>
              <w:top w:w="0" w:type="dxa"/>
              <w:left w:w="75" w:type="dxa"/>
              <w:bottom w:w="0" w:type="dxa"/>
              <w:right w:w="0" w:type="dxa"/>
            </w:tcMar>
          </w:tcPr>
          <w:p w14:paraId="06D09286" w14:textId="77777777" w:rsidR="00DA4077" w:rsidRDefault="00000000">
            <w:pPr>
              <w:snapToGrid w:val="0"/>
              <w:spacing w:line="386" w:lineRule="exact"/>
              <w:ind w:left="400" w:hanging="400"/>
              <w:jc w:val="left"/>
            </w:pPr>
            <w:r>
              <w:rPr>
                <w:rFonts w:ascii="Consolas" w:eastAsia="微软雅黑" w:hAnsi="Consolas" w:cs="Consolas"/>
                <w:szCs w:val="24"/>
              </w:rPr>
              <w:t xml:space="preserve">        point2 = forecast_from_</w:t>
            </w:r>
            <w:proofErr w:type="gramStart"/>
            <w:r>
              <w:rPr>
                <w:rFonts w:ascii="Consolas" w:eastAsia="微软雅黑" w:hAnsi="Consolas" w:cs="Consolas"/>
                <w:szCs w:val="24"/>
              </w:rPr>
              <w:t>choice(</w:t>
            </w:r>
            <w:proofErr w:type="gramEnd"/>
          </w:p>
        </w:tc>
        <w:tc>
          <w:tcPr>
            <w:tcW w:w="80" w:type="dxa"/>
            <w:shd w:val="clear" w:color="auto" w:fill="CED4F4"/>
            <w:tcMar>
              <w:top w:w="0" w:type="dxa"/>
              <w:left w:w="0" w:type="dxa"/>
              <w:bottom w:w="0" w:type="dxa"/>
              <w:right w:w="0" w:type="dxa"/>
            </w:tcMar>
          </w:tcPr>
          <w:p w14:paraId="0A91C678" w14:textId="77777777" w:rsidR="00DA4077" w:rsidRDefault="00DA4077">
            <w:pPr>
              <w:snapToGrid w:val="0"/>
              <w:spacing w:line="20" w:lineRule="exact"/>
              <w:ind w:firstLine="0"/>
            </w:pPr>
          </w:p>
        </w:tc>
      </w:tr>
      <w:tr w:rsidR="00DA4077" w14:paraId="1D901EA2" w14:textId="77777777">
        <w:trPr>
          <w:cantSplit/>
        </w:trPr>
        <w:tc>
          <w:tcPr>
            <w:tcW w:w="540" w:type="dxa"/>
            <w:tcMar>
              <w:top w:w="0" w:type="dxa"/>
              <w:left w:w="0" w:type="dxa"/>
              <w:bottom w:w="0" w:type="dxa"/>
              <w:right w:w="100" w:type="dxa"/>
            </w:tcMar>
          </w:tcPr>
          <w:p w14:paraId="2B698F57" w14:textId="77777777" w:rsidR="00DA4077" w:rsidRDefault="00000000">
            <w:pPr>
              <w:snapToGrid w:val="0"/>
              <w:spacing w:line="386" w:lineRule="exact"/>
              <w:ind w:firstLine="0"/>
              <w:jc w:val="right"/>
            </w:pPr>
            <w:r>
              <w:rPr>
                <w:rFonts w:eastAsia="Times New Roman" w:cs="Consolas"/>
                <w:color w:val="7F807F"/>
                <w:szCs w:val="24"/>
              </w:rPr>
              <w:t>91</w:t>
            </w:r>
          </w:p>
        </w:tc>
        <w:tc>
          <w:tcPr>
            <w:tcW w:w="9000" w:type="dxa"/>
            <w:tcMar>
              <w:top w:w="0" w:type="dxa"/>
              <w:left w:w="75" w:type="dxa"/>
              <w:bottom w:w="0" w:type="dxa"/>
              <w:right w:w="0" w:type="dxa"/>
            </w:tcMar>
          </w:tcPr>
          <w:p w14:paraId="0BACB6C1" w14:textId="77777777" w:rsidR="00DA4077" w:rsidRDefault="00000000">
            <w:pPr>
              <w:snapToGrid w:val="0"/>
              <w:spacing w:line="386" w:lineRule="exact"/>
              <w:ind w:left="400" w:hanging="400"/>
              <w:jc w:val="left"/>
            </w:pPr>
            <w:r>
              <w:rPr>
                <w:rFonts w:ascii="Consolas" w:eastAsia="微软雅黑" w:hAnsi="Consolas" w:cs="Consolas"/>
                <w:szCs w:val="24"/>
              </w:rPr>
              <w:t xml:space="preserve">            choice, net, </w:t>
            </w:r>
            <w:proofErr w:type="gramStart"/>
            <w:r>
              <w:rPr>
                <w:rFonts w:ascii="Consolas" w:eastAsia="微软雅黑" w:hAnsi="Consolas" w:cs="Consolas"/>
                <w:szCs w:val="24"/>
              </w:rPr>
              <w:t>data.load</w:t>
            </w:r>
            <w:proofErr w:type="gramEnd"/>
            <w:r>
              <w:rPr>
                <w:rFonts w:ascii="Consolas" w:eastAsia="微软雅黑" w:hAnsi="Consolas" w:cs="Consolas"/>
                <w:szCs w:val="24"/>
              </w:rPr>
              <w:t xml:space="preserve">, </w:t>
            </w:r>
            <w:proofErr w:type="gramStart"/>
            <w:r>
              <w:rPr>
                <w:rFonts w:ascii="Consolas" w:eastAsia="微软雅黑" w:hAnsi="Consolas" w:cs="Consolas"/>
                <w:szCs w:val="24"/>
              </w:rPr>
              <w:t>data.pv</w:t>
            </w:r>
            <w:proofErr w:type="gramEnd"/>
            <w:r>
              <w:rPr>
                <w:rFonts w:ascii="Consolas" w:eastAsia="微软雅黑" w:hAnsi="Consolas" w:cs="Consolas"/>
                <w:szCs w:val="24"/>
              </w:rPr>
              <w:t>_actual, day + 1, day,</w:t>
            </w:r>
          </w:p>
        </w:tc>
        <w:tc>
          <w:tcPr>
            <w:tcW w:w="80" w:type="dxa"/>
            <w:shd w:val="clear" w:color="auto" w:fill="CED4F4"/>
            <w:tcMar>
              <w:top w:w="0" w:type="dxa"/>
              <w:left w:w="0" w:type="dxa"/>
              <w:bottom w:w="0" w:type="dxa"/>
              <w:right w:w="0" w:type="dxa"/>
            </w:tcMar>
          </w:tcPr>
          <w:p w14:paraId="7BEBBBCA" w14:textId="77777777" w:rsidR="00DA4077" w:rsidRDefault="00DA4077">
            <w:pPr>
              <w:snapToGrid w:val="0"/>
              <w:spacing w:line="20" w:lineRule="exact"/>
              <w:ind w:firstLine="0"/>
            </w:pPr>
          </w:p>
        </w:tc>
      </w:tr>
      <w:tr w:rsidR="00DA4077" w14:paraId="2679B886" w14:textId="77777777">
        <w:trPr>
          <w:cantSplit/>
        </w:trPr>
        <w:tc>
          <w:tcPr>
            <w:tcW w:w="540" w:type="dxa"/>
            <w:tcMar>
              <w:top w:w="0" w:type="dxa"/>
              <w:left w:w="0" w:type="dxa"/>
              <w:bottom w:w="0" w:type="dxa"/>
              <w:right w:w="100" w:type="dxa"/>
            </w:tcMar>
          </w:tcPr>
          <w:p w14:paraId="3CF3F635" w14:textId="77777777" w:rsidR="00DA4077" w:rsidRDefault="00000000">
            <w:pPr>
              <w:snapToGrid w:val="0"/>
              <w:spacing w:line="386" w:lineRule="exact"/>
              <w:ind w:firstLine="0"/>
              <w:jc w:val="right"/>
            </w:pPr>
            <w:r>
              <w:rPr>
                <w:rFonts w:eastAsia="Times New Roman" w:cs="Consolas"/>
                <w:color w:val="7F807F"/>
                <w:szCs w:val="24"/>
              </w:rPr>
              <w:t>92</w:t>
            </w:r>
          </w:p>
        </w:tc>
        <w:tc>
          <w:tcPr>
            <w:tcW w:w="9000" w:type="dxa"/>
            <w:tcMar>
              <w:top w:w="0" w:type="dxa"/>
              <w:left w:w="75" w:type="dxa"/>
              <w:bottom w:w="0" w:type="dxa"/>
              <w:right w:w="0" w:type="dxa"/>
            </w:tcMar>
          </w:tcPr>
          <w:p w14:paraId="7639226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data.typical</w:t>
            </w:r>
            <w:proofErr w:type="gramEnd"/>
            <w:r>
              <w:rPr>
                <w:rFonts w:ascii="Consolas" w:eastAsia="微软雅黑" w:hAnsi="Consolas" w:cs="Consolas"/>
                <w:szCs w:val="24"/>
              </w:rPr>
              <w:t xml:space="preserve">_load - </w:t>
            </w:r>
            <w:proofErr w:type="gramStart"/>
            <w:r>
              <w:rPr>
                <w:rFonts w:ascii="Consolas" w:eastAsia="微软雅黑" w:hAnsi="Consolas" w:cs="Consolas"/>
                <w:szCs w:val="24"/>
              </w:rPr>
              <w:t>data.typical</w:t>
            </w:r>
            <w:proofErr w:type="gramEnd"/>
            <w:r>
              <w:rPr>
                <w:rFonts w:ascii="Consolas" w:eastAsia="微软雅黑" w:hAnsi="Consolas" w:cs="Consolas"/>
                <w:szCs w:val="24"/>
              </w:rPr>
              <w:t>_pv, lag1_override=point1,</w:t>
            </w:r>
          </w:p>
        </w:tc>
        <w:tc>
          <w:tcPr>
            <w:tcW w:w="80" w:type="dxa"/>
            <w:shd w:val="clear" w:color="auto" w:fill="CED4F4"/>
            <w:tcMar>
              <w:top w:w="0" w:type="dxa"/>
              <w:left w:w="0" w:type="dxa"/>
              <w:bottom w:w="0" w:type="dxa"/>
              <w:right w:w="0" w:type="dxa"/>
            </w:tcMar>
          </w:tcPr>
          <w:p w14:paraId="08EA7AE7" w14:textId="77777777" w:rsidR="00DA4077" w:rsidRDefault="00DA4077">
            <w:pPr>
              <w:snapToGrid w:val="0"/>
              <w:spacing w:line="20" w:lineRule="exact"/>
              <w:ind w:firstLine="0"/>
            </w:pPr>
          </w:p>
        </w:tc>
      </w:tr>
      <w:tr w:rsidR="00DA4077" w14:paraId="5EAD9536" w14:textId="77777777">
        <w:trPr>
          <w:cantSplit/>
        </w:trPr>
        <w:tc>
          <w:tcPr>
            <w:tcW w:w="540" w:type="dxa"/>
            <w:tcMar>
              <w:top w:w="0" w:type="dxa"/>
              <w:left w:w="0" w:type="dxa"/>
              <w:bottom w:w="0" w:type="dxa"/>
              <w:right w:w="100" w:type="dxa"/>
            </w:tcMar>
          </w:tcPr>
          <w:p w14:paraId="26A8C6E5" w14:textId="77777777" w:rsidR="00DA4077" w:rsidRDefault="00000000">
            <w:pPr>
              <w:snapToGrid w:val="0"/>
              <w:spacing w:line="386" w:lineRule="exact"/>
              <w:ind w:firstLine="0"/>
              <w:jc w:val="right"/>
            </w:pPr>
            <w:r>
              <w:rPr>
                <w:rFonts w:eastAsia="Times New Roman" w:cs="Consolas"/>
                <w:color w:val="7F807F"/>
                <w:szCs w:val="24"/>
              </w:rPr>
              <w:t>93</w:t>
            </w:r>
          </w:p>
        </w:tc>
        <w:tc>
          <w:tcPr>
            <w:tcW w:w="9000" w:type="dxa"/>
            <w:tcMar>
              <w:top w:w="0" w:type="dxa"/>
              <w:left w:w="75" w:type="dxa"/>
              <w:bottom w:w="0" w:type="dxa"/>
              <w:right w:w="0" w:type="dxa"/>
            </w:tcMar>
          </w:tcPr>
          <w:p w14:paraId="33E30D5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2883ADC1" w14:textId="77777777" w:rsidR="00DA4077" w:rsidRDefault="00DA4077">
            <w:pPr>
              <w:snapToGrid w:val="0"/>
              <w:spacing w:line="20" w:lineRule="exact"/>
              <w:ind w:firstLine="0"/>
            </w:pPr>
          </w:p>
        </w:tc>
      </w:tr>
      <w:tr w:rsidR="00DA4077" w14:paraId="21D9E1EF" w14:textId="77777777">
        <w:trPr>
          <w:cantSplit/>
        </w:trPr>
        <w:tc>
          <w:tcPr>
            <w:tcW w:w="540" w:type="dxa"/>
            <w:tcMar>
              <w:top w:w="0" w:type="dxa"/>
              <w:left w:w="0" w:type="dxa"/>
              <w:bottom w:w="0" w:type="dxa"/>
              <w:right w:w="100" w:type="dxa"/>
            </w:tcMar>
          </w:tcPr>
          <w:p w14:paraId="44421920" w14:textId="77777777" w:rsidR="00DA4077" w:rsidRDefault="00000000">
            <w:pPr>
              <w:snapToGrid w:val="0"/>
              <w:spacing w:line="386" w:lineRule="exact"/>
              <w:ind w:firstLine="0"/>
              <w:jc w:val="right"/>
            </w:pPr>
            <w:r>
              <w:rPr>
                <w:rFonts w:eastAsia="Times New Roman" w:cs="Consolas"/>
                <w:color w:val="7F807F"/>
                <w:szCs w:val="24"/>
              </w:rPr>
              <w:t>94</w:t>
            </w:r>
          </w:p>
        </w:tc>
        <w:tc>
          <w:tcPr>
            <w:tcW w:w="9000" w:type="dxa"/>
            <w:tcMar>
              <w:top w:w="0" w:type="dxa"/>
              <w:left w:w="75" w:type="dxa"/>
              <w:bottom w:w="0" w:type="dxa"/>
              <w:right w:w="0" w:type="dxa"/>
            </w:tcMar>
          </w:tcPr>
          <w:p w14:paraId="36CAB8AB" w14:textId="77777777" w:rsidR="00DA4077" w:rsidRDefault="00000000">
            <w:pPr>
              <w:snapToGrid w:val="0"/>
              <w:spacing w:line="386" w:lineRule="exact"/>
              <w:ind w:left="400" w:hanging="400"/>
              <w:jc w:val="left"/>
            </w:pPr>
            <w:r>
              <w:rPr>
                <w:rFonts w:ascii="Consolas" w:eastAsia="微软雅黑" w:hAnsi="Consolas" w:cs="Consolas"/>
                <w:szCs w:val="24"/>
              </w:rPr>
              <w:t xml:space="preserve">        scen2 = point2[</w:t>
            </w:r>
            <w:r>
              <w:rPr>
                <w:rFonts w:ascii="Consolas" w:eastAsia="微软雅黑" w:hAnsi="Consolas" w:cs="Consolas"/>
                <w:color w:val="006EB8"/>
                <w:szCs w:val="24"/>
              </w:rPr>
              <w:t>None</w:t>
            </w:r>
            <w:proofErr w:type="gramStart"/>
            <w:r>
              <w:rPr>
                <w:rFonts w:ascii="Consolas" w:eastAsia="微软雅黑" w:hAnsi="Consolas" w:cs="Consolas"/>
                <w:szCs w:val="24"/>
              </w:rPr>
              <w:t>, :</w:t>
            </w:r>
            <w:proofErr w:type="gramEnd"/>
            <w:r>
              <w:rPr>
                <w:rFonts w:ascii="Consolas" w:eastAsia="微软雅黑" w:hAnsi="Consolas" w:cs="Consolas"/>
                <w:szCs w:val="24"/>
              </w:rPr>
              <w:t xml:space="preserve">] + residuals[selected] </w:t>
            </w:r>
            <w:r>
              <w:rPr>
                <w:rFonts w:ascii="Consolas" w:eastAsia="微软雅黑" w:hAnsi="Consolas" w:cs="Consolas"/>
                <w:color w:val="006EB8"/>
                <w:szCs w:val="24"/>
              </w:rPr>
              <w:t>if</w:t>
            </w:r>
            <w:r>
              <w:rPr>
                <w:rFonts w:ascii="Consolas" w:eastAsia="微软雅黑" w:hAnsi="Consolas" w:cs="Consolas"/>
                <w:szCs w:val="24"/>
              </w:rPr>
              <w:t xml:space="preserve"> len(residuals) </w:t>
            </w:r>
            <w:r>
              <w:rPr>
                <w:rFonts w:ascii="Consolas" w:eastAsia="微软雅黑" w:hAnsi="Consolas" w:cs="Consolas"/>
                <w:color w:val="006EB8"/>
                <w:szCs w:val="24"/>
              </w:rPr>
              <w:t>else</w:t>
            </w:r>
            <w:r>
              <w:rPr>
                <w:rFonts w:ascii="Consolas" w:eastAsia="微软雅黑" w:hAnsi="Consolas" w:cs="Consolas"/>
                <w:szCs w:val="24"/>
              </w:rPr>
              <w:t xml:space="preserve"> point2[</w:t>
            </w:r>
            <w:r>
              <w:rPr>
                <w:rFonts w:ascii="Consolas" w:eastAsia="微软雅黑" w:hAnsi="Consolas" w:cs="Consolas"/>
                <w:color w:val="006EB8"/>
                <w:szCs w:val="24"/>
              </w:rPr>
              <w:t>None</w:t>
            </w:r>
            <w:r>
              <w:rPr>
                <w:rFonts w:ascii="Consolas" w:eastAsia="微软雅黑" w:hAnsi="Consolas" w:cs="Consolas"/>
                <w:szCs w:val="24"/>
              </w:rPr>
              <w:t>, :]</w:t>
            </w:r>
          </w:p>
        </w:tc>
        <w:tc>
          <w:tcPr>
            <w:tcW w:w="80" w:type="dxa"/>
            <w:shd w:val="clear" w:color="auto" w:fill="CED4F4"/>
            <w:tcMar>
              <w:top w:w="0" w:type="dxa"/>
              <w:left w:w="0" w:type="dxa"/>
              <w:bottom w:w="0" w:type="dxa"/>
              <w:right w:w="0" w:type="dxa"/>
            </w:tcMar>
          </w:tcPr>
          <w:p w14:paraId="1A1B3C02" w14:textId="77777777" w:rsidR="00DA4077" w:rsidRDefault="00DA4077">
            <w:pPr>
              <w:snapToGrid w:val="0"/>
              <w:spacing w:line="20" w:lineRule="exact"/>
              <w:ind w:firstLine="0"/>
            </w:pPr>
          </w:p>
        </w:tc>
      </w:tr>
      <w:tr w:rsidR="00DA4077" w14:paraId="6700EA29" w14:textId="77777777">
        <w:trPr>
          <w:cantSplit/>
        </w:trPr>
        <w:tc>
          <w:tcPr>
            <w:tcW w:w="540" w:type="dxa"/>
            <w:tcMar>
              <w:top w:w="0" w:type="dxa"/>
              <w:left w:w="0" w:type="dxa"/>
              <w:bottom w:w="0" w:type="dxa"/>
              <w:right w:w="100" w:type="dxa"/>
            </w:tcMar>
          </w:tcPr>
          <w:p w14:paraId="3EBD530F" w14:textId="77777777" w:rsidR="00DA4077" w:rsidRDefault="00000000">
            <w:pPr>
              <w:snapToGrid w:val="0"/>
              <w:spacing w:line="386" w:lineRule="exact"/>
              <w:ind w:firstLine="0"/>
              <w:jc w:val="right"/>
            </w:pPr>
            <w:r>
              <w:rPr>
                <w:rFonts w:eastAsia="Times New Roman" w:cs="Consolas"/>
                <w:color w:val="7F807F"/>
                <w:szCs w:val="24"/>
              </w:rPr>
              <w:t>95</w:t>
            </w:r>
          </w:p>
        </w:tc>
        <w:tc>
          <w:tcPr>
            <w:tcW w:w="9000" w:type="dxa"/>
            <w:tcMar>
              <w:top w:w="0" w:type="dxa"/>
              <w:left w:w="75" w:type="dxa"/>
              <w:bottom w:w="0" w:type="dxa"/>
              <w:right w:w="0" w:type="dxa"/>
            </w:tcMar>
          </w:tcPr>
          <w:p w14:paraId="00283A00" w14:textId="77777777" w:rsidR="00DA4077" w:rsidRDefault="00000000">
            <w:pPr>
              <w:snapToGrid w:val="0"/>
              <w:spacing w:line="386" w:lineRule="exact"/>
              <w:ind w:left="400" w:hanging="400"/>
              <w:jc w:val="left"/>
            </w:pPr>
            <w:r>
              <w:rPr>
                <w:rFonts w:ascii="Consolas" w:eastAsia="微软雅黑" w:hAnsi="Consolas" w:cs="Consolas"/>
                <w:szCs w:val="24"/>
              </w:rPr>
              <w:t xml:space="preserve">        scenarios = </w:t>
            </w:r>
            <w:proofErr w:type="gramStart"/>
            <w:r>
              <w:rPr>
                <w:rFonts w:ascii="Consolas" w:eastAsia="微软雅黑" w:hAnsi="Consolas" w:cs="Consolas"/>
                <w:szCs w:val="24"/>
              </w:rPr>
              <w:t>np.hstack</w:t>
            </w:r>
            <w:proofErr w:type="gramEnd"/>
            <w:r>
              <w:rPr>
                <w:rFonts w:ascii="Consolas" w:eastAsia="微软雅黑" w:hAnsi="Consolas" w:cs="Consolas"/>
                <w:szCs w:val="24"/>
              </w:rPr>
              <w:t>([scen1, scen2])</w:t>
            </w:r>
          </w:p>
        </w:tc>
        <w:tc>
          <w:tcPr>
            <w:tcW w:w="80" w:type="dxa"/>
            <w:shd w:val="clear" w:color="auto" w:fill="CED4F4"/>
            <w:tcMar>
              <w:top w:w="0" w:type="dxa"/>
              <w:left w:w="0" w:type="dxa"/>
              <w:bottom w:w="0" w:type="dxa"/>
              <w:right w:w="0" w:type="dxa"/>
            </w:tcMar>
          </w:tcPr>
          <w:p w14:paraId="2245B36C" w14:textId="77777777" w:rsidR="00DA4077" w:rsidRDefault="00DA4077">
            <w:pPr>
              <w:snapToGrid w:val="0"/>
              <w:spacing w:line="20" w:lineRule="exact"/>
              <w:ind w:firstLine="0"/>
            </w:pPr>
          </w:p>
        </w:tc>
      </w:tr>
      <w:tr w:rsidR="00DA4077" w14:paraId="58DC896D" w14:textId="77777777">
        <w:trPr>
          <w:cantSplit/>
        </w:trPr>
        <w:tc>
          <w:tcPr>
            <w:tcW w:w="540" w:type="dxa"/>
            <w:tcMar>
              <w:top w:w="0" w:type="dxa"/>
              <w:left w:w="0" w:type="dxa"/>
              <w:bottom w:w="0" w:type="dxa"/>
              <w:right w:w="100" w:type="dxa"/>
            </w:tcMar>
          </w:tcPr>
          <w:p w14:paraId="29240A67" w14:textId="77777777" w:rsidR="00DA4077" w:rsidRDefault="00000000">
            <w:pPr>
              <w:snapToGrid w:val="0"/>
              <w:spacing w:line="386" w:lineRule="exact"/>
              <w:ind w:firstLine="0"/>
              <w:jc w:val="right"/>
            </w:pPr>
            <w:r>
              <w:rPr>
                <w:rFonts w:eastAsia="Times New Roman" w:cs="Consolas"/>
                <w:color w:val="7F807F"/>
                <w:szCs w:val="24"/>
              </w:rPr>
              <w:t>96</w:t>
            </w:r>
          </w:p>
        </w:tc>
        <w:tc>
          <w:tcPr>
            <w:tcW w:w="9000" w:type="dxa"/>
            <w:tcMar>
              <w:top w:w="0" w:type="dxa"/>
              <w:left w:w="75" w:type="dxa"/>
              <w:bottom w:w="0" w:type="dxa"/>
              <w:right w:w="0" w:type="dxa"/>
            </w:tcMar>
          </w:tcPr>
          <w:p w14:paraId="66AFCD4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perfect_price:</w:t>
            </w:r>
          </w:p>
        </w:tc>
        <w:tc>
          <w:tcPr>
            <w:tcW w:w="80" w:type="dxa"/>
            <w:shd w:val="clear" w:color="auto" w:fill="CED4F4"/>
            <w:tcMar>
              <w:top w:w="0" w:type="dxa"/>
              <w:left w:w="0" w:type="dxa"/>
              <w:bottom w:w="0" w:type="dxa"/>
              <w:right w:w="0" w:type="dxa"/>
            </w:tcMar>
          </w:tcPr>
          <w:p w14:paraId="01634862" w14:textId="77777777" w:rsidR="00DA4077" w:rsidRDefault="00DA4077">
            <w:pPr>
              <w:snapToGrid w:val="0"/>
              <w:spacing w:line="20" w:lineRule="exact"/>
              <w:ind w:firstLine="0"/>
            </w:pPr>
          </w:p>
        </w:tc>
      </w:tr>
      <w:tr w:rsidR="00DA4077" w14:paraId="0B19AD2F" w14:textId="77777777">
        <w:trPr>
          <w:cantSplit/>
        </w:trPr>
        <w:tc>
          <w:tcPr>
            <w:tcW w:w="540" w:type="dxa"/>
            <w:tcMar>
              <w:top w:w="0" w:type="dxa"/>
              <w:left w:w="0" w:type="dxa"/>
              <w:bottom w:w="0" w:type="dxa"/>
              <w:right w:w="100" w:type="dxa"/>
            </w:tcMar>
          </w:tcPr>
          <w:p w14:paraId="1F9112C9" w14:textId="77777777" w:rsidR="00DA4077" w:rsidRDefault="00000000">
            <w:pPr>
              <w:snapToGrid w:val="0"/>
              <w:spacing w:line="386" w:lineRule="exact"/>
              <w:ind w:firstLine="0"/>
              <w:jc w:val="right"/>
            </w:pPr>
            <w:r>
              <w:rPr>
                <w:rFonts w:eastAsia="Times New Roman" w:cs="Consolas"/>
                <w:color w:val="7F807F"/>
                <w:szCs w:val="24"/>
              </w:rPr>
              <w:t>97</w:t>
            </w:r>
          </w:p>
        </w:tc>
        <w:tc>
          <w:tcPr>
            <w:tcW w:w="9000" w:type="dxa"/>
            <w:tcMar>
              <w:top w:w="0" w:type="dxa"/>
              <w:left w:w="75" w:type="dxa"/>
              <w:bottom w:w="0" w:type="dxa"/>
              <w:right w:w="0" w:type="dxa"/>
            </w:tcMar>
          </w:tcPr>
          <w:p w14:paraId="1B8A7573" w14:textId="77777777" w:rsidR="00DA4077" w:rsidRDefault="00000000">
            <w:pPr>
              <w:snapToGrid w:val="0"/>
              <w:spacing w:line="386" w:lineRule="exact"/>
              <w:ind w:left="400" w:hanging="400"/>
              <w:jc w:val="left"/>
            </w:pPr>
            <w:r>
              <w:rPr>
                <w:rFonts w:ascii="Consolas" w:eastAsia="微软雅黑" w:hAnsi="Consolas" w:cs="Consolas"/>
                <w:szCs w:val="24"/>
              </w:rPr>
              <w:t xml:space="preserve">            p1 = </w:t>
            </w:r>
            <w:proofErr w:type="gramStart"/>
            <w:r>
              <w:rPr>
                <w:rFonts w:ascii="Consolas" w:eastAsia="微软雅黑" w:hAnsi="Consolas" w:cs="Consolas"/>
                <w:szCs w:val="24"/>
              </w:rPr>
              <w:t>data.realtime</w:t>
            </w:r>
            <w:proofErr w:type="gramEnd"/>
            <w:r>
              <w:rPr>
                <w:rFonts w:ascii="Consolas" w:eastAsia="微软雅黑" w:hAnsi="Consolas" w:cs="Consolas"/>
                <w:szCs w:val="24"/>
              </w:rPr>
              <w:t>_price[day]</w:t>
            </w:r>
          </w:p>
        </w:tc>
        <w:tc>
          <w:tcPr>
            <w:tcW w:w="80" w:type="dxa"/>
            <w:shd w:val="clear" w:color="auto" w:fill="CED4F4"/>
            <w:tcMar>
              <w:top w:w="0" w:type="dxa"/>
              <w:left w:w="0" w:type="dxa"/>
              <w:bottom w:w="0" w:type="dxa"/>
              <w:right w:w="0" w:type="dxa"/>
            </w:tcMar>
          </w:tcPr>
          <w:p w14:paraId="29C87ABF" w14:textId="77777777" w:rsidR="00DA4077" w:rsidRDefault="00DA4077">
            <w:pPr>
              <w:snapToGrid w:val="0"/>
              <w:spacing w:line="20" w:lineRule="exact"/>
              <w:ind w:firstLine="0"/>
            </w:pPr>
          </w:p>
        </w:tc>
      </w:tr>
      <w:tr w:rsidR="00DA4077" w14:paraId="23763416" w14:textId="77777777">
        <w:trPr>
          <w:cantSplit/>
        </w:trPr>
        <w:tc>
          <w:tcPr>
            <w:tcW w:w="540" w:type="dxa"/>
            <w:tcMar>
              <w:top w:w="0" w:type="dxa"/>
              <w:left w:w="0" w:type="dxa"/>
              <w:bottom w:w="0" w:type="dxa"/>
              <w:right w:w="100" w:type="dxa"/>
            </w:tcMar>
          </w:tcPr>
          <w:p w14:paraId="73159599" w14:textId="77777777" w:rsidR="00DA4077" w:rsidRDefault="00000000">
            <w:pPr>
              <w:snapToGrid w:val="0"/>
              <w:spacing w:line="386" w:lineRule="exact"/>
              <w:ind w:firstLine="0"/>
              <w:jc w:val="right"/>
            </w:pPr>
            <w:r>
              <w:rPr>
                <w:rFonts w:eastAsia="Times New Roman" w:cs="Consolas"/>
                <w:color w:val="7F807F"/>
                <w:szCs w:val="24"/>
              </w:rPr>
              <w:t>98</w:t>
            </w:r>
          </w:p>
        </w:tc>
        <w:tc>
          <w:tcPr>
            <w:tcW w:w="9000" w:type="dxa"/>
            <w:tcMar>
              <w:top w:w="0" w:type="dxa"/>
              <w:left w:w="75" w:type="dxa"/>
              <w:bottom w:w="0" w:type="dxa"/>
              <w:right w:w="0" w:type="dxa"/>
            </w:tcMar>
          </w:tcPr>
          <w:p w14:paraId="1E191142" w14:textId="77777777" w:rsidR="00DA4077" w:rsidRDefault="00000000">
            <w:pPr>
              <w:snapToGrid w:val="0"/>
              <w:spacing w:line="386" w:lineRule="exact"/>
              <w:ind w:left="400" w:hanging="400"/>
              <w:jc w:val="left"/>
            </w:pPr>
            <w:r>
              <w:rPr>
                <w:rFonts w:ascii="Consolas" w:eastAsia="微软雅黑" w:hAnsi="Consolas" w:cs="Consolas"/>
                <w:szCs w:val="24"/>
              </w:rPr>
              <w:t xml:space="preserve">            p2 = </w:t>
            </w:r>
            <w:proofErr w:type="gramStart"/>
            <w:r>
              <w:rPr>
                <w:rFonts w:ascii="Consolas" w:eastAsia="微软雅黑" w:hAnsi="Consolas" w:cs="Consolas"/>
                <w:szCs w:val="24"/>
              </w:rPr>
              <w:t>data.realtime</w:t>
            </w:r>
            <w:proofErr w:type="gramEnd"/>
            <w:r>
              <w:rPr>
                <w:rFonts w:ascii="Consolas" w:eastAsia="微软雅黑" w:hAnsi="Consolas" w:cs="Consolas"/>
                <w:szCs w:val="24"/>
              </w:rPr>
              <w:t>_</w:t>
            </w:r>
            <w:proofErr w:type="gramStart"/>
            <w:r>
              <w:rPr>
                <w:rFonts w:ascii="Consolas" w:eastAsia="微软雅黑" w:hAnsi="Consolas" w:cs="Consolas"/>
                <w:szCs w:val="24"/>
              </w:rPr>
              <w:t>price[</w:t>
            </w:r>
            <w:proofErr w:type="gramEnd"/>
            <w:r>
              <w:rPr>
                <w:rFonts w:ascii="Consolas" w:eastAsia="微软雅黑" w:hAnsi="Consolas" w:cs="Consolas"/>
                <w:szCs w:val="24"/>
              </w:rPr>
              <w:t xml:space="preserve">day + 1] </w:t>
            </w:r>
            <w:r>
              <w:rPr>
                <w:rFonts w:ascii="Consolas" w:eastAsia="微软雅黑" w:hAnsi="Consolas" w:cs="Consolas"/>
                <w:color w:val="006EB8"/>
                <w:szCs w:val="24"/>
              </w:rPr>
              <w:t>if</w:t>
            </w:r>
            <w:r>
              <w:rPr>
                <w:rFonts w:ascii="Consolas" w:eastAsia="微软雅黑" w:hAnsi="Consolas" w:cs="Consolas"/>
                <w:szCs w:val="24"/>
              </w:rPr>
              <w:t xml:space="preserve"> day + 1 &lt; nday </w:t>
            </w:r>
            <w:r>
              <w:rPr>
                <w:rFonts w:ascii="Consolas" w:eastAsia="微软雅黑" w:hAnsi="Consolas" w:cs="Consolas"/>
                <w:color w:val="006EB8"/>
                <w:szCs w:val="24"/>
              </w:rPr>
              <w:t>else</w:t>
            </w:r>
            <w:r>
              <w:rPr>
                <w:rFonts w:ascii="Consolas" w:eastAsia="微软雅黑" w:hAnsi="Consolas" w:cs="Consolas"/>
                <w:szCs w:val="24"/>
              </w:rPr>
              <w:t xml:space="preserve"> p1</w:t>
            </w:r>
          </w:p>
        </w:tc>
        <w:tc>
          <w:tcPr>
            <w:tcW w:w="80" w:type="dxa"/>
            <w:shd w:val="clear" w:color="auto" w:fill="CED4F4"/>
            <w:tcMar>
              <w:top w:w="0" w:type="dxa"/>
              <w:left w:w="0" w:type="dxa"/>
              <w:bottom w:w="0" w:type="dxa"/>
              <w:right w:w="0" w:type="dxa"/>
            </w:tcMar>
          </w:tcPr>
          <w:p w14:paraId="42B7E26C" w14:textId="77777777" w:rsidR="00DA4077" w:rsidRDefault="00DA4077">
            <w:pPr>
              <w:snapToGrid w:val="0"/>
              <w:spacing w:line="20" w:lineRule="exact"/>
              <w:ind w:firstLine="0"/>
            </w:pPr>
          </w:p>
        </w:tc>
      </w:tr>
      <w:tr w:rsidR="00DA4077" w14:paraId="30628EF9" w14:textId="77777777">
        <w:trPr>
          <w:cantSplit/>
        </w:trPr>
        <w:tc>
          <w:tcPr>
            <w:tcW w:w="540" w:type="dxa"/>
            <w:tcMar>
              <w:top w:w="0" w:type="dxa"/>
              <w:left w:w="0" w:type="dxa"/>
              <w:bottom w:w="0" w:type="dxa"/>
              <w:right w:w="100" w:type="dxa"/>
            </w:tcMar>
          </w:tcPr>
          <w:p w14:paraId="08B8E439" w14:textId="77777777" w:rsidR="00DA4077" w:rsidRDefault="00000000">
            <w:pPr>
              <w:snapToGrid w:val="0"/>
              <w:spacing w:line="386" w:lineRule="exact"/>
              <w:ind w:firstLine="0"/>
              <w:jc w:val="right"/>
            </w:pPr>
            <w:r>
              <w:rPr>
                <w:rFonts w:eastAsia="Times New Roman" w:cs="Consolas"/>
                <w:color w:val="7F807F"/>
                <w:szCs w:val="24"/>
              </w:rPr>
              <w:t>99</w:t>
            </w:r>
          </w:p>
        </w:tc>
        <w:tc>
          <w:tcPr>
            <w:tcW w:w="9000" w:type="dxa"/>
            <w:tcMar>
              <w:top w:w="0" w:type="dxa"/>
              <w:left w:w="75" w:type="dxa"/>
              <w:bottom w:w="0" w:type="dxa"/>
              <w:right w:w="0" w:type="dxa"/>
            </w:tcMar>
          </w:tcPr>
          <w:p w14:paraId="381802F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else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C36E101" w14:textId="77777777" w:rsidR="00DA4077" w:rsidRDefault="00DA4077">
            <w:pPr>
              <w:snapToGrid w:val="0"/>
              <w:spacing w:line="20" w:lineRule="exact"/>
              <w:ind w:firstLine="0"/>
            </w:pPr>
          </w:p>
        </w:tc>
      </w:tr>
      <w:tr w:rsidR="00DA4077" w14:paraId="01E99F7C" w14:textId="77777777">
        <w:trPr>
          <w:cantSplit/>
        </w:trPr>
        <w:tc>
          <w:tcPr>
            <w:tcW w:w="540" w:type="dxa"/>
            <w:tcMar>
              <w:top w:w="0" w:type="dxa"/>
              <w:left w:w="0" w:type="dxa"/>
              <w:bottom w:w="0" w:type="dxa"/>
              <w:right w:w="100" w:type="dxa"/>
            </w:tcMar>
          </w:tcPr>
          <w:p w14:paraId="5013B55B" w14:textId="77777777" w:rsidR="00DA4077" w:rsidRDefault="00000000">
            <w:pPr>
              <w:snapToGrid w:val="0"/>
              <w:spacing w:line="386" w:lineRule="exact"/>
              <w:ind w:firstLine="0"/>
              <w:jc w:val="right"/>
            </w:pPr>
            <w:r>
              <w:rPr>
                <w:rFonts w:eastAsia="Times New Roman" w:cs="Consolas"/>
                <w:color w:val="7F807F"/>
                <w:szCs w:val="24"/>
              </w:rPr>
              <w:t>100</w:t>
            </w:r>
          </w:p>
        </w:tc>
        <w:tc>
          <w:tcPr>
            <w:tcW w:w="9000" w:type="dxa"/>
            <w:tcMar>
              <w:top w:w="0" w:type="dxa"/>
              <w:left w:w="75" w:type="dxa"/>
              <w:bottom w:w="0" w:type="dxa"/>
              <w:right w:w="0" w:type="dxa"/>
            </w:tcMar>
          </w:tcPr>
          <w:p w14:paraId="1F21482A" w14:textId="77777777" w:rsidR="00DA4077" w:rsidRDefault="00000000">
            <w:pPr>
              <w:snapToGrid w:val="0"/>
              <w:spacing w:line="386" w:lineRule="exact"/>
              <w:ind w:left="400" w:hanging="400"/>
              <w:jc w:val="left"/>
            </w:pPr>
            <w:r>
              <w:rPr>
                <w:rFonts w:ascii="Consolas" w:eastAsia="微软雅黑" w:hAnsi="Consolas" w:cs="Consolas"/>
                <w:szCs w:val="24"/>
              </w:rPr>
              <w:t xml:space="preserve">            selected_price = select_price_</w:t>
            </w:r>
            <w:proofErr w:type="gramStart"/>
            <w:r>
              <w:rPr>
                <w:rFonts w:ascii="Consolas" w:eastAsia="微软雅黑" w:hAnsi="Consolas" w:cs="Consolas"/>
                <w:szCs w:val="24"/>
              </w:rPr>
              <w:t>params(</w:t>
            </w:r>
            <w:proofErr w:type="gramEnd"/>
            <w:r>
              <w:rPr>
                <w:rFonts w:ascii="Consolas" w:eastAsia="微软雅黑" w:hAnsi="Consolas" w:cs="Consolas"/>
                <w:szCs w:val="24"/>
              </w:rPr>
              <w:t>data, day, 0)</w:t>
            </w:r>
          </w:p>
        </w:tc>
        <w:tc>
          <w:tcPr>
            <w:tcW w:w="80" w:type="dxa"/>
            <w:shd w:val="clear" w:color="auto" w:fill="CED4F4"/>
            <w:tcMar>
              <w:top w:w="0" w:type="dxa"/>
              <w:left w:w="0" w:type="dxa"/>
              <w:bottom w:w="0" w:type="dxa"/>
              <w:right w:w="0" w:type="dxa"/>
            </w:tcMar>
          </w:tcPr>
          <w:p w14:paraId="5ADA4082" w14:textId="77777777" w:rsidR="00DA4077" w:rsidRDefault="00DA4077">
            <w:pPr>
              <w:snapToGrid w:val="0"/>
              <w:spacing w:line="20" w:lineRule="exact"/>
              <w:ind w:firstLine="0"/>
            </w:pPr>
          </w:p>
        </w:tc>
      </w:tr>
      <w:tr w:rsidR="00DA4077" w14:paraId="0A6B210A" w14:textId="77777777">
        <w:trPr>
          <w:cantSplit/>
        </w:trPr>
        <w:tc>
          <w:tcPr>
            <w:tcW w:w="540" w:type="dxa"/>
            <w:tcMar>
              <w:top w:w="0" w:type="dxa"/>
              <w:left w:w="0" w:type="dxa"/>
              <w:bottom w:w="0" w:type="dxa"/>
              <w:right w:w="100" w:type="dxa"/>
            </w:tcMar>
          </w:tcPr>
          <w:p w14:paraId="7A980CDE" w14:textId="77777777" w:rsidR="00DA4077" w:rsidRDefault="00000000">
            <w:pPr>
              <w:snapToGrid w:val="0"/>
              <w:spacing w:line="386" w:lineRule="exact"/>
              <w:ind w:firstLine="0"/>
              <w:jc w:val="right"/>
            </w:pPr>
            <w:r>
              <w:rPr>
                <w:rFonts w:eastAsia="Times New Roman" w:cs="Consolas"/>
                <w:color w:val="7F807F"/>
                <w:szCs w:val="24"/>
              </w:rPr>
              <w:t>101</w:t>
            </w:r>
          </w:p>
        </w:tc>
        <w:tc>
          <w:tcPr>
            <w:tcW w:w="9000" w:type="dxa"/>
            <w:tcMar>
              <w:top w:w="0" w:type="dxa"/>
              <w:left w:w="75" w:type="dxa"/>
              <w:bottom w:w="0" w:type="dxa"/>
              <w:right w:w="0" w:type="dxa"/>
            </w:tcMar>
          </w:tcPr>
          <w:p w14:paraId="3632A307" w14:textId="77777777" w:rsidR="00DA4077" w:rsidRDefault="00000000">
            <w:pPr>
              <w:snapToGrid w:val="0"/>
              <w:spacing w:line="386" w:lineRule="exact"/>
              <w:ind w:left="400" w:hanging="400"/>
              <w:jc w:val="left"/>
            </w:pPr>
            <w:r>
              <w:rPr>
                <w:rFonts w:ascii="Consolas" w:eastAsia="微软雅黑" w:hAnsi="Consolas" w:cs="Consolas"/>
                <w:szCs w:val="24"/>
              </w:rPr>
              <w:t xml:space="preserve">            p1 = predict_</w:t>
            </w:r>
            <w:proofErr w:type="gramStart"/>
            <w:r>
              <w:rPr>
                <w:rFonts w:ascii="Consolas" w:eastAsia="微软雅黑" w:hAnsi="Consolas" w:cs="Consolas"/>
                <w:szCs w:val="24"/>
              </w:rPr>
              <w:t>price(</w:t>
            </w:r>
            <w:proofErr w:type="gramEnd"/>
            <w:r>
              <w:rPr>
                <w:rFonts w:ascii="Consolas" w:eastAsia="微软雅黑" w:hAnsi="Consolas" w:cs="Consolas"/>
                <w:szCs w:val="24"/>
              </w:rPr>
              <w:t>data, day, 0, selected_price)</w:t>
            </w:r>
          </w:p>
        </w:tc>
        <w:tc>
          <w:tcPr>
            <w:tcW w:w="80" w:type="dxa"/>
            <w:shd w:val="clear" w:color="auto" w:fill="CED4F4"/>
            <w:tcMar>
              <w:top w:w="0" w:type="dxa"/>
              <w:left w:w="0" w:type="dxa"/>
              <w:bottom w:w="0" w:type="dxa"/>
              <w:right w:w="0" w:type="dxa"/>
            </w:tcMar>
          </w:tcPr>
          <w:p w14:paraId="4FA51032" w14:textId="77777777" w:rsidR="00DA4077" w:rsidRDefault="00DA4077">
            <w:pPr>
              <w:snapToGrid w:val="0"/>
              <w:spacing w:line="20" w:lineRule="exact"/>
              <w:ind w:firstLine="0"/>
            </w:pPr>
          </w:p>
        </w:tc>
      </w:tr>
      <w:tr w:rsidR="00DA4077" w14:paraId="6F1A2145" w14:textId="77777777">
        <w:trPr>
          <w:cantSplit/>
        </w:trPr>
        <w:tc>
          <w:tcPr>
            <w:tcW w:w="540" w:type="dxa"/>
            <w:tcMar>
              <w:top w:w="0" w:type="dxa"/>
              <w:left w:w="0" w:type="dxa"/>
              <w:bottom w:w="0" w:type="dxa"/>
              <w:right w:w="100" w:type="dxa"/>
            </w:tcMar>
          </w:tcPr>
          <w:p w14:paraId="4ADF2C10" w14:textId="77777777" w:rsidR="00DA4077" w:rsidRDefault="00000000">
            <w:pPr>
              <w:snapToGrid w:val="0"/>
              <w:spacing w:line="386" w:lineRule="exact"/>
              <w:ind w:firstLine="0"/>
              <w:jc w:val="right"/>
            </w:pPr>
            <w:r>
              <w:rPr>
                <w:rFonts w:eastAsia="Times New Roman" w:cs="Consolas"/>
                <w:color w:val="7F807F"/>
                <w:szCs w:val="24"/>
              </w:rPr>
              <w:t>102</w:t>
            </w:r>
          </w:p>
        </w:tc>
        <w:tc>
          <w:tcPr>
            <w:tcW w:w="9000" w:type="dxa"/>
            <w:tcMar>
              <w:top w:w="0" w:type="dxa"/>
              <w:left w:w="75" w:type="dxa"/>
              <w:bottom w:w="0" w:type="dxa"/>
              <w:right w:w="0" w:type="dxa"/>
            </w:tcMar>
          </w:tcPr>
          <w:p w14:paraId="6EAA3AD3" w14:textId="77777777" w:rsidR="00DA4077" w:rsidRDefault="00000000">
            <w:pPr>
              <w:snapToGrid w:val="0"/>
              <w:spacing w:line="386" w:lineRule="exact"/>
              <w:ind w:left="400" w:hanging="400"/>
              <w:jc w:val="left"/>
              <w:rPr>
                <w:lang w:eastAsia="zh-CN"/>
              </w:rPr>
            </w:pPr>
            <w:r>
              <w:rPr>
                <w:rFonts w:ascii="Consolas" w:eastAsia="微软雅黑" w:hAnsi="Consolas" w:cs="Consolas"/>
                <w:szCs w:val="24"/>
                <w:lang w:eastAsia="zh-CN"/>
              </w:rPr>
              <w:t xml:space="preserve">            </w:t>
            </w:r>
            <w:r>
              <w:rPr>
                <w:rFonts w:ascii="Consolas" w:eastAsia="微软雅黑" w:hAnsi="Consolas" w:cs="Consolas"/>
                <w:color w:val="009900"/>
                <w:szCs w:val="24"/>
                <w:lang w:eastAsia="zh-CN"/>
              </w:rPr>
              <w:t xml:space="preserve"># </w:t>
            </w:r>
            <w:r>
              <w:rPr>
                <w:rFonts w:ascii="Consolas" w:eastAsia="微软雅黑" w:hAnsi="Consolas" w:cs="Consolas"/>
                <w:color w:val="009900"/>
                <w:szCs w:val="24"/>
                <w:lang w:eastAsia="zh-CN"/>
              </w:rPr>
              <w:t>次日价格在当日</w:t>
            </w:r>
            <w:r>
              <w:rPr>
                <w:rFonts w:ascii="Consolas" w:eastAsia="微软雅黑" w:hAnsi="Consolas" w:cs="Consolas"/>
                <w:color w:val="009900"/>
                <w:szCs w:val="24"/>
                <w:lang w:eastAsia="zh-CN"/>
              </w:rPr>
              <w:t>0</w:t>
            </w:r>
            <w:r>
              <w:rPr>
                <w:rFonts w:ascii="Consolas" w:eastAsia="微软雅黑" w:hAnsi="Consolas" w:cs="Consolas"/>
                <w:color w:val="009900"/>
                <w:szCs w:val="24"/>
                <w:lang w:eastAsia="zh-CN"/>
              </w:rPr>
              <w:t>时仍不可见，采用当前预测曲线延伸，避免未来泄漏。</w:t>
            </w:r>
          </w:p>
        </w:tc>
        <w:tc>
          <w:tcPr>
            <w:tcW w:w="80" w:type="dxa"/>
            <w:shd w:val="clear" w:color="auto" w:fill="CED4F4"/>
            <w:tcMar>
              <w:top w:w="0" w:type="dxa"/>
              <w:left w:w="0" w:type="dxa"/>
              <w:bottom w:w="0" w:type="dxa"/>
              <w:right w:w="0" w:type="dxa"/>
            </w:tcMar>
          </w:tcPr>
          <w:p w14:paraId="139FA8C4" w14:textId="77777777" w:rsidR="00DA4077" w:rsidRDefault="00DA4077">
            <w:pPr>
              <w:snapToGrid w:val="0"/>
              <w:spacing w:line="20" w:lineRule="exact"/>
              <w:ind w:firstLine="0"/>
              <w:rPr>
                <w:lang w:eastAsia="zh-CN"/>
              </w:rPr>
            </w:pPr>
          </w:p>
        </w:tc>
      </w:tr>
      <w:tr w:rsidR="00DA4077" w14:paraId="75F6F501" w14:textId="77777777">
        <w:trPr>
          <w:cantSplit/>
        </w:trPr>
        <w:tc>
          <w:tcPr>
            <w:tcW w:w="540" w:type="dxa"/>
            <w:tcMar>
              <w:top w:w="0" w:type="dxa"/>
              <w:left w:w="0" w:type="dxa"/>
              <w:bottom w:w="0" w:type="dxa"/>
              <w:right w:w="100" w:type="dxa"/>
            </w:tcMar>
          </w:tcPr>
          <w:p w14:paraId="587B4B80" w14:textId="77777777" w:rsidR="00DA4077" w:rsidRDefault="00000000">
            <w:pPr>
              <w:snapToGrid w:val="0"/>
              <w:spacing w:line="386" w:lineRule="exact"/>
              <w:ind w:firstLine="0"/>
              <w:jc w:val="right"/>
            </w:pPr>
            <w:r>
              <w:rPr>
                <w:rFonts w:eastAsia="Times New Roman" w:cs="Consolas"/>
                <w:color w:val="7F807F"/>
                <w:szCs w:val="24"/>
              </w:rPr>
              <w:t>103</w:t>
            </w:r>
          </w:p>
        </w:tc>
        <w:tc>
          <w:tcPr>
            <w:tcW w:w="9000" w:type="dxa"/>
            <w:tcMar>
              <w:top w:w="0" w:type="dxa"/>
              <w:left w:w="75" w:type="dxa"/>
              <w:bottom w:w="0" w:type="dxa"/>
              <w:right w:w="0" w:type="dxa"/>
            </w:tcMar>
          </w:tcPr>
          <w:p w14:paraId="0D0C5C06" w14:textId="77777777" w:rsidR="00DA4077" w:rsidRDefault="00000000">
            <w:pPr>
              <w:snapToGrid w:val="0"/>
              <w:spacing w:line="386" w:lineRule="exact"/>
              <w:ind w:left="400" w:hanging="400"/>
              <w:jc w:val="left"/>
            </w:pPr>
            <w:r>
              <w:rPr>
                <w:rFonts w:ascii="Consolas" w:eastAsia="微软雅黑" w:hAnsi="Consolas" w:cs="Consolas"/>
                <w:szCs w:val="24"/>
              </w:rPr>
              <w:t xml:space="preserve">            p2 = p</w:t>
            </w:r>
            <w:proofErr w:type="gramStart"/>
            <w:r>
              <w:rPr>
                <w:rFonts w:ascii="Consolas" w:eastAsia="微软雅黑" w:hAnsi="Consolas" w:cs="Consolas"/>
                <w:szCs w:val="24"/>
              </w:rPr>
              <w:t>1.copy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E330296" w14:textId="77777777" w:rsidR="00DA4077" w:rsidRDefault="00DA4077">
            <w:pPr>
              <w:snapToGrid w:val="0"/>
              <w:spacing w:line="20" w:lineRule="exact"/>
              <w:ind w:firstLine="0"/>
            </w:pPr>
          </w:p>
        </w:tc>
      </w:tr>
      <w:tr w:rsidR="00DA4077" w14:paraId="028EDA60" w14:textId="77777777">
        <w:trPr>
          <w:cantSplit/>
        </w:trPr>
        <w:tc>
          <w:tcPr>
            <w:tcW w:w="540" w:type="dxa"/>
            <w:tcMar>
              <w:top w:w="0" w:type="dxa"/>
              <w:left w:w="0" w:type="dxa"/>
              <w:bottom w:w="0" w:type="dxa"/>
              <w:right w:w="100" w:type="dxa"/>
            </w:tcMar>
          </w:tcPr>
          <w:p w14:paraId="1E221044" w14:textId="77777777" w:rsidR="00DA4077" w:rsidRDefault="00000000">
            <w:pPr>
              <w:snapToGrid w:val="0"/>
              <w:spacing w:line="386" w:lineRule="exact"/>
              <w:ind w:firstLine="0"/>
              <w:jc w:val="right"/>
            </w:pPr>
            <w:r>
              <w:rPr>
                <w:rFonts w:eastAsia="Times New Roman" w:cs="Consolas"/>
                <w:color w:val="7F807F"/>
                <w:szCs w:val="24"/>
              </w:rPr>
              <w:t>104</w:t>
            </w:r>
          </w:p>
        </w:tc>
        <w:tc>
          <w:tcPr>
            <w:tcW w:w="9000" w:type="dxa"/>
            <w:tcMar>
              <w:top w:w="0" w:type="dxa"/>
              <w:left w:w="75" w:type="dxa"/>
              <w:bottom w:w="0" w:type="dxa"/>
              <w:right w:w="0" w:type="dxa"/>
            </w:tcMar>
          </w:tcPr>
          <w:p w14:paraId="1BD6BF92" w14:textId="77777777" w:rsidR="00DA4077" w:rsidRDefault="00000000">
            <w:pPr>
              <w:snapToGrid w:val="0"/>
              <w:spacing w:line="386" w:lineRule="exact"/>
              <w:ind w:left="400" w:hanging="400"/>
              <w:jc w:val="left"/>
            </w:pPr>
            <w:r>
              <w:rPr>
                <w:rFonts w:ascii="Consolas" w:eastAsia="微软雅黑" w:hAnsi="Consolas" w:cs="Consolas"/>
                <w:szCs w:val="24"/>
              </w:rPr>
              <w:t xml:space="preserve">        dispatch = solve_two_stage_</w:t>
            </w:r>
            <w:proofErr w:type="gramStart"/>
            <w:r>
              <w:rPr>
                <w:rFonts w:ascii="Consolas" w:eastAsia="微软雅黑" w:hAnsi="Consolas" w:cs="Consolas"/>
                <w:szCs w:val="24"/>
              </w:rPr>
              <w:t>day(</w:t>
            </w:r>
            <w:proofErr w:type="gramEnd"/>
          </w:p>
        </w:tc>
        <w:tc>
          <w:tcPr>
            <w:tcW w:w="80" w:type="dxa"/>
            <w:shd w:val="clear" w:color="auto" w:fill="CED4F4"/>
            <w:tcMar>
              <w:top w:w="0" w:type="dxa"/>
              <w:left w:w="0" w:type="dxa"/>
              <w:bottom w:w="0" w:type="dxa"/>
              <w:right w:w="0" w:type="dxa"/>
            </w:tcMar>
          </w:tcPr>
          <w:p w14:paraId="188006BA" w14:textId="77777777" w:rsidR="00DA4077" w:rsidRDefault="00DA4077">
            <w:pPr>
              <w:snapToGrid w:val="0"/>
              <w:spacing w:line="20" w:lineRule="exact"/>
              <w:ind w:firstLine="0"/>
            </w:pPr>
          </w:p>
        </w:tc>
      </w:tr>
      <w:tr w:rsidR="00DA4077" w14:paraId="31DA9083" w14:textId="77777777">
        <w:trPr>
          <w:cantSplit/>
        </w:trPr>
        <w:tc>
          <w:tcPr>
            <w:tcW w:w="540" w:type="dxa"/>
            <w:tcMar>
              <w:top w:w="0" w:type="dxa"/>
              <w:left w:w="0" w:type="dxa"/>
              <w:bottom w:w="0" w:type="dxa"/>
              <w:right w:w="100" w:type="dxa"/>
            </w:tcMar>
          </w:tcPr>
          <w:p w14:paraId="3D5C4F52" w14:textId="77777777" w:rsidR="00DA4077" w:rsidRDefault="00000000">
            <w:pPr>
              <w:snapToGrid w:val="0"/>
              <w:spacing w:line="386" w:lineRule="exact"/>
              <w:ind w:firstLine="0"/>
              <w:jc w:val="right"/>
            </w:pPr>
            <w:r>
              <w:rPr>
                <w:rFonts w:eastAsia="Times New Roman" w:cs="Consolas"/>
                <w:color w:val="7F807F"/>
                <w:szCs w:val="24"/>
              </w:rPr>
              <w:t>105</w:t>
            </w:r>
          </w:p>
        </w:tc>
        <w:tc>
          <w:tcPr>
            <w:tcW w:w="9000" w:type="dxa"/>
            <w:tcMar>
              <w:top w:w="0" w:type="dxa"/>
              <w:left w:w="75" w:type="dxa"/>
              <w:bottom w:w="0" w:type="dxa"/>
              <w:right w:w="0" w:type="dxa"/>
            </w:tcMar>
          </w:tcPr>
          <w:p w14:paraId="195BCA58" w14:textId="77777777" w:rsidR="00DA4077" w:rsidRDefault="00000000">
            <w:pPr>
              <w:snapToGrid w:val="0"/>
              <w:spacing w:line="386" w:lineRule="exact"/>
              <w:ind w:left="400" w:hanging="400"/>
              <w:jc w:val="left"/>
            </w:pPr>
            <w:r>
              <w:rPr>
                <w:rFonts w:ascii="Consolas" w:eastAsia="微软雅黑" w:hAnsi="Consolas" w:cs="Consolas"/>
                <w:szCs w:val="24"/>
              </w:rPr>
              <w:t xml:space="preserve">            scenarios, probs, </w:t>
            </w:r>
            <w:proofErr w:type="gramStart"/>
            <w:r>
              <w:rPr>
                <w:rFonts w:ascii="Consolas" w:eastAsia="微软雅黑" w:hAnsi="Consolas" w:cs="Consolas"/>
                <w:szCs w:val="24"/>
              </w:rPr>
              <w:t>np.r_[</w:t>
            </w:r>
            <w:proofErr w:type="gramEnd"/>
            <w:r>
              <w:rPr>
                <w:rFonts w:ascii="Consolas" w:eastAsia="微软雅黑" w:hAnsi="Consolas" w:cs="Consolas"/>
                <w:szCs w:val="24"/>
              </w:rPr>
              <w:t>p1, p2], current_soc, terminal_soc=current_soc</w:t>
            </w:r>
          </w:p>
        </w:tc>
        <w:tc>
          <w:tcPr>
            <w:tcW w:w="80" w:type="dxa"/>
            <w:shd w:val="clear" w:color="auto" w:fill="CED4F4"/>
            <w:tcMar>
              <w:top w:w="0" w:type="dxa"/>
              <w:left w:w="0" w:type="dxa"/>
              <w:bottom w:w="0" w:type="dxa"/>
              <w:right w:w="0" w:type="dxa"/>
            </w:tcMar>
          </w:tcPr>
          <w:p w14:paraId="716E5C5F" w14:textId="77777777" w:rsidR="00DA4077" w:rsidRDefault="00DA4077">
            <w:pPr>
              <w:snapToGrid w:val="0"/>
              <w:spacing w:line="20" w:lineRule="exact"/>
              <w:ind w:firstLine="0"/>
            </w:pPr>
          </w:p>
        </w:tc>
      </w:tr>
      <w:tr w:rsidR="00DA4077" w14:paraId="0B29F0EB" w14:textId="77777777">
        <w:trPr>
          <w:cantSplit/>
        </w:trPr>
        <w:tc>
          <w:tcPr>
            <w:tcW w:w="540" w:type="dxa"/>
            <w:tcMar>
              <w:top w:w="0" w:type="dxa"/>
              <w:left w:w="0" w:type="dxa"/>
              <w:bottom w:w="0" w:type="dxa"/>
              <w:right w:w="100" w:type="dxa"/>
            </w:tcMar>
          </w:tcPr>
          <w:p w14:paraId="28E6CFED" w14:textId="77777777" w:rsidR="00DA4077" w:rsidRDefault="00000000">
            <w:pPr>
              <w:snapToGrid w:val="0"/>
              <w:spacing w:line="386" w:lineRule="exact"/>
              <w:ind w:firstLine="0"/>
              <w:jc w:val="right"/>
            </w:pPr>
            <w:r>
              <w:rPr>
                <w:rFonts w:eastAsia="Times New Roman" w:cs="Consolas"/>
                <w:color w:val="7F807F"/>
                <w:szCs w:val="24"/>
              </w:rPr>
              <w:t>106</w:t>
            </w:r>
          </w:p>
        </w:tc>
        <w:tc>
          <w:tcPr>
            <w:tcW w:w="9000" w:type="dxa"/>
            <w:tcMar>
              <w:top w:w="0" w:type="dxa"/>
              <w:left w:w="75" w:type="dxa"/>
              <w:bottom w:w="0" w:type="dxa"/>
              <w:right w:w="0" w:type="dxa"/>
            </w:tcMar>
          </w:tcPr>
          <w:p w14:paraId="39C384E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1CCD4DAF" w14:textId="77777777" w:rsidR="00DA4077" w:rsidRDefault="00DA4077">
            <w:pPr>
              <w:snapToGrid w:val="0"/>
              <w:spacing w:line="20" w:lineRule="exact"/>
              <w:ind w:firstLine="0"/>
            </w:pPr>
          </w:p>
        </w:tc>
      </w:tr>
      <w:tr w:rsidR="00DA4077" w14:paraId="5A5256D0" w14:textId="77777777">
        <w:trPr>
          <w:cantSplit/>
        </w:trPr>
        <w:tc>
          <w:tcPr>
            <w:tcW w:w="540" w:type="dxa"/>
            <w:tcMar>
              <w:top w:w="0" w:type="dxa"/>
              <w:left w:w="0" w:type="dxa"/>
              <w:bottom w:w="0" w:type="dxa"/>
              <w:right w:w="100" w:type="dxa"/>
            </w:tcMar>
          </w:tcPr>
          <w:p w14:paraId="630C1FA4" w14:textId="77777777" w:rsidR="00DA4077" w:rsidRDefault="00000000">
            <w:pPr>
              <w:snapToGrid w:val="0"/>
              <w:spacing w:line="386" w:lineRule="exact"/>
              <w:ind w:firstLine="0"/>
              <w:jc w:val="right"/>
            </w:pPr>
            <w:r>
              <w:rPr>
                <w:rFonts w:eastAsia="Times New Roman" w:cs="Consolas"/>
                <w:color w:val="7F807F"/>
                <w:szCs w:val="24"/>
              </w:rPr>
              <w:t>107</w:t>
            </w:r>
          </w:p>
        </w:tc>
        <w:tc>
          <w:tcPr>
            <w:tcW w:w="9000" w:type="dxa"/>
            <w:tcMar>
              <w:top w:w="0" w:type="dxa"/>
              <w:left w:w="75" w:type="dxa"/>
              <w:bottom w:w="0" w:type="dxa"/>
              <w:right w:w="0" w:type="dxa"/>
            </w:tcMar>
          </w:tcPr>
          <w:p w14:paraId="6326C03A" w14:textId="77777777" w:rsidR="00DA4077" w:rsidRDefault="00000000">
            <w:pPr>
              <w:snapToGrid w:val="0"/>
              <w:spacing w:line="386" w:lineRule="exact"/>
              <w:ind w:left="400" w:hanging="400"/>
              <w:jc w:val="left"/>
            </w:pPr>
            <w:r>
              <w:rPr>
                <w:rFonts w:ascii="Consolas" w:eastAsia="微软雅黑" w:hAnsi="Consolas" w:cs="Consolas"/>
                <w:szCs w:val="24"/>
              </w:rPr>
              <w:t xml:space="preserve">        g, c, d = </w:t>
            </w:r>
            <w:proofErr w:type="gramStart"/>
            <w:r>
              <w:rPr>
                <w:rFonts w:ascii="Consolas" w:eastAsia="微软雅黑" w:hAnsi="Consolas" w:cs="Consolas"/>
                <w:szCs w:val="24"/>
              </w:rPr>
              <w:t>dispatch.grid</w:t>
            </w:r>
            <w:proofErr w:type="gramEnd"/>
            <w:r>
              <w:rPr>
                <w:rFonts w:ascii="Consolas" w:eastAsia="微软雅黑" w:hAnsi="Consolas" w:cs="Consolas"/>
                <w:szCs w:val="24"/>
              </w:rPr>
              <w:t xml:space="preserve">[:144], </w:t>
            </w:r>
            <w:proofErr w:type="gramStart"/>
            <w:r>
              <w:rPr>
                <w:rFonts w:ascii="Consolas" w:eastAsia="微软雅黑" w:hAnsi="Consolas" w:cs="Consolas"/>
                <w:szCs w:val="24"/>
              </w:rPr>
              <w:t>dispatch.charge</w:t>
            </w:r>
            <w:proofErr w:type="gramEnd"/>
            <w:r>
              <w:rPr>
                <w:rFonts w:ascii="Consolas" w:eastAsia="微软雅黑" w:hAnsi="Consolas" w:cs="Consolas"/>
                <w:szCs w:val="24"/>
              </w:rPr>
              <w:t xml:space="preserve">[:144], </w:t>
            </w:r>
            <w:proofErr w:type="gramStart"/>
            <w:r>
              <w:rPr>
                <w:rFonts w:ascii="Consolas" w:eastAsia="微软雅黑" w:hAnsi="Consolas" w:cs="Consolas"/>
                <w:szCs w:val="24"/>
              </w:rPr>
              <w:t>dispatch.discharge</w:t>
            </w:r>
            <w:proofErr w:type="gramEnd"/>
            <w:r>
              <w:rPr>
                <w:rFonts w:ascii="Consolas" w:eastAsia="微软雅黑" w:hAnsi="Consolas" w:cs="Consolas"/>
                <w:szCs w:val="24"/>
              </w:rPr>
              <w:t>[:144]</w:t>
            </w:r>
          </w:p>
        </w:tc>
        <w:tc>
          <w:tcPr>
            <w:tcW w:w="80" w:type="dxa"/>
            <w:shd w:val="clear" w:color="auto" w:fill="CED4F4"/>
            <w:tcMar>
              <w:top w:w="0" w:type="dxa"/>
              <w:left w:w="0" w:type="dxa"/>
              <w:bottom w:w="0" w:type="dxa"/>
              <w:right w:w="0" w:type="dxa"/>
            </w:tcMar>
          </w:tcPr>
          <w:p w14:paraId="60A94F41" w14:textId="77777777" w:rsidR="00DA4077" w:rsidRDefault="00DA4077">
            <w:pPr>
              <w:snapToGrid w:val="0"/>
              <w:spacing w:line="20" w:lineRule="exact"/>
              <w:ind w:firstLine="0"/>
            </w:pPr>
          </w:p>
        </w:tc>
      </w:tr>
      <w:tr w:rsidR="00DA4077" w14:paraId="27A29349" w14:textId="77777777">
        <w:trPr>
          <w:cantSplit/>
        </w:trPr>
        <w:tc>
          <w:tcPr>
            <w:tcW w:w="540" w:type="dxa"/>
            <w:tcMar>
              <w:top w:w="0" w:type="dxa"/>
              <w:left w:w="0" w:type="dxa"/>
              <w:bottom w:w="0" w:type="dxa"/>
              <w:right w:w="100" w:type="dxa"/>
            </w:tcMar>
          </w:tcPr>
          <w:p w14:paraId="23D9607A" w14:textId="77777777" w:rsidR="00DA4077" w:rsidRDefault="00000000">
            <w:pPr>
              <w:snapToGrid w:val="0"/>
              <w:spacing w:line="386" w:lineRule="exact"/>
              <w:ind w:firstLine="0"/>
              <w:jc w:val="right"/>
            </w:pPr>
            <w:r>
              <w:rPr>
                <w:rFonts w:eastAsia="Times New Roman" w:cs="Consolas"/>
                <w:color w:val="7F807F"/>
                <w:szCs w:val="24"/>
              </w:rPr>
              <w:t>108</w:t>
            </w:r>
          </w:p>
        </w:tc>
        <w:tc>
          <w:tcPr>
            <w:tcW w:w="9000" w:type="dxa"/>
            <w:tcMar>
              <w:top w:w="0" w:type="dxa"/>
              <w:left w:w="75" w:type="dxa"/>
              <w:bottom w:w="0" w:type="dxa"/>
              <w:right w:w="0" w:type="dxa"/>
            </w:tcMar>
          </w:tcPr>
          <w:p w14:paraId="6556E5E9" w14:textId="77777777" w:rsidR="00DA4077" w:rsidRDefault="00000000">
            <w:pPr>
              <w:snapToGrid w:val="0"/>
              <w:spacing w:line="386" w:lineRule="exact"/>
              <w:ind w:left="400" w:hanging="400"/>
              <w:jc w:val="left"/>
            </w:pPr>
            <w:r>
              <w:rPr>
                <w:rFonts w:ascii="Consolas" w:eastAsia="微软雅黑" w:hAnsi="Consolas" w:cs="Consolas"/>
                <w:szCs w:val="24"/>
              </w:rPr>
              <w:t xml:space="preserve">        soc = </w:t>
            </w:r>
            <w:proofErr w:type="gramStart"/>
            <w:r>
              <w:rPr>
                <w:rFonts w:ascii="Consolas" w:eastAsia="微软雅黑" w:hAnsi="Consolas" w:cs="Consolas"/>
                <w:szCs w:val="24"/>
              </w:rPr>
              <w:t>dispatch.soc[</w:t>
            </w:r>
            <w:proofErr w:type="gramEnd"/>
            <w:r>
              <w:rPr>
                <w:rFonts w:ascii="Consolas" w:eastAsia="微软雅黑" w:hAnsi="Consolas" w:cs="Consolas"/>
                <w:szCs w:val="24"/>
              </w:rPr>
              <w:t>:145]</w:t>
            </w:r>
          </w:p>
        </w:tc>
        <w:tc>
          <w:tcPr>
            <w:tcW w:w="80" w:type="dxa"/>
            <w:shd w:val="clear" w:color="auto" w:fill="CED4F4"/>
            <w:tcMar>
              <w:top w:w="0" w:type="dxa"/>
              <w:left w:w="0" w:type="dxa"/>
              <w:bottom w:w="0" w:type="dxa"/>
              <w:right w:w="0" w:type="dxa"/>
            </w:tcMar>
          </w:tcPr>
          <w:p w14:paraId="51BF0152" w14:textId="77777777" w:rsidR="00DA4077" w:rsidRDefault="00DA4077">
            <w:pPr>
              <w:snapToGrid w:val="0"/>
              <w:spacing w:line="20" w:lineRule="exact"/>
              <w:ind w:firstLine="0"/>
            </w:pPr>
          </w:p>
        </w:tc>
      </w:tr>
      <w:tr w:rsidR="00DA4077" w14:paraId="4CD19405" w14:textId="77777777">
        <w:trPr>
          <w:cantSplit/>
        </w:trPr>
        <w:tc>
          <w:tcPr>
            <w:tcW w:w="540" w:type="dxa"/>
            <w:tcMar>
              <w:top w:w="0" w:type="dxa"/>
              <w:left w:w="0" w:type="dxa"/>
              <w:bottom w:w="0" w:type="dxa"/>
              <w:right w:w="100" w:type="dxa"/>
            </w:tcMar>
          </w:tcPr>
          <w:p w14:paraId="22F931F6" w14:textId="77777777" w:rsidR="00DA4077" w:rsidRDefault="00000000">
            <w:pPr>
              <w:snapToGrid w:val="0"/>
              <w:spacing w:line="386" w:lineRule="exact"/>
              <w:ind w:firstLine="0"/>
              <w:jc w:val="right"/>
            </w:pPr>
            <w:r>
              <w:rPr>
                <w:rFonts w:eastAsia="Times New Roman" w:cs="Consolas"/>
                <w:color w:val="7F807F"/>
                <w:szCs w:val="24"/>
              </w:rPr>
              <w:t>109</w:t>
            </w:r>
          </w:p>
        </w:tc>
        <w:tc>
          <w:tcPr>
            <w:tcW w:w="9000" w:type="dxa"/>
            <w:tcMar>
              <w:top w:w="0" w:type="dxa"/>
              <w:left w:w="75" w:type="dxa"/>
              <w:bottom w:w="0" w:type="dxa"/>
              <w:right w:w="0" w:type="dxa"/>
            </w:tcMar>
          </w:tcPr>
          <w:p w14:paraId="4CFE670F" w14:textId="77777777" w:rsidR="00DA4077" w:rsidRDefault="00000000">
            <w:pPr>
              <w:snapToGrid w:val="0"/>
              <w:spacing w:line="386" w:lineRule="exact"/>
              <w:ind w:left="400" w:hanging="400"/>
              <w:jc w:val="left"/>
            </w:pPr>
            <w:r>
              <w:rPr>
                <w:rFonts w:ascii="Consolas" w:eastAsia="微软雅黑" w:hAnsi="Consolas" w:cs="Consolas"/>
                <w:szCs w:val="24"/>
              </w:rPr>
              <w:t xml:space="preserve">        gap = net[day] + c - g - d</w:t>
            </w:r>
          </w:p>
        </w:tc>
        <w:tc>
          <w:tcPr>
            <w:tcW w:w="80" w:type="dxa"/>
            <w:shd w:val="clear" w:color="auto" w:fill="CED4F4"/>
            <w:tcMar>
              <w:top w:w="0" w:type="dxa"/>
              <w:left w:w="0" w:type="dxa"/>
              <w:bottom w:w="0" w:type="dxa"/>
              <w:right w:w="0" w:type="dxa"/>
            </w:tcMar>
          </w:tcPr>
          <w:p w14:paraId="56C4893C" w14:textId="77777777" w:rsidR="00DA4077" w:rsidRDefault="00DA4077">
            <w:pPr>
              <w:snapToGrid w:val="0"/>
              <w:spacing w:line="20" w:lineRule="exact"/>
              <w:ind w:firstLine="0"/>
            </w:pPr>
          </w:p>
        </w:tc>
      </w:tr>
      <w:tr w:rsidR="00DA4077" w14:paraId="611A0556" w14:textId="77777777">
        <w:trPr>
          <w:cantSplit/>
        </w:trPr>
        <w:tc>
          <w:tcPr>
            <w:tcW w:w="540" w:type="dxa"/>
            <w:tcMar>
              <w:top w:w="0" w:type="dxa"/>
              <w:left w:w="0" w:type="dxa"/>
              <w:bottom w:w="0" w:type="dxa"/>
              <w:right w:w="100" w:type="dxa"/>
            </w:tcMar>
          </w:tcPr>
          <w:p w14:paraId="1F2859C3" w14:textId="77777777" w:rsidR="00DA4077" w:rsidRDefault="00000000">
            <w:pPr>
              <w:snapToGrid w:val="0"/>
              <w:spacing w:line="386" w:lineRule="exact"/>
              <w:ind w:firstLine="0"/>
              <w:jc w:val="right"/>
            </w:pPr>
            <w:r>
              <w:rPr>
                <w:rFonts w:eastAsia="Times New Roman" w:cs="Consolas"/>
                <w:color w:val="7F807F"/>
                <w:szCs w:val="24"/>
              </w:rPr>
              <w:t>110</w:t>
            </w:r>
          </w:p>
        </w:tc>
        <w:tc>
          <w:tcPr>
            <w:tcW w:w="9000" w:type="dxa"/>
            <w:tcMar>
              <w:top w:w="0" w:type="dxa"/>
              <w:left w:w="75" w:type="dxa"/>
              <w:bottom w:w="0" w:type="dxa"/>
              <w:right w:w="0" w:type="dxa"/>
            </w:tcMar>
          </w:tcPr>
          <w:p w14:paraId="6A084E6D" w14:textId="77777777" w:rsidR="00DA4077" w:rsidRDefault="00000000">
            <w:pPr>
              <w:snapToGrid w:val="0"/>
              <w:spacing w:line="386" w:lineRule="exact"/>
              <w:ind w:left="400" w:hanging="400"/>
              <w:jc w:val="left"/>
            </w:pPr>
            <w:r>
              <w:rPr>
                <w:rFonts w:ascii="Consolas" w:eastAsia="微软雅黑" w:hAnsi="Consolas" w:cs="Consolas"/>
                <w:szCs w:val="24"/>
              </w:rPr>
              <w:t xml:space="preserve">        emergency = </w:t>
            </w:r>
            <w:proofErr w:type="gramStart"/>
            <w:r>
              <w:rPr>
                <w:rFonts w:ascii="Consolas" w:eastAsia="微软雅黑" w:hAnsi="Consolas" w:cs="Consolas"/>
                <w:szCs w:val="24"/>
              </w:rPr>
              <w:t>np.maximum</w:t>
            </w:r>
            <w:proofErr w:type="gramEnd"/>
            <w:r>
              <w:rPr>
                <w:rFonts w:ascii="Consolas" w:eastAsia="微软雅黑" w:hAnsi="Consolas" w:cs="Consolas"/>
                <w:szCs w:val="24"/>
              </w:rPr>
              <w:t>(gap, 0.0)</w:t>
            </w:r>
          </w:p>
        </w:tc>
        <w:tc>
          <w:tcPr>
            <w:tcW w:w="80" w:type="dxa"/>
            <w:shd w:val="clear" w:color="auto" w:fill="CED4F4"/>
            <w:tcMar>
              <w:top w:w="0" w:type="dxa"/>
              <w:left w:w="0" w:type="dxa"/>
              <w:bottom w:w="0" w:type="dxa"/>
              <w:right w:w="0" w:type="dxa"/>
            </w:tcMar>
          </w:tcPr>
          <w:p w14:paraId="5BB59B77" w14:textId="77777777" w:rsidR="00DA4077" w:rsidRDefault="00DA4077">
            <w:pPr>
              <w:snapToGrid w:val="0"/>
              <w:spacing w:line="20" w:lineRule="exact"/>
              <w:ind w:firstLine="0"/>
            </w:pPr>
          </w:p>
        </w:tc>
      </w:tr>
      <w:tr w:rsidR="00DA4077" w14:paraId="59F79442" w14:textId="77777777">
        <w:trPr>
          <w:cantSplit/>
        </w:trPr>
        <w:tc>
          <w:tcPr>
            <w:tcW w:w="540" w:type="dxa"/>
            <w:tcMar>
              <w:top w:w="0" w:type="dxa"/>
              <w:left w:w="0" w:type="dxa"/>
              <w:bottom w:w="0" w:type="dxa"/>
              <w:right w:w="100" w:type="dxa"/>
            </w:tcMar>
          </w:tcPr>
          <w:p w14:paraId="3E4B9DAB" w14:textId="77777777" w:rsidR="00DA4077" w:rsidRDefault="00000000">
            <w:pPr>
              <w:snapToGrid w:val="0"/>
              <w:spacing w:line="386" w:lineRule="exact"/>
              <w:ind w:firstLine="0"/>
              <w:jc w:val="right"/>
            </w:pPr>
            <w:r>
              <w:rPr>
                <w:rFonts w:eastAsia="Times New Roman" w:cs="Consolas"/>
                <w:color w:val="7F807F"/>
                <w:szCs w:val="24"/>
              </w:rPr>
              <w:t>111</w:t>
            </w:r>
          </w:p>
        </w:tc>
        <w:tc>
          <w:tcPr>
            <w:tcW w:w="9000" w:type="dxa"/>
            <w:tcMar>
              <w:top w:w="0" w:type="dxa"/>
              <w:left w:w="75" w:type="dxa"/>
              <w:bottom w:w="0" w:type="dxa"/>
              <w:right w:w="0" w:type="dxa"/>
            </w:tcMar>
          </w:tcPr>
          <w:p w14:paraId="75EC7266" w14:textId="77777777" w:rsidR="00DA4077" w:rsidRDefault="00000000">
            <w:pPr>
              <w:snapToGrid w:val="0"/>
              <w:spacing w:line="386" w:lineRule="exact"/>
              <w:ind w:left="400" w:hanging="400"/>
              <w:jc w:val="left"/>
            </w:pPr>
            <w:r>
              <w:rPr>
                <w:rFonts w:ascii="Consolas" w:eastAsia="微软雅黑" w:hAnsi="Consolas" w:cs="Consolas"/>
                <w:szCs w:val="24"/>
              </w:rPr>
              <w:t xml:space="preserve">        curtailment = </w:t>
            </w:r>
            <w:proofErr w:type="gramStart"/>
            <w:r>
              <w:rPr>
                <w:rFonts w:ascii="Consolas" w:eastAsia="微软雅黑" w:hAnsi="Consolas" w:cs="Consolas"/>
                <w:szCs w:val="24"/>
              </w:rPr>
              <w:t>np.maximum</w:t>
            </w:r>
            <w:proofErr w:type="gramEnd"/>
            <w:r>
              <w:rPr>
                <w:rFonts w:ascii="Consolas" w:eastAsia="微软雅黑" w:hAnsi="Consolas" w:cs="Consolas"/>
                <w:szCs w:val="24"/>
              </w:rPr>
              <w:t>(-gap, 0.0)</w:t>
            </w:r>
          </w:p>
        </w:tc>
        <w:tc>
          <w:tcPr>
            <w:tcW w:w="80" w:type="dxa"/>
            <w:shd w:val="clear" w:color="auto" w:fill="CED4F4"/>
            <w:tcMar>
              <w:top w:w="0" w:type="dxa"/>
              <w:left w:w="0" w:type="dxa"/>
              <w:bottom w:w="0" w:type="dxa"/>
              <w:right w:w="0" w:type="dxa"/>
            </w:tcMar>
          </w:tcPr>
          <w:p w14:paraId="0AEDA5A0" w14:textId="77777777" w:rsidR="00DA4077" w:rsidRDefault="00DA4077">
            <w:pPr>
              <w:snapToGrid w:val="0"/>
              <w:spacing w:line="20" w:lineRule="exact"/>
              <w:ind w:firstLine="0"/>
            </w:pPr>
          </w:p>
        </w:tc>
      </w:tr>
      <w:tr w:rsidR="00DA4077" w14:paraId="31D8A781" w14:textId="77777777">
        <w:trPr>
          <w:cantSplit/>
        </w:trPr>
        <w:tc>
          <w:tcPr>
            <w:tcW w:w="540" w:type="dxa"/>
            <w:tcMar>
              <w:top w:w="0" w:type="dxa"/>
              <w:left w:w="0" w:type="dxa"/>
              <w:bottom w:w="0" w:type="dxa"/>
              <w:right w:w="100" w:type="dxa"/>
            </w:tcMar>
          </w:tcPr>
          <w:p w14:paraId="09FF9D78" w14:textId="77777777" w:rsidR="00DA4077" w:rsidRDefault="00000000">
            <w:pPr>
              <w:snapToGrid w:val="0"/>
              <w:spacing w:line="386" w:lineRule="exact"/>
              <w:ind w:firstLine="0"/>
              <w:jc w:val="right"/>
            </w:pPr>
            <w:r>
              <w:rPr>
                <w:rFonts w:eastAsia="Times New Roman" w:cs="Consolas"/>
                <w:color w:val="7F807F"/>
                <w:szCs w:val="24"/>
              </w:rPr>
              <w:t>112</w:t>
            </w:r>
          </w:p>
        </w:tc>
        <w:tc>
          <w:tcPr>
            <w:tcW w:w="9000" w:type="dxa"/>
            <w:tcMar>
              <w:top w:w="0" w:type="dxa"/>
              <w:left w:w="75" w:type="dxa"/>
              <w:bottom w:w="0" w:type="dxa"/>
              <w:right w:w="0" w:type="dxa"/>
            </w:tcMar>
          </w:tcPr>
          <w:p w14:paraId="2E48B0E1"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"initial_grid</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 = out[</w:t>
            </w:r>
            <w:r>
              <w:rPr>
                <w:rFonts w:ascii="Consolas" w:eastAsia="微软雅黑" w:hAnsi="Consolas" w:cs="Consolas"/>
                <w:color w:val="008470"/>
                <w:szCs w:val="24"/>
              </w:rPr>
              <w:t>"effective_grid</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 = g</w:t>
            </w:r>
          </w:p>
        </w:tc>
        <w:tc>
          <w:tcPr>
            <w:tcW w:w="80" w:type="dxa"/>
            <w:shd w:val="clear" w:color="auto" w:fill="CED4F4"/>
            <w:tcMar>
              <w:top w:w="0" w:type="dxa"/>
              <w:left w:w="0" w:type="dxa"/>
              <w:bottom w:w="0" w:type="dxa"/>
              <w:right w:w="0" w:type="dxa"/>
            </w:tcMar>
          </w:tcPr>
          <w:p w14:paraId="35B668A1" w14:textId="77777777" w:rsidR="00DA4077" w:rsidRDefault="00DA4077">
            <w:pPr>
              <w:snapToGrid w:val="0"/>
              <w:spacing w:line="20" w:lineRule="exact"/>
              <w:ind w:firstLine="0"/>
            </w:pPr>
          </w:p>
        </w:tc>
      </w:tr>
      <w:tr w:rsidR="00DA4077" w14:paraId="180D932E" w14:textId="77777777">
        <w:trPr>
          <w:cantSplit/>
        </w:trPr>
        <w:tc>
          <w:tcPr>
            <w:tcW w:w="540" w:type="dxa"/>
            <w:tcMar>
              <w:top w:w="0" w:type="dxa"/>
              <w:left w:w="0" w:type="dxa"/>
              <w:bottom w:w="0" w:type="dxa"/>
              <w:right w:w="100" w:type="dxa"/>
            </w:tcMar>
          </w:tcPr>
          <w:p w14:paraId="5F9ED07C" w14:textId="77777777" w:rsidR="00DA4077" w:rsidRDefault="00000000">
            <w:pPr>
              <w:snapToGrid w:val="0"/>
              <w:spacing w:line="386" w:lineRule="exact"/>
              <w:ind w:firstLine="0"/>
              <w:jc w:val="right"/>
            </w:pPr>
            <w:r>
              <w:rPr>
                <w:rFonts w:eastAsia="Times New Roman" w:cs="Consolas"/>
                <w:color w:val="7F807F"/>
                <w:szCs w:val="24"/>
              </w:rPr>
              <w:t>113</w:t>
            </w:r>
          </w:p>
        </w:tc>
        <w:tc>
          <w:tcPr>
            <w:tcW w:w="9000" w:type="dxa"/>
            <w:tcMar>
              <w:top w:w="0" w:type="dxa"/>
              <w:left w:w="75" w:type="dxa"/>
              <w:bottom w:w="0" w:type="dxa"/>
              <w:right w:w="0" w:type="dxa"/>
            </w:tcMar>
          </w:tcPr>
          <w:p w14:paraId="6AB10FF8"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"charge</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 out[</w:t>
            </w:r>
            <w:r>
              <w:rPr>
                <w:rFonts w:ascii="Consolas" w:eastAsia="微软雅黑" w:hAnsi="Consolas" w:cs="Consolas"/>
                <w:color w:val="008470"/>
                <w:szCs w:val="24"/>
              </w:rPr>
              <w:t>"discharge</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 = c, d</w:t>
            </w:r>
          </w:p>
        </w:tc>
        <w:tc>
          <w:tcPr>
            <w:tcW w:w="80" w:type="dxa"/>
            <w:shd w:val="clear" w:color="auto" w:fill="CED4F4"/>
            <w:tcMar>
              <w:top w:w="0" w:type="dxa"/>
              <w:left w:w="0" w:type="dxa"/>
              <w:bottom w:w="0" w:type="dxa"/>
              <w:right w:w="0" w:type="dxa"/>
            </w:tcMar>
          </w:tcPr>
          <w:p w14:paraId="25BE7EA7" w14:textId="77777777" w:rsidR="00DA4077" w:rsidRDefault="00DA4077">
            <w:pPr>
              <w:snapToGrid w:val="0"/>
              <w:spacing w:line="20" w:lineRule="exact"/>
              <w:ind w:firstLine="0"/>
            </w:pPr>
          </w:p>
        </w:tc>
      </w:tr>
      <w:tr w:rsidR="00DA4077" w14:paraId="549E7FC7" w14:textId="77777777">
        <w:trPr>
          <w:cantSplit/>
        </w:trPr>
        <w:tc>
          <w:tcPr>
            <w:tcW w:w="540" w:type="dxa"/>
            <w:tcMar>
              <w:top w:w="0" w:type="dxa"/>
              <w:left w:w="0" w:type="dxa"/>
              <w:bottom w:w="0" w:type="dxa"/>
              <w:right w:w="100" w:type="dxa"/>
            </w:tcMar>
          </w:tcPr>
          <w:p w14:paraId="5BD3FC43" w14:textId="77777777" w:rsidR="00DA4077" w:rsidRDefault="00000000">
            <w:pPr>
              <w:snapToGrid w:val="0"/>
              <w:spacing w:line="386" w:lineRule="exact"/>
              <w:ind w:firstLine="0"/>
              <w:jc w:val="right"/>
            </w:pPr>
            <w:r>
              <w:rPr>
                <w:rFonts w:eastAsia="Times New Roman" w:cs="Consolas"/>
                <w:color w:val="7F807F"/>
                <w:szCs w:val="24"/>
              </w:rPr>
              <w:t>114</w:t>
            </w:r>
          </w:p>
        </w:tc>
        <w:tc>
          <w:tcPr>
            <w:tcW w:w="9000" w:type="dxa"/>
            <w:tcMar>
              <w:top w:w="0" w:type="dxa"/>
              <w:left w:w="75" w:type="dxa"/>
              <w:bottom w:w="0" w:type="dxa"/>
              <w:right w:w="0" w:type="dxa"/>
            </w:tcMar>
          </w:tcPr>
          <w:p w14:paraId="6E818B27"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"emergency</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 out[</w:t>
            </w:r>
            <w:r>
              <w:rPr>
                <w:rFonts w:ascii="Consolas" w:eastAsia="微软雅黑" w:hAnsi="Consolas" w:cs="Consolas"/>
                <w:color w:val="008470"/>
                <w:szCs w:val="24"/>
              </w:rPr>
              <w:t>"curtailment</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 = emergency, curtailment</w:t>
            </w:r>
          </w:p>
        </w:tc>
        <w:tc>
          <w:tcPr>
            <w:tcW w:w="80" w:type="dxa"/>
            <w:shd w:val="clear" w:color="auto" w:fill="CED4F4"/>
            <w:tcMar>
              <w:top w:w="0" w:type="dxa"/>
              <w:left w:w="0" w:type="dxa"/>
              <w:bottom w:w="0" w:type="dxa"/>
              <w:right w:w="0" w:type="dxa"/>
            </w:tcMar>
          </w:tcPr>
          <w:p w14:paraId="7AC437D2" w14:textId="77777777" w:rsidR="00DA4077" w:rsidRDefault="00DA4077">
            <w:pPr>
              <w:snapToGrid w:val="0"/>
              <w:spacing w:line="20" w:lineRule="exact"/>
              <w:ind w:firstLine="0"/>
            </w:pPr>
          </w:p>
        </w:tc>
      </w:tr>
      <w:tr w:rsidR="00DA4077" w14:paraId="373E9349" w14:textId="77777777">
        <w:trPr>
          <w:cantSplit/>
        </w:trPr>
        <w:tc>
          <w:tcPr>
            <w:tcW w:w="540" w:type="dxa"/>
            <w:tcMar>
              <w:top w:w="0" w:type="dxa"/>
              <w:left w:w="0" w:type="dxa"/>
              <w:bottom w:w="0" w:type="dxa"/>
              <w:right w:w="100" w:type="dxa"/>
            </w:tcMar>
          </w:tcPr>
          <w:p w14:paraId="5F98E54F" w14:textId="77777777" w:rsidR="00DA4077" w:rsidRDefault="00000000">
            <w:pPr>
              <w:snapToGrid w:val="0"/>
              <w:spacing w:line="386" w:lineRule="exact"/>
              <w:ind w:firstLine="0"/>
              <w:jc w:val="right"/>
            </w:pPr>
            <w:r>
              <w:rPr>
                <w:rFonts w:eastAsia="Times New Roman" w:cs="Consolas"/>
                <w:color w:val="7F807F"/>
                <w:szCs w:val="24"/>
              </w:rPr>
              <w:t>115</w:t>
            </w:r>
          </w:p>
        </w:tc>
        <w:tc>
          <w:tcPr>
            <w:tcW w:w="9000" w:type="dxa"/>
            <w:tcMar>
              <w:top w:w="0" w:type="dxa"/>
              <w:left w:w="75" w:type="dxa"/>
              <w:bottom w:w="0" w:type="dxa"/>
              <w:right w:w="0" w:type="dxa"/>
            </w:tcMar>
          </w:tcPr>
          <w:p w14:paraId="07A1F6BF"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"soc</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 = soc</w:t>
            </w:r>
          </w:p>
        </w:tc>
        <w:tc>
          <w:tcPr>
            <w:tcW w:w="80" w:type="dxa"/>
            <w:shd w:val="clear" w:color="auto" w:fill="CED4F4"/>
            <w:tcMar>
              <w:top w:w="0" w:type="dxa"/>
              <w:left w:w="0" w:type="dxa"/>
              <w:bottom w:w="0" w:type="dxa"/>
              <w:right w:w="0" w:type="dxa"/>
            </w:tcMar>
          </w:tcPr>
          <w:p w14:paraId="6B83B834" w14:textId="77777777" w:rsidR="00DA4077" w:rsidRDefault="00DA4077">
            <w:pPr>
              <w:snapToGrid w:val="0"/>
              <w:spacing w:line="20" w:lineRule="exact"/>
              <w:ind w:firstLine="0"/>
            </w:pPr>
          </w:p>
        </w:tc>
      </w:tr>
      <w:tr w:rsidR="00DA4077" w14:paraId="268A5A2D" w14:textId="77777777">
        <w:trPr>
          <w:cantSplit/>
        </w:trPr>
        <w:tc>
          <w:tcPr>
            <w:tcW w:w="540" w:type="dxa"/>
            <w:tcMar>
              <w:top w:w="0" w:type="dxa"/>
              <w:left w:w="0" w:type="dxa"/>
              <w:bottom w:w="0" w:type="dxa"/>
              <w:right w:w="100" w:type="dxa"/>
            </w:tcMar>
          </w:tcPr>
          <w:p w14:paraId="76A51CAD" w14:textId="77777777" w:rsidR="00DA4077" w:rsidRDefault="00000000">
            <w:pPr>
              <w:snapToGrid w:val="0"/>
              <w:spacing w:line="386" w:lineRule="exact"/>
              <w:ind w:firstLine="0"/>
              <w:jc w:val="right"/>
            </w:pPr>
            <w:r>
              <w:rPr>
                <w:rFonts w:eastAsia="Times New Roman" w:cs="Consolas"/>
                <w:color w:val="7F807F"/>
                <w:szCs w:val="24"/>
              </w:rPr>
              <w:t>116</w:t>
            </w:r>
          </w:p>
        </w:tc>
        <w:tc>
          <w:tcPr>
            <w:tcW w:w="9000" w:type="dxa"/>
            <w:tcMar>
              <w:top w:w="0" w:type="dxa"/>
              <w:left w:w="75" w:type="dxa"/>
              <w:bottom w:w="0" w:type="dxa"/>
              <w:right w:w="0" w:type="dxa"/>
            </w:tcMar>
          </w:tcPr>
          <w:p w14:paraId="374A0BCA" w14:textId="77777777" w:rsidR="00DA4077" w:rsidRDefault="00000000">
            <w:pPr>
              <w:snapToGrid w:val="0"/>
              <w:spacing w:line="386" w:lineRule="exact"/>
              <w:ind w:left="400" w:hanging="400"/>
              <w:jc w:val="left"/>
            </w:pPr>
            <w:r>
              <w:rPr>
                <w:rFonts w:ascii="Consolas" w:eastAsia="微软雅黑" w:hAnsi="Consolas" w:cs="Consolas"/>
                <w:szCs w:val="24"/>
              </w:rPr>
              <w:t xml:space="preserve">        actual_price = </w:t>
            </w:r>
            <w:proofErr w:type="gramStart"/>
            <w:r>
              <w:rPr>
                <w:rFonts w:ascii="Consolas" w:eastAsia="微软雅黑" w:hAnsi="Consolas" w:cs="Consolas"/>
                <w:szCs w:val="24"/>
              </w:rPr>
              <w:t>data.realtime</w:t>
            </w:r>
            <w:proofErr w:type="gramEnd"/>
            <w:r>
              <w:rPr>
                <w:rFonts w:ascii="Consolas" w:eastAsia="微软雅黑" w:hAnsi="Consolas" w:cs="Consolas"/>
                <w:szCs w:val="24"/>
              </w:rPr>
              <w:t>_price[day]</w:t>
            </w:r>
          </w:p>
        </w:tc>
        <w:tc>
          <w:tcPr>
            <w:tcW w:w="80" w:type="dxa"/>
            <w:shd w:val="clear" w:color="auto" w:fill="CED4F4"/>
            <w:tcMar>
              <w:top w:w="0" w:type="dxa"/>
              <w:left w:w="0" w:type="dxa"/>
              <w:bottom w:w="0" w:type="dxa"/>
              <w:right w:w="0" w:type="dxa"/>
            </w:tcMar>
          </w:tcPr>
          <w:p w14:paraId="2EB31070" w14:textId="77777777" w:rsidR="00DA4077" w:rsidRDefault="00DA4077">
            <w:pPr>
              <w:snapToGrid w:val="0"/>
              <w:spacing w:line="20" w:lineRule="exact"/>
              <w:ind w:firstLine="0"/>
            </w:pPr>
          </w:p>
        </w:tc>
      </w:tr>
      <w:tr w:rsidR="00DA4077" w14:paraId="1D9EB4FE" w14:textId="77777777">
        <w:trPr>
          <w:cantSplit/>
        </w:trPr>
        <w:tc>
          <w:tcPr>
            <w:tcW w:w="540" w:type="dxa"/>
            <w:tcMar>
              <w:top w:w="0" w:type="dxa"/>
              <w:left w:w="0" w:type="dxa"/>
              <w:bottom w:w="0" w:type="dxa"/>
              <w:right w:w="100" w:type="dxa"/>
            </w:tcMar>
          </w:tcPr>
          <w:p w14:paraId="24B240BF" w14:textId="77777777" w:rsidR="00DA4077" w:rsidRDefault="00000000">
            <w:pPr>
              <w:snapToGrid w:val="0"/>
              <w:spacing w:line="386" w:lineRule="exact"/>
              <w:ind w:firstLine="0"/>
              <w:jc w:val="right"/>
            </w:pPr>
            <w:r>
              <w:rPr>
                <w:rFonts w:eastAsia="Times New Roman" w:cs="Consolas"/>
                <w:color w:val="7F807F"/>
                <w:szCs w:val="24"/>
              </w:rPr>
              <w:lastRenderedPageBreak/>
              <w:t>117</w:t>
            </w:r>
          </w:p>
        </w:tc>
        <w:tc>
          <w:tcPr>
            <w:tcW w:w="9000" w:type="dxa"/>
            <w:tcMar>
              <w:top w:w="0" w:type="dxa"/>
              <w:left w:w="75" w:type="dxa"/>
              <w:bottom w:w="0" w:type="dxa"/>
              <w:right w:w="0" w:type="dxa"/>
            </w:tcMar>
          </w:tcPr>
          <w:p w14:paraId="656AB567"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"planned_cost</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 xml:space="preserve">day] = </w:t>
            </w:r>
            <w:proofErr w:type="gramStart"/>
            <w:r>
              <w:rPr>
                <w:rFonts w:ascii="Consolas" w:eastAsia="微软雅黑" w:hAnsi="Consolas" w:cs="Consolas"/>
                <w:szCs w:val="24"/>
              </w:rPr>
              <w:t>float(np.dot(</w:t>
            </w:r>
            <w:proofErr w:type="gramEnd"/>
            <w:r>
              <w:rPr>
                <w:rFonts w:ascii="Consolas" w:eastAsia="微软雅黑" w:hAnsi="Consolas" w:cs="Consolas"/>
                <w:szCs w:val="24"/>
              </w:rPr>
              <w:t>actual_price, g))</w:t>
            </w:r>
          </w:p>
        </w:tc>
        <w:tc>
          <w:tcPr>
            <w:tcW w:w="80" w:type="dxa"/>
            <w:shd w:val="clear" w:color="auto" w:fill="CED4F4"/>
            <w:tcMar>
              <w:top w:w="0" w:type="dxa"/>
              <w:left w:w="0" w:type="dxa"/>
              <w:bottom w:w="0" w:type="dxa"/>
              <w:right w:w="0" w:type="dxa"/>
            </w:tcMar>
          </w:tcPr>
          <w:p w14:paraId="49BE1E56" w14:textId="77777777" w:rsidR="00DA4077" w:rsidRDefault="00DA4077">
            <w:pPr>
              <w:snapToGrid w:val="0"/>
              <w:spacing w:line="20" w:lineRule="exact"/>
              <w:ind w:firstLine="0"/>
            </w:pPr>
          </w:p>
        </w:tc>
      </w:tr>
      <w:tr w:rsidR="00DA4077" w14:paraId="37BDF708" w14:textId="77777777">
        <w:trPr>
          <w:cantSplit/>
        </w:trPr>
        <w:tc>
          <w:tcPr>
            <w:tcW w:w="540" w:type="dxa"/>
            <w:tcMar>
              <w:top w:w="0" w:type="dxa"/>
              <w:left w:w="0" w:type="dxa"/>
              <w:bottom w:w="0" w:type="dxa"/>
              <w:right w:w="100" w:type="dxa"/>
            </w:tcMar>
          </w:tcPr>
          <w:p w14:paraId="6C922F64" w14:textId="77777777" w:rsidR="00DA4077" w:rsidRDefault="00000000">
            <w:pPr>
              <w:snapToGrid w:val="0"/>
              <w:spacing w:line="386" w:lineRule="exact"/>
              <w:ind w:firstLine="0"/>
              <w:jc w:val="right"/>
            </w:pPr>
            <w:r>
              <w:rPr>
                <w:rFonts w:eastAsia="Times New Roman" w:cs="Consolas"/>
                <w:color w:val="7F807F"/>
                <w:szCs w:val="24"/>
              </w:rPr>
              <w:t>118</w:t>
            </w:r>
          </w:p>
        </w:tc>
        <w:tc>
          <w:tcPr>
            <w:tcW w:w="9000" w:type="dxa"/>
            <w:tcMar>
              <w:top w:w="0" w:type="dxa"/>
              <w:left w:w="75" w:type="dxa"/>
              <w:bottom w:w="0" w:type="dxa"/>
              <w:right w:w="0" w:type="dxa"/>
            </w:tcMar>
          </w:tcPr>
          <w:p w14:paraId="3F30F53B"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"emergency_cost</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 xml:space="preserve">day] = </w:t>
            </w:r>
            <w:proofErr w:type="gramStart"/>
            <w:r>
              <w:rPr>
                <w:rFonts w:ascii="Consolas" w:eastAsia="微软雅黑" w:hAnsi="Consolas" w:cs="Consolas"/>
                <w:szCs w:val="24"/>
              </w:rPr>
              <w:t>float(np.dot(</w:t>
            </w:r>
            <w:proofErr w:type="gramEnd"/>
            <w:r>
              <w:rPr>
                <w:rFonts w:ascii="Consolas" w:eastAsia="微软雅黑" w:hAnsi="Consolas" w:cs="Consolas"/>
                <w:szCs w:val="24"/>
              </w:rPr>
              <w:t>5.0 * actual_price, emergency))</w:t>
            </w:r>
          </w:p>
        </w:tc>
        <w:tc>
          <w:tcPr>
            <w:tcW w:w="80" w:type="dxa"/>
            <w:shd w:val="clear" w:color="auto" w:fill="CED4F4"/>
            <w:tcMar>
              <w:top w:w="0" w:type="dxa"/>
              <w:left w:w="0" w:type="dxa"/>
              <w:bottom w:w="0" w:type="dxa"/>
              <w:right w:w="0" w:type="dxa"/>
            </w:tcMar>
          </w:tcPr>
          <w:p w14:paraId="543CB378" w14:textId="77777777" w:rsidR="00DA4077" w:rsidRDefault="00DA4077">
            <w:pPr>
              <w:snapToGrid w:val="0"/>
              <w:spacing w:line="20" w:lineRule="exact"/>
              <w:ind w:firstLine="0"/>
            </w:pPr>
          </w:p>
        </w:tc>
      </w:tr>
      <w:tr w:rsidR="00DA4077" w14:paraId="6470964F" w14:textId="77777777">
        <w:trPr>
          <w:cantSplit/>
        </w:trPr>
        <w:tc>
          <w:tcPr>
            <w:tcW w:w="540" w:type="dxa"/>
            <w:tcMar>
              <w:top w:w="0" w:type="dxa"/>
              <w:left w:w="0" w:type="dxa"/>
              <w:bottom w:w="0" w:type="dxa"/>
              <w:right w:w="100" w:type="dxa"/>
            </w:tcMar>
          </w:tcPr>
          <w:p w14:paraId="0DBAD217" w14:textId="77777777" w:rsidR="00DA4077" w:rsidRDefault="00000000">
            <w:pPr>
              <w:snapToGrid w:val="0"/>
              <w:spacing w:line="386" w:lineRule="exact"/>
              <w:ind w:firstLine="0"/>
              <w:jc w:val="right"/>
            </w:pPr>
            <w:r>
              <w:rPr>
                <w:rFonts w:eastAsia="Times New Roman" w:cs="Consolas"/>
                <w:color w:val="7F807F"/>
                <w:szCs w:val="24"/>
              </w:rPr>
              <w:t>119</w:t>
            </w:r>
          </w:p>
        </w:tc>
        <w:tc>
          <w:tcPr>
            <w:tcW w:w="9000" w:type="dxa"/>
            <w:tcMar>
              <w:top w:w="0" w:type="dxa"/>
              <w:left w:w="75" w:type="dxa"/>
              <w:bottom w:w="0" w:type="dxa"/>
              <w:right w:w="0" w:type="dxa"/>
            </w:tcMar>
          </w:tcPr>
          <w:p w14:paraId="531A6A36"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"total_cost</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 = out[</w:t>
            </w:r>
            <w:r>
              <w:rPr>
                <w:rFonts w:ascii="Consolas" w:eastAsia="微软雅黑" w:hAnsi="Consolas" w:cs="Consolas"/>
                <w:color w:val="008470"/>
                <w:szCs w:val="24"/>
              </w:rPr>
              <w:t>"planned_cost</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 + out[</w:t>
            </w:r>
            <w:r>
              <w:rPr>
                <w:rFonts w:ascii="Consolas" w:eastAsia="微软雅黑" w:hAnsi="Consolas" w:cs="Consolas"/>
                <w:color w:val="008470"/>
                <w:szCs w:val="24"/>
              </w:rPr>
              <w:t>"emergency_cost</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w:t>
            </w:r>
          </w:p>
        </w:tc>
        <w:tc>
          <w:tcPr>
            <w:tcW w:w="80" w:type="dxa"/>
            <w:shd w:val="clear" w:color="auto" w:fill="CED4F4"/>
            <w:tcMar>
              <w:top w:w="0" w:type="dxa"/>
              <w:left w:w="0" w:type="dxa"/>
              <w:bottom w:w="0" w:type="dxa"/>
              <w:right w:w="0" w:type="dxa"/>
            </w:tcMar>
          </w:tcPr>
          <w:p w14:paraId="376979C0" w14:textId="77777777" w:rsidR="00DA4077" w:rsidRDefault="00DA4077">
            <w:pPr>
              <w:snapToGrid w:val="0"/>
              <w:spacing w:line="20" w:lineRule="exact"/>
              <w:ind w:firstLine="0"/>
            </w:pPr>
          </w:p>
        </w:tc>
      </w:tr>
      <w:tr w:rsidR="00DA4077" w14:paraId="0AD9B877" w14:textId="77777777">
        <w:trPr>
          <w:cantSplit/>
        </w:trPr>
        <w:tc>
          <w:tcPr>
            <w:tcW w:w="540" w:type="dxa"/>
            <w:tcMar>
              <w:top w:w="0" w:type="dxa"/>
              <w:left w:w="0" w:type="dxa"/>
              <w:bottom w:w="0" w:type="dxa"/>
              <w:right w:w="100" w:type="dxa"/>
            </w:tcMar>
          </w:tcPr>
          <w:p w14:paraId="4E43538D" w14:textId="77777777" w:rsidR="00DA4077" w:rsidRDefault="00000000">
            <w:pPr>
              <w:snapToGrid w:val="0"/>
              <w:spacing w:line="386" w:lineRule="exact"/>
              <w:ind w:firstLine="0"/>
              <w:jc w:val="right"/>
            </w:pPr>
            <w:r>
              <w:rPr>
                <w:rFonts w:eastAsia="Times New Roman" w:cs="Consolas"/>
                <w:color w:val="7F807F"/>
                <w:szCs w:val="24"/>
              </w:rPr>
              <w:t>120</w:t>
            </w:r>
          </w:p>
        </w:tc>
        <w:tc>
          <w:tcPr>
            <w:tcW w:w="9000" w:type="dxa"/>
            <w:tcMar>
              <w:top w:w="0" w:type="dxa"/>
              <w:left w:w="75" w:type="dxa"/>
              <w:bottom w:w="0" w:type="dxa"/>
              <w:right w:w="0" w:type="dxa"/>
            </w:tcMar>
          </w:tcPr>
          <w:p w14:paraId="07E935EC"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"solve_seconds</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 xml:space="preserve">day] = </w:t>
            </w:r>
            <w:proofErr w:type="gramStart"/>
            <w:r>
              <w:rPr>
                <w:rFonts w:ascii="Consolas" w:eastAsia="微软雅黑" w:hAnsi="Consolas" w:cs="Consolas"/>
                <w:szCs w:val="24"/>
              </w:rPr>
              <w:t>dispatch.solve</w:t>
            </w:r>
            <w:proofErr w:type="gramEnd"/>
            <w:r>
              <w:rPr>
                <w:rFonts w:ascii="Consolas" w:eastAsia="微软雅黑" w:hAnsi="Consolas" w:cs="Consolas"/>
                <w:szCs w:val="24"/>
              </w:rPr>
              <w:t>_seconds</w:t>
            </w:r>
          </w:p>
        </w:tc>
        <w:tc>
          <w:tcPr>
            <w:tcW w:w="80" w:type="dxa"/>
            <w:shd w:val="clear" w:color="auto" w:fill="CED4F4"/>
            <w:tcMar>
              <w:top w:w="0" w:type="dxa"/>
              <w:left w:w="0" w:type="dxa"/>
              <w:bottom w:w="0" w:type="dxa"/>
              <w:right w:w="0" w:type="dxa"/>
            </w:tcMar>
          </w:tcPr>
          <w:p w14:paraId="18C64F37" w14:textId="77777777" w:rsidR="00DA4077" w:rsidRDefault="00DA4077">
            <w:pPr>
              <w:snapToGrid w:val="0"/>
              <w:spacing w:line="20" w:lineRule="exact"/>
              <w:ind w:firstLine="0"/>
            </w:pPr>
          </w:p>
        </w:tc>
      </w:tr>
      <w:tr w:rsidR="00DA4077" w14:paraId="380F44BD" w14:textId="77777777">
        <w:trPr>
          <w:cantSplit/>
        </w:trPr>
        <w:tc>
          <w:tcPr>
            <w:tcW w:w="540" w:type="dxa"/>
            <w:tcMar>
              <w:top w:w="0" w:type="dxa"/>
              <w:left w:w="0" w:type="dxa"/>
              <w:bottom w:w="0" w:type="dxa"/>
              <w:right w:w="100" w:type="dxa"/>
            </w:tcMar>
          </w:tcPr>
          <w:p w14:paraId="5D866BA5" w14:textId="77777777" w:rsidR="00DA4077" w:rsidRDefault="00000000">
            <w:pPr>
              <w:snapToGrid w:val="0"/>
              <w:spacing w:line="386" w:lineRule="exact"/>
              <w:ind w:firstLine="0"/>
              <w:jc w:val="right"/>
            </w:pPr>
            <w:r>
              <w:rPr>
                <w:rFonts w:eastAsia="Times New Roman" w:cs="Consolas"/>
                <w:color w:val="7F807F"/>
                <w:szCs w:val="24"/>
              </w:rPr>
              <w:t>121</w:t>
            </w:r>
          </w:p>
        </w:tc>
        <w:tc>
          <w:tcPr>
            <w:tcW w:w="9000" w:type="dxa"/>
            <w:tcMar>
              <w:top w:w="0" w:type="dxa"/>
              <w:left w:w="75" w:type="dxa"/>
              <w:bottom w:w="0" w:type="dxa"/>
              <w:right w:w="0" w:type="dxa"/>
            </w:tcMar>
          </w:tcPr>
          <w:p w14:paraId="08DC7E8C"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"max_balance_residual</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 xml:space="preserve">day] = </w:t>
            </w:r>
            <w:proofErr w:type="gramStart"/>
            <w:r>
              <w:rPr>
                <w:rFonts w:ascii="Consolas" w:eastAsia="微软雅黑" w:hAnsi="Consolas" w:cs="Consolas"/>
                <w:szCs w:val="24"/>
              </w:rPr>
              <w:t>max(</w:t>
            </w:r>
            <w:proofErr w:type="gramEnd"/>
          </w:p>
        </w:tc>
        <w:tc>
          <w:tcPr>
            <w:tcW w:w="80" w:type="dxa"/>
            <w:shd w:val="clear" w:color="auto" w:fill="CED4F4"/>
            <w:tcMar>
              <w:top w:w="0" w:type="dxa"/>
              <w:left w:w="0" w:type="dxa"/>
              <w:bottom w:w="0" w:type="dxa"/>
              <w:right w:w="0" w:type="dxa"/>
            </w:tcMar>
          </w:tcPr>
          <w:p w14:paraId="0DEF8007" w14:textId="77777777" w:rsidR="00DA4077" w:rsidRDefault="00DA4077">
            <w:pPr>
              <w:snapToGrid w:val="0"/>
              <w:spacing w:line="20" w:lineRule="exact"/>
              <w:ind w:firstLine="0"/>
            </w:pPr>
          </w:p>
        </w:tc>
      </w:tr>
      <w:tr w:rsidR="00DA4077" w14:paraId="243E9607" w14:textId="77777777">
        <w:trPr>
          <w:cantSplit/>
        </w:trPr>
        <w:tc>
          <w:tcPr>
            <w:tcW w:w="540" w:type="dxa"/>
            <w:tcMar>
              <w:top w:w="0" w:type="dxa"/>
              <w:left w:w="0" w:type="dxa"/>
              <w:bottom w:w="0" w:type="dxa"/>
              <w:right w:w="100" w:type="dxa"/>
            </w:tcMar>
          </w:tcPr>
          <w:p w14:paraId="3CCCE957" w14:textId="77777777" w:rsidR="00DA4077" w:rsidRDefault="00000000">
            <w:pPr>
              <w:snapToGrid w:val="0"/>
              <w:spacing w:line="386" w:lineRule="exact"/>
              <w:ind w:firstLine="0"/>
              <w:jc w:val="right"/>
            </w:pPr>
            <w:r>
              <w:rPr>
                <w:rFonts w:eastAsia="Times New Roman" w:cs="Consolas"/>
                <w:color w:val="7F807F"/>
                <w:szCs w:val="24"/>
              </w:rPr>
              <w:t>122</w:t>
            </w:r>
          </w:p>
        </w:tc>
        <w:tc>
          <w:tcPr>
            <w:tcW w:w="9000" w:type="dxa"/>
            <w:tcMar>
              <w:top w:w="0" w:type="dxa"/>
              <w:left w:w="75" w:type="dxa"/>
              <w:bottom w:w="0" w:type="dxa"/>
              <w:right w:w="0" w:type="dxa"/>
            </w:tcMar>
          </w:tcPr>
          <w:p w14:paraId="1C2090EA" w14:textId="77777777" w:rsidR="00DA4077" w:rsidRDefault="00000000">
            <w:pPr>
              <w:snapToGrid w:val="0"/>
              <w:spacing w:line="386" w:lineRule="exact"/>
              <w:ind w:left="400" w:hanging="400"/>
              <w:jc w:val="left"/>
            </w:pPr>
            <w:r>
              <w:rPr>
                <w:rFonts w:ascii="Consolas" w:eastAsia="微软雅黑" w:hAnsi="Consolas" w:cs="Consolas"/>
                <w:szCs w:val="24"/>
              </w:rPr>
              <w:t xml:space="preserve">            dispatch.max_balance_residual,</w:t>
            </w:r>
          </w:p>
        </w:tc>
        <w:tc>
          <w:tcPr>
            <w:tcW w:w="80" w:type="dxa"/>
            <w:shd w:val="clear" w:color="auto" w:fill="CED4F4"/>
            <w:tcMar>
              <w:top w:w="0" w:type="dxa"/>
              <w:left w:w="0" w:type="dxa"/>
              <w:bottom w:w="0" w:type="dxa"/>
              <w:right w:w="0" w:type="dxa"/>
            </w:tcMar>
          </w:tcPr>
          <w:p w14:paraId="28642079" w14:textId="77777777" w:rsidR="00DA4077" w:rsidRDefault="00DA4077">
            <w:pPr>
              <w:snapToGrid w:val="0"/>
              <w:spacing w:line="20" w:lineRule="exact"/>
              <w:ind w:firstLine="0"/>
            </w:pPr>
          </w:p>
        </w:tc>
      </w:tr>
      <w:tr w:rsidR="00DA4077" w14:paraId="693FCCD4" w14:textId="77777777">
        <w:trPr>
          <w:cantSplit/>
        </w:trPr>
        <w:tc>
          <w:tcPr>
            <w:tcW w:w="540" w:type="dxa"/>
            <w:tcMar>
              <w:top w:w="0" w:type="dxa"/>
              <w:left w:w="0" w:type="dxa"/>
              <w:bottom w:w="0" w:type="dxa"/>
              <w:right w:w="100" w:type="dxa"/>
            </w:tcMar>
          </w:tcPr>
          <w:p w14:paraId="100E5CBE" w14:textId="77777777" w:rsidR="00DA4077" w:rsidRDefault="00000000">
            <w:pPr>
              <w:snapToGrid w:val="0"/>
              <w:spacing w:line="386" w:lineRule="exact"/>
              <w:ind w:firstLine="0"/>
              <w:jc w:val="right"/>
            </w:pPr>
            <w:r>
              <w:rPr>
                <w:rFonts w:eastAsia="Times New Roman" w:cs="Consolas"/>
                <w:color w:val="7F807F"/>
                <w:szCs w:val="24"/>
              </w:rPr>
              <w:t>123</w:t>
            </w:r>
          </w:p>
        </w:tc>
        <w:tc>
          <w:tcPr>
            <w:tcW w:w="9000" w:type="dxa"/>
            <w:tcMar>
              <w:top w:w="0" w:type="dxa"/>
              <w:left w:w="75" w:type="dxa"/>
              <w:bottom w:w="0" w:type="dxa"/>
              <w:right w:w="0" w:type="dxa"/>
            </w:tcMar>
          </w:tcPr>
          <w:p w14:paraId="1208A27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float(np.max(np.abs(</w:t>
            </w:r>
            <w:proofErr w:type="gramEnd"/>
            <w:r>
              <w:rPr>
                <w:rFonts w:ascii="Consolas" w:eastAsia="微软雅黑" w:hAnsi="Consolas" w:cs="Consolas"/>
                <w:szCs w:val="24"/>
              </w:rPr>
              <w:t xml:space="preserve">g + </w:t>
            </w:r>
            <w:proofErr w:type="gramStart"/>
            <w:r>
              <w:rPr>
                <w:rFonts w:ascii="Consolas" w:eastAsia="微软雅黑" w:hAnsi="Consolas" w:cs="Consolas"/>
                <w:szCs w:val="24"/>
              </w:rPr>
              <w:t>data.pv</w:t>
            </w:r>
            <w:proofErr w:type="gramEnd"/>
            <w:r>
              <w:rPr>
                <w:rFonts w:ascii="Consolas" w:eastAsia="微软雅黑" w:hAnsi="Consolas" w:cs="Consolas"/>
                <w:szCs w:val="24"/>
              </w:rPr>
              <w:t xml:space="preserve">_actual[day] + d + emergency - </w:t>
            </w:r>
            <w:proofErr w:type="gramStart"/>
            <w:r>
              <w:rPr>
                <w:rFonts w:ascii="Consolas" w:eastAsia="微软雅黑" w:hAnsi="Consolas" w:cs="Consolas"/>
                <w:szCs w:val="24"/>
              </w:rPr>
              <w:t>data.load</w:t>
            </w:r>
            <w:proofErr w:type="gramEnd"/>
            <w:r>
              <w:rPr>
                <w:rFonts w:ascii="Consolas" w:eastAsia="微软雅黑" w:hAnsi="Consolas" w:cs="Consolas"/>
                <w:szCs w:val="24"/>
              </w:rPr>
              <w:t>[day] - c - curtailment))),</w:t>
            </w:r>
          </w:p>
        </w:tc>
        <w:tc>
          <w:tcPr>
            <w:tcW w:w="80" w:type="dxa"/>
            <w:shd w:val="clear" w:color="auto" w:fill="CED4F4"/>
            <w:tcMar>
              <w:top w:w="0" w:type="dxa"/>
              <w:left w:w="0" w:type="dxa"/>
              <w:bottom w:w="0" w:type="dxa"/>
              <w:right w:w="0" w:type="dxa"/>
            </w:tcMar>
          </w:tcPr>
          <w:p w14:paraId="704D86F8" w14:textId="77777777" w:rsidR="00DA4077" w:rsidRDefault="00DA4077">
            <w:pPr>
              <w:snapToGrid w:val="0"/>
              <w:spacing w:line="20" w:lineRule="exact"/>
              <w:ind w:firstLine="0"/>
            </w:pPr>
          </w:p>
        </w:tc>
      </w:tr>
      <w:tr w:rsidR="00DA4077" w14:paraId="1D7261B2" w14:textId="77777777">
        <w:trPr>
          <w:cantSplit/>
        </w:trPr>
        <w:tc>
          <w:tcPr>
            <w:tcW w:w="540" w:type="dxa"/>
            <w:tcMar>
              <w:top w:w="0" w:type="dxa"/>
              <w:left w:w="0" w:type="dxa"/>
              <w:bottom w:w="0" w:type="dxa"/>
              <w:right w:w="100" w:type="dxa"/>
            </w:tcMar>
          </w:tcPr>
          <w:p w14:paraId="4FA1E138" w14:textId="77777777" w:rsidR="00DA4077" w:rsidRDefault="00000000">
            <w:pPr>
              <w:snapToGrid w:val="0"/>
              <w:spacing w:line="386" w:lineRule="exact"/>
              <w:ind w:firstLine="0"/>
              <w:jc w:val="right"/>
            </w:pPr>
            <w:r>
              <w:rPr>
                <w:rFonts w:eastAsia="Times New Roman" w:cs="Consolas"/>
                <w:color w:val="7F807F"/>
                <w:szCs w:val="24"/>
              </w:rPr>
              <w:t>124</w:t>
            </w:r>
          </w:p>
        </w:tc>
        <w:tc>
          <w:tcPr>
            <w:tcW w:w="9000" w:type="dxa"/>
            <w:tcMar>
              <w:top w:w="0" w:type="dxa"/>
              <w:left w:w="75" w:type="dxa"/>
              <w:bottom w:w="0" w:type="dxa"/>
              <w:right w:w="0" w:type="dxa"/>
            </w:tcMar>
          </w:tcPr>
          <w:p w14:paraId="1049F30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7FFCB9D7" w14:textId="77777777" w:rsidR="00DA4077" w:rsidRDefault="00DA4077">
            <w:pPr>
              <w:snapToGrid w:val="0"/>
              <w:spacing w:line="20" w:lineRule="exact"/>
              <w:ind w:firstLine="0"/>
            </w:pPr>
          </w:p>
        </w:tc>
      </w:tr>
      <w:tr w:rsidR="00DA4077" w14:paraId="6AB7EEFF" w14:textId="77777777">
        <w:trPr>
          <w:cantSplit/>
        </w:trPr>
        <w:tc>
          <w:tcPr>
            <w:tcW w:w="540" w:type="dxa"/>
            <w:tcMar>
              <w:top w:w="0" w:type="dxa"/>
              <w:left w:w="0" w:type="dxa"/>
              <w:bottom w:w="0" w:type="dxa"/>
              <w:right w:w="100" w:type="dxa"/>
            </w:tcMar>
          </w:tcPr>
          <w:p w14:paraId="481AB56B" w14:textId="77777777" w:rsidR="00DA4077" w:rsidRDefault="00000000">
            <w:pPr>
              <w:snapToGrid w:val="0"/>
              <w:spacing w:line="386" w:lineRule="exact"/>
              <w:ind w:firstLine="0"/>
              <w:jc w:val="right"/>
            </w:pPr>
            <w:r>
              <w:rPr>
                <w:rFonts w:eastAsia="Times New Roman" w:cs="Consolas"/>
                <w:color w:val="7F807F"/>
                <w:szCs w:val="24"/>
              </w:rPr>
              <w:t>125</w:t>
            </w:r>
          </w:p>
        </w:tc>
        <w:tc>
          <w:tcPr>
            <w:tcW w:w="9000" w:type="dxa"/>
            <w:tcMar>
              <w:top w:w="0" w:type="dxa"/>
              <w:left w:w="75" w:type="dxa"/>
              <w:bottom w:w="0" w:type="dxa"/>
              <w:right w:w="0" w:type="dxa"/>
            </w:tcMar>
          </w:tcPr>
          <w:p w14:paraId="43AE95D9"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"max_soc_residual</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 = dispatch.max_soc_residual</w:t>
            </w:r>
          </w:p>
        </w:tc>
        <w:tc>
          <w:tcPr>
            <w:tcW w:w="80" w:type="dxa"/>
            <w:shd w:val="clear" w:color="auto" w:fill="CED4F4"/>
            <w:tcMar>
              <w:top w:w="0" w:type="dxa"/>
              <w:left w:w="0" w:type="dxa"/>
              <w:bottom w:w="0" w:type="dxa"/>
              <w:right w:w="0" w:type="dxa"/>
            </w:tcMar>
          </w:tcPr>
          <w:p w14:paraId="1BB786B8" w14:textId="77777777" w:rsidR="00DA4077" w:rsidRDefault="00DA4077">
            <w:pPr>
              <w:snapToGrid w:val="0"/>
              <w:spacing w:line="20" w:lineRule="exact"/>
              <w:ind w:firstLine="0"/>
            </w:pPr>
          </w:p>
        </w:tc>
      </w:tr>
      <w:tr w:rsidR="00DA4077" w14:paraId="50740872" w14:textId="77777777">
        <w:trPr>
          <w:cantSplit/>
        </w:trPr>
        <w:tc>
          <w:tcPr>
            <w:tcW w:w="540" w:type="dxa"/>
            <w:tcMar>
              <w:top w:w="0" w:type="dxa"/>
              <w:left w:w="0" w:type="dxa"/>
              <w:bottom w:w="0" w:type="dxa"/>
              <w:right w:w="100" w:type="dxa"/>
            </w:tcMar>
          </w:tcPr>
          <w:p w14:paraId="2D58A8A5" w14:textId="77777777" w:rsidR="00DA4077" w:rsidRDefault="00000000">
            <w:pPr>
              <w:snapToGrid w:val="0"/>
              <w:spacing w:line="386" w:lineRule="exact"/>
              <w:ind w:firstLine="0"/>
              <w:jc w:val="right"/>
            </w:pPr>
            <w:r>
              <w:rPr>
                <w:rFonts w:eastAsia="Times New Roman" w:cs="Consolas"/>
                <w:color w:val="7F807F"/>
                <w:szCs w:val="24"/>
              </w:rPr>
              <w:t>126</w:t>
            </w:r>
          </w:p>
        </w:tc>
        <w:tc>
          <w:tcPr>
            <w:tcW w:w="9000" w:type="dxa"/>
            <w:tcMar>
              <w:top w:w="0" w:type="dxa"/>
              <w:left w:w="75" w:type="dxa"/>
              <w:bottom w:w="0" w:type="dxa"/>
              <w:right w:w="0" w:type="dxa"/>
            </w:tcMar>
          </w:tcPr>
          <w:p w14:paraId="3D4A8D05" w14:textId="77777777" w:rsidR="00DA4077" w:rsidRDefault="00000000">
            <w:pPr>
              <w:snapToGrid w:val="0"/>
              <w:spacing w:line="386" w:lineRule="exact"/>
              <w:ind w:left="400" w:hanging="400"/>
              <w:jc w:val="left"/>
            </w:pPr>
            <w:r>
              <w:rPr>
                <w:rFonts w:ascii="Consolas" w:eastAsia="微软雅黑" w:hAnsi="Consolas" w:cs="Consolas"/>
                <w:szCs w:val="24"/>
              </w:rPr>
              <w:t xml:space="preserve">        current_soc = float(</w:t>
            </w:r>
            <w:proofErr w:type="gramStart"/>
            <w:r>
              <w:rPr>
                <w:rFonts w:ascii="Consolas" w:eastAsia="微软雅黑" w:hAnsi="Consolas" w:cs="Consolas"/>
                <w:szCs w:val="24"/>
              </w:rPr>
              <w:t>soc[</w:t>
            </w:r>
            <w:proofErr w:type="gramEnd"/>
            <w:r>
              <w:rPr>
                <w:rFonts w:ascii="Consolas" w:eastAsia="微软雅黑" w:hAnsi="Consolas" w:cs="Consolas"/>
                <w:szCs w:val="24"/>
              </w:rPr>
              <w:t>-1])</w:t>
            </w:r>
          </w:p>
        </w:tc>
        <w:tc>
          <w:tcPr>
            <w:tcW w:w="80" w:type="dxa"/>
            <w:shd w:val="clear" w:color="auto" w:fill="CED4F4"/>
            <w:tcMar>
              <w:top w:w="0" w:type="dxa"/>
              <w:left w:w="0" w:type="dxa"/>
              <w:bottom w:w="0" w:type="dxa"/>
              <w:right w:w="0" w:type="dxa"/>
            </w:tcMar>
          </w:tcPr>
          <w:p w14:paraId="7010D2CD" w14:textId="77777777" w:rsidR="00DA4077" w:rsidRDefault="00DA4077">
            <w:pPr>
              <w:snapToGrid w:val="0"/>
              <w:spacing w:line="20" w:lineRule="exact"/>
              <w:ind w:firstLine="0"/>
            </w:pPr>
          </w:p>
        </w:tc>
      </w:tr>
      <w:tr w:rsidR="00DA4077" w14:paraId="5E9EE059" w14:textId="77777777">
        <w:trPr>
          <w:cantSplit/>
        </w:trPr>
        <w:tc>
          <w:tcPr>
            <w:tcW w:w="540" w:type="dxa"/>
            <w:tcMar>
              <w:top w:w="0" w:type="dxa"/>
              <w:left w:w="0" w:type="dxa"/>
              <w:bottom w:w="0" w:type="dxa"/>
              <w:right w:w="100" w:type="dxa"/>
            </w:tcMar>
          </w:tcPr>
          <w:p w14:paraId="0E74CE91" w14:textId="77777777" w:rsidR="00DA4077" w:rsidRDefault="00000000">
            <w:pPr>
              <w:snapToGrid w:val="0"/>
              <w:spacing w:line="386" w:lineRule="exact"/>
              <w:ind w:firstLine="0"/>
              <w:jc w:val="right"/>
            </w:pPr>
            <w:r>
              <w:rPr>
                <w:rFonts w:eastAsia="Times New Roman" w:cs="Consolas"/>
                <w:color w:val="7F807F"/>
                <w:szCs w:val="24"/>
              </w:rPr>
              <w:t>127</w:t>
            </w:r>
          </w:p>
        </w:tc>
        <w:tc>
          <w:tcPr>
            <w:tcW w:w="9000" w:type="dxa"/>
            <w:tcMar>
              <w:top w:w="0" w:type="dxa"/>
              <w:left w:w="75" w:type="dxa"/>
              <w:bottom w:w="0" w:type="dxa"/>
              <w:right w:w="0" w:type="dxa"/>
            </w:tcMar>
          </w:tcPr>
          <w:p w14:paraId="3225394A" w14:textId="77777777" w:rsidR="00DA4077" w:rsidRDefault="00000000">
            <w:pPr>
              <w:snapToGrid w:val="0"/>
              <w:spacing w:line="386" w:lineRule="exact"/>
              <w:ind w:left="400" w:hanging="400"/>
              <w:jc w:val="left"/>
            </w:pPr>
            <w:r>
              <w:rPr>
                <w:rFonts w:ascii="Consolas" w:eastAsia="微软雅黑" w:hAnsi="Consolas" w:cs="Consolas"/>
                <w:szCs w:val="24"/>
              </w:rPr>
              <w:t xml:space="preserve">        residual_</w:t>
            </w:r>
            <w:proofErr w:type="gramStart"/>
            <w:r>
              <w:rPr>
                <w:rFonts w:ascii="Consolas" w:eastAsia="微软雅黑" w:hAnsi="Consolas" w:cs="Consolas"/>
                <w:szCs w:val="24"/>
              </w:rPr>
              <w:t>library.append</w:t>
            </w:r>
            <w:proofErr w:type="gramEnd"/>
            <w:r>
              <w:rPr>
                <w:rFonts w:ascii="Consolas" w:eastAsia="微软雅黑" w:hAnsi="Consolas" w:cs="Consolas"/>
                <w:szCs w:val="24"/>
              </w:rPr>
              <w:t>(net[day] - point1)</w:t>
            </w:r>
          </w:p>
        </w:tc>
        <w:tc>
          <w:tcPr>
            <w:tcW w:w="80" w:type="dxa"/>
            <w:shd w:val="clear" w:color="auto" w:fill="CED4F4"/>
            <w:tcMar>
              <w:top w:w="0" w:type="dxa"/>
              <w:left w:w="0" w:type="dxa"/>
              <w:bottom w:w="0" w:type="dxa"/>
              <w:right w:w="0" w:type="dxa"/>
            </w:tcMar>
          </w:tcPr>
          <w:p w14:paraId="59139097" w14:textId="77777777" w:rsidR="00DA4077" w:rsidRDefault="00DA4077">
            <w:pPr>
              <w:snapToGrid w:val="0"/>
              <w:spacing w:line="20" w:lineRule="exact"/>
              <w:ind w:firstLine="0"/>
            </w:pPr>
          </w:p>
        </w:tc>
      </w:tr>
      <w:tr w:rsidR="00DA4077" w14:paraId="1E5889A9" w14:textId="77777777">
        <w:trPr>
          <w:cantSplit/>
        </w:trPr>
        <w:tc>
          <w:tcPr>
            <w:tcW w:w="540" w:type="dxa"/>
            <w:tcMar>
              <w:top w:w="0" w:type="dxa"/>
              <w:left w:w="0" w:type="dxa"/>
              <w:bottom w:w="0" w:type="dxa"/>
              <w:right w:w="100" w:type="dxa"/>
            </w:tcMar>
          </w:tcPr>
          <w:p w14:paraId="10119AF7" w14:textId="77777777" w:rsidR="00DA4077" w:rsidRDefault="00000000">
            <w:pPr>
              <w:snapToGrid w:val="0"/>
              <w:spacing w:line="386" w:lineRule="exact"/>
              <w:ind w:firstLine="0"/>
              <w:jc w:val="right"/>
            </w:pPr>
            <w:r>
              <w:rPr>
                <w:rFonts w:eastAsia="Times New Roman" w:cs="Consolas"/>
                <w:color w:val="7F807F"/>
                <w:szCs w:val="24"/>
              </w:rPr>
              <w:t>128</w:t>
            </w:r>
          </w:p>
        </w:tc>
        <w:tc>
          <w:tcPr>
            <w:tcW w:w="9000" w:type="dxa"/>
            <w:tcMar>
              <w:top w:w="0" w:type="dxa"/>
              <w:left w:w="75" w:type="dxa"/>
              <w:bottom w:w="0" w:type="dxa"/>
              <w:right w:w="0" w:type="dxa"/>
            </w:tcMar>
          </w:tcPr>
          <w:p w14:paraId="0E72A70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out</w:t>
            </w:r>
          </w:p>
        </w:tc>
        <w:tc>
          <w:tcPr>
            <w:tcW w:w="80" w:type="dxa"/>
            <w:shd w:val="clear" w:color="auto" w:fill="CED4F4"/>
            <w:tcMar>
              <w:top w:w="0" w:type="dxa"/>
              <w:left w:w="0" w:type="dxa"/>
              <w:bottom w:w="0" w:type="dxa"/>
              <w:right w:w="0" w:type="dxa"/>
            </w:tcMar>
          </w:tcPr>
          <w:p w14:paraId="5F7ECBAD" w14:textId="77777777" w:rsidR="00DA4077" w:rsidRDefault="00DA4077">
            <w:pPr>
              <w:snapToGrid w:val="0"/>
              <w:spacing w:line="20" w:lineRule="exact"/>
              <w:ind w:firstLine="0"/>
            </w:pPr>
          </w:p>
        </w:tc>
      </w:tr>
      <w:tr w:rsidR="00DA4077" w14:paraId="71AFD9F0" w14:textId="77777777">
        <w:trPr>
          <w:cantSplit/>
        </w:trPr>
        <w:tc>
          <w:tcPr>
            <w:tcW w:w="540" w:type="dxa"/>
            <w:tcMar>
              <w:top w:w="0" w:type="dxa"/>
              <w:left w:w="0" w:type="dxa"/>
              <w:bottom w:w="0" w:type="dxa"/>
              <w:right w:w="100" w:type="dxa"/>
            </w:tcMar>
          </w:tcPr>
          <w:p w14:paraId="45A5DBC1" w14:textId="77777777" w:rsidR="00DA4077" w:rsidRDefault="00000000">
            <w:pPr>
              <w:snapToGrid w:val="0"/>
              <w:spacing w:line="386" w:lineRule="exact"/>
              <w:ind w:firstLine="0"/>
              <w:jc w:val="right"/>
            </w:pPr>
            <w:r>
              <w:rPr>
                <w:rFonts w:eastAsia="Times New Roman" w:cs="Consolas"/>
                <w:color w:val="7F807F"/>
                <w:szCs w:val="24"/>
              </w:rPr>
              <w:t>129</w:t>
            </w:r>
          </w:p>
        </w:tc>
        <w:tc>
          <w:tcPr>
            <w:tcW w:w="9000" w:type="dxa"/>
            <w:tcMar>
              <w:top w:w="0" w:type="dxa"/>
              <w:left w:w="75" w:type="dxa"/>
              <w:bottom w:w="0" w:type="dxa"/>
              <w:right w:w="0" w:type="dxa"/>
            </w:tcMar>
          </w:tcPr>
          <w:p w14:paraId="06EC6045"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3535F2C9" w14:textId="77777777" w:rsidR="00DA4077" w:rsidRDefault="00DA4077">
            <w:pPr>
              <w:snapToGrid w:val="0"/>
              <w:spacing w:line="20" w:lineRule="exact"/>
              <w:ind w:firstLine="0"/>
            </w:pPr>
          </w:p>
        </w:tc>
      </w:tr>
      <w:tr w:rsidR="00DA4077" w14:paraId="78356C4A" w14:textId="77777777">
        <w:trPr>
          <w:cantSplit/>
        </w:trPr>
        <w:tc>
          <w:tcPr>
            <w:tcW w:w="540" w:type="dxa"/>
            <w:tcMar>
              <w:top w:w="0" w:type="dxa"/>
              <w:left w:w="0" w:type="dxa"/>
              <w:bottom w:w="0" w:type="dxa"/>
              <w:right w:w="100" w:type="dxa"/>
            </w:tcMar>
          </w:tcPr>
          <w:p w14:paraId="0248D2FD" w14:textId="77777777" w:rsidR="00DA4077" w:rsidRDefault="00000000">
            <w:pPr>
              <w:snapToGrid w:val="0"/>
              <w:spacing w:line="386" w:lineRule="exact"/>
              <w:ind w:firstLine="0"/>
              <w:jc w:val="right"/>
            </w:pPr>
            <w:r>
              <w:rPr>
                <w:rFonts w:eastAsia="Times New Roman" w:cs="Consolas"/>
                <w:color w:val="7F807F"/>
                <w:szCs w:val="24"/>
              </w:rPr>
              <w:t>130</w:t>
            </w:r>
          </w:p>
        </w:tc>
        <w:tc>
          <w:tcPr>
            <w:tcW w:w="9000" w:type="dxa"/>
            <w:tcMar>
              <w:top w:w="0" w:type="dxa"/>
              <w:left w:w="75" w:type="dxa"/>
              <w:bottom w:w="0" w:type="dxa"/>
              <w:right w:w="0" w:type="dxa"/>
            </w:tcMar>
          </w:tcPr>
          <w:p w14:paraId="3ED2DEB2"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3AB621A4" w14:textId="77777777" w:rsidR="00DA4077" w:rsidRDefault="00DA4077">
            <w:pPr>
              <w:snapToGrid w:val="0"/>
              <w:spacing w:line="20" w:lineRule="exact"/>
              <w:ind w:firstLine="0"/>
            </w:pPr>
          </w:p>
        </w:tc>
      </w:tr>
      <w:tr w:rsidR="00DA4077" w14:paraId="609CAF2B" w14:textId="77777777">
        <w:trPr>
          <w:cantSplit/>
        </w:trPr>
        <w:tc>
          <w:tcPr>
            <w:tcW w:w="540" w:type="dxa"/>
            <w:tcMar>
              <w:top w:w="0" w:type="dxa"/>
              <w:left w:w="0" w:type="dxa"/>
              <w:bottom w:w="0" w:type="dxa"/>
              <w:right w:w="100" w:type="dxa"/>
            </w:tcMar>
          </w:tcPr>
          <w:p w14:paraId="34883950" w14:textId="77777777" w:rsidR="00DA4077" w:rsidRDefault="00000000">
            <w:pPr>
              <w:snapToGrid w:val="0"/>
              <w:spacing w:line="386" w:lineRule="exact"/>
              <w:ind w:firstLine="0"/>
              <w:jc w:val="right"/>
            </w:pPr>
            <w:r>
              <w:rPr>
                <w:rFonts w:eastAsia="Times New Roman" w:cs="Consolas"/>
                <w:color w:val="7F807F"/>
                <w:szCs w:val="24"/>
              </w:rPr>
              <w:t>131</w:t>
            </w:r>
          </w:p>
        </w:tc>
        <w:tc>
          <w:tcPr>
            <w:tcW w:w="9000" w:type="dxa"/>
            <w:tcMar>
              <w:top w:w="0" w:type="dxa"/>
              <w:left w:w="75" w:type="dxa"/>
              <w:bottom w:w="0" w:type="dxa"/>
              <w:right w:w="0" w:type="dxa"/>
            </w:tcMar>
          </w:tcPr>
          <w:p w14:paraId="690B713A"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simulate_full_information_</w:t>
            </w:r>
            <w:proofErr w:type="gramStart"/>
            <w:r>
              <w:rPr>
                <w:rFonts w:ascii="Consolas" w:eastAsia="微软雅黑" w:hAnsi="Consolas" w:cs="Consolas"/>
                <w:szCs w:val="24"/>
              </w:rPr>
              <w:t>oracle(</w:t>
            </w:r>
            <w:proofErr w:type="gramEnd"/>
            <w:r>
              <w:rPr>
                <w:rFonts w:ascii="Consolas" w:eastAsia="微软雅黑" w:hAnsi="Consolas" w:cs="Consolas"/>
                <w:szCs w:val="24"/>
              </w:rPr>
              <w:t>data, nday: int):</w:t>
            </w:r>
          </w:p>
        </w:tc>
        <w:tc>
          <w:tcPr>
            <w:tcW w:w="80" w:type="dxa"/>
            <w:shd w:val="clear" w:color="auto" w:fill="CED4F4"/>
            <w:tcMar>
              <w:top w:w="0" w:type="dxa"/>
              <w:left w:w="0" w:type="dxa"/>
              <w:bottom w:w="0" w:type="dxa"/>
              <w:right w:w="0" w:type="dxa"/>
            </w:tcMar>
          </w:tcPr>
          <w:p w14:paraId="77039CA0" w14:textId="77777777" w:rsidR="00DA4077" w:rsidRDefault="00DA4077">
            <w:pPr>
              <w:snapToGrid w:val="0"/>
              <w:spacing w:line="20" w:lineRule="exact"/>
              <w:ind w:firstLine="0"/>
            </w:pPr>
          </w:p>
        </w:tc>
      </w:tr>
      <w:tr w:rsidR="00DA4077" w14:paraId="6D137B05" w14:textId="77777777">
        <w:trPr>
          <w:cantSplit/>
        </w:trPr>
        <w:tc>
          <w:tcPr>
            <w:tcW w:w="540" w:type="dxa"/>
            <w:tcMar>
              <w:top w:w="0" w:type="dxa"/>
              <w:left w:w="0" w:type="dxa"/>
              <w:bottom w:w="0" w:type="dxa"/>
              <w:right w:w="100" w:type="dxa"/>
            </w:tcMar>
          </w:tcPr>
          <w:p w14:paraId="75F8E700" w14:textId="77777777" w:rsidR="00DA4077" w:rsidRDefault="00000000">
            <w:pPr>
              <w:snapToGrid w:val="0"/>
              <w:spacing w:line="386" w:lineRule="exact"/>
              <w:ind w:firstLine="0"/>
              <w:jc w:val="right"/>
            </w:pPr>
            <w:r>
              <w:rPr>
                <w:rFonts w:eastAsia="Times New Roman" w:cs="Consolas"/>
                <w:color w:val="7F807F"/>
                <w:szCs w:val="24"/>
              </w:rPr>
              <w:t>132</w:t>
            </w:r>
          </w:p>
        </w:tc>
        <w:tc>
          <w:tcPr>
            <w:tcW w:w="9000" w:type="dxa"/>
            <w:tcMar>
              <w:top w:w="0" w:type="dxa"/>
              <w:left w:w="75" w:type="dxa"/>
              <w:bottom w:w="0" w:type="dxa"/>
              <w:right w:w="0" w:type="dxa"/>
            </w:tcMar>
          </w:tcPr>
          <w:p w14:paraId="68C2D7CB" w14:textId="77777777" w:rsidR="00DA4077" w:rsidRDefault="00000000">
            <w:pPr>
              <w:snapToGrid w:val="0"/>
              <w:spacing w:line="386" w:lineRule="exact"/>
              <w:ind w:left="400" w:hanging="400"/>
              <w:jc w:val="left"/>
              <w:rPr>
                <w:lang w:eastAsia="zh-CN"/>
              </w:rPr>
            </w:pPr>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实际</w:t>
            </w:r>
            <w:proofErr w:type="gramEnd"/>
            <w:r>
              <w:rPr>
                <w:rFonts w:ascii="Consolas" w:eastAsia="微软雅黑" w:hAnsi="Consolas" w:cs="Consolas"/>
                <w:color w:val="008470"/>
                <w:szCs w:val="24"/>
                <w:lang w:eastAsia="zh-CN"/>
              </w:rPr>
              <w:t>负荷、光伏和价格均完全已知时的全年连续松弛下界。</w:t>
            </w:r>
          </w:p>
        </w:tc>
        <w:tc>
          <w:tcPr>
            <w:tcW w:w="80" w:type="dxa"/>
            <w:shd w:val="clear" w:color="auto" w:fill="CED4F4"/>
            <w:tcMar>
              <w:top w:w="0" w:type="dxa"/>
              <w:left w:w="0" w:type="dxa"/>
              <w:bottom w:w="0" w:type="dxa"/>
              <w:right w:w="0" w:type="dxa"/>
            </w:tcMar>
          </w:tcPr>
          <w:p w14:paraId="15DD7D10" w14:textId="77777777" w:rsidR="00DA4077" w:rsidRDefault="00DA4077">
            <w:pPr>
              <w:snapToGrid w:val="0"/>
              <w:spacing w:line="20" w:lineRule="exact"/>
              <w:ind w:firstLine="0"/>
              <w:rPr>
                <w:lang w:eastAsia="zh-CN"/>
              </w:rPr>
            </w:pPr>
          </w:p>
        </w:tc>
      </w:tr>
      <w:tr w:rsidR="00DA4077" w14:paraId="50424236" w14:textId="77777777">
        <w:trPr>
          <w:cantSplit/>
        </w:trPr>
        <w:tc>
          <w:tcPr>
            <w:tcW w:w="540" w:type="dxa"/>
            <w:tcMar>
              <w:top w:w="0" w:type="dxa"/>
              <w:left w:w="0" w:type="dxa"/>
              <w:bottom w:w="0" w:type="dxa"/>
              <w:right w:w="100" w:type="dxa"/>
            </w:tcMar>
          </w:tcPr>
          <w:p w14:paraId="1F634F1A" w14:textId="77777777" w:rsidR="00DA4077" w:rsidRDefault="00000000">
            <w:pPr>
              <w:snapToGrid w:val="0"/>
              <w:spacing w:line="386" w:lineRule="exact"/>
              <w:ind w:firstLine="0"/>
              <w:jc w:val="right"/>
            </w:pPr>
            <w:r>
              <w:rPr>
                <w:rFonts w:eastAsia="Times New Roman" w:cs="Consolas"/>
                <w:color w:val="7F807F"/>
                <w:szCs w:val="24"/>
              </w:rPr>
              <w:t>133</w:t>
            </w:r>
          </w:p>
        </w:tc>
        <w:tc>
          <w:tcPr>
            <w:tcW w:w="9000" w:type="dxa"/>
            <w:tcMar>
              <w:top w:w="0" w:type="dxa"/>
              <w:left w:w="75" w:type="dxa"/>
              <w:bottom w:w="0" w:type="dxa"/>
              <w:right w:w="0" w:type="dxa"/>
            </w:tcMar>
          </w:tcPr>
          <w:p w14:paraId="3FDE5BA8"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06F133F" w14:textId="77777777" w:rsidR="00DA4077" w:rsidRDefault="00DA4077">
            <w:pPr>
              <w:snapToGrid w:val="0"/>
              <w:spacing w:line="20" w:lineRule="exact"/>
              <w:ind w:firstLine="0"/>
            </w:pPr>
          </w:p>
        </w:tc>
      </w:tr>
      <w:tr w:rsidR="00DA4077" w14:paraId="7ED9D2BA" w14:textId="77777777">
        <w:trPr>
          <w:cantSplit/>
        </w:trPr>
        <w:tc>
          <w:tcPr>
            <w:tcW w:w="540" w:type="dxa"/>
            <w:tcMar>
              <w:top w:w="0" w:type="dxa"/>
              <w:left w:w="0" w:type="dxa"/>
              <w:bottom w:w="0" w:type="dxa"/>
              <w:right w:w="100" w:type="dxa"/>
            </w:tcMar>
          </w:tcPr>
          <w:p w14:paraId="18F2E1CB" w14:textId="77777777" w:rsidR="00DA4077" w:rsidRDefault="00000000">
            <w:pPr>
              <w:snapToGrid w:val="0"/>
              <w:spacing w:line="386" w:lineRule="exact"/>
              <w:ind w:firstLine="0"/>
              <w:jc w:val="right"/>
            </w:pPr>
            <w:r>
              <w:rPr>
                <w:rFonts w:eastAsia="Times New Roman" w:cs="Consolas"/>
                <w:color w:val="7F807F"/>
                <w:szCs w:val="24"/>
              </w:rPr>
              <w:t>134</w:t>
            </w:r>
          </w:p>
        </w:tc>
        <w:tc>
          <w:tcPr>
            <w:tcW w:w="9000" w:type="dxa"/>
            <w:tcMar>
              <w:top w:w="0" w:type="dxa"/>
              <w:left w:w="75" w:type="dxa"/>
              <w:bottom w:w="0" w:type="dxa"/>
              <w:right w:w="0" w:type="dxa"/>
            </w:tcMar>
          </w:tcPr>
          <w:p w14:paraId="38CCE9DC"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 xml:space="preserve">    </w:t>
            </w:r>
            <w:r>
              <w:rPr>
                <w:rFonts w:ascii="Consolas" w:eastAsia="微软雅黑" w:hAnsi="Consolas" w:cs="Consolas"/>
                <w:color w:val="008470"/>
                <w:szCs w:val="24"/>
                <w:lang w:eastAsia="zh-CN"/>
              </w:rPr>
              <w:t>一次性放宽全年信息边界，并进一步放松充放电二元变量；因此该目标值</w:t>
            </w:r>
          </w:p>
        </w:tc>
        <w:tc>
          <w:tcPr>
            <w:tcW w:w="80" w:type="dxa"/>
            <w:shd w:val="clear" w:color="auto" w:fill="CED4F4"/>
            <w:tcMar>
              <w:top w:w="0" w:type="dxa"/>
              <w:left w:w="0" w:type="dxa"/>
              <w:bottom w:w="0" w:type="dxa"/>
              <w:right w:w="0" w:type="dxa"/>
            </w:tcMar>
          </w:tcPr>
          <w:p w14:paraId="283470D8" w14:textId="77777777" w:rsidR="00DA4077" w:rsidRDefault="00DA4077">
            <w:pPr>
              <w:snapToGrid w:val="0"/>
              <w:spacing w:line="20" w:lineRule="exact"/>
              <w:ind w:firstLine="0"/>
              <w:rPr>
                <w:lang w:eastAsia="zh-CN"/>
              </w:rPr>
            </w:pPr>
          </w:p>
        </w:tc>
      </w:tr>
      <w:tr w:rsidR="00DA4077" w14:paraId="5DAD49B4" w14:textId="77777777">
        <w:trPr>
          <w:cantSplit/>
        </w:trPr>
        <w:tc>
          <w:tcPr>
            <w:tcW w:w="540" w:type="dxa"/>
            <w:tcMar>
              <w:top w:w="0" w:type="dxa"/>
              <w:left w:w="0" w:type="dxa"/>
              <w:bottom w:w="0" w:type="dxa"/>
              <w:right w:w="100" w:type="dxa"/>
            </w:tcMar>
          </w:tcPr>
          <w:p w14:paraId="0576159F" w14:textId="77777777" w:rsidR="00DA4077" w:rsidRDefault="00000000">
            <w:pPr>
              <w:snapToGrid w:val="0"/>
              <w:spacing w:line="386" w:lineRule="exact"/>
              <w:ind w:firstLine="0"/>
              <w:jc w:val="right"/>
            </w:pPr>
            <w:r>
              <w:rPr>
                <w:rFonts w:eastAsia="Times New Roman" w:cs="Consolas"/>
                <w:color w:val="7F807F"/>
                <w:szCs w:val="24"/>
              </w:rPr>
              <w:t>135</w:t>
            </w:r>
          </w:p>
        </w:tc>
        <w:tc>
          <w:tcPr>
            <w:tcW w:w="9000" w:type="dxa"/>
            <w:tcMar>
              <w:top w:w="0" w:type="dxa"/>
              <w:left w:w="75" w:type="dxa"/>
              <w:bottom w:w="0" w:type="dxa"/>
              <w:right w:w="0" w:type="dxa"/>
            </w:tcMar>
          </w:tcPr>
          <w:p w14:paraId="1E28258B"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 xml:space="preserve">    </w:t>
            </w:r>
            <w:r>
              <w:rPr>
                <w:rFonts w:ascii="Consolas" w:eastAsia="微软雅黑" w:hAnsi="Consolas" w:cs="Consolas"/>
                <w:color w:val="008470"/>
                <w:szCs w:val="24"/>
                <w:lang w:eastAsia="zh-CN"/>
              </w:rPr>
              <w:t>不高于具有因果信息和整数互斥约束的现实策略。末端</w:t>
            </w:r>
            <w:r>
              <w:rPr>
                <w:rFonts w:ascii="Consolas" w:eastAsia="微软雅黑" w:hAnsi="Consolas" w:cs="Consolas"/>
                <w:color w:val="008470"/>
                <w:szCs w:val="24"/>
                <w:lang w:eastAsia="zh-CN"/>
              </w:rPr>
              <w:t>SOC</w:t>
            </w:r>
            <w:r>
              <w:rPr>
                <w:rFonts w:ascii="Consolas" w:eastAsia="微软雅黑" w:hAnsi="Consolas" w:cs="Consolas"/>
                <w:color w:val="008470"/>
                <w:szCs w:val="24"/>
                <w:lang w:eastAsia="zh-CN"/>
              </w:rPr>
              <w:t>不加人为约束。</w:t>
            </w:r>
          </w:p>
        </w:tc>
        <w:tc>
          <w:tcPr>
            <w:tcW w:w="80" w:type="dxa"/>
            <w:shd w:val="clear" w:color="auto" w:fill="CED4F4"/>
            <w:tcMar>
              <w:top w:w="0" w:type="dxa"/>
              <w:left w:w="0" w:type="dxa"/>
              <w:bottom w:w="0" w:type="dxa"/>
              <w:right w:w="0" w:type="dxa"/>
            </w:tcMar>
          </w:tcPr>
          <w:p w14:paraId="0535027E" w14:textId="77777777" w:rsidR="00DA4077" w:rsidRDefault="00DA4077">
            <w:pPr>
              <w:snapToGrid w:val="0"/>
              <w:spacing w:line="20" w:lineRule="exact"/>
              <w:ind w:firstLine="0"/>
              <w:rPr>
                <w:lang w:eastAsia="zh-CN"/>
              </w:rPr>
            </w:pPr>
          </w:p>
        </w:tc>
      </w:tr>
      <w:tr w:rsidR="00DA4077" w14:paraId="733680A4" w14:textId="77777777">
        <w:trPr>
          <w:cantSplit/>
        </w:trPr>
        <w:tc>
          <w:tcPr>
            <w:tcW w:w="540" w:type="dxa"/>
            <w:tcMar>
              <w:top w:w="0" w:type="dxa"/>
              <w:left w:w="0" w:type="dxa"/>
              <w:bottom w:w="0" w:type="dxa"/>
              <w:right w:w="100" w:type="dxa"/>
            </w:tcMar>
          </w:tcPr>
          <w:p w14:paraId="5BF1657E" w14:textId="77777777" w:rsidR="00DA4077" w:rsidRDefault="00000000">
            <w:pPr>
              <w:snapToGrid w:val="0"/>
              <w:spacing w:line="386" w:lineRule="exact"/>
              <w:ind w:firstLine="0"/>
              <w:jc w:val="right"/>
            </w:pPr>
            <w:r>
              <w:rPr>
                <w:rFonts w:eastAsia="Times New Roman" w:cs="Consolas"/>
                <w:color w:val="7F807F"/>
                <w:szCs w:val="24"/>
              </w:rPr>
              <w:t>136</w:t>
            </w:r>
          </w:p>
        </w:tc>
        <w:tc>
          <w:tcPr>
            <w:tcW w:w="9000" w:type="dxa"/>
            <w:tcMar>
              <w:top w:w="0" w:type="dxa"/>
              <w:left w:w="75" w:type="dxa"/>
              <w:bottom w:w="0" w:type="dxa"/>
              <w:right w:w="0" w:type="dxa"/>
            </w:tcMar>
          </w:tcPr>
          <w:p w14:paraId="56CF6A37" w14:textId="77777777" w:rsidR="00DA4077" w:rsidRDefault="00000000">
            <w:pPr>
              <w:snapToGrid w:val="0"/>
              <w:spacing w:line="386" w:lineRule="exact"/>
              <w:ind w:left="400" w:hanging="400"/>
              <w:jc w:val="left"/>
            </w:pPr>
            <w:r>
              <w:rPr>
                <w:rFonts w:ascii="Consolas" w:eastAsia="微软雅黑" w:hAnsi="Consolas" w:cs="Consolas"/>
                <w:color w:val="008470"/>
                <w:szCs w:val="24"/>
              </w:rPr>
              <w:t xml:space="preserve">    """</w:t>
            </w:r>
          </w:p>
        </w:tc>
        <w:tc>
          <w:tcPr>
            <w:tcW w:w="80" w:type="dxa"/>
            <w:shd w:val="clear" w:color="auto" w:fill="CED4F4"/>
            <w:tcMar>
              <w:top w:w="0" w:type="dxa"/>
              <w:left w:w="0" w:type="dxa"/>
              <w:bottom w:w="0" w:type="dxa"/>
              <w:right w:w="0" w:type="dxa"/>
            </w:tcMar>
          </w:tcPr>
          <w:p w14:paraId="6E2A98D8" w14:textId="77777777" w:rsidR="00DA4077" w:rsidRDefault="00DA4077">
            <w:pPr>
              <w:snapToGrid w:val="0"/>
              <w:spacing w:line="20" w:lineRule="exact"/>
              <w:ind w:firstLine="0"/>
            </w:pPr>
          </w:p>
        </w:tc>
      </w:tr>
      <w:tr w:rsidR="00DA4077" w14:paraId="46DFE8BA" w14:textId="77777777">
        <w:trPr>
          <w:cantSplit/>
        </w:trPr>
        <w:tc>
          <w:tcPr>
            <w:tcW w:w="540" w:type="dxa"/>
            <w:tcMar>
              <w:top w:w="0" w:type="dxa"/>
              <w:left w:w="0" w:type="dxa"/>
              <w:bottom w:w="0" w:type="dxa"/>
              <w:right w:w="100" w:type="dxa"/>
            </w:tcMar>
          </w:tcPr>
          <w:p w14:paraId="0CF1FC42" w14:textId="77777777" w:rsidR="00DA4077" w:rsidRDefault="00000000">
            <w:pPr>
              <w:snapToGrid w:val="0"/>
              <w:spacing w:line="386" w:lineRule="exact"/>
              <w:ind w:firstLine="0"/>
              <w:jc w:val="right"/>
            </w:pPr>
            <w:r>
              <w:rPr>
                <w:rFonts w:eastAsia="Times New Roman" w:cs="Consolas"/>
                <w:color w:val="7F807F"/>
                <w:szCs w:val="24"/>
              </w:rPr>
              <w:t>137</w:t>
            </w:r>
          </w:p>
        </w:tc>
        <w:tc>
          <w:tcPr>
            <w:tcW w:w="9000" w:type="dxa"/>
            <w:tcMar>
              <w:top w:w="0" w:type="dxa"/>
              <w:left w:w="75" w:type="dxa"/>
              <w:bottom w:w="0" w:type="dxa"/>
              <w:right w:w="0" w:type="dxa"/>
            </w:tcMar>
          </w:tcPr>
          <w:p w14:paraId="3A671A03" w14:textId="77777777" w:rsidR="00DA4077" w:rsidRDefault="00000000">
            <w:pPr>
              <w:snapToGrid w:val="0"/>
              <w:spacing w:line="386" w:lineRule="exact"/>
              <w:ind w:left="400" w:hanging="400"/>
              <w:jc w:val="left"/>
            </w:pPr>
            <w:r>
              <w:rPr>
                <w:rFonts w:ascii="Consolas" w:eastAsia="微软雅黑" w:hAnsi="Consolas" w:cs="Consolas"/>
                <w:szCs w:val="24"/>
              </w:rPr>
              <w:t xml:space="preserve">    shape = (nday, 144)</w:t>
            </w:r>
          </w:p>
        </w:tc>
        <w:tc>
          <w:tcPr>
            <w:tcW w:w="80" w:type="dxa"/>
            <w:shd w:val="clear" w:color="auto" w:fill="CED4F4"/>
            <w:tcMar>
              <w:top w:w="0" w:type="dxa"/>
              <w:left w:w="0" w:type="dxa"/>
              <w:bottom w:w="0" w:type="dxa"/>
              <w:right w:w="0" w:type="dxa"/>
            </w:tcMar>
          </w:tcPr>
          <w:p w14:paraId="205DBB1C" w14:textId="77777777" w:rsidR="00DA4077" w:rsidRDefault="00DA4077">
            <w:pPr>
              <w:snapToGrid w:val="0"/>
              <w:spacing w:line="20" w:lineRule="exact"/>
              <w:ind w:firstLine="0"/>
            </w:pPr>
          </w:p>
        </w:tc>
      </w:tr>
      <w:tr w:rsidR="00DA4077" w14:paraId="73C12B1C" w14:textId="77777777">
        <w:trPr>
          <w:cantSplit/>
        </w:trPr>
        <w:tc>
          <w:tcPr>
            <w:tcW w:w="540" w:type="dxa"/>
            <w:tcMar>
              <w:top w:w="0" w:type="dxa"/>
              <w:left w:w="0" w:type="dxa"/>
              <w:bottom w:w="0" w:type="dxa"/>
              <w:right w:w="100" w:type="dxa"/>
            </w:tcMar>
          </w:tcPr>
          <w:p w14:paraId="16F01352" w14:textId="77777777" w:rsidR="00DA4077" w:rsidRDefault="00000000">
            <w:pPr>
              <w:snapToGrid w:val="0"/>
              <w:spacing w:line="386" w:lineRule="exact"/>
              <w:ind w:firstLine="0"/>
              <w:jc w:val="right"/>
            </w:pPr>
            <w:r>
              <w:rPr>
                <w:rFonts w:eastAsia="Times New Roman" w:cs="Consolas"/>
                <w:color w:val="7F807F"/>
                <w:szCs w:val="24"/>
              </w:rPr>
              <w:t>138</w:t>
            </w:r>
          </w:p>
        </w:tc>
        <w:tc>
          <w:tcPr>
            <w:tcW w:w="9000" w:type="dxa"/>
            <w:tcMar>
              <w:top w:w="0" w:type="dxa"/>
              <w:left w:w="75" w:type="dxa"/>
              <w:bottom w:w="0" w:type="dxa"/>
              <w:right w:w="0" w:type="dxa"/>
            </w:tcMar>
          </w:tcPr>
          <w:p w14:paraId="1321EBE9" w14:textId="77777777" w:rsidR="00DA4077" w:rsidRDefault="00000000">
            <w:pPr>
              <w:snapToGrid w:val="0"/>
              <w:spacing w:line="386" w:lineRule="exact"/>
              <w:ind w:left="400" w:hanging="400"/>
              <w:jc w:val="left"/>
            </w:pPr>
            <w:r>
              <w:rPr>
                <w:rFonts w:ascii="Consolas" w:eastAsia="微软雅黑" w:hAnsi="Consolas" w:cs="Consolas"/>
                <w:szCs w:val="24"/>
              </w:rPr>
              <w:t xml:space="preserve">    out = {</w:t>
            </w:r>
          </w:p>
        </w:tc>
        <w:tc>
          <w:tcPr>
            <w:tcW w:w="80" w:type="dxa"/>
            <w:shd w:val="clear" w:color="auto" w:fill="CED4F4"/>
            <w:tcMar>
              <w:top w:w="0" w:type="dxa"/>
              <w:left w:w="0" w:type="dxa"/>
              <w:bottom w:w="0" w:type="dxa"/>
              <w:right w:w="0" w:type="dxa"/>
            </w:tcMar>
          </w:tcPr>
          <w:p w14:paraId="17640930" w14:textId="77777777" w:rsidR="00DA4077" w:rsidRDefault="00DA4077">
            <w:pPr>
              <w:snapToGrid w:val="0"/>
              <w:spacing w:line="20" w:lineRule="exact"/>
              <w:ind w:firstLine="0"/>
            </w:pPr>
          </w:p>
        </w:tc>
      </w:tr>
      <w:tr w:rsidR="00DA4077" w14:paraId="41BEF66C" w14:textId="77777777">
        <w:trPr>
          <w:cantSplit/>
        </w:trPr>
        <w:tc>
          <w:tcPr>
            <w:tcW w:w="540" w:type="dxa"/>
            <w:tcMar>
              <w:top w:w="0" w:type="dxa"/>
              <w:left w:w="0" w:type="dxa"/>
              <w:bottom w:w="0" w:type="dxa"/>
              <w:right w:w="100" w:type="dxa"/>
            </w:tcMar>
          </w:tcPr>
          <w:p w14:paraId="549FC59C" w14:textId="77777777" w:rsidR="00DA4077" w:rsidRDefault="00000000">
            <w:pPr>
              <w:snapToGrid w:val="0"/>
              <w:spacing w:line="386" w:lineRule="exact"/>
              <w:ind w:firstLine="0"/>
              <w:jc w:val="right"/>
            </w:pPr>
            <w:r>
              <w:rPr>
                <w:rFonts w:eastAsia="Times New Roman" w:cs="Consolas"/>
                <w:color w:val="7F807F"/>
                <w:szCs w:val="24"/>
              </w:rPr>
              <w:t>139</w:t>
            </w:r>
          </w:p>
        </w:tc>
        <w:tc>
          <w:tcPr>
            <w:tcW w:w="9000" w:type="dxa"/>
            <w:tcMar>
              <w:top w:w="0" w:type="dxa"/>
              <w:left w:w="75" w:type="dxa"/>
              <w:bottom w:w="0" w:type="dxa"/>
              <w:right w:w="0" w:type="dxa"/>
            </w:tcMar>
          </w:tcPr>
          <w:p w14:paraId="106CD60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initial</w:t>
            </w:r>
            <w:proofErr w:type="gramEnd"/>
            <w:r>
              <w:rPr>
                <w:rFonts w:ascii="Consolas" w:eastAsia="微软雅黑" w:hAnsi="Consolas" w:cs="Consolas"/>
                <w:color w:val="008470"/>
                <w:szCs w:val="24"/>
              </w:rPr>
              <w:t>_grid"</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 xml:space="preserve">(shape), </w:t>
            </w:r>
            <w:r>
              <w:rPr>
                <w:rFonts w:ascii="Consolas" w:eastAsia="微软雅黑" w:hAnsi="Consolas" w:cs="Consolas"/>
                <w:color w:val="008470"/>
                <w:szCs w:val="24"/>
              </w:rPr>
              <w:t>"effective_grid"</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(shape),</w:t>
            </w:r>
          </w:p>
        </w:tc>
        <w:tc>
          <w:tcPr>
            <w:tcW w:w="80" w:type="dxa"/>
            <w:shd w:val="clear" w:color="auto" w:fill="CED4F4"/>
            <w:tcMar>
              <w:top w:w="0" w:type="dxa"/>
              <w:left w:w="0" w:type="dxa"/>
              <w:bottom w:w="0" w:type="dxa"/>
              <w:right w:w="0" w:type="dxa"/>
            </w:tcMar>
          </w:tcPr>
          <w:p w14:paraId="3A5AA028" w14:textId="77777777" w:rsidR="00DA4077" w:rsidRDefault="00DA4077">
            <w:pPr>
              <w:snapToGrid w:val="0"/>
              <w:spacing w:line="20" w:lineRule="exact"/>
              <w:ind w:firstLine="0"/>
            </w:pPr>
          </w:p>
        </w:tc>
      </w:tr>
      <w:tr w:rsidR="00DA4077" w14:paraId="1A356DAA" w14:textId="77777777">
        <w:trPr>
          <w:cantSplit/>
        </w:trPr>
        <w:tc>
          <w:tcPr>
            <w:tcW w:w="540" w:type="dxa"/>
            <w:tcMar>
              <w:top w:w="0" w:type="dxa"/>
              <w:left w:w="0" w:type="dxa"/>
              <w:bottom w:w="0" w:type="dxa"/>
              <w:right w:w="100" w:type="dxa"/>
            </w:tcMar>
          </w:tcPr>
          <w:p w14:paraId="5600698C" w14:textId="77777777" w:rsidR="00DA4077" w:rsidRDefault="00000000">
            <w:pPr>
              <w:snapToGrid w:val="0"/>
              <w:spacing w:line="386" w:lineRule="exact"/>
              <w:ind w:firstLine="0"/>
              <w:jc w:val="right"/>
            </w:pPr>
            <w:r>
              <w:rPr>
                <w:rFonts w:eastAsia="Times New Roman" w:cs="Consolas"/>
                <w:color w:val="7F807F"/>
                <w:szCs w:val="24"/>
              </w:rPr>
              <w:t>140</w:t>
            </w:r>
          </w:p>
        </w:tc>
        <w:tc>
          <w:tcPr>
            <w:tcW w:w="9000" w:type="dxa"/>
            <w:tcMar>
              <w:top w:w="0" w:type="dxa"/>
              <w:left w:w="75" w:type="dxa"/>
              <w:bottom w:w="0" w:type="dxa"/>
              <w:right w:w="0" w:type="dxa"/>
            </w:tcMar>
          </w:tcPr>
          <w:p w14:paraId="68DDF14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"charge"</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 xml:space="preserve">(shape), </w:t>
            </w:r>
            <w:r>
              <w:rPr>
                <w:rFonts w:ascii="Consolas" w:eastAsia="微软雅黑" w:hAnsi="Consolas" w:cs="Consolas"/>
                <w:color w:val="008470"/>
                <w:szCs w:val="24"/>
              </w:rPr>
              <w:t>"discharge"</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(shape),</w:t>
            </w:r>
          </w:p>
        </w:tc>
        <w:tc>
          <w:tcPr>
            <w:tcW w:w="80" w:type="dxa"/>
            <w:shd w:val="clear" w:color="auto" w:fill="CED4F4"/>
            <w:tcMar>
              <w:top w:w="0" w:type="dxa"/>
              <w:left w:w="0" w:type="dxa"/>
              <w:bottom w:w="0" w:type="dxa"/>
              <w:right w:w="0" w:type="dxa"/>
            </w:tcMar>
          </w:tcPr>
          <w:p w14:paraId="257F2830" w14:textId="77777777" w:rsidR="00DA4077" w:rsidRDefault="00DA4077">
            <w:pPr>
              <w:snapToGrid w:val="0"/>
              <w:spacing w:line="20" w:lineRule="exact"/>
              <w:ind w:firstLine="0"/>
            </w:pPr>
          </w:p>
        </w:tc>
      </w:tr>
      <w:tr w:rsidR="00DA4077" w14:paraId="494CC994" w14:textId="77777777">
        <w:trPr>
          <w:cantSplit/>
        </w:trPr>
        <w:tc>
          <w:tcPr>
            <w:tcW w:w="540" w:type="dxa"/>
            <w:tcMar>
              <w:top w:w="0" w:type="dxa"/>
              <w:left w:w="0" w:type="dxa"/>
              <w:bottom w:w="0" w:type="dxa"/>
              <w:right w:w="100" w:type="dxa"/>
            </w:tcMar>
          </w:tcPr>
          <w:p w14:paraId="0EBCDD64" w14:textId="77777777" w:rsidR="00DA4077" w:rsidRDefault="00000000">
            <w:pPr>
              <w:snapToGrid w:val="0"/>
              <w:spacing w:line="386" w:lineRule="exact"/>
              <w:ind w:firstLine="0"/>
              <w:jc w:val="right"/>
            </w:pPr>
            <w:r>
              <w:rPr>
                <w:rFonts w:eastAsia="Times New Roman" w:cs="Consolas"/>
                <w:color w:val="7F807F"/>
                <w:szCs w:val="24"/>
              </w:rPr>
              <w:t>141</w:t>
            </w:r>
          </w:p>
        </w:tc>
        <w:tc>
          <w:tcPr>
            <w:tcW w:w="9000" w:type="dxa"/>
            <w:tcMar>
              <w:top w:w="0" w:type="dxa"/>
              <w:left w:w="75" w:type="dxa"/>
              <w:bottom w:w="0" w:type="dxa"/>
              <w:right w:w="0" w:type="dxa"/>
            </w:tcMar>
          </w:tcPr>
          <w:p w14:paraId="7E85F58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"emergency"</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 xml:space="preserve">(shape), </w:t>
            </w:r>
            <w:r>
              <w:rPr>
                <w:rFonts w:ascii="Consolas" w:eastAsia="微软雅黑" w:hAnsi="Consolas" w:cs="Consolas"/>
                <w:color w:val="008470"/>
                <w:szCs w:val="24"/>
              </w:rPr>
              <w:t>"curtailment"</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(shape),</w:t>
            </w:r>
          </w:p>
        </w:tc>
        <w:tc>
          <w:tcPr>
            <w:tcW w:w="80" w:type="dxa"/>
            <w:shd w:val="clear" w:color="auto" w:fill="CED4F4"/>
            <w:tcMar>
              <w:top w:w="0" w:type="dxa"/>
              <w:left w:w="0" w:type="dxa"/>
              <w:bottom w:w="0" w:type="dxa"/>
              <w:right w:w="0" w:type="dxa"/>
            </w:tcMar>
          </w:tcPr>
          <w:p w14:paraId="74284E32" w14:textId="77777777" w:rsidR="00DA4077" w:rsidRDefault="00DA4077">
            <w:pPr>
              <w:snapToGrid w:val="0"/>
              <w:spacing w:line="20" w:lineRule="exact"/>
              <w:ind w:firstLine="0"/>
            </w:pPr>
          </w:p>
        </w:tc>
      </w:tr>
      <w:tr w:rsidR="00DA4077" w14:paraId="3512AC82" w14:textId="77777777">
        <w:trPr>
          <w:cantSplit/>
        </w:trPr>
        <w:tc>
          <w:tcPr>
            <w:tcW w:w="540" w:type="dxa"/>
            <w:tcMar>
              <w:top w:w="0" w:type="dxa"/>
              <w:left w:w="0" w:type="dxa"/>
              <w:bottom w:w="0" w:type="dxa"/>
              <w:right w:w="100" w:type="dxa"/>
            </w:tcMar>
          </w:tcPr>
          <w:p w14:paraId="21DDFE85" w14:textId="77777777" w:rsidR="00DA4077" w:rsidRDefault="00000000">
            <w:pPr>
              <w:snapToGrid w:val="0"/>
              <w:spacing w:line="386" w:lineRule="exact"/>
              <w:ind w:firstLine="0"/>
              <w:jc w:val="right"/>
            </w:pPr>
            <w:r>
              <w:rPr>
                <w:rFonts w:eastAsia="Times New Roman" w:cs="Consolas"/>
                <w:color w:val="7F807F"/>
                <w:szCs w:val="24"/>
              </w:rPr>
              <w:t>142</w:t>
            </w:r>
          </w:p>
        </w:tc>
        <w:tc>
          <w:tcPr>
            <w:tcW w:w="9000" w:type="dxa"/>
            <w:tcMar>
              <w:top w:w="0" w:type="dxa"/>
              <w:left w:w="75" w:type="dxa"/>
              <w:bottom w:w="0" w:type="dxa"/>
              <w:right w:w="0" w:type="dxa"/>
            </w:tcMar>
          </w:tcPr>
          <w:p w14:paraId="5C7A004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"soc"</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 xml:space="preserve">((nday, 145)), </w:t>
            </w:r>
            <w:r>
              <w:rPr>
                <w:rFonts w:ascii="Consolas" w:eastAsia="微软雅黑" w:hAnsi="Consolas" w:cs="Consolas"/>
                <w:color w:val="008470"/>
                <w:szCs w:val="24"/>
              </w:rPr>
              <w:t>"planned_cost"</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(nday),</w:t>
            </w:r>
          </w:p>
        </w:tc>
        <w:tc>
          <w:tcPr>
            <w:tcW w:w="80" w:type="dxa"/>
            <w:shd w:val="clear" w:color="auto" w:fill="CED4F4"/>
            <w:tcMar>
              <w:top w:w="0" w:type="dxa"/>
              <w:left w:w="0" w:type="dxa"/>
              <w:bottom w:w="0" w:type="dxa"/>
              <w:right w:w="0" w:type="dxa"/>
            </w:tcMar>
          </w:tcPr>
          <w:p w14:paraId="4F6A1E21" w14:textId="77777777" w:rsidR="00DA4077" w:rsidRDefault="00DA4077">
            <w:pPr>
              <w:snapToGrid w:val="0"/>
              <w:spacing w:line="20" w:lineRule="exact"/>
              <w:ind w:firstLine="0"/>
            </w:pPr>
          </w:p>
        </w:tc>
      </w:tr>
      <w:tr w:rsidR="00DA4077" w14:paraId="28080D94" w14:textId="77777777">
        <w:trPr>
          <w:cantSplit/>
        </w:trPr>
        <w:tc>
          <w:tcPr>
            <w:tcW w:w="540" w:type="dxa"/>
            <w:tcMar>
              <w:top w:w="0" w:type="dxa"/>
              <w:left w:w="0" w:type="dxa"/>
              <w:bottom w:w="0" w:type="dxa"/>
              <w:right w:w="100" w:type="dxa"/>
            </w:tcMar>
          </w:tcPr>
          <w:p w14:paraId="2870CCDF" w14:textId="77777777" w:rsidR="00DA4077" w:rsidRDefault="00000000">
            <w:pPr>
              <w:snapToGrid w:val="0"/>
              <w:spacing w:line="386" w:lineRule="exact"/>
              <w:ind w:firstLine="0"/>
              <w:jc w:val="right"/>
            </w:pPr>
            <w:r>
              <w:rPr>
                <w:rFonts w:eastAsia="Times New Roman" w:cs="Consolas"/>
                <w:color w:val="7F807F"/>
                <w:szCs w:val="24"/>
              </w:rPr>
              <w:t>143</w:t>
            </w:r>
          </w:p>
        </w:tc>
        <w:tc>
          <w:tcPr>
            <w:tcW w:w="9000" w:type="dxa"/>
            <w:tcMar>
              <w:top w:w="0" w:type="dxa"/>
              <w:left w:w="75" w:type="dxa"/>
              <w:bottom w:w="0" w:type="dxa"/>
              <w:right w:w="0" w:type="dxa"/>
            </w:tcMar>
          </w:tcPr>
          <w:p w14:paraId="0A70521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adjustment</w:t>
            </w:r>
            <w:proofErr w:type="gramEnd"/>
            <w:r>
              <w:rPr>
                <w:rFonts w:ascii="Consolas" w:eastAsia="微软雅黑" w:hAnsi="Consolas" w:cs="Consolas"/>
                <w:color w:val="008470"/>
                <w:szCs w:val="24"/>
              </w:rPr>
              <w:t>_cost"</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 xml:space="preserve">(nday), </w:t>
            </w:r>
            <w:r>
              <w:rPr>
                <w:rFonts w:ascii="Consolas" w:eastAsia="微软雅黑" w:hAnsi="Consolas" w:cs="Consolas"/>
                <w:color w:val="008470"/>
                <w:szCs w:val="24"/>
              </w:rPr>
              <w:t>"emergency_cost"</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(nday),</w:t>
            </w:r>
          </w:p>
        </w:tc>
        <w:tc>
          <w:tcPr>
            <w:tcW w:w="80" w:type="dxa"/>
            <w:shd w:val="clear" w:color="auto" w:fill="CED4F4"/>
            <w:tcMar>
              <w:top w:w="0" w:type="dxa"/>
              <w:left w:w="0" w:type="dxa"/>
              <w:bottom w:w="0" w:type="dxa"/>
              <w:right w:w="0" w:type="dxa"/>
            </w:tcMar>
          </w:tcPr>
          <w:p w14:paraId="120A1659" w14:textId="77777777" w:rsidR="00DA4077" w:rsidRDefault="00DA4077">
            <w:pPr>
              <w:snapToGrid w:val="0"/>
              <w:spacing w:line="20" w:lineRule="exact"/>
              <w:ind w:firstLine="0"/>
            </w:pPr>
          </w:p>
        </w:tc>
      </w:tr>
      <w:tr w:rsidR="00DA4077" w14:paraId="51C7BF1B" w14:textId="77777777">
        <w:trPr>
          <w:cantSplit/>
        </w:trPr>
        <w:tc>
          <w:tcPr>
            <w:tcW w:w="540" w:type="dxa"/>
            <w:tcMar>
              <w:top w:w="0" w:type="dxa"/>
              <w:left w:w="0" w:type="dxa"/>
              <w:bottom w:w="0" w:type="dxa"/>
              <w:right w:w="100" w:type="dxa"/>
            </w:tcMar>
          </w:tcPr>
          <w:p w14:paraId="57FDB7E9" w14:textId="77777777" w:rsidR="00DA4077" w:rsidRDefault="00000000">
            <w:pPr>
              <w:snapToGrid w:val="0"/>
              <w:spacing w:line="386" w:lineRule="exact"/>
              <w:ind w:firstLine="0"/>
              <w:jc w:val="right"/>
            </w:pPr>
            <w:r>
              <w:rPr>
                <w:rFonts w:eastAsia="Times New Roman" w:cs="Consolas"/>
                <w:color w:val="7F807F"/>
                <w:szCs w:val="24"/>
              </w:rPr>
              <w:t>144</w:t>
            </w:r>
          </w:p>
        </w:tc>
        <w:tc>
          <w:tcPr>
            <w:tcW w:w="9000" w:type="dxa"/>
            <w:tcMar>
              <w:top w:w="0" w:type="dxa"/>
              <w:left w:w="75" w:type="dxa"/>
              <w:bottom w:w="0" w:type="dxa"/>
              <w:right w:w="0" w:type="dxa"/>
            </w:tcMar>
          </w:tcPr>
          <w:p w14:paraId="3B855AF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total</w:t>
            </w:r>
            <w:proofErr w:type="gramEnd"/>
            <w:r>
              <w:rPr>
                <w:rFonts w:ascii="Consolas" w:eastAsia="微软雅黑" w:hAnsi="Consolas" w:cs="Consolas"/>
                <w:color w:val="008470"/>
                <w:szCs w:val="24"/>
              </w:rPr>
              <w:t>_cost"</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 xml:space="preserve">(nday), </w:t>
            </w:r>
            <w:r>
              <w:rPr>
                <w:rFonts w:ascii="Consolas" w:eastAsia="微软雅黑" w:hAnsi="Consolas" w:cs="Consolas"/>
                <w:color w:val="008470"/>
                <w:szCs w:val="24"/>
              </w:rPr>
              <w:t>"solve_seconds"</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(nday),</w:t>
            </w:r>
          </w:p>
        </w:tc>
        <w:tc>
          <w:tcPr>
            <w:tcW w:w="80" w:type="dxa"/>
            <w:shd w:val="clear" w:color="auto" w:fill="CED4F4"/>
            <w:tcMar>
              <w:top w:w="0" w:type="dxa"/>
              <w:left w:w="0" w:type="dxa"/>
              <w:bottom w:w="0" w:type="dxa"/>
              <w:right w:w="0" w:type="dxa"/>
            </w:tcMar>
          </w:tcPr>
          <w:p w14:paraId="06003A43" w14:textId="77777777" w:rsidR="00DA4077" w:rsidRDefault="00DA4077">
            <w:pPr>
              <w:snapToGrid w:val="0"/>
              <w:spacing w:line="20" w:lineRule="exact"/>
              <w:ind w:firstLine="0"/>
            </w:pPr>
          </w:p>
        </w:tc>
      </w:tr>
      <w:tr w:rsidR="00DA4077" w14:paraId="7D9C33C7" w14:textId="77777777">
        <w:trPr>
          <w:cantSplit/>
        </w:trPr>
        <w:tc>
          <w:tcPr>
            <w:tcW w:w="540" w:type="dxa"/>
            <w:tcMar>
              <w:top w:w="0" w:type="dxa"/>
              <w:left w:w="0" w:type="dxa"/>
              <w:bottom w:w="0" w:type="dxa"/>
              <w:right w:w="100" w:type="dxa"/>
            </w:tcMar>
          </w:tcPr>
          <w:p w14:paraId="76FB536F" w14:textId="77777777" w:rsidR="00DA4077" w:rsidRDefault="00000000">
            <w:pPr>
              <w:snapToGrid w:val="0"/>
              <w:spacing w:line="386" w:lineRule="exact"/>
              <w:ind w:firstLine="0"/>
              <w:jc w:val="right"/>
            </w:pPr>
            <w:r>
              <w:rPr>
                <w:rFonts w:eastAsia="Times New Roman" w:cs="Consolas"/>
                <w:color w:val="7F807F"/>
                <w:szCs w:val="24"/>
              </w:rPr>
              <w:lastRenderedPageBreak/>
              <w:t>145</w:t>
            </w:r>
          </w:p>
        </w:tc>
        <w:tc>
          <w:tcPr>
            <w:tcW w:w="9000" w:type="dxa"/>
            <w:tcMar>
              <w:top w:w="0" w:type="dxa"/>
              <w:left w:w="75" w:type="dxa"/>
              <w:bottom w:w="0" w:type="dxa"/>
              <w:right w:w="0" w:type="dxa"/>
            </w:tcMar>
          </w:tcPr>
          <w:p w14:paraId="22BCC75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max</w:t>
            </w:r>
            <w:proofErr w:type="gramEnd"/>
            <w:r>
              <w:rPr>
                <w:rFonts w:ascii="Consolas" w:eastAsia="微软雅黑" w:hAnsi="Consolas" w:cs="Consolas"/>
                <w:color w:val="008470"/>
                <w:szCs w:val="24"/>
              </w:rPr>
              <w:t>_balance_residual"</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 xml:space="preserve">(nday), </w:t>
            </w:r>
            <w:r>
              <w:rPr>
                <w:rFonts w:ascii="Consolas" w:eastAsia="微软雅黑" w:hAnsi="Consolas" w:cs="Consolas"/>
                <w:color w:val="008470"/>
                <w:szCs w:val="24"/>
              </w:rPr>
              <w:t>"max_soc_residual"</w:t>
            </w:r>
            <w:r>
              <w:rPr>
                <w:rFonts w:ascii="Consolas" w:eastAsia="微软雅黑" w:hAnsi="Consolas" w:cs="Consolas"/>
                <w:szCs w:val="24"/>
              </w:rPr>
              <w:t xml:space="preserve">: </w:t>
            </w:r>
            <w:proofErr w:type="gramStart"/>
            <w:r>
              <w:rPr>
                <w:rFonts w:ascii="Consolas" w:eastAsia="微软雅黑" w:hAnsi="Consolas" w:cs="Consolas"/>
                <w:szCs w:val="24"/>
              </w:rPr>
              <w:t>np.zeros</w:t>
            </w:r>
            <w:proofErr w:type="gramEnd"/>
            <w:r>
              <w:rPr>
                <w:rFonts w:ascii="Consolas" w:eastAsia="微软雅黑" w:hAnsi="Consolas" w:cs="Consolas"/>
                <w:szCs w:val="24"/>
              </w:rPr>
              <w:t>(nday),</w:t>
            </w:r>
          </w:p>
        </w:tc>
        <w:tc>
          <w:tcPr>
            <w:tcW w:w="80" w:type="dxa"/>
            <w:shd w:val="clear" w:color="auto" w:fill="CED4F4"/>
            <w:tcMar>
              <w:top w:w="0" w:type="dxa"/>
              <w:left w:w="0" w:type="dxa"/>
              <w:bottom w:w="0" w:type="dxa"/>
              <w:right w:w="0" w:type="dxa"/>
            </w:tcMar>
          </w:tcPr>
          <w:p w14:paraId="3F38B59E" w14:textId="77777777" w:rsidR="00DA4077" w:rsidRDefault="00DA4077">
            <w:pPr>
              <w:snapToGrid w:val="0"/>
              <w:spacing w:line="20" w:lineRule="exact"/>
              <w:ind w:firstLine="0"/>
            </w:pPr>
          </w:p>
        </w:tc>
      </w:tr>
      <w:tr w:rsidR="00DA4077" w14:paraId="48DF7186" w14:textId="77777777">
        <w:trPr>
          <w:cantSplit/>
        </w:trPr>
        <w:tc>
          <w:tcPr>
            <w:tcW w:w="540" w:type="dxa"/>
            <w:tcMar>
              <w:top w:w="0" w:type="dxa"/>
              <w:left w:w="0" w:type="dxa"/>
              <w:bottom w:w="0" w:type="dxa"/>
              <w:right w:w="100" w:type="dxa"/>
            </w:tcMar>
          </w:tcPr>
          <w:p w14:paraId="6C7B6123" w14:textId="77777777" w:rsidR="00DA4077" w:rsidRDefault="00000000">
            <w:pPr>
              <w:snapToGrid w:val="0"/>
              <w:spacing w:line="386" w:lineRule="exact"/>
              <w:ind w:firstLine="0"/>
              <w:jc w:val="right"/>
            </w:pPr>
            <w:r>
              <w:rPr>
                <w:rFonts w:eastAsia="Times New Roman" w:cs="Consolas"/>
                <w:color w:val="7F807F"/>
                <w:szCs w:val="24"/>
              </w:rPr>
              <w:t>146</w:t>
            </w:r>
          </w:p>
        </w:tc>
        <w:tc>
          <w:tcPr>
            <w:tcW w:w="9000" w:type="dxa"/>
            <w:tcMar>
              <w:top w:w="0" w:type="dxa"/>
              <w:left w:w="75" w:type="dxa"/>
              <w:bottom w:w="0" w:type="dxa"/>
              <w:right w:w="0" w:type="dxa"/>
            </w:tcMar>
          </w:tcPr>
          <w:p w14:paraId="544A61B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4492A562" w14:textId="77777777" w:rsidR="00DA4077" w:rsidRDefault="00DA4077">
            <w:pPr>
              <w:snapToGrid w:val="0"/>
              <w:spacing w:line="20" w:lineRule="exact"/>
              <w:ind w:firstLine="0"/>
            </w:pPr>
          </w:p>
        </w:tc>
      </w:tr>
      <w:tr w:rsidR="00DA4077" w14:paraId="12E69F0B" w14:textId="77777777">
        <w:trPr>
          <w:cantSplit/>
        </w:trPr>
        <w:tc>
          <w:tcPr>
            <w:tcW w:w="540" w:type="dxa"/>
            <w:tcMar>
              <w:top w:w="0" w:type="dxa"/>
              <w:left w:w="0" w:type="dxa"/>
              <w:bottom w:w="0" w:type="dxa"/>
              <w:right w:w="100" w:type="dxa"/>
            </w:tcMar>
          </w:tcPr>
          <w:p w14:paraId="3F13021D" w14:textId="77777777" w:rsidR="00DA4077" w:rsidRDefault="00000000">
            <w:pPr>
              <w:snapToGrid w:val="0"/>
              <w:spacing w:line="386" w:lineRule="exact"/>
              <w:ind w:firstLine="0"/>
              <w:jc w:val="right"/>
            </w:pPr>
            <w:r>
              <w:rPr>
                <w:rFonts w:eastAsia="Times New Roman" w:cs="Consolas"/>
                <w:color w:val="7F807F"/>
                <w:szCs w:val="24"/>
              </w:rPr>
              <w:t>147</w:t>
            </w:r>
          </w:p>
        </w:tc>
        <w:tc>
          <w:tcPr>
            <w:tcW w:w="9000" w:type="dxa"/>
            <w:tcMar>
              <w:top w:w="0" w:type="dxa"/>
              <w:left w:w="75" w:type="dxa"/>
              <w:bottom w:w="0" w:type="dxa"/>
              <w:right w:w="0" w:type="dxa"/>
            </w:tcMar>
          </w:tcPr>
          <w:p w14:paraId="5744E39B" w14:textId="77777777" w:rsidR="00DA4077" w:rsidRDefault="00000000">
            <w:pPr>
              <w:snapToGrid w:val="0"/>
              <w:spacing w:line="386" w:lineRule="exact"/>
              <w:ind w:left="400" w:hanging="400"/>
              <w:jc w:val="left"/>
            </w:pPr>
            <w:r>
              <w:rPr>
                <w:rFonts w:ascii="Consolas" w:eastAsia="微软雅黑" w:hAnsi="Consolas" w:cs="Consolas"/>
                <w:szCs w:val="24"/>
              </w:rPr>
              <w:t xml:space="preserve">    solved = __import__(</w:t>
            </w:r>
            <w:r>
              <w:rPr>
                <w:rFonts w:ascii="Consolas" w:eastAsia="微软雅黑" w:hAnsi="Consolas" w:cs="Consolas"/>
                <w:color w:val="008470"/>
                <w:szCs w:val="24"/>
              </w:rPr>
              <w:t>"common_milp"</w:t>
            </w:r>
            <w:proofErr w:type="gramStart"/>
            <w:r>
              <w:rPr>
                <w:rFonts w:ascii="Consolas" w:eastAsia="微软雅黑" w:hAnsi="Consolas" w:cs="Consolas"/>
                <w:szCs w:val="24"/>
              </w:rPr>
              <w:t>).solve</w:t>
            </w:r>
            <w:proofErr w:type="gramEnd"/>
            <w:r>
              <w:rPr>
                <w:rFonts w:ascii="Consolas" w:eastAsia="微软雅黑" w:hAnsi="Consolas" w:cs="Consolas"/>
                <w:szCs w:val="24"/>
              </w:rPr>
              <w:t>_deterministic_</w:t>
            </w:r>
            <w:proofErr w:type="gramStart"/>
            <w:r>
              <w:rPr>
                <w:rFonts w:ascii="Consolas" w:eastAsia="微软雅黑" w:hAnsi="Consolas" w:cs="Consolas"/>
                <w:szCs w:val="24"/>
              </w:rPr>
              <w:t>dispatch(</w:t>
            </w:r>
            <w:proofErr w:type="gramEnd"/>
          </w:p>
        </w:tc>
        <w:tc>
          <w:tcPr>
            <w:tcW w:w="80" w:type="dxa"/>
            <w:shd w:val="clear" w:color="auto" w:fill="CED4F4"/>
            <w:tcMar>
              <w:top w:w="0" w:type="dxa"/>
              <w:left w:w="0" w:type="dxa"/>
              <w:bottom w:w="0" w:type="dxa"/>
              <w:right w:w="0" w:type="dxa"/>
            </w:tcMar>
          </w:tcPr>
          <w:p w14:paraId="08DC9FAF" w14:textId="77777777" w:rsidR="00DA4077" w:rsidRDefault="00DA4077">
            <w:pPr>
              <w:snapToGrid w:val="0"/>
              <w:spacing w:line="20" w:lineRule="exact"/>
              <w:ind w:firstLine="0"/>
            </w:pPr>
          </w:p>
        </w:tc>
      </w:tr>
      <w:tr w:rsidR="00DA4077" w14:paraId="3F004B8D" w14:textId="77777777">
        <w:trPr>
          <w:cantSplit/>
        </w:trPr>
        <w:tc>
          <w:tcPr>
            <w:tcW w:w="540" w:type="dxa"/>
            <w:tcMar>
              <w:top w:w="0" w:type="dxa"/>
              <w:left w:w="0" w:type="dxa"/>
              <w:bottom w:w="0" w:type="dxa"/>
              <w:right w:w="100" w:type="dxa"/>
            </w:tcMar>
          </w:tcPr>
          <w:p w14:paraId="347031C1" w14:textId="77777777" w:rsidR="00DA4077" w:rsidRDefault="00000000">
            <w:pPr>
              <w:snapToGrid w:val="0"/>
              <w:spacing w:line="386" w:lineRule="exact"/>
              <w:ind w:firstLine="0"/>
              <w:jc w:val="right"/>
            </w:pPr>
            <w:r>
              <w:rPr>
                <w:rFonts w:eastAsia="Times New Roman" w:cs="Consolas"/>
                <w:color w:val="7F807F"/>
                <w:szCs w:val="24"/>
              </w:rPr>
              <w:t>148</w:t>
            </w:r>
          </w:p>
        </w:tc>
        <w:tc>
          <w:tcPr>
            <w:tcW w:w="9000" w:type="dxa"/>
            <w:tcMar>
              <w:top w:w="0" w:type="dxa"/>
              <w:left w:w="75" w:type="dxa"/>
              <w:bottom w:w="0" w:type="dxa"/>
              <w:right w:w="0" w:type="dxa"/>
            </w:tcMar>
          </w:tcPr>
          <w:p w14:paraId="4F317AE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data.load[:nday].reshape</w:t>
            </w:r>
            <w:proofErr w:type="gramEnd"/>
            <w:r>
              <w:rPr>
                <w:rFonts w:ascii="Consolas" w:eastAsia="微软雅黑" w:hAnsi="Consolas" w:cs="Consolas"/>
                <w:szCs w:val="24"/>
              </w:rPr>
              <w:t>(-1),</w:t>
            </w:r>
          </w:p>
        </w:tc>
        <w:tc>
          <w:tcPr>
            <w:tcW w:w="80" w:type="dxa"/>
            <w:shd w:val="clear" w:color="auto" w:fill="CED4F4"/>
            <w:tcMar>
              <w:top w:w="0" w:type="dxa"/>
              <w:left w:w="0" w:type="dxa"/>
              <w:bottom w:w="0" w:type="dxa"/>
              <w:right w:w="0" w:type="dxa"/>
            </w:tcMar>
          </w:tcPr>
          <w:p w14:paraId="3844B5D4" w14:textId="77777777" w:rsidR="00DA4077" w:rsidRDefault="00DA4077">
            <w:pPr>
              <w:snapToGrid w:val="0"/>
              <w:spacing w:line="20" w:lineRule="exact"/>
              <w:ind w:firstLine="0"/>
            </w:pPr>
          </w:p>
        </w:tc>
      </w:tr>
      <w:tr w:rsidR="00DA4077" w14:paraId="22CFB07F" w14:textId="77777777">
        <w:trPr>
          <w:cantSplit/>
        </w:trPr>
        <w:tc>
          <w:tcPr>
            <w:tcW w:w="540" w:type="dxa"/>
            <w:tcMar>
              <w:top w:w="0" w:type="dxa"/>
              <w:left w:w="0" w:type="dxa"/>
              <w:bottom w:w="0" w:type="dxa"/>
              <w:right w:w="100" w:type="dxa"/>
            </w:tcMar>
          </w:tcPr>
          <w:p w14:paraId="095F2948" w14:textId="77777777" w:rsidR="00DA4077" w:rsidRDefault="00000000">
            <w:pPr>
              <w:snapToGrid w:val="0"/>
              <w:spacing w:line="386" w:lineRule="exact"/>
              <w:ind w:firstLine="0"/>
              <w:jc w:val="right"/>
            </w:pPr>
            <w:r>
              <w:rPr>
                <w:rFonts w:eastAsia="Times New Roman" w:cs="Consolas"/>
                <w:color w:val="7F807F"/>
                <w:szCs w:val="24"/>
              </w:rPr>
              <w:t>149</w:t>
            </w:r>
          </w:p>
        </w:tc>
        <w:tc>
          <w:tcPr>
            <w:tcW w:w="9000" w:type="dxa"/>
            <w:tcMar>
              <w:top w:w="0" w:type="dxa"/>
              <w:left w:w="75" w:type="dxa"/>
              <w:bottom w:w="0" w:type="dxa"/>
              <w:right w:w="0" w:type="dxa"/>
            </w:tcMar>
          </w:tcPr>
          <w:p w14:paraId="22BF667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data.pv</w:t>
            </w:r>
            <w:proofErr w:type="gramEnd"/>
            <w:r>
              <w:rPr>
                <w:rFonts w:ascii="Consolas" w:eastAsia="微软雅黑" w:hAnsi="Consolas" w:cs="Consolas"/>
                <w:szCs w:val="24"/>
              </w:rPr>
              <w:t>_actual</w:t>
            </w:r>
            <w:proofErr w:type="gramStart"/>
            <w:r>
              <w:rPr>
                <w:rFonts w:ascii="Consolas" w:eastAsia="微软雅黑" w:hAnsi="Consolas" w:cs="Consolas"/>
                <w:szCs w:val="24"/>
              </w:rPr>
              <w:t>[:nday].reshape</w:t>
            </w:r>
            <w:proofErr w:type="gramEnd"/>
            <w:r>
              <w:rPr>
                <w:rFonts w:ascii="Consolas" w:eastAsia="微软雅黑" w:hAnsi="Consolas" w:cs="Consolas"/>
                <w:szCs w:val="24"/>
              </w:rPr>
              <w:t>(-1),</w:t>
            </w:r>
          </w:p>
        </w:tc>
        <w:tc>
          <w:tcPr>
            <w:tcW w:w="80" w:type="dxa"/>
            <w:shd w:val="clear" w:color="auto" w:fill="CED4F4"/>
            <w:tcMar>
              <w:top w:w="0" w:type="dxa"/>
              <w:left w:w="0" w:type="dxa"/>
              <w:bottom w:w="0" w:type="dxa"/>
              <w:right w:w="0" w:type="dxa"/>
            </w:tcMar>
          </w:tcPr>
          <w:p w14:paraId="23CA4BEE" w14:textId="77777777" w:rsidR="00DA4077" w:rsidRDefault="00DA4077">
            <w:pPr>
              <w:snapToGrid w:val="0"/>
              <w:spacing w:line="20" w:lineRule="exact"/>
              <w:ind w:firstLine="0"/>
            </w:pPr>
          </w:p>
        </w:tc>
      </w:tr>
      <w:tr w:rsidR="00DA4077" w14:paraId="6BF391F1" w14:textId="77777777">
        <w:trPr>
          <w:cantSplit/>
        </w:trPr>
        <w:tc>
          <w:tcPr>
            <w:tcW w:w="540" w:type="dxa"/>
            <w:tcMar>
              <w:top w:w="0" w:type="dxa"/>
              <w:left w:w="0" w:type="dxa"/>
              <w:bottom w:w="0" w:type="dxa"/>
              <w:right w:w="100" w:type="dxa"/>
            </w:tcMar>
          </w:tcPr>
          <w:p w14:paraId="14B2B31C" w14:textId="77777777" w:rsidR="00DA4077" w:rsidRDefault="00000000">
            <w:pPr>
              <w:snapToGrid w:val="0"/>
              <w:spacing w:line="386" w:lineRule="exact"/>
              <w:ind w:firstLine="0"/>
              <w:jc w:val="right"/>
            </w:pPr>
            <w:r>
              <w:rPr>
                <w:rFonts w:eastAsia="Times New Roman" w:cs="Consolas"/>
                <w:color w:val="7F807F"/>
                <w:szCs w:val="24"/>
              </w:rPr>
              <w:t>150</w:t>
            </w:r>
          </w:p>
        </w:tc>
        <w:tc>
          <w:tcPr>
            <w:tcW w:w="9000" w:type="dxa"/>
            <w:tcMar>
              <w:top w:w="0" w:type="dxa"/>
              <w:left w:w="75" w:type="dxa"/>
              <w:bottom w:w="0" w:type="dxa"/>
              <w:right w:w="0" w:type="dxa"/>
            </w:tcMar>
          </w:tcPr>
          <w:p w14:paraId="268DEAC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data.realtime</w:t>
            </w:r>
            <w:proofErr w:type="gramEnd"/>
            <w:r>
              <w:rPr>
                <w:rFonts w:ascii="Consolas" w:eastAsia="微软雅黑" w:hAnsi="Consolas" w:cs="Consolas"/>
                <w:szCs w:val="24"/>
              </w:rPr>
              <w:t>_price</w:t>
            </w:r>
            <w:proofErr w:type="gramStart"/>
            <w:r>
              <w:rPr>
                <w:rFonts w:ascii="Consolas" w:eastAsia="微软雅黑" w:hAnsi="Consolas" w:cs="Consolas"/>
                <w:szCs w:val="24"/>
              </w:rPr>
              <w:t>[:nday].reshape</w:t>
            </w:r>
            <w:proofErr w:type="gramEnd"/>
            <w:r>
              <w:rPr>
                <w:rFonts w:ascii="Consolas" w:eastAsia="微软雅黑" w:hAnsi="Consolas" w:cs="Consolas"/>
                <w:szCs w:val="24"/>
              </w:rPr>
              <w:t>(-1),</w:t>
            </w:r>
          </w:p>
        </w:tc>
        <w:tc>
          <w:tcPr>
            <w:tcW w:w="80" w:type="dxa"/>
            <w:shd w:val="clear" w:color="auto" w:fill="CED4F4"/>
            <w:tcMar>
              <w:top w:w="0" w:type="dxa"/>
              <w:left w:w="0" w:type="dxa"/>
              <w:bottom w:w="0" w:type="dxa"/>
              <w:right w:w="0" w:type="dxa"/>
            </w:tcMar>
          </w:tcPr>
          <w:p w14:paraId="2D749136" w14:textId="77777777" w:rsidR="00DA4077" w:rsidRDefault="00DA4077">
            <w:pPr>
              <w:snapToGrid w:val="0"/>
              <w:spacing w:line="20" w:lineRule="exact"/>
              <w:ind w:firstLine="0"/>
            </w:pPr>
          </w:p>
        </w:tc>
      </w:tr>
      <w:tr w:rsidR="00DA4077" w14:paraId="63768A5B" w14:textId="77777777">
        <w:trPr>
          <w:cantSplit/>
        </w:trPr>
        <w:tc>
          <w:tcPr>
            <w:tcW w:w="540" w:type="dxa"/>
            <w:tcMar>
              <w:top w:w="0" w:type="dxa"/>
              <w:left w:w="0" w:type="dxa"/>
              <w:bottom w:w="0" w:type="dxa"/>
              <w:right w:w="100" w:type="dxa"/>
            </w:tcMar>
          </w:tcPr>
          <w:p w14:paraId="7A32B5C5" w14:textId="77777777" w:rsidR="00DA4077" w:rsidRDefault="00000000">
            <w:pPr>
              <w:snapToGrid w:val="0"/>
              <w:spacing w:line="386" w:lineRule="exact"/>
              <w:ind w:firstLine="0"/>
              <w:jc w:val="right"/>
            </w:pPr>
            <w:r>
              <w:rPr>
                <w:rFonts w:eastAsia="Times New Roman" w:cs="Consolas"/>
                <w:color w:val="7F807F"/>
                <w:szCs w:val="24"/>
              </w:rPr>
              <w:t>151</w:t>
            </w:r>
          </w:p>
        </w:tc>
        <w:tc>
          <w:tcPr>
            <w:tcW w:w="9000" w:type="dxa"/>
            <w:tcMar>
              <w:top w:w="0" w:type="dxa"/>
              <w:left w:w="75" w:type="dxa"/>
              <w:bottom w:w="0" w:type="dxa"/>
              <w:right w:w="0" w:type="dxa"/>
            </w:tcMar>
          </w:tcPr>
          <w:p w14:paraId="06744413" w14:textId="77777777" w:rsidR="00DA4077" w:rsidRDefault="00000000">
            <w:pPr>
              <w:snapToGrid w:val="0"/>
              <w:spacing w:line="386" w:lineRule="exact"/>
              <w:ind w:left="400" w:hanging="400"/>
              <w:jc w:val="left"/>
            </w:pPr>
            <w:r>
              <w:rPr>
                <w:rFonts w:ascii="Consolas" w:eastAsia="微软雅黑" w:hAnsi="Consolas" w:cs="Consolas"/>
                <w:szCs w:val="24"/>
              </w:rPr>
              <w:t xml:space="preserve">        6000.0, terminal_soc=</w:t>
            </w:r>
            <w:r>
              <w:rPr>
                <w:rFonts w:ascii="Consolas" w:eastAsia="微软雅黑" w:hAnsi="Consolas" w:cs="Consolas"/>
                <w:color w:val="006EB8"/>
                <w:szCs w:val="24"/>
              </w:rPr>
              <w:t>None</w:t>
            </w:r>
            <w:r>
              <w:rPr>
                <w:rFonts w:ascii="Consolas" w:eastAsia="微软雅黑" w:hAnsi="Consolas" w:cs="Consolas"/>
                <w:szCs w:val="24"/>
              </w:rPr>
              <w:t>, allow_emergency=</w:t>
            </w:r>
            <w:r>
              <w:rPr>
                <w:rFonts w:ascii="Consolas" w:eastAsia="微软雅黑" w:hAnsi="Consolas" w:cs="Consolas"/>
                <w:color w:val="006EB8"/>
                <w:szCs w:val="24"/>
              </w:rPr>
              <w:t>False</w:t>
            </w:r>
            <w:r>
              <w:rPr>
                <w:rFonts w:ascii="Consolas" w:eastAsia="微软雅黑" w:hAnsi="Consolas" w:cs="Consolas"/>
                <w:szCs w:val="24"/>
              </w:rPr>
              <w:t>, binary_mode=</w:t>
            </w:r>
            <w:r>
              <w:rPr>
                <w:rFonts w:ascii="Consolas" w:eastAsia="微软雅黑" w:hAnsi="Consolas" w:cs="Consolas"/>
                <w:color w:val="006EB8"/>
                <w:szCs w:val="24"/>
              </w:rPr>
              <w:t>False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56449F8" w14:textId="77777777" w:rsidR="00DA4077" w:rsidRDefault="00DA4077">
            <w:pPr>
              <w:snapToGrid w:val="0"/>
              <w:spacing w:line="20" w:lineRule="exact"/>
              <w:ind w:firstLine="0"/>
            </w:pPr>
          </w:p>
        </w:tc>
      </w:tr>
      <w:tr w:rsidR="00DA4077" w14:paraId="00823EE9" w14:textId="77777777">
        <w:trPr>
          <w:cantSplit/>
        </w:trPr>
        <w:tc>
          <w:tcPr>
            <w:tcW w:w="540" w:type="dxa"/>
            <w:tcMar>
              <w:top w:w="0" w:type="dxa"/>
              <w:left w:w="0" w:type="dxa"/>
              <w:bottom w:w="0" w:type="dxa"/>
              <w:right w:w="100" w:type="dxa"/>
            </w:tcMar>
          </w:tcPr>
          <w:p w14:paraId="55A6A80A" w14:textId="77777777" w:rsidR="00DA4077" w:rsidRDefault="00000000">
            <w:pPr>
              <w:snapToGrid w:val="0"/>
              <w:spacing w:line="386" w:lineRule="exact"/>
              <w:ind w:firstLine="0"/>
              <w:jc w:val="right"/>
            </w:pPr>
            <w:r>
              <w:rPr>
                <w:rFonts w:eastAsia="Times New Roman" w:cs="Consolas"/>
                <w:color w:val="7F807F"/>
                <w:szCs w:val="24"/>
              </w:rPr>
              <w:t>152</w:t>
            </w:r>
          </w:p>
        </w:tc>
        <w:tc>
          <w:tcPr>
            <w:tcW w:w="9000" w:type="dxa"/>
            <w:tcMar>
              <w:top w:w="0" w:type="dxa"/>
              <w:left w:w="75" w:type="dxa"/>
              <w:bottom w:w="0" w:type="dxa"/>
              <w:right w:w="0" w:type="dxa"/>
            </w:tcMar>
          </w:tcPr>
          <w:p w14:paraId="75895F72" w14:textId="77777777" w:rsidR="00DA4077" w:rsidRDefault="00000000">
            <w:pPr>
              <w:snapToGrid w:val="0"/>
              <w:spacing w:line="386" w:lineRule="exact"/>
              <w:ind w:left="400" w:hanging="400"/>
              <w:jc w:val="left"/>
            </w:pPr>
            <w:r>
              <w:rPr>
                <w:rFonts w:ascii="Consolas" w:eastAsia="微软雅黑" w:hAnsi="Consolas" w:cs="Consolas"/>
                <w:szCs w:val="24"/>
              </w:rPr>
              <w:t xml:space="preserve">        time_limit=600.0,</w:t>
            </w:r>
          </w:p>
        </w:tc>
        <w:tc>
          <w:tcPr>
            <w:tcW w:w="80" w:type="dxa"/>
            <w:shd w:val="clear" w:color="auto" w:fill="CED4F4"/>
            <w:tcMar>
              <w:top w:w="0" w:type="dxa"/>
              <w:left w:w="0" w:type="dxa"/>
              <w:bottom w:w="0" w:type="dxa"/>
              <w:right w:w="0" w:type="dxa"/>
            </w:tcMar>
          </w:tcPr>
          <w:p w14:paraId="321F941F" w14:textId="77777777" w:rsidR="00DA4077" w:rsidRDefault="00DA4077">
            <w:pPr>
              <w:snapToGrid w:val="0"/>
              <w:spacing w:line="20" w:lineRule="exact"/>
              <w:ind w:firstLine="0"/>
            </w:pPr>
          </w:p>
        </w:tc>
      </w:tr>
      <w:tr w:rsidR="00DA4077" w14:paraId="6276AC5F" w14:textId="77777777">
        <w:trPr>
          <w:cantSplit/>
        </w:trPr>
        <w:tc>
          <w:tcPr>
            <w:tcW w:w="540" w:type="dxa"/>
            <w:tcMar>
              <w:top w:w="0" w:type="dxa"/>
              <w:left w:w="0" w:type="dxa"/>
              <w:bottom w:w="0" w:type="dxa"/>
              <w:right w:w="100" w:type="dxa"/>
            </w:tcMar>
          </w:tcPr>
          <w:p w14:paraId="1FB4155D" w14:textId="77777777" w:rsidR="00DA4077" w:rsidRDefault="00000000">
            <w:pPr>
              <w:snapToGrid w:val="0"/>
              <w:spacing w:line="386" w:lineRule="exact"/>
              <w:ind w:firstLine="0"/>
              <w:jc w:val="right"/>
            </w:pPr>
            <w:r>
              <w:rPr>
                <w:rFonts w:eastAsia="Times New Roman" w:cs="Consolas"/>
                <w:color w:val="7F807F"/>
                <w:szCs w:val="24"/>
              </w:rPr>
              <w:t>153</w:t>
            </w:r>
          </w:p>
        </w:tc>
        <w:tc>
          <w:tcPr>
            <w:tcW w:w="9000" w:type="dxa"/>
            <w:tcMar>
              <w:top w:w="0" w:type="dxa"/>
              <w:left w:w="75" w:type="dxa"/>
              <w:bottom w:w="0" w:type="dxa"/>
              <w:right w:w="0" w:type="dxa"/>
            </w:tcMar>
          </w:tcPr>
          <w:p w14:paraId="5AA4446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6AE15B41" w14:textId="77777777" w:rsidR="00DA4077" w:rsidRDefault="00DA4077">
            <w:pPr>
              <w:snapToGrid w:val="0"/>
              <w:spacing w:line="20" w:lineRule="exact"/>
              <w:ind w:firstLine="0"/>
            </w:pPr>
          </w:p>
        </w:tc>
      </w:tr>
      <w:tr w:rsidR="00DA4077" w14:paraId="3AEBB5B3" w14:textId="77777777">
        <w:trPr>
          <w:cantSplit/>
        </w:trPr>
        <w:tc>
          <w:tcPr>
            <w:tcW w:w="540" w:type="dxa"/>
            <w:tcMar>
              <w:top w:w="0" w:type="dxa"/>
              <w:left w:w="0" w:type="dxa"/>
              <w:bottom w:w="0" w:type="dxa"/>
              <w:right w:w="100" w:type="dxa"/>
            </w:tcMar>
          </w:tcPr>
          <w:p w14:paraId="7DBF97BE" w14:textId="77777777" w:rsidR="00DA4077" w:rsidRDefault="00000000">
            <w:pPr>
              <w:snapToGrid w:val="0"/>
              <w:spacing w:line="386" w:lineRule="exact"/>
              <w:ind w:firstLine="0"/>
              <w:jc w:val="right"/>
            </w:pPr>
            <w:r>
              <w:rPr>
                <w:rFonts w:eastAsia="Times New Roman" w:cs="Consolas"/>
                <w:color w:val="7F807F"/>
                <w:szCs w:val="24"/>
              </w:rPr>
              <w:t>154</w:t>
            </w:r>
          </w:p>
        </w:tc>
        <w:tc>
          <w:tcPr>
            <w:tcW w:w="9000" w:type="dxa"/>
            <w:tcMar>
              <w:top w:w="0" w:type="dxa"/>
              <w:left w:w="75" w:type="dxa"/>
              <w:bottom w:w="0" w:type="dxa"/>
              <w:right w:w="0" w:type="dxa"/>
            </w:tcMar>
          </w:tcPr>
          <w:p w14:paraId="3A2D4F0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day </w:t>
            </w:r>
            <w:r>
              <w:rPr>
                <w:rFonts w:ascii="Consolas" w:eastAsia="微软雅黑" w:hAnsi="Consolas" w:cs="Consolas"/>
                <w:color w:val="006EB8"/>
                <w:szCs w:val="24"/>
              </w:rPr>
              <w:t>in</w:t>
            </w:r>
            <w:r>
              <w:rPr>
                <w:rFonts w:ascii="Consolas" w:eastAsia="微软雅黑" w:hAnsi="Consolas" w:cs="Consolas"/>
                <w:szCs w:val="24"/>
              </w:rPr>
              <w:t xml:space="preserve"> range(nday):</w:t>
            </w:r>
          </w:p>
        </w:tc>
        <w:tc>
          <w:tcPr>
            <w:tcW w:w="80" w:type="dxa"/>
            <w:shd w:val="clear" w:color="auto" w:fill="CED4F4"/>
            <w:tcMar>
              <w:top w:w="0" w:type="dxa"/>
              <w:left w:w="0" w:type="dxa"/>
              <w:bottom w:w="0" w:type="dxa"/>
              <w:right w:w="0" w:type="dxa"/>
            </w:tcMar>
          </w:tcPr>
          <w:p w14:paraId="773EAFD0" w14:textId="77777777" w:rsidR="00DA4077" w:rsidRDefault="00DA4077">
            <w:pPr>
              <w:snapToGrid w:val="0"/>
              <w:spacing w:line="20" w:lineRule="exact"/>
              <w:ind w:firstLine="0"/>
            </w:pPr>
          </w:p>
        </w:tc>
      </w:tr>
      <w:tr w:rsidR="00DA4077" w14:paraId="13A47D37" w14:textId="77777777">
        <w:trPr>
          <w:cantSplit/>
        </w:trPr>
        <w:tc>
          <w:tcPr>
            <w:tcW w:w="540" w:type="dxa"/>
            <w:tcMar>
              <w:top w:w="0" w:type="dxa"/>
              <w:left w:w="0" w:type="dxa"/>
              <w:bottom w:w="0" w:type="dxa"/>
              <w:right w:w="100" w:type="dxa"/>
            </w:tcMar>
          </w:tcPr>
          <w:p w14:paraId="7FA666AB" w14:textId="77777777" w:rsidR="00DA4077" w:rsidRDefault="00000000">
            <w:pPr>
              <w:snapToGrid w:val="0"/>
              <w:spacing w:line="386" w:lineRule="exact"/>
              <w:ind w:firstLine="0"/>
              <w:jc w:val="right"/>
            </w:pPr>
            <w:r>
              <w:rPr>
                <w:rFonts w:eastAsia="Times New Roman" w:cs="Consolas"/>
                <w:color w:val="7F807F"/>
                <w:szCs w:val="24"/>
              </w:rPr>
              <w:t>155</w:t>
            </w:r>
          </w:p>
        </w:tc>
        <w:tc>
          <w:tcPr>
            <w:tcW w:w="9000" w:type="dxa"/>
            <w:tcMar>
              <w:top w:w="0" w:type="dxa"/>
              <w:left w:w="75" w:type="dxa"/>
              <w:bottom w:w="0" w:type="dxa"/>
              <w:right w:w="0" w:type="dxa"/>
            </w:tcMar>
          </w:tcPr>
          <w:p w14:paraId="2DBDBBBD" w14:textId="77777777" w:rsidR="00DA4077" w:rsidRDefault="00000000">
            <w:pPr>
              <w:snapToGrid w:val="0"/>
              <w:spacing w:line="386" w:lineRule="exact"/>
              <w:ind w:left="400" w:hanging="400"/>
              <w:jc w:val="left"/>
            </w:pPr>
            <w:r>
              <w:rPr>
                <w:rFonts w:ascii="Consolas" w:eastAsia="微软雅黑" w:hAnsi="Consolas" w:cs="Consolas"/>
                <w:szCs w:val="24"/>
              </w:rPr>
              <w:t xml:space="preserve">        lo, hi = 144 * day, 144 * (day + 1)</w:t>
            </w:r>
          </w:p>
        </w:tc>
        <w:tc>
          <w:tcPr>
            <w:tcW w:w="80" w:type="dxa"/>
            <w:shd w:val="clear" w:color="auto" w:fill="CED4F4"/>
            <w:tcMar>
              <w:top w:w="0" w:type="dxa"/>
              <w:left w:w="0" w:type="dxa"/>
              <w:bottom w:w="0" w:type="dxa"/>
              <w:right w:w="0" w:type="dxa"/>
            </w:tcMar>
          </w:tcPr>
          <w:p w14:paraId="62D800D3" w14:textId="77777777" w:rsidR="00DA4077" w:rsidRDefault="00DA4077">
            <w:pPr>
              <w:snapToGrid w:val="0"/>
              <w:spacing w:line="20" w:lineRule="exact"/>
              <w:ind w:firstLine="0"/>
            </w:pPr>
          </w:p>
        </w:tc>
      </w:tr>
      <w:tr w:rsidR="00DA4077" w14:paraId="166A5FD1" w14:textId="77777777">
        <w:trPr>
          <w:cantSplit/>
        </w:trPr>
        <w:tc>
          <w:tcPr>
            <w:tcW w:w="540" w:type="dxa"/>
            <w:tcMar>
              <w:top w:w="0" w:type="dxa"/>
              <w:left w:w="0" w:type="dxa"/>
              <w:bottom w:w="0" w:type="dxa"/>
              <w:right w:w="100" w:type="dxa"/>
            </w:tcMar>
          </w:tcPr>
          <w:p w14:paraId="2864634D" w14:textId="77777777" w:rsidR="00DA4077" w:rsidRDefault="00000000">
            <w:pPr>
              <w:snapToGrid w:val="0"/>
              <w:spacing w:line="386" w:lineRule="exact"/>
              <w:ind w:firstLine="0"/>
              <w:jc w:val="right"/>
            </w:pPr>
            <w:r>
              <w:rPr>
                <w:rFonts w:eastAsia="Times New Roman" w:cs="Consolas"/>
                <w:color w:val="7F807F"/>
                <w:szCs w:val="24"/>
              </w:rPr>
              <w:t>156</w:t>
            </w:r>
          </w:p>
        </w:tc>
        <w:tc>
          <w:tcPr>
            <w:tcW w:w="9000" w:type="dxa"/>
            <w:tcMar>
              <w:top w:w="0" w:type="dxa"/>
              <w:left w:w="75" w:type="dxa"/>
              <w:bottom w:w="0" w:type="dxa"/>
              <w:right w:w="0" w:type="dxa"/>
            </w:tcMar>
          </w:tcPr>
          <w:p w14:paraId="2E423CEB" w14:textId="77777777" w:rsidR="00DA4077" w:rsidRDefault="00000000">
            <w:pPr>
              <w:snapToGrid w:val="0"/>
              <w:spacing w:line="386" w:lineRule="exact"/>
              <w:ind w:left="400" w:hanging="400"/>
              <w:jc w:val="left"/>
            </w:pPr>
            <w:r>
              <w:rPr>
                <w:rFonts w:ascii="Consolas" w:eastAsia="微软雅黑" w:hAnsi="Consolas" w:cs="Consolas"/>
                <w:szCs w:val="24"/>
              </w:rPr>
              <w:t xml:space="preserve">        g, c, d = </w:t>
            </w:r>
            <w:proofErr w:type="gramStart"/>
            <w:r>
              <w:rPr>
                <w:rFonts w:ascii="Consolas" w:eastAsia="微软雅黑" w:hAnsi="Consolas" w:cs="Consolas"/>
                <w:szCs w:val="24"/>
              </w:rPr>
              <w:t>solved.grid</w:t>
            </w:r>
            <w:proofErr w:type="gramEnd"/>
            <w:r>
              <w:rPr>
                <w:rFonts w:ascii="Consolas" w:eastAsia="微软雅黑" w:hAnsi="Consolas" w:cs="Consolas"/>
                <w:szCs w:val="24"/>
              </w:rPr>
              <w:t>[</w:t>
            </w:r>
            <w:proofErr w:type="gramStart"/>
            <w:r>
              <w:rPr>
                <w:rFonts w:ascii="Consolas" w:eastAsia="微软雅黑" w:hAnsi="Consolas" w:cs="Consolas"/>
                <w:szCs w:val="24"/>
              </w:rPr>
              <w:t>lo:hi</w:t>
            </w:r>
            <w:proofErr w:type="gramEnd"/>
            <w:r>
              <w:rPr>
                <w:rFonts w:ascii="Consolas" w:eastAsia="微软雅黑" w:hAnsi="Consolas" w:cs="Consolas"/>
                <w:szCs w:val="24"/>
              </w:rPr>
              <w:t xml:space="preserve">], </w:t>
            </w:r>
            <w:proofErr w:type="gramStart"/>
            <w:r>
              <w:rPr>
                <w:rFonts w:ascii="Consolas" w:eastAsia="微软雅黑" w:hAnsi="Consolas" w:cs="Consolas"/>
                <w:szCs w:val="24"/>
              </w:rPr>
              <w:t>solved.charge</w:t>
            </w:r>
            <w:proofErr w:type="gramEnd"/>
            <w:r>
              <w:rPr>
                <w:rFonts w:ascii="Consolas" w:eastAsia="微软雅黑" w:hAnsi="Consolas" w:cs="Consolas"/>
                <w:szCs w:val="24"/>
              </w:rPr>
              <w:t>[</w:t>
            </w:r>
            <w:proofErr w:type="gramStart"/>
            <w:r>
              <w:rPr>
                <w:rFonts w:ascii="Consolas" w:eastAsia="微软雅黑" w:hAnsi="Consolas" w:cs="Consolas"/>
                <w:szCs w:val="24"/>
              </w:rPr>
              <w:t>lo:hi</w:t>
            </w:r>
            <w:proofErr w:type="gramEnd"/>
            <w:r>
              <w:rPr>
                <w:rFonts w:ascii="Consolas" w:eastAsia="微软雅黑" w:hAnsi="Consolas" w:cs="Consolas"/>
                <w:szCs w:val="24"/>
              </w:rPr>
              <w:t xml:space="preserve">], </w:t>
            </w:r>
            <w:proofErr w:type="gramStart"/>
            <w:r>
              <w:rPr>
                <w:rFonts w:ascii="Consolas" w:eastAsia="微软雅黑" w:hAnsi="Consolas" w:cs="Consolas"/>
                <w:szCs w:val="24"/>
              </w:rPr>
              <w:t>solved.discharge</w:t>
            </w:r>
            <w:proofErr w:type="gramEnd"/>
            <w:r>
              <w:rPr>
                <w:rFonts w:ascii="Consolas" w:eastAsia="微软雅黑" w:hAnsi="Consolas" w:cs="Consolas"/>
                <w:szCs w:val="24"/>
              </w:rPr>
              <w:t>[</w:t>
            </w:r>
            <w:proofErr w:type="gramStart"/>
            <w:r>
              <w:rPr>
                <w:rFonts w:ascii="Consolas" w:eastAsia="微软雅黑" w:hAnsi="Consolas" w:cs="Consolas"/>
                <w:szCs w:val="24"/>
              </w:rPr>
              <w:t>lo:hi</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E27C2D6" w14:textId="77777777" w:rsidR="00DA4077" w:rsidRDefault="00DA4077">
            <w:pPr>
              <w:snapToGrid w:val="0"/>
              <w:spacing w:line="20" w:lineRule="exact"/>
              <w:ind w:firstLine="0"/>
            </w:pPr>
          </w:p>
        </w:tc>
      </w:tr>
      <w:tr w:rsidR="00DA4077" w14:paraId="32CF68EE" w14:textId="77777777">
        <w:trPr>
          <w:cantSplit/>
        </w:trPr>
        <w:tc>
          <w:tcPr>
            <w:tcW w:w="540" w:type="dxa"/>
            <w:tcMar>
              <w:top w:w="0" w:type="dxa"/>
              <w:left w:w="0" w:type="dxa"/>
              <w:bottom w:w="0" w:type="dxa"/>
              <w:right w:w="100" w:type="dxa"/>
            </w:tcMar>
          </w:tcPr>
          <w:p w14:paraId="09EA80C3" w14:textId="77777777" w:rsidR="00DA4077" w:rsidRDefault="00000000">
            <w:pPr>
              <w:snapToGrid w:val="0"/>
              <w:spacing w:line="386" w:lineRule="exact"/>
              <w:ind w:firstLine="0"/>
              <w:jc w:val="right"/>
            </w:pPr>
            <w:r>
              <w:rPr>
                <w:rFonts w:eastAsia="Times New Roman" w:cs="Consolas"/>
                <w:color w:val="7F807F"/>
                <w:szCs w:val="24"/>
              </w:rPr>
              <w:t>157</w:t>
            </w:r>
          </w:p>
        </w:tc>
        <w:tc>
          <w:tcPr>
            <w:tcW w:w="9000" w:type="dxa"/>
            <w:tcMar>
              <w:top w:w="0" w:type="dxa"/>
              <w:left w:w="75" w:type="dxa"/>
              <w:bottom w:w="0" w:type="dxa"/>
              <w:right w:w="0" w:type="dxa"/>
            </w:tcMar>
          </w:tcPr>
          <w:p w14:paraId="045A7649" w14:textId="77777777" w:rsidR="00DA4077" w:rsidRDefault="00000000">
            <w:pPr>
              <w:snapToGrid w:val="0"/>
              <w:spacing w:line="386" w:lineRule="exact"/>
              <w:ind w:left="400" w:hanging="400"/>
              <w:jc w:val="left"/>
            </w:pPr>
            <w:r>
              <w:rPr>
                <w:rFonts w:ascii="Consolas" w:eastAsia="微软雅黑" w:hAnsi="Consolas" w:cs="Consolas"/>
                <w:szCs w:val="24"/>
              </w:rPr>
              <w:t xml:space="preserve">        soc = </w:t>
            </w:r>
            <w:proofErr w:type="gramStart"/>
            <w:r>
              <w:rPr>
                <w:rFonts w:ascii="Consolas" w:eastAsia="微软雅黑" w:hAnsi="Consolas" w:cs="Consolas"/>
                <w:szCs w:val="24"/>
              </w:rPr>
              <w:t>solved.soc[lo:hi</w:t>
            </w:r>
            <w:proofErr w:type="gramEnd"/>
            <w:r>
              <w:rPr>
                <w:rFonts w:ascii="Consolas" w:eastAsia="微软雅黑" w:hAnsi="Consolas" w:cs="Consolas"/>
                <w:szCs w:val="24"/>
              </w:rPr>
              <w:t xml:space="preserve"> + 1]</w:t>
            </w:r>
          </w:p>
        </w:tc>
        <w:tc>
          <w:tcPr>
            <w:tcW w:w="80" w:type="dxa"/>
            <w:shd w:val="clear" w:color="auto" w:fill="CED4F4"/>
            <w:tcMar>
              <w:top w:w="0" w:type="dxa"/>
              <w:left w:w="0" w:type="dxa"/>
              <w:bottom w:w="0" w:type="dxa"/>
              <w:right w:w="0" w:type="dxa"/>
            </w:tcMar>
          </w:tcPr>
          <w:p w14:paraId="1D787FE6" w14:textId="77777777" w:rsidR="00DA4077" w:rsidRDefault="00DA4077">
            <w:pPr>
              <w:snapToGrid w:val="0"/>
              <w:spacing w:line="20" w:lineRule="exact"/>
              <w:ind w:firstLine="0"/>
            </w:pPr>
          </w:p>
        </w:tc>
      </w:tr>
      <w:tr w:rsidR="00DA4077" w14:paraId="548640B3" w14:textId="77777777">
        <w:trPr>
          <w:cantSplit/>
        </w:trPr>
        <w:tc>
          <w:tcPr>
            <w:tcW w:w="540" w:type="dxa"/>
            <w:tcMar>
              <w:top w:w="0" w:type="dxa"/>
              <w:left w:w="0" w:type="dxa"/>
              <w:bottom w:w="0" w:type="dxa"/>
              <w:right w:w="100" w:type="dxa"/>
            </w:tcMar>
          </w:tcPr>
          <w:p w14:paraId="59F94C26" w14:textId="77777777" w:rsidR="00DA4077" w:rsidRDefault="00000000">
            <w:pPr>
              <w:snapToGrid w:val="0"/>
              <w:spacing w:line="386" w:lineRule="exact"/>
              <w:ind w:firstLine="0"/>
              <w:jc w:val="right"/>
            </w:pPr>
            <w:r>
              <w:rPr>
                <w:rFonts w:eastAsia="Times New Roman" w:cs="Consolas"/>
                <w:color w:val="7F807F"/>
                <w:szCs w:val="24"/>
              </w:rPr>
              <w:t>158</w:t>
            </w:r>
          </w:p>
        </w:tc>
        <w:tc>
          <w:tcPr>
            <w:tcW w:w="9000" w:type="dxa"/>
            <w:tcMar>
              <w:top w:w="0" w:type="dxa"/>
              <w:left w:w="75" w:type="dxa"/>
              <w:bottom w:w="0" w:type="dxa"/>
              <w:right w:w="0" w:type="dxa"/>
            </w:tcMar>
          </w:tcPr>
          <w:p w14:paraId="4BEB37E7"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"initial_grid</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 = out[</w:t>
            </w:r>
            <w:r>
              <w:rPr>
                <w:rFonts w:ascii="Consolas" w:eastAsia="微软雅黑" w:hAnsi="Consolas" w:cs="Consolas"/>
                <w:color w:val="008470"/>
                <w:szCs w:val="24"/>
              </w:rPr>
              <w:t>"effective_grid</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 = g</w:t>
            </w:r>
          </w:p>
        </w:tc>
        <w:tc>
          <w:tcPr>
            <w:tcW w:w="80" w:type="dxa"/>
            <w:shd w:val="clear" w:color="auto" w:fill="CED4F4"/>
            <w:tcMar>
              <w:top w:w="0" w:type="dxa"/>
              <w:left w:w="0" w:type="dxa"/>
              <w:bottom w:w="0" w:type="dxa"/>
              <w:right w:w="0" w:type="dxa"/>
            </w:tcMar>
          </w:tcPr>
          <w:p w14:paraId="19CC7A8D" w14:textId="77777777" w:rsidR="00DA4077" w:rsidRDefault="00DA4077">
            <w:pPr>
              <w:snapToGrid w:val="0"/>
              <w:spacing w:line="20" w:lineRule="exact"/>
              <w:ind w:firstLine="0"/>
            </w:pPr>
          </w:p>
        </w:tc>
      </w:tr>
      <w:tr w:rsidR="00DA4077" w14:paraId="0F4FD8E1" w14:textId="77777777">
        <w:trPr>
          <w:cantSplit/>
        </w:trPr>
        <w:tc>
          <w:tcPr>
            <w:tcW w:w="540" w:type="dxa"/>
            <w:tcMar>
              <w:top w:w="0" w:type="dxa"/>
              <w:left w:w="0" w:type="dxa"/>
              <w:bottom w:w="0" w:type="dxa"/>
              <w:right w:w="100" w:type="dxa"/>
            </w:tcMar>
          </w:tcPr>
          <w:p w14:paraId="3D6CE5D3" w14:textId="77777777" w:rsidR="00DA4077" w:rsidRDefault="00000000">
            <w:pPr>
              <w:snapToGrid w:val="0"/>
              <w:spacing w:line="386" w:lineRule="exact"/>
              <w:ind w:firstLine="0"/>
              <w:jc w:val="right"/>
            </w:pPr>
            <w:r>
              <w:rPr>
                <w:rFonts w:eastAsia="Times New Roman" w:cs="Consolas"/>
                <w:color w:val="7F807F"/>
                <w:szCs w:val="24"/>
              </w:rPr>
              <w:t>159</w:t>
            </w:r>
          </w:p>
        </w:tc>
        <w:tc>
          <w:tcPr>
            <w:tcW w:w="9000" w:type="dxa"/>
            <w:tcMar>
              <w:top w:w="0" w:type="dxa"/>
              <w:left w:w="75" w:type="dxa"/>
              <w:bottom w:w="0" w:type="dxa"/>
              <w:right w:w="0" w:type="dxa"/>
            </w:tcMar>
          </w:tcPr>
          <w:p w14:paraId="15B99E7B"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"charge</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 out[</w:t>
            </w:r>
            <w:r>
              <w:rPr>
                <w:rFonts w:ascii="Consolas" w:eastAsia="微软雅黑" w:hAnsi="Consolas" w:cs="Consolas"/>
                <w:color w:val="008470"/>
                <w:szCs w:val="24"/>
              </w:rPr>
              <w:t>"discharge</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 = c, d</w:t>
            </w:r>
          </w:p>
        </w:tc>
        <w:tc>
          <w:tcPr>
            <w:tcW w:w="80" w:type="dxa"/>
            <w:shd w:val="clear" w:color="auto" w:fill="CED4F4"/>
            <w:tcMar>
              <w:top w:w="0" w:type="dxa"/>
              <w:left w:w="0" w:type="dxa"/>
              <w:bottom w:w="0" w:type="dxa"/>
              <w:right w:w="0" w:type="dxa"/>
            </w:tcMar>
          </w:tcPr>
          <w:p w14:paraId="0D018B76" w14:textId="77777777" w:rsidR="00DA4077" w:rsidRDefault="00DA4077">
            <w:pPr>
              <w:snapToGrid w:val="0"/>
              <w:spacing w:line="20" w:lineRule="exact"/>
              <w:ind w:firstLine="0"/>
            </w:pPr>
          </w:p>
        </w:tc>
      </w:tr>
      <w:tr w:rsidR="00DA4077" w14:paraId="6E369ED8" w14:textId="77777777">
        <w:trPr>
          <w:cantSplit/>
        </w:trPr>
        <w:tc>
          <w:tcPr>
            <w:tcW w:w="540" w:type="dxa"/>
            <w:tcMar>
              <w:top w:w="0" w:type="dxa"/>
              <w:left w:w="0" w:type="dxa"/>
              <w:bottom w:w="0" w:type="dxa"/>
              <w:right w:w="100" w:type="dxa"/>
            </w:tcMar>
          </w:tcPr>
          <w:p w14:paraId="053FED42" w14:textId="77777777" w:rsidR="00DA4077" w:rsidRDefault="00000000">
            <w:pPr>
              <w:snapToGrid w:val="0"/>
              <w:spacing w:line="386" w:lineRule="exact"/>
              <w:ind w:firstLine="0"/>
              <w:jc w:val="right"/>
            </w:pPr>
            <w:r>
              <w:rPr>
                <w:rFonts w:eastAsia="Times New Roman" w:cs="Consolas"/>
                <w:color w:val="7F807F"/>
                <w:szCs w:val="24"/>
              </w:rPr>
              <w:t>160</w:t>
            </w:r>
          </w:p>
        </w:tc>
        <w:tc>
          <w:tcPr>
            <w:tcW w:w="9000" w:type="dxa"/>
            <w:tcMar>
              <w:top w:w="0" w:type="dxa"/>
              <w:left w:w="75" w:type="dxa"/>
              <w:bottom w:w="0" w:type="dxa"/>
              <w:right w:w="0" w:type="dxa"/>
            </w:tcMar>
          </w:tcPr>
          <w:p w14:paraId="007DB554"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"curtailment</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 xml:space="preserve">day] = </w:t>
            </w:r>
            <w:proofErr w:type="gramStart"/>
            <w:r>
              <w:rPr>
                <w:rFonts w:ascii="Consolas" w:eastAsia="微软雅黑" w:hAnsi="Consolas" w:cs="Consolas"/>
                <w:szCs w:val="24"/>
              </w:rPr>
              <w:t>solved.curtailment</w:t>
            </w:r>
            <w:proofErr w:type="gramEnd"/>
            <w:r>
              <w:rPr>
                <w:rFonts w:ascii="Consolas" w:eastAsia="微软雅黑" w:hAnsi="Consolas" w:cs="Consolas"/>
                <w:szCs w:val="24"/>
              </w:rPr>
              <w:t>[</w:t>
            </w:r>
            <w:proofErr w:type="gramStart"/>
            <w:r>
              <w:rPr>
                <w:rFonts w:ascii="Consolas" w:eastAsia="微软雅黑" w:hAnsi="Consolas" w:cs="Consolas"/>
                <w:szCs w:val="24"/>
              </w:rPr>
              <w:t>lo:hi</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1A1FB67" w14:textId="77777777" w:rsidR="00DA4077" w:rsidRDefault="00DA4077">
            <w:pPr>
              <w:snapToGrid w:val="0"/>
              <w:spacing w:line="20" w:lineRule="exact"/>
              <w:ind w:firstLine="0"/>
            </w:pPr>
          </w:p>
        </w:tc>
      </w:tr>
      <w:tr w:rsidR="00DA4077" w14:paraId="1E2EF6E2" w14:textId="77777777">
        <w:trPr>
          <w:cantSplit/>
        </w:trPr>
        <w:tc>
          <w:tcPr>
            <w:tcW w:w="540" w:type="dxa"/>
            <w:tcMar>
              <w:top w:w="0" w:type="dxa"/>
              <w:left w:w="0" w:type="dxa"/>
              <w:bottom w:w="0" w:type="dxa"/>
              <w:right w:w="100" w:type="dxa"/>
            </w:tcMar>
          </w:tcPr>
          <w:p w14:paraId="4078B696" w14:textId="77777777" w:rsidR="00DA4077" w:rsidRDefault="00000000">
            <w:pPr>
              <w:snapToGrid w:val="0"/>
              <w:spacing w:line="386" w:lineRule="exact"/>
              <w:ind w:firstLine="0"/>
              <w:jc w:val="right"/>
            </w:pPr>
            <w:r>
              <w:rPr>
                <w:rFonts w:eastAsia="Times New Roman" w:cs="Consolas"/>
                <w:color w:val="7F807F"/>
                <w:szCs w:val="24"/>
              </w:rPr>
              <w:t>161</w:t>
            </w:r>
          </w:p>
        </w:tc>
        <w:tc>
          <w:tcPr>
            <w:tcW w:w="9000" w:type="dxa"/>
            <w:tcMar>
              <w:top w:w="0" w:type="dxa"/>
              <w:left w:w="75" w:type="dxa"/>
              <w:bottom w:w="0" w:type="dxa"/>
              <w:right w:w="0" w:type="dxa"/>
            </w:tcMar>
          </w:tcPr>
          <w:p w14:paraId="7201648B"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"soc</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 = soc</w:t>
            </w:r>
          </w:p>
        </w:tc>
        <w:tc>
          <w:tcPr>
            <w:tcW w:w="80" w:type="dxa"/>
            <w:shd w:val="clear" w:color="auto" w:fill="CED4F4"/>
            <w:tcMar>
              <w:top w:w="0" w:type="dxa"/>
              <w:left w:w="0" w:type="dxa"/>
              <w:bottom w:w="0" w:type="dxa"/>
              <w:right w:w="0" w:type="dxa"/>
            </w:tcMar>
          </w:tcPr>
          <w:p w14:paraId="3A7B1059" w14:textId="77777777" w:rsidR="00DA4077" w:rsidRDefault="00DA4077">
            <w:pPr>
              <w:snapToGrid w:val="0"/>
              <w:spacing w:line="20" w:lineRule="exact"/>
              <w:ind w:firstLine="0"/>
            </w:pPr>
          </w:p>
        </w:tc>
      </w:tr>
      <w:tr w:rsidR="00DA4077" w14:paraId="335CD4DE" w14:textId="77777777">
        <w:trPr>
          <w:cantSplit/>
        </w:trPr>
        <w:tc>
          <w:tcPr>
            <w:tcW w:w="540" w:type="dxa"/>
            <w:tcMar>
              <w:top w:w="0" w:type="dxa"/>
              <w:left w:w="0" w:type="dxa"/>
              <w:bottom w:w="0" w:type="dxa"/>
              <w:right w:w="100" w:type="dxa"/>
            </w:tcMar>
          </w:tcPr>
          <w:p w14:paraId="0AC1F9B2" w14:textId="77777777" w:rsidR="00DA4077" w:rsidRDefault="00000000">
            <w:pPr>
              <w:snapToGrid w:val="0"/>
              <w:spacing w:line="386" w:lineRule="exact"/>
              <w:ind w:firstLine="0"/>
              <w:jc w:val="right"/>
            </w:pPr>
            <w:r>
              <w:rPr>
                <w:rFonts w:eastAsia="Times New Roman" w:cs="Consolas"/>
                <w:color w:val="7F807F"/>
                <w:szCs w:val="24"/>
              </w:rPr>
              <w:t>162</w:t>
            </w:r>
          </w:p>
        </w:tc>
        <w:tc>
          <w:tcPr>
            <w:tcW w:w="9000" w:type="dxa"/>
            <w:tcMar>
              <w:top w:w="0" w:type="dxa"/>
              <w:left w:w="75" w:type="dxa"/>
              <w:bottom w:w="0" w:type="dxa"/>
              <w:right w:w="0" w:type="dxa"/>
            </w:tcMar>
          </w:tcPr>
          <w:p w14:paraId="4E94E0FA"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"planned_cost</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 = float(np.dot(</w:t>
            </w:r>
            <w:proofErr w:type="gramStart"/>
            <w:r>
              <w:rPr>
                <w:rFonts w:ascii="Consolas" w:eastAsia="微软雅黑" w:hAnsi="Consolas" w:cs="Consolas"/>
                <w:szCs w:val="24"/>
              </w:rPr>
              <w:t>data.realtime</w:t>
            </w:r>
            <w:proofErr w:type="gramEnd"/>
            <w:r>
              <w:rPr>
                <w:rFonts w:ascii="Consolas" w:eastAsia="微软雅黑" w:hAnsi="Consolas" w:cs="Consolas"/>
                <w:szCs w:val="24"/>
              </w:rPr>
              <w:t>_price[day], g))</w:t>
            </w:r>
          </w:p>
        </w:tc>
        <w:tc>
          <w:tcPr>
            <w:tcW w:w="80" w:type="dxa"/>
            <w:shd w:val="clear" w:color="auto" w:fill="CED4F4"/>
            <w:tcMar>
              <w:top w:w="0" w:type="dxa"/>
              <w:left w:w="0" w:type="dxa"/>
              <w:bottom w:w="0" w:type="dxa"/>
              <w:right w:w="0" w:type="dxa"/>
            </w:tcMar>
          </w:tcPr>
          <w:p w14:paraId="4087C351" w14:textId="77777777" w:rsidR="00DA4077" w:rsidRDefault="00DA4077">
            <w:pPr>
              <w:snapToGrid w:val="0"/>
              <w:spacing w:line="20" w:lineRule="exact"/>
              <w:ind w:firstLine="0"/>
            </w:pPr>
          </w:p>
        </w:tc>
      </w:tr>
      <w:tr w:rsidR="00DA4077" w14:paraId="280BB12B" w14:textId="77777777">
        <w:trPr>
          <w:cantSplit/>
        </w:trPr>
        <w:tc>
          <w:tcPr>
            <w:tcW w:w="540" w:type="dxa"/>
            <w:tcMar>
              <w:top w:w="0" w:type="dxa"/>
              <w:left w:w="0" w:type="dxa"/>
              <w:bottom w:w="0" w:type="dxa"/>
              <w:right w:w="100" w:type="dxa"/>
            </w:tcMar>
          </w:tcPr>
          <w:p w14:paraId="0B5F0558" w14:textId="77777777" w:rsidR="00DA4077" w:rsidRDefault="00000000">
            <w:pPr>
              <w:snapToGrid w:val="0"/>
              <w:spacing w:line="386" w:lineRule="exact"/>
              <w:ind w:firstLine="0"/>
              <w:jc w:val="right"/>
            </w:pPr>
            <w:r>
              <w:rPr>
                <w:rFonts w:eastAsia="Times New Roman" w:cs="Consolas"/>
                <w:color w:val="7F807F"/>
                <w:szCs w:val="24"/>
              </w:rPr>
              <w:t>163</w:t>
            </w:r>
          </w:p>
        </w:tc>
        <w:tc>
          <w:tcPr>
            <w:tcW w:w="9000" w:type="dxa"/>
            <w:tcMar>
              <w:top w:w="0" w:type="dxa"/>
              <w:left w:w="75" w:type="dxa"/>
              <w:bottom w:w="0" w:type="dxa"/>
              <w:right w:w="0" w:type="dxa"/>
            </w:tcMar>
          </w:tcPr>
          <w:p w14:paraId="575CB963"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"total_cost</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 = out[</w:t>
            </w:r>
            <w:r>
              <w:rPr>
                <w:rFonts w:ascii="Consolas" w:eastAsia="微软雅黑" w:hAnsi="Consolas" w:cs="Consolas"/>
                <w:color w:val="008470"/>
                <w:szCs w:val="24"/>
              </w:rPr>
              <w:t>"planned_cost</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w:t>
            </w:r>
          </w:p>
        </w:tc>
        <w:tc>
          <w:tcPr>
            <w:tcW w:w="80" w:type="dxa"/>
            <w:shd w:val="clear" w:color="auto" w:fill="CED4F4"/>
            <w:tcMar>
              <w:top w:w="0" w:type="dxa"/>
              <w:left w:w="0" w:type="dxa"/>
              <w:bottom w:w="0" w:type="dxa"/>
              <w:right w:w="0" w:type="dxa"/>
            </w:tcMar>
          </w:tcPr>
          <w:p w14:paraId="1B41028E" w14:textId="77777777" w:rsidR="00DA4077" w:rsidRDefault="00DA4077">
            <w:pPr>
              <w:snapToGrid w:val="0"/>
              <w:spacing w:line="20" w:lineRule="exact"/>
              <w:ind w:firstLine="0"/>
            </w:pPr>
          </w:p>
        </w:tc>
      </w:tr>
      <w:tr w:rsidR="00DA4077" w14:paraId="5910D192" w14:textId="77777777">
        <w:trPr>
          <w:cantSplit/>
        </w:trPr>
        <w:tc>
          <w:tcPr>
            <w:tcW w:w="540" w:type="dxa"/>
            <w:tcMar>
              <w:top w:w="0" w:type="dxa"/>
              <w:left w:w="0" w:type="dxa"/>
              <w:bottom w:w="0" w:type="dxa"/>
              <w:right w:w="100" w:type="dxa"/>
            </w:tcMar>
          </w:tcPr>
          <w:p w14:paraId="63987F35" w14:textId="77777777" w:rsidR="00DA4077" w:rsidRDefault="00000000">
            <w:pPr>
              <w:snapToGrid w:val="0"/>
              <w:spacing w:line="386" w:lineRule="exact"/>
              <w:ind w:firstLine="0"/>
              <w:jc w:val="right"/>
            </w:pPr>
            <w:r>
              <w:rPr>
                <w:rFonts w:eastAsia="Times New Roman" w:cs="Consolas"/>
                <w:color w:val="7F807F"/>
                <w:szCs w:val="24"/>
              </w:rPr>
              <w:t>164</w:t>
            </w:r>
          </w:p>
        </w:tc>
        <w:tc>
          <w:tcPr>
            <w:tcW w:w="9000" w:type="dxa"/>
            <w:tcMar>
              <w:top w:w="0" w:type="dxa"/>
              <w:left w:w="75" w:type="dxa"/>
              <w:bottom w:w="0" w:type="dxa"/>
              <w:right w:w="0" w:type="dxa"/>
            </w:tcMar>
          </w:tcPr>
          <w:p w14:paraId="6C55041F"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"solve_seconds</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 xml:space="preserve">day] = </w:t>
            </w:r>
            <w:proofErr w:type="gramStart"/>
            <w:r>
              <w:rPr>
                <w:rFonts w:ascii="Consolas" w:eastAsia="微软雅黑" w:hAnsi="Consolas" w:cs="Consolas"/>
                <w:szCs w:val="24"/>
              </w:rPr>
              <w:t>solved.solve</w:t>
            </w:r>
            <w:proofErr w:type="gramEnd"/>
            <w:r>
              <w:rPr>
                <w:rFonts w:ascii="Consolas" w:eastAsia="微软雅黑" w:hAnsi="Consolas" w:cs="Consolas"/>
                <w:szCs w:val="24"/>
              </w:rPr>
              <w:t xml:space="preserve">_seconds / </w:t>
            </w:r>
            <w:proofErr w:type="gramStart"/>
            <w:r>
              <w:rPr>
                <w:rFonts w:ascii="Consolas" w:eastAsia="微软雅黑" w:hAnsi="Consolas" w:cs="Consolas"/>
                <w:szCs w:val="24"/>
              </w:rPr>
              <w:t>max(</w:t>
            </w:r>
            <w:proofErr w:type="gramEnd"/>
            <w:r>
              <w:rPr>
                <w:rFonts w:ascii="Consolas" w:eastAsia="微软雅黑" w:hAnsi="Consolas" w:cs="Consolas"/>
                <w:szCs w:val="24"/>
              </w:rPr>
              <w:t>nday, 1)</w:t>
            </w:r>
          </w:p>
        </w:tc>
        <w:tc>
          <w:tcPr>
            <w:tcW w:w="80" w:type="dxa"/>
            <w:shd w:val="clear" w:color="auto" w:fill="CED4F4"/>
            <w:tcMar>
              <w:top w:w="0" w:type="dxa"/>
              <w:left w:w="0" w:type="dxa"/>
              <w:bottom w:w="0" w:type="dxa"/>
              <w:right w:w="0" w:type="dxa"/>
            </w:tcMar>
          </w:tcPr>
          <w:p w14:paraId="148BFA5F" w14:textId="77777777" w:rsidR="00DA4077" w:rsidRDefault="00DA4077">
            <w:pPr>
              <w:snapToGrid w:val="0"/>
              <w:spacing w:line="20" w:lineRule="exact"/>
              <w:ind w:firstLine="0"/>
            </w:pPr>
          </w:p>
        </w:tc>
      </w:tr>
      <w:tr w:rsidR="00DA4077" w14:paraId="6DE155DE" w14:textId="77777777">
        <w:trPr>
          <w:cantSplit/>
        </w:trPr>
        <w:tc>
          <w:tcPr>
            <w:tcW w:w="540" w:type="dxa"/>
            <w:tcMar>
              <w:top w:w="0" w:type="dxa"/>
              <w:left w:w="0" w:type="dxa"/>
              <w:bottom w:w="0" w:type="dxa"/>
              <w:right w:w="100" w:type="dxa"/>
            </w:tcMar>
          </w:tcPr>
          <w:p w14:paraId="7544BDAE" w14:textId="77777777" w:rsidR="00DA4077" w:rsidRDefault="00000000">
            <w:pPr>
              <w:snapToGrid w:val="0"/>
              <w:spacing w:line="386" w:lineRule="exact"/>
              <w:ind w:firstLine="0"/>
              <w:jc w:val="right"/>
            </w:pPr>
            <w:r>
              <w:rPr>
                <w:rFonts w:eastAsia="Times New Roman" w:cs="Consolas"/>
                <w:color w:val="7F807F"/>
                <w:szCs w:val="24"/>
              </w:rPr>
              <w:t>165</w:t>
            </w:r>
          </w:p>
        </w:tc>
        <w:tc>
          <w:tcPr>
            <w:tcW w:w="9000" w:type="dxa"/>
            <w:tcMar>
              <w:top w:w="0" w:type="dxa"/>
              <w:left w:w="75" w:type="dxa"/>
              <w:bottom w:w="0" w:type="dxa"/>
              <w:right w:w="0" w:type="dxa"/>
            </w:tcMar>
          </w:tcPr>
          <w:p w14:paraId="692DAEC6"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"max_balance_residual</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 xml:space="preserve">day] = </w:t>
            </w:r>
            <w:proofErr w:type="gramStart"/>
            <w:r>
              <w:rPr>
                <w:rFonts w:ascii="Consolas" w:eastAsia="微软雅黑" w:hAnsi="Consolas" w:cs="Consolas"/>
                <w:szCs w:val="24"/>
              </w:rPr>
              <w:t>float(np.max(np.abs(</w:t>
            </w:r>
            <w:proofErr w:type="gramEnd"/>
          </w:p>
        </w:tc>
        <w:tc>
          <w:tcPr>
            <w:tcW w:w="80" w:type="dxa"/>
            <w:shd w:val="clear" w:color="auto" w:fill="CED4F4"/>
            <w:tcMar>
              <w:top w:w="0" w:type="dxa"/>
              <w:left w:w="0" w:type="dxa"/>
              <w:bottom w:w="0" w:type="dxa"/>
              <w:right w:w="0" w:type="dxa"/>
            </w:tcMar>
          </w:tcPr>
          <w:p w14:paraId="1896D7CB" w14:textId="77777777" w:rsidR="00DA4077" w:rsidRDefault="00DA4077">
            <w:pPr>
              <w:snapToGrid w:val="0"/>
              <w:spacing w:line="20" w:lineRule="exact"/>
              <w:ind w:firstLine="0"/>
            </w:pPr>
          </w:p>
        </w:tc>
      </w:tr>
      <w:tr w:rsidR="00DA4077" w14:paraId="2B617F28" w14:textId="77777777">
        <w:trPr>
          <w:cantSplit/>
        </w:trPr>
        <w:tc>
          <w:tcPr>
            <w:tcW w:w="540" w:type="dxa"/>
            <w:tcMar>
              <w:top w:w="0" w:type="dxa"/>
              <w:left w:w="0" w:type="dxa"/>
              <w:bottom w:w="0" w:type="dxa"/>
              <w:right w:w="100" w:type="dxa"/>
            </w:tcMar>
          </w:tcPr>
          <w:p w14:paraId="78A81EA8" w14:textId="77777777" w:rsidR="00DA4077" w:rsidRDefault="00000000">
            <w:pPr>
              <w:snapToGrid w:val="0"/>
              <w:spacing w:line="386" w:lineRule="exact"/>
              <w:ind w:firstLine="0"/>
              <w:jc w:val="right"/>
            </w:pPr>
            <w:r>
              <w:rPr>
                <w:rFonts w:eastAsia="Times New Roman" w:cs="Consolas"/>
                <w:color w:val="7F807F"/>
                <w:szCs w:val="24"/>
              </w:rPr>
              <w:t>166</w:t>
            </w:r>
          </w:p>
        </w:tc>
        <w:tc>
          <w:tcPr>
            <w:tcW w:w="9000" w:type="dxa"/>
            <w:tcMar>
              <w:top w:w="0" w:type="dxa"/>
              <w:left w:w="75" w:type="dxa"/>
              <w:bottom w:w="0" w:type="dxa"/>
              <w:right w:w="0" w:type="dxa"/>
            </w:tcMar>
          </w:tcPr>
          <w:p w14:paraId="64ACFA5B" w14:textId="77777777" w:rsidR="00DA4077" w:rsidRDefault="00000000">
            <w:pPr>
              <w:snapToGrid w:val="0"/>
              <w:spacing w:line="386" w:lineRule="exact"/>
              <w:ind w:left="400" w:hanging="400"/>
              <w:jc w:val="left"/>
            </w:pPr>
            <w:r>
              <w:rPr>
                <w:rFonts w:ascii="Consolas" w:eastAsia="微软雅黑" w:hAnsi="Consolas" w:cs="Consolas"/>
                <w:szCs w:val="24"/>
              </w:rPr>
              <w:t xml:space="preserve">            g + </w:t>
            </w:r>
            <w:proofErr w:type="gramStart"/>
            <w:r>
              <w:rPr>
                <w:rFonts w:ascii="Consolas" w:eastAsia="微软雅黑" w:hAnsi="Consolas" w:cs="Consolas"/>
                <w:szCs w:val="24"/>
              </w:rPr>
              <w:t>data.pv</w:t>
            </w:r>
            <w:proofErr w:type="gramEnd"/>
            <w:r>
              <w:rPr>
                <w:rFonts w:ascii="Consolas" w:eastAsia="微软雅黑" w:hAnsi="Consolas" w:cs="Consolas"/>
                <w:szCs w:val="24"/>
              </w:rPr>
              <w:t xml:space="preserve">_actual[day] + d - </w:t>
            </w:r>
            <w:proofErr w:type="gramStart"/>
            <w:r>
              <w:rPr>
                <w:rFonts w:ascii="Consolas" w:eastAsia="微软雅黑" w:hAnsi="Consolas" w:cs="Consolas"/>
                <w:szCs w:val="24"/>
              </w:rPr>
              <w:t>data.load</w:t>
            </w:r>
            <w:proofErr w:type="gramEnd"/>
            <w:r>
              <w:rPr>
                <w:rFonts w:ascii="Consolas" w:eastAsia="微软雅黑" w:hAnsi="Consolas" w:cs="Consolas"/>
                <w:szCs w:val="24"/>
              </w:rPr>
              <w:t>[day] - c - out[</w:t>
            </w:r>
            <w:r>
              <w:rPr>
                <w:rFonts w:ascii="Consolas" w:eastAsia="微软雅黑" w:hAnsi="Consolas" w:cs="Consolas"/>
                <w:color w:val="008470"/>
                <w:szCs w:val="24"/>
              </w:rPr>
              <w:t>"curtailment</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day]</w:t>
            </w:r>
          </w:p>
        </w:tc>
        <w:tc>
          <w:tcPr>
            <w:tcW w:w="80" w:type="dxa"/>
            <w:shd w:val="clear" w:color="auto" w:fill="CED4F4"/>
            <w:tcMar>
              <w:top w:w="0" w:type="dxa"/>
              <w:left w:w="0" w:type="dxa"/>
              <w:bottom w:w="0" w:type="dxa"/>
              <w:right w:w="0" w:type="dxa"/>
            </w:tcMar>
          </w:tcPr>
          <w:p w14:paraId="5B0D617A" w14:textId="77777777" w:rsidR="00DA4077" w:rsidRDefault="00DA4077">
            <w:pPr>
              <w:snapToGrid w:val="0"/>
              <w:spacing w:line="20" w:lineRule="exact"/>
              <w:ind w:firstLine="0"/>
            </w:pPr>
          </w:p>
        </w:tc>
      </w:tr>
      <w:tr w:rsidR="00DA4077" w14:paraId="1803B8BC" w14:textId="77777777">
        <w:trPr>
          <w:cantSplit/>
        </w:trPr>
        <w:tc>
          <w:tcPr>
            <w:tcW w:w="540" w:type="dxa"/>
            <w:tcMar>
              <w:top w:w="0" w:type="dxa"/>
              <w:left w:w="0" w:type="dxa"/>
              <w:bottom w:w="0" w:type="dxa"/>
              <w:right w:w="100" w:type="dxa"/>
            </w:tcMar>
          </w:tcPr>
          <w:p w14:paraId="5657E258" w14:textId="77777777" w:rsidR="00DA4077" w:rsidRDefault="00000000">
            <w:pPr>
              <w:snapToGrid w:val="0"/>
              <w:spacing w:line="386" w:lineRule="exact"/>
              <w:ind w:firstLine="0"/>
              <w:jc w:val="right"/>
            </w:pPr>
            <w:r>
              <w:rPr>
                <w:rFonts w:eastAsia="Times New Roman" w:cs="Consolas"/>
                <w:color w:val="7F807F"/>
                <w:szCs w:val="24"/>
              </w:rPr>
              <w:t>167</w:t>
            </w:r>
          </w:p>
        </w:tc>
        <w:tc>
          <w:tcPr>
            <w:tcW w:w="9000" w:type="dxa"/>
            <w:tcMar>
              <w:top w:w="0" w:type="dxa"/>
              <w:left w:w="75" w:type="dxa"/>
              <w:bottom w:w="0" w:type="dxa"/>
              <w:right w:w="0" w:type="dxa"/>
            </w:tcMar>
          </w:tcPr>
          <w:p w14:paraId="0493286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1C80E5FC" w14:textId="77777777" w:rsidR="00DA4077" w:rsidRDefault="00DA4077">
            <w:pPr>
              <w:snapToGrid w:val="0"/>
              <w:spacing w:line="20" w:lineRule="exact"/>
              <w:ind w:firstLine="0"/>
            </w:pPr>
          </w:p>
        </w:tc>
      </w:tr>
      <w:tr w:rsidR="00DA4077" w14:paraId="0DC680F6" w14:textId="77777777">
        <w:trPr>
          <w:cantSplit/>
        </w:trPr>
        <w:tc>
          <w:tcPr>
            <w:tcW w:w="540" w:type="dxa"/>
            <w:tcMar>
              <w:top w:w="0" w:type="dxa"/>
              <w:left w:w="0" w:type="dxa"/>
              <w:bottom w:w="0" w:type="dxa"/>
              <w:right w:w="100" w:type="dxa"/>
            </w:tcMar>
          </w:tcPr>
          <w:p w14:paraId="61D2C303" w14:textId="77777777" w:rsidR="00DA4077" w:rsidRDefault="00000000">
            <w:pPr>
              <w:snapToGrid w:val="0"/>
              <w:spacing w:line="386" w:lineRule="exact"/>
              <w:ind w:firstLine="0"/>
              <w:jc w:val="right"/>
            </w:pPr>
            <w:r>
              <w:rPr>
                <w:rFonts w:eastAsia="Times New Roman" w:cs="Consolas"/>
                <w:color w:val="7F807F"/>
                <w:szCs w:val="24"/>
              </w:rPr>
              <w:t>168</w:t>
            </w:r>
          </w:p>
        </w:tc>
        <w:tc>
          <w:tcPr>
            <w:tcW w:w="9000" w:type="dxa"/>
            <w:tcMar>
              <w:top w:w="0" w:type="dxa"/>
              <w:left w:w="75" w:type="dxa"/>
              <w:bottom w:w="0" w:type="dxa"/>
              <w:right w:w="0" w:type="dxa"/>
            </w:tcMar>
          </w:tcPr>
          <w:p w14:paraId="6D902533" w14:textId="77777777" w:rsidR="00DA4077" w:rsidRDefault="00000000">
            <w:pPr>
              <w:snapToGrid w:val="0"/>
              <w:spacing w:line="386" w:lineRule="exact"/>
              <w:ind w:left="400" w:hanging="400"/>
              <w:jc w:val="left"/>
            </w:pPr>
            <w:r>
              <w:rPr>
                <w:rFonts w:ascii="Consolas" w:eastAsia="微软雅黑" w:hAnsi="Consolas" w:cs="Consolas"/>
                <w:szCs w:val="24"/>
              </w:rPr>
              <w:t xml:space="preserve">        out[</w:t>
            </w:r>
            <w:r>
              <w:rPr>
                <w:rFonts w:ascii="Consolas" w:eastAsia="微软雅黑" w:hAnsi="Consolas" w:cs="Consolas"/>
                <w:color w:val="008470"/>
                <w:szCs w:val="24"/>
              </w:rPr>
              <w:t>"max_soc_residual</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 xml:space="preserve">day] = </w:t>
            </w:r>
            <w:proofErr w:type="gramStart"/>
            <w:r>
              <w:rPr>
                <w:rFonts w:ascii="Consolas" w:eastAsia="微软雅黑" w:hAnsi="Consolas" w:cs="Consolas"/>
                <w:szCs w:val="24"/>
              </w:rPr>
              <w:t>float(np.max(np.abs(</w:t>
            </w:r>
            <w:proofErr w:type="gramEnd"/>
          </w:p>
        </w:tc>
        <w:tc>
          <w:tcPr>
            <w:tcW w:w="80" w:type="dxa"/>
            <w:shd w:val="clear" w:color="auto" w:fill="CED4F4"/>
            <w:tcMar>
              <w:top w:w="0" w:type="dxa"/>
              <w:left w:w="0" w:type="dxa"/>
              <w:bottom w:w="0" w:type="dxa"/>
              <w:right w:w="0" w:type="dxa"/>
            </w:tcMar>
          </w:tcPr>
          <w:p w14:paraId="4DF010EF" w14:textId="77777777" w:rsidR="00DA4077" w:rsidRDefault="00DA4077">
            <w:pPr>
              <w:snapToGrid w:val="0"/>
              <w:spacing w:line="20" w:lineRule="exact"/>
              <w:ind w:firstLine="0"/>
            </w:pPr>
          </w:p>
        </w:tc>
      </w:tr>
      <w:tr w:rsidR="00DA4077" w14:paraId="01BF847D" w14:textId="77777777">
        <w:trPr>
          <w:cantSplit/>
        </w:trPr>
        <w:tc>
          <w:tcPr>
            <w:tcW w:w="540" w:type="dxa"/>
            <w:tcMar>
              <w:top w:w="0" w:type="dxa"/>
              <w:left w:w="0" w:type="dxa"/>
              <w:bottom w:w="0" w:type="dxa"/>
              <w:right w:w="100" w:type="dxa"/>
            </w:tcMar>
          </w:tcPr>
          <w:p w14:paraId="134E1292" w14:textId="77777777" w:rsidR="00DA4077" w:rsidRDefault="00000000">
            <w:pPr>
              <w:snapToGrid w:val="0"/>
              <w:spacing w:line="386" w:lineRule="exact"/>
              <w:ind w:firstLine="0"/>
              <w:jc w:val="right"/>
            </w:pPr>
            <w:r>
              <w:rPr>
                <w:rFonts w:eastAsia="Times New Roman" w:cs="Consolas"/>
                <w:color w:val="7F807F"/>
                <w:szCs w:val="24"/>
              </w:rPr>
              <w:t>169</w:t>
            </w:r>
          </w:p>
        </w:tc>
        <w:tc>
          <w:tcPr>
            <w:tcW w:w="9000" w:type="dxa"/>
            <w:tcMar>
              <w:top w:w="0" w:type="dxa"/>
              <w:left w:w="75" w:type="dxa"/>
              <w:bottom w:w="0" w:type="dxa"/>
              <w:right w:w="0" w:type="dxa"/>
            </w:tcMar>
          </w:tcPr>
          <w:p w14:paraId="352B1D2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soc[</w:t>
            </w:r>
            <w:proofErr w:type="gramEnd"/>
            <w:r>
              <w:rPr>
                <w:rFonts w:ascii="Consolas" w:eastAsia="微软雅黑" w:hAnsi="Consolas" w:cs="Consolas"/>
                <w:szCs w:val="24"/>
              </w:rPr>
              <w:t xml:space="preserve">1:] - </w:t>
            </w:r>
            <w:proofErr w:type="gramStart"/>
            <w:r>
              <w:rPr>
                <w:rFonts w:ascii="Consolas" w:eastAsia="微软雅黑" w:hAnsi="Consolas" w:cs="Consolas"/>
                <w:szCs w:val="24"/>
              </w:rPr>
              <w:t>soc[</w:t>
            </w:r>
            <w:proofErr w:type="gramEnd"/>
            <w:r>
              <w:rPr>
                <w:rFonts w:ascii="Consolas" w:eastAsia="微软雅黑" w:hAnsi="Consolas" w:cs="Consolas"/>
                <w:szCs w:val="24"/>
              </w:rPr>
              <w:t>:-1] - 0.9 * c + d / 0.9</w:t>
            </w:r>
          </w:p>
        </w:tc>
        <w:tc>
          <w:tcPr>
            <w:tcW w:w="80" w:type="dxa"/>
            <w:shd w:val="clear" w:color="auto" w:fill="CED4F4"/>
            <w:tcMar>
              <w:top w:w="0" w:type="dxa"/>
              <w:left w:w="0" w:type="dxa"/>
              <w:bottom w:w="0" w:type="dxa"/>
              <w:right w:w="0" w:type="dxa"/>
            </w:tcMar>
          </w:tcPr>
          <w:p w14:paraId="520AC1F4" w14:textId="77777777" w:rsidR="00DA4077" w:rsidRDefault="00DA4077">
            <w:pPr>
              <w:snapToGrid w:val="0"/>
              <w:spacing w:line="20" w:lineRule="exact"/>
              <w:ind w:firstLine="0"/>
            </w:pPr>
          </w:p>
        </w:tc>
      </w:tr>
      <w:tr w:rsidR="00DA4077" w14:paraId="4C6538A7" w14:textId="77777777">
        <w:trPr>
          <w:cantSplit/>
        </w:trPr>
        <w:tc>
          <w:tcPr>
            <w:tcW w:w="540" w:type="dxa"/>
            <w:tcMar>
              <w:top w:w="0" w:type="dxa"/>
              <w:left w:w="0" w:type="dxa"/>
              <w:bottom w:w="0" w:type="dxa"/>
              <w:right w:w="100" w:type="dxa"/>
            </w:tcMar>
          </w:tcPr>
          <w:p w14:paraId="2B4A5088" w14:textId="77777777" w:rsidR="00DA4077" w:rsidRDefault="00000000">
            <w:pPr>
              <w:snapToGrid w:val="0"/>
              <w:spacing w:line="386" w:lineRule="exact"/>
              <w:ind w:firstLine="0"/>
              <w:jc w:val="right"/>
            </w:pPr>
            <w:r>
              <w:rPr>
                <w:rFonts w:eastAsia="Times New Roman" w:cs="Consolas"/>
                <w:color w:val="7F807F"/>
                <w:szCs w:val="24"/>
              </w:rPr>
              <w:t>170</w:t>
            </w:r>
          </w:p>
        </w:tc>
        <w:tc>
          <w:tcPr>
            <w:tcW w:w="9000" w:type="dxa"/>
            <w:tcMar>
              <w:top w:w="0" w:type="dxa"/>
              <w:left w:w="75" w:type="dxa"/>
              <w:bottom w:w="0" w:type="dxa"/>
              <w:right w:w="0" w:type="dxa"/>
            </w:tcMar>
          </w:tcPr>
          <w:p w14:paraId="5D002FD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6B3787E4" w14:textId="77777777" w:rsidR="00DA4077" w:rsidRDefault="00DA4077">
            <w:pPr>
              <w:snapToGrid w:val="0"/>
              <w:spacing w:line="20" w:lineRule="exact"/>
              <w:ind w:firstLine="0"/>
            </w:pPr>
          </w:p>
        </w:tc>
      </w:tr>
      <w:tr w:rsidR="00DA4077" w14:paraId="2B48B58D" w14:textId="77777777">
        <w:trPr>
          <w:cantSplit/>
        </w:trPr>
        <w:tc>
          <w:tcPr>
            <w:tcW w:w="540" w:type="dxa"/>
            <w:tcMar>
              <w:top w:w="0" w:type="dxa"/>
              <w:left w:w="0" w:type="dxa"/>
              <w:bottom w:w="0" w:type="dxa"/>
              <w:right w:w="100" w:type="dxa"/>
            </w:tcMar>
          </w:tcPr>
          <w:p w14:paraId="623B3E33" w14:textId="77777777" w:rsidR="00DA4077" w:rsidRDefault="00000000">
            <w:pPr>
              <w:snapToGrid w:val="0"/>
              <w:spacing w:line="386" w:lineRule="exact"/>
              <w:ind w:firstLine="0"/>
              <w:jc w:val="right"/>
            </w:pPr>
            <w:r>
              <w:rPr>
                <w:rFonts w:eastAsia="Times New Roman" w:cs="Consolas"/>
                <w:color w:val="7F807F"/>
                <w:szCs w:val="24"/>
              </w:rPr>
              <w:t>171</w:t>
            </w:r>
          </w:p>
        </w:tc>
        <w:tc>
          <w:tcPr>
            <w:tcW w:w="9000" w:type="dxa"/>
            <w:tcMar>
              <w:top w:w="0" w:type="dxa"/>
              <w:left w:w="75" w:type="dxa"/>
              <w:bottom w:w="0" w:type="dxa"/>
              <w:right w:w="0" w:type="dxa"/>
            </w:tcMar>
          </w:tcPr>
          <w:p w14:paraId="15CE1B1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out</w:t>
            </w:r>
          </w:p>
        </w:tc>
        <w:tc>
          <w:tcPr>
            <w:tcW w:w="80" w:type="dxa"/>
            <w:shd w:val="clear" w:color="auto" w:fill="CED4F4"/>
            <w:tcMar>
              <w:top w:w="0" w:type="dxa"/>
              <w:left w:w="0" w:type="dxa"/>
              <w:bottom w:w="0" w:type="dxa"/>
              <w:right w:w="0" w:type="dxa"/>
            </w:tcMar>
          </w:tcPr>
          <w:p w14:paraId="1EF154A3" w14:textId="77777777" w:rsidR="00DA4077" w:rsidRDefault="00DA4077">
            <w:pPr>
              <w:snapToGrid w:val="0"/>
              <w:spacing w:line="20" w:lineRule="exact"/>
              <w:ind w:firstLine="0"/>
            </w:pPr>
          </w:p>
        </w:tc>
      </w:tr>
      <w:tr w:rsidR="00DA4077" w14:paraId="34669A3F" w14:textId="77777777">
        <w:trPr>
          <w:cantSplit/>
        </w:trPr>
        <w:tc>
          <w:tcPr>
            <w:tcW w:w="9620" w:type="dxa"/>
            <w:gridSpan w:val="3"/>
            <w:tcBorders>
              <w:top w:val="single" w:sz="4" w:space="0" w:color="000000"/>
              <w:bottom w:val="single" w:sz="4" w:space="0" w:color="000000"/>
            </w:tcBorders>
            <w:tcMar>
              <w:top w:w="0" w:type="dxa"/>
              <w:left w:w="0" w:type="dxa"/>
              <w:bottom w:w="0" w:type="dxa"/>
              <w:right w:w="0" w:type="dxa"/>
            </w:tcMar>
            <w:vAlign w:val="center"/>
          </w:tcPr>
          <w:p w14:paraId="1F69AEE0" w14:textId="77777777" w:rsidR="00DA4077" w:rsidRDefault="00000000">
            <w:pPr>
              <w:snapToGrid w:val="0"/>
              <w:spacing w:before="160" w:after="160" w:line="280" w:lineRule="exact"/>
              <w:ind w:firstLine="0"/>
            </w:pPr>
            <w:r>
              <w:rPr>
                <w:rFonts w:ascii="Consolas" w:eastAsia="微软雅黑" w:hAnsi="Consolas" w:cs="Consolas"/>
                <w:b/>
                <w:szCs w:val="24"/>
              </w:rPr>
              <w:t>common_milp.py</w:t>
            </w:r>
            <w:r>
              <w:rPr>
                <w:rFonts w:ascii="Consolas" w:eastAsia="微软雅黑" w:hAnsi="Consolas" w:cs="Consolas"/>
                <w:color w:val="404040"/>
                <w:sz w:val="21"/>
                <w:szCs w:val="21"/>
              </w:rPr>
              <w:t xml:space="preserve">　四问共用的能量平衡与储能调度</w:t>
            </w:r>
            <w:r>
              <w:rPr>
                <w:rFonts w:ascii="Consolas" w:eastAsia="微软雅黑" w:hAnsi="Consolas" w:cs="Consolas"/>
                <w:color w:val="404040"/>
                <w:sz w:val="21"/>
                <w:szCs w:val="21"/>
              </w:rPr>
              <w:t>MILP</w:t>
            </w:r>
            <w:r>
              <w:rPr>
                <w:rFonts w:ascii="Consolas" w:eastAsia="微软雅黑" w:hAnsi="Consolas" w:cs="Consolas"/>
                <w:color w:val="404040"/>
                <w:sz w:val="21"/>
                <w:szCs w:val="21"/>
              </w:rPr>
              <w:t>骨架</w:t>
            </w:r>
          </w:p>
        </w:tc>
      </w:tr>
      <w:tr w:rsidR="00DA4077" w14:paraId="34ECD049" w14:textId="77777777">
        <w:trPr>
          <w:cantSplit/>
        </w:trPr>
        <w:tc>
          <w:tcPr>
            <w:tcW w:w="540" w:type="dxa"/>
            <w:tcMar>
              <w:top w:w="0" w:type="dxa"/>
              <w:left w:w="0" w:type="dxa"/>
              <w:bottom w:w="0" w:type="dxa"/>
              <w:right w:w="100" w:type="dxa"/>
            </w:tcMar>
          </w:tcPr>
          <w:p w14:paraId="5F3838AE" w14:textId="77777777" w:rsidR="00DA4077" w:rsidRDefault="00000000">
            <w:pPr>
              <w:snapToGrid w:val="0"/>
              <w:spacing w:line="386" w:lineRule="exact"/>
              <w:ind w:firstLine="0"/>
              <w:jc w:val="right"/>
            </w:pPr>
            <w:r>
              <w:rPr>
                <w:rFonts w:eastAsia="Times New Roman" w:cs="Consolas"/>
                <w:color w:val="7F807F"/>
                <w:szCs w:val="24"/>
              </w:rPr>
              <w:t>1</w:t>
            </w:r>
          </w:p>
        </w:tc>
        <w:tc>
          <w:tcPr>
            <w:tcW w:w="9000" w:type="dxa"/>
            <w:tcMar>
              <w:top w:w="0" w:type="dxa"/>
              <w:left w:w="75" w:type="dxa"/>
              <w:bottom w:w="0" w:type="dxa"/>
              <w:right w:w="0" w:type="dxa"/>
            </w:tcMar>
          </w:tcPr>
          <w:p w14:paraId="0AE3443B"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微</w:t>
            </w:r>
            <w:proofErr w:type="gramEnd"/>
            <w:r>
              <w:rPr>
                <w:rFonts w:ascii="Consolas" w:eastAsia="微软雅黑" w:hAnsi="Consolas" w:cs="Consolas"/>
                <w:color w:val="008470"/>
                <w:szCs w:val="24"/>
                <w:lang w:eastAsia="zh-CN"/>
              </w:rPr>
              <w:t>网调度的公共混合整数线性规划骨架。</w:t>
            </w:r>
          </w:p>
        </w:tc>
        <w:tc>
          <w:tcPr>
            <w:tcW w:w="80" w:type="dxa"/>
            <w:shd w:val="clear" w:color="auto" w:fill="CED4F4"/>
            <w:tcMar>
              <w:top w:w="0" w:type="dxa"/>
              <w:left w:w="0" w:type="dxa"/>
              <w:bottom w:w="0" w:type="dxa"/>
              <w:right w:w="0" w:type="dxa"/>
            </w:tcMar>
          </w:tcPr>
          <w:p w14:paraId="4BBD36D1" w14:textId="77777777" w:rsidR="00DA4077" w:rsidRDefault="00DA4077">
            <w:pPr>
              <w:snapToGrid w:val="0"/>
              <w:spacing w:line="20" w:lineRule="exact"/>
              <w:ind w:firstLine="0"/>
              <w:rPr>
                <w:lang w:eastAsia="zh-CN"/>
              </w:rPr>
            </w:pPr>
          </w:p>
        </w:tc>
      </w:tr>
      <w:tr w:rsidR="00DA4077" w14:paraId="55FC14D1" w14:textId="77777777">
        <w:trPr>
          <w:cantSplit/>
        </w:trPr>
        <w:tc>
          <w:tcPr>
            <w:tcW w:w="540" w:type="dxa"/>
            <w:tcMar>
              <w:top w:w="0" w:type="dxa"/>
              <w:left w:w="0" w:type="dxa"/>
              <w:bottom w:w="0" w:type="dxa"/>
              <w:right w:w="100" w:type="dxa"/>
            </w:tcMar>
          </w:tcPr>
          <w:p w14:paraId="7BFF4A9F" w14:textId="77777777" w:rsidR="00DA4077" w:rsidRDefault="00000000">
            <w:pPr>
              <w:snapToGrid w:val="0"/>
              <w:spacing w:line="386" w:lineRule="exact"/>
              <w:ind w:firstLine="0"/>
              <w:jc w:val="right"/>
            </w:pPr>
            <w:r>
              <w:rPr>
                <w:rFonts w:eastAsia="Times New Roman" w:cs="Consolas"/>
                <w:color w:val="7F807F"/>
                <w:szCs w:val="24"/>
              </w:rPr>
              <w:lastRenderedPageBreak/>
              <w:t>2</w:t>
            </w:r>
          </w:p>
        </w:tc>
        <w:tc>
          <w:tcPr>
            <w:tcW w:w="9000" w:type="dxa"/>
            <w:tcMar>
              <w:top w:w="0" w:type="dxa"/>
              <w:left w:w="75" w:type="dxa"/>
              <w:bottom w:w="0" w:type="dxa"/>
              <w:right w:w="0" w:type="dxa"/>
            </w:tcMar>
          </w:tcPr>
          <w:p w14:paraId="0BDEA841"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77E98E11" w14:textId="77777777" w:rsidR="00DA4077" w:rsidRDefault="00DA4077">
            <w:pPr>
              <w:snapToGrid w:val="0"/>
              <w:spacing w:line="20" w:lineRule="exact"/>
              <w:ind w:firstLine="0"/>
            </w:pPr>
          </w:p>
        </w:tc>
      </w:tr>
      <w:tr w:rsidR="00DA4077" w14:paraId="3081C182" w14:textId="77777777">
        <w:trPr>
          <w:cantSplit/>
        </w:trPr>
        <w:tc>
          <w:tcPr>
            <w:tcW w:w="540" w:type="dxa"/>
            <w:tcMar>
              <w:top w:w="0" w:type="dxa"/>
              <w:left w:w="0" w:type="dxa"/>
              <w:bottom w:w="0" w:type="dxa"/>
              <w:right w:w="100" w:type="dxa"/>
            </w:tcMar>
          </w:tcPr>
          <w:p w14:paraId="42B76C78" w14:textId="77777777" w:rsidR="00DA4077" w:rsidRDefault="00000000">
            <w:pPr>
              <w:snapToGrid w:val="0"/>
              <w:spacing w:line="386" w:lineRule="exact"/>
              <w:ind w:firstLine="0"/>
              <w:jc w:val="right"/>
            </w:pPr>
            <w:r>
              <w:rPr>
                <w:rFonts w:eastAsia="Times New Roman" w:cs="Consolas"/>
                <w:color w:val="7F807F"/>
                <w:szCs w:val="24"/>
              </w:rPr>
              <w:t>3</w:t>
            </w:r>
          </w:p>
        </w:tc>
        <w:tc>
          <w:tcPr>
            <w:tcW w:w="9000" w:type="dxa"/>
            <w:tcMar>
              <w:top w:w="0" w:type="dxa"/>
              <w:left w:w="75" w:type="dxa"/>
              <w:bottom w:w="0" w:type="dxa"/>
              <w:right w:w="0" w:type="dxa"/>
            </w:tcMar>
          </w:tcPr>
          <w:p w14:paraId="11C90992"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变量统一使用每个离散时段内的电量（</w:t>
            </w:r>
            <w:r>
              <w:rPr>
                <w:rFonts w:ascii="Consolas" w:eastAsia="微软雅黑" w:hAnsi="Consolas" w:cs="Consolas"/>
                <w:color w:val="008470"/>
                <w:szCs w:val="24"/>
                <w:lang w:eastAsia="zh-CN"/>
              </w:rPr>
              <w:t>kWh</w:t>
            </w:r>
            <w:r>
              <w:rPr>
                <w:rFonts w:ascii="Consolas" w:eastAsia="微软雅黑" w:hAnsi="Consolas" w:cs="Consolas"/>
                <w:color w:val="008470"/>
                <w:szCs w:val="24"/>
                <w:lang w:eastAsia="zh-CN"/>
              </w:rPr>
              <w:t>）。储能充电量为交流母线侧</w:t>
            </w:r>
          </w:p>
        </w:tc>
        <w:tc>
          <w:tcPr>
            <w:tcW w:w="80" w:type="dxa"/>
            <w:shd w:val="clear" w:color="auto" w:fill="CED4F4"/>
            <w:tcMar>
              <w:top w:w="0" w:type="dxa"/>
              <w:left w:w="0" w:type="dxa"/>
              <w:bottom w:w="0" w:type="dxa"/>
              <w:right w:w="0" w:type="dxa"/>
            </w:tcMar>
          </w:tcPr>
          <w:p w14:paraId="6880CE93" w14:textId="77777777" w:rsidR="00DA4077" w:rsidRDefault="00DA4077">
            <w:pPr>
              <w:snapToGrid w:val="0"/>
              <w:spacing w:line="20" w:lineRule="exact"/>
              <w:ind w:firstLine="0"/>
              <w:rPr>
                <w:lang w:eastAsia="zh-CN"/>
              </w:rPr>
            </w:pPr>
          </w:p>
        </w:tc>
      </w:tr>
      <w:tr w:rsidR="00DA4077" w14:paraId="4DCDDB9C" w14:textId="77777777">
        <w:trPr>
          <w:cantSplit/>
        </w:trPr>
        <w:tc>
          <w:tcPr>
            <w:tcW w:w="540" w:type="dxa"/>
            <w:tcMar>
              <w:top w:w="0" w:type="dxa"/>
              <w:left w:w="0" w:type="dxa"/>
              <w:bottom w:w="0" w:type="dxa"/>
              <w:right w:w="100" w:type="dxa"/>
            </w:tcMar>
          </w:tcPr>
          <w:p w14:paraId="7CE96579" w14:textId="77777777" w:rsidR="00DA4077" w:rsidRDefault="00000000">
            <w:pPr>
              <w:snapToGrid w:val="0"/>
              <w:spacing w:line="386" w:lineRule="exact"/>
              <w:ind w:firstLine="0"/>
              <w:jc w:val="right"/>
            </w:pPr>
            <w:r>
              <w:rPr>
                <w:rFonts w:eastAsia="Times New Roman" w:cs="Consolas"/>
                <w:color w:val="7F807F"/>
                <w:szCs w:val="24"/>
              </w:rPr>
              <w:t>4</w:t>
            </w:r>
          </w:p>
        </w:tc>
        <w:tc>
          <w:tcPr>
            <w:tcW w:w="9000" w:type="dxa"/>
            <w:tcMar>
              <w:top w:w="0" w:type="dxa"/>
              <w:left w:w="75" w:type="dxa"/>
              <w:bottom w:w="0" w:type="dxa"/>
              <w:right w:w="0" w:type="dxa"/>
            </w:tcMar>
          </w:tcPr>
          <w:p w14:paraId="20E6DD94"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输入电量，放电量为交流母线侧输出电量，因此状态转移为</w:t>
            </w:r>
          </w:p>
        </w:tc>
        <w:tc>
          <w:tcPr>
            <w:tcW w:w="80" w:type="dxa"/>
            <w:shd w:val="clear" w:color="auto" w:fill="CED4F4"/>
            <w:tcMar>
              <w:top w:w="0" w:type="dxa"/>
              <w:left w:w="0" w:type="dxa"/>
              <w:bottom w:w="0" w:type="dxa"/>
              <w:right w:w="0" w:type="dxa"/>
            </w:tcMar>
          </w:tcPr>
          <w:p w14:paraId="53CF2BBD" w14:textId="77777777" w:rsidR="00DA4077" w:rsidRDefault="00DA4077">
            <w:pPr>
              <w:snapToGrid w:val="0"/>
              <w:spacing w:line="20" w:lineRule="exact"/>
              <w:ind w:firstLine="0"/>
              <w:rPr>
                <w:lang w:eastAsia="zh-CN"/>
              </w:rPr>
            </w:pPr>
          </w:p>
        </w:tc>
      </w:tr>
      <w:tr w:rsidR="00DA4077" w14:paraId="334CD288" w14:textId="77777777">
        <w:trPr>
          <w:cantSplit/>
        </w:trPr>
        <w:tc>
          <w:tcPr>
            <w:tcW w:w="540" w:type="dxa"/>
            <w:tcMar>
              <w:top w:w="0" w:type="dxa"/>
              <w:left w:w="0" w:type="dxa"/>
              <w:bottom w:w="0" w:type="dxa"/>
              <w:right w:w="100" w:type="dxa"/>
            </w:tcMar>
          </w:tcPr>
          <w:p w14:paraId="6D6EC35D" w14:textId="77777777" w:rsidR="00DA4077" w:rsidRDefault="00000000">
            <w:pPr>
              <w:snapToGrid w:val="0"/>
              <w:spacing w:line="386" w:lineRule="exact"/>
              <w:ind w:firstLine="0"/>
              <w:jc w:val="right"/>
            </w:pPr>
            <w:r>
              <w:rPr>
                <w:rFonts w:eastAsia="Times New Roman" w:cs="Consolas"/>
                <w:color w:val="7F807F"/>
                <w:szCs w:val="24"/>
              </w:rPr>
              <w:t>5</w:t>
            </w:r>
          </w:p>
        </w:tc>
        <w:tc>
          <w:tcPr>
            <w:tcW w:w="9000" w:type="dxa"/>
            <w:tcMar>
              <w:top w:w="0" w:type="dxa"/>
              <w:left w:w="75" w:type="dxa"/>
              <w:bottom w:w="0" w:type="dxa"/>
              <w:right w:w="0" w:type="dxa"/>
            </w:tcMar>
          </w:tcPr>
          <w:p w14:paraId="4D49C2DE" w14:textId="77777777" w:rsidR="00DA4077" w:rsidRDefault="00000000">
            <w:pPr>
              <w:snapToGrid w:val="0"/>
              <w:spacing w:line="386" w:lineRule="exact"/>
              <w:ind w:left="400" w:hanging="400"/>
              <w:jc w:val="left"/>
            </w:pPr>
            <w:r>
              <w:rPr>
                <w:rFonts w:ascii="Consolas" w:eastAsia="微软雅黑" w:hAnsi="Consolas" w:cs="Consolas"/>
                <w:color w:val="008470"/>
                <w:szCs w:val="24"/>
              </w:rPr>
              <w:t>E[t+1] = E[t] + eta_c * charge[t] - discharge[t] / eta_d</w:t>
            </w: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21C590B2" w14:textId="77777777" w:rsidR="00DA4077" w:rsidRDefault="00DA4077">
            <w:pPr>
              <w:snapToGrid w:val="0"/>
              <w:spacing w:line="20" w:lineRule="exact"/>
              <w:ind w:firstLine="0"/>
            </w:pPr>
          </w:p>
        </w:tc>
      </w:tr>
      <w:tr w:rsidR="00DA4077" w14:paraId="35B0BE75" w14:textId="77777777">
        <w:trPr>
          <w:cantSplit/>
        </w:trPr>
        <w:tc>
          <w:tcPr>
            <w:tcW w:w="540" w:type="dxa"/>
            <w:tcMar>
              <w:top w:w="0" w:type="dxa"/>
              <w:left w:w="0" w:type="dxa"/>
              <w:bottom w:w="0" w:type="dxa"/>
              <w:right w:w="100" w:type="dxa"/>
            </w:tcMar>
          </w:tcPr>
          <w:p w14:paraId="25358B64" w14:textId="77777777" w:rsidR="00DA4077" w:rsidRDefault="00000000">
            <w:pPr>
              <w:snapToGrid w:val="0"/>
              <w:spacing w:line="386" w:lineRule="exact"/>
              <w:ind w:firstLine="0"/>
              <w:jc w:val="right"/>
            </w:pPr>
            <w:r>
              <w:rPr>
                <w:rFonts w:eastAsia="Times New Roman" w:cs="Consolas"/>
                <w:color w:val="7F807F"/>
                <w:szCs w:val="24"/>
              </w:rPr>
              <w:t>6</w:t>
            </w:r>
          </w:p>
        </w:tc>
        <w:tc>
          <w:tcPr>
            <w:tcW w:w="9000" w:type="dxa"/>
            <w:tcMar>
              <w:top w:w="0" w:type="dxa"/>
              <w:left w:w="75" w:type="dxa"/>
              <w:bottom w:w="0" w:type="dxa"/>
              <w:right w:w="0" w:type="dxa"/>
            </w:tcMar>
          </w:tcPr>
          <w:p w14:paraId="123148F5" w14:textId="77777777" w:rsidR="00DA4077" w:rsidRDefault="00000000">
            <w:pPr>
              <w:snapToGrid w:val="0"/>
              <w:spacing w:line="386" w:lineRule="exact"/>
              <w:ind w:left="400" w:hanging="400"/>
              <w:jc w:val="left"/>
            </w:pP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07C89960" w14:textId="77777777" w:rsidR="00DA4077" w:rsidRDefault="00DA4077">
            <w:pPr>
              <w:snapToGrid w:val="0"/>
              <w:spacing w:line="20" w:lineRule="exact"/>
              <w:ind w:firstLine="0"/>
            </w:pPr>
          </w:p>
        </w:tc>
      </w:tr>
      <w:tr w:rsidR="00DA4077" w14:paraId="2CF7F045" w14:textId="77777777">
        <w:trPr>
          <w:cantSplit/>
        </w:trPr>
        <w:tc>
          <w:tcPr>
            <w:tcW w:w="540" w:type="dxa"/>
            <w:tcMar>
              <w:top w:w="0" w:type="dxa"/>
              <w:left w:w="0" w:type="dxa"/>
              <w:bottom w:w="0" w:type="dxa"/>
              <w:right w:w="100" w:type="dxa"/>
            </w:tcMar>
          </w:tcPr>
          <w:p w14:paraId="58876C63" w14:textId="77777777" w:rsidR="00DA4077" w:rsidRDefault="00000000">
            <w:pPr>
              <w:snapToGrid w:val="0"/>
              <w:spacing w:line="386" w:lineRule="exact"/>
              <w:ind w:firstLine="0"/>
              <w:jc w:val="right"/>
            </w:pPr>
            <w:r>
              <w:rPr>
                <w:rFonts w:eastAsia="Times New Roman" w:cs="Consolas"/>
                <w:color w:val="7F807F"/>
                <w:szCs w:val="24"/>
              </w:rPr>
              <w:t>7</w:t>
            </w:r>
          </w:p>
        </w:tc>
        <w:tc>
          <w:tcPr>
            <w:tcW w:w="9000" w:type="dxa"/>
            <w:tcMar>
              <w:top w:w="0" w:type="dxa"/>
              <w:left w:w="75" w:type="dxa"/>
              <w:bottom w:w="0" w:type="dxa"/>
              <w:right w:w="0" w:type="dxa"/>
            </w:tcMar>
          </w:tcPr>
          <w:p w14:paraId="5E5602A8"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4B0C811" w14:textId="77777777" w:rsidR="00DA4077" w:rsidRDefault="00DA4077">
            <w:pPr>
              <w:snapToGrid w:val="0"/>
              <w:spacing w:line="20" w:lineRule="exact"/>
              <w:ind w:firstLine="0"/>
            </w:pPr>
          </w:p>
        </w:tc>
      </w:tr>
      <w:tr w:rsidR="00DA4077" w14:paraId="7F8D5E78" w14:textId="77777777">
        <w:trPr>
          <w:cantSplit/>
        </w:trPr>
        <w:tc>
          <w:tcPr>
            <w:tcW w:w="540" w:type="dxa"/>
            <w:tcMar>
              <w:top w:w="0" w:type="dxa"/>
              <w:left w:w="0" w:type="dxa"/>
              <w:bottom w:w="0" w:type="dxa"/>
              <w:right w:w="100" w:type="dxa"/>
            </w:tcMar>
          </w:tcPr>
          <w:p w14:paraId="3EC95478" w14:textId="77777777" w:rsidR="00DA4077" w:rsidRDefault="00000000">
            <w:pPr>
              <w:snapToGrid w:val="0"/>
              <w:spacing w:line="386" w:lineRule="exact"/>
              <w:ind w:firstLine="0"/>
              <w:jc w:val="right"/>
            </w:pPr>
            <w:r>
              <w:rPr>
                <w:rFonts w:eastAsia="Times New Roman" w:cs="Consolas"/>
                <w:color w:val="7F807F"/>
                <w:szCs w:val="24"/>
              </w:rPr>
              <w:t>8</w:t>
            </w:r>
          </w:p>
        </w:tc>
        <w:tc>
          <w:tcPr>
            <w:tcW w:w="9000" w:type="dxa"/>
            <w:tcMar>
              <w:top w:w="0" w:type="dxa"/>
              <w:left w:w="75" w:type="dxa"/>
              <w:bottom w:w="0" w:type="dxa"/>
              <w:right w:w="0" w:type="dxa"/>
            </w:tcMar>
          </w:tcPr>
          <w:p w14:paraId="4CBA4B6C"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__future__ </w:t>
            </w:r>
            <w:r>
              <w:rPr>
                <w:rFonts w:ascii="Consolas" w:eastAsia="微软雅黑" w:hAnsi="Consolas" w:cs="Consolas"/>
                <w:color w:val="006EB8"/>
                <w:szCs w:val="24"/>
              </w:rPr>
              <w:t>import</w:t>
            </w:r>
            <w:r>
              <w:rPr>
                <w:rFonts w:ascii="Consolas" w:eastAsia="微软雅黑" w:hAnsi="Consolas" w:cs="Consolas"/>
                <w:szCs w:val="24"/>
              </w:rPr>
              <w:t xml:space="preserve"> annotations</w:t>
            </w:r>
          </w:p>
        </w:tc>
        <w:tc>
          <w:tcPr>
            <w:tcW w:w="80" w:type="dxa"/>
            <w:shd w:val="clear" w:color="auto" w:fill="CED4F4"/>
            <w:tcMar>
              <w:top w:w="0" w:type="dxa"/>
              <w:left w:w="0" w:type="dxa"/>
              <w:bottom w:w="0" w:type="dxa"/>
              <w:right w:w="0" w:type="dxa"/>
            </w:tcMar>
          </w:tcPr>
          <w:p w14:paraId="21EC412F" w14:textId="77777777" w:rsidR="00DA4077" w:rsidRDefault="00DA4077">
            <w:pPr>
              <w:snapToGrid w:val="0"/>
              <w:spacing w:line="20" w:lineRule="exact"/>
              <w:ind w:firstLine="0"/>
            </w:pPr>
          </w:p>
        </w:tc>
      </w:tr>
      <w:tr w:rsidR="00DA4077" w14:paraId="037BE0F8" w14:textId="77777777">
        <w:trPr>
          <w:cantSplit/>
        </w:trPr>
        <w:tc>
          <w:tcPr>
            <w:tcW w:w="540" w:type="dxa"/>
            <w:tcMar>
              <w:top w:w="0" w:type="dxa"/>
              <w:left w:w="0" w:type="dxa"/>
              <w:bottom w:w="0" w:type="dxa"/>
              <w:right w:w="100" w:type="dxa"/>
            </w:tcMar>
          </w:tcPr>
          <w:p w14:paraId="6D6E1CD9" w14:textId="77777777" w:rsidR="00DA4077" w:rsidRDefault="00000000">
            <w:pPr>
              <w:snapToGrid w:val="0"/>
              <w:spacing w:line="386" w:lineRule="exact"/>
              <w:ind w:firstLine="0"/>
              <w:jc w:val="right"/>
            </w:pPr>
            <w:r>
              <w:rPr>
                <w:rFonts w:eastAsia="Times New Roman" w:cs="Consolas"/>
                <w:color w:val="7F807F"/>
                <w:szCs w:val="24"/>
              </w:rPr>
              <w:t>9</w:t>
            </w:r>
          </w:p>
        </w:tc>
        <w:tc>
          <w:tcPr>
            <w:tcW w:w="9000" w:type="dxa"/>
            <w:tcMar>
              <w:top w:w="0" w:type="dxa"/>
              <w:left w:w="75" w:type="dxa"/>
              <w:bottom w:w="0" w:type="dxa"/>
              <w:right w:w="0" w:type="dxa"/>
            </w:tcMar>
          </w:tcPr>
          <w:p w14:paraId="3455A965"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5504535" w14:textId="77777777" w:rsidR="00DA4077" w:rsidRDefault="00DA4077">
            <w:pPr>
              <w:snapToGrid w:val="0"/>
              <w:spacing w:line="20" w:lineRule="exact"/>
              <w:ind w:firstLine="0"/>
            </w:pPr>
          </w:p>
        </w:tc>
      </w:tr>
      <w:tr w:rsidR="00DA4077" w14:paraId="4BD75547" w14:textId="77777777">
        <w:trPr>
          <w:cantSplit/>
        </w:trPr>
        <w:tc>
          <w:tcPr>
            <w:tcW w:w="540" w:type="dxa"/>
            <w:tcMar>
              <w:top w:w="0" w:type="dxa"/>
              <w:left w:w="0" w:type="dxa"/>
              <w:bottom w:w="0" w:type="dxa"/>
              <w:right w:w="100" w:type="dxa"/>
            </w:tcMar>
          </w:tcPr>
          <w:p w14:paraId="42722DFC" w14:textId="77777777" w:rsidR="00DA4077" w:rsidRDefault="00000000">
            <w:pPr>
              <w:snapToGrid w:val="0"/>
              <w:spacing w:line="386" w:lineRule="exact"/>
              <w:ind w:firstLine="0"/>
              <w:jc w:val="right"/>
            </w:pPr>
            <w:r>
              <w:rPr>
                <w:rFonts w:eastAsia="Times New Roman" w:cs="Consolas"/>
                <w:color w:val="7F807F"/>
                <w:szCs w:val="24"/>
              </w:rPr>
              <w:t>10</w:t>
            </w:r>
          </w:p>
        </w:tc>
        <w:tc>
          <w:tcPr>
            <w:tcW w:w="9000" w:type="dxa"/>
            <w:tcMar>
              <w:top w:w="0" w:type="dxa"/>
              <w:left w:w="75" w:type="dxa"/>
              <w:bottom w:w="0" w:type="dxa"/>
              <w:right w:w="0" w:type="dxa"/>
            </w:tcMar>
          </w:tcPr>
          <w:p w14:paraId="315AF69D"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dataclasses </w:t>
            </w:r>
            <w:r>
              <w:rPr>
                <w:rFonts w:ascii="Consolas" w:eastAsia="微软雅黑" w:hAnsi="Consolas" w:cs="Consolas"/>
                <w:color w:val="006EB8"/>
                <w:szCs w:val="24"/>
              </w:rPr>
              <w:t>import</w:t>
            </w:r>
            <w:r>
              <w:rPr>
                <w:rFonts w:ascii="Consolas" w:eastAsia="微软雅黑" w:hAnsi="Consolas" w:cs="Consolas"/>
                <w:szCs w:val="24"/>
              </w:rPr>
              <w:t xml:space="preserve"> dataclass</w:t>
            </w:r>
          </w:p>
        </w:tc>
        <w:tc>
          <w:tcPr>
            <w:tcW w:w="80" w:type="dxa"/>
            <w:shd w:val="clear" w:color="auto" w:fill="CED4F4"/>
            <w:tcMar>
              <w:top w:w="0" w:type="dxa"/>
              <w:left w:w="0" w:type="dxa"/>
              <w:bottom w:w="0" w:type="dxa"/>
              <w:right w:w="0" w:type="dxa"/>
            </w:tcMar>
          </w:tcPr>
          <w:p w14:paraId="09B3A541" w14:textId="77777777" w:rsidR="00DA4077" w:rsidRDefault="00DA4077">
            <w:pPr>
              <w:snapToGrid w:val="0"/>
              <w:spacing w:line="20" w:lineRule="exact"/>
              <w:ind w:firstLine="0"/>
            </w:pPr>
          </w:p>
        </w:tc>
      </w:tr>
      <w:tr w:rsidR="00DA4077" w14:paraId="3C92C861" w14:textId="77777777">
        <w:trPr>
          <w:cantSplit/>
        </w:trPr>
        <w:tc>
          <w:tcPr>
            <w:tcW w:w="540" w:type="dxa"/>
            <w:tcMar>
              <w:top w:w="0" w:type="dxa"/>
              <w:left w:w="0" w:type="dxa"/>
              <w:bottom w:w="0" w:type="dxa"/>
              <w:right w:w="100" w:type="dxa"/>
            </w:tcMar>
          </w:tcPr>
          <w:p w14:paraId="1EEF5425" w14:textId="77777777" w:rsidR="00DA4077" w:rsidRDefault="00000000">
            <w:pPr>
              <w:snapToGrid w:val="0"/>
              <w:spacing w:line="386" w:lineRule="exact"/>
              <w:ind w:firstLine="0"/>
              <w:jc w:val="right"/>
            </w:pPr>
            <w:r>
              <w:rPr>
                <w:rFonts w:eastAsia="Times New Roman" w:cs="Consolas"/>
                <w:color w:val="7F807F"/>
                <w:szCs w:val="24"/>
              </w:rPr>
              <w:t>11</w:t>
            </w:r>
          </w:p>
        </w:tc>
        <w:tc>
          <w:tcPr>
            <w:tcW w:w="9000" w:type="dxa"/>
            <w:tcMar>
              <w:top w:w="0" w:type="dxa"/>
              <w:left w:w="75" w:type="dxa"/>
              <w:bottom w:w="0" w:type="dxa"/>
              <w:right w:w="0" w:type="dxa"/>
            </w:tcMar>
          </w:tcPr>
          <w:p w14:paraId="5E7BD0A1"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time </w:t>
            </w:r>
            <w:r>
              <w:rPr>
                <w:rFonts w:ascii="Consolas" w:eastAsia="微软雅黑" w:hAnsi="Consolas" w:cs="Consolas"/>
                <w:color w:val="006EB8"/>
                <w:szCs w:val="24"/>
              </w:rPr>
              <w:t>import</w:t>
            </w:r>
            <w:r>
              <w:rPr>
                <w:rFonts w:ascii="Consolas" w:eastAsia="微软雅黑" w:hAnsi="Consolas" w:cs="Consolas"/>
                <w:szCs w:val="24"/>
              </w:rPr>
              <w:t xml:space="preserve"> perf_counter</w:t>
            </w:r>
          </w:p>
        </w:tc>
        <w:tc>
          <w:tcPr>
            <w:tcW w:w="80" w:type="dxa"/>
            <w:shd w:val="clear" w:color="auto" w:fill="CED4F4"/>
            <w:tcMar>
              <w:top w:w="0" w:type="dxa"/>
              <w:left w:w="0" w:type="dxa"/>
              <w:bottom w:w="0" w:type="dxa"/>
              <w:right w:w="0" w:type="dxa"/>
            </w:tcMar>
          </w:tcPr>
          <w:p w14:paraId="4EFF8B60" w14:textId="77777777" w:rsidR="00DA4077" w:rsidRDefault="00DA4077">
            <w:pPr>
              <w:snapToGrid w:val="0"/>
              <w:spacing w:line="20" w:lineRule="exact"/>
              <w:ind w:firstLine="0"/>
            </w:pPr>
          </w:p>
        </w:tc>
      </w:tr>
      <w:tr w:rsidR="00DA4077" w14:paraId="78345D75" w14:textId="77777777">
        <w:trPr>
          <w:cantSplit/>
        </w:trPr>
        <w:tc>
          <w:tcPr>
            <w:tcW w:w="540" w:type="dxa"/>
            <w:tcMar>
              <w:top w:w="0" w:type="dxa"/>
              <w:left w:w="0" w:type="dxa"/>
              <w:bottom w:w="0" w:type="dxa"/>
              <w:right w:w="100" w:type="dxa"/>
            </w:tcMar>
          </w:tcPr>
          <w:p w14:paraId="661DF74B" w14:textId="77777777" w:rsidR="00DA4077" w:rsidRDefault="00000000">
            <w:pPr>
              <w:snapToGrid w:val="0"/>
              <w:spacing w:line="386" w:lineRule="exact"/>
              <w:ind w:firstLine="0"/>
              <w:jc w:val="right"/>
            </w:pPr>
            <w:r>
              <w:rPr>
                <w:rFonts w:eastAsia="Times New Roman" w:cs="Consolas"/>
                <w:color w:val="7F807F"/>
                <w:szCs w:val="24"/>
              </w:rPr>
              <w:t>12</w:t>
            </w:r>
          </w:p>
        </w:tc>
        <w:tc>
          <w:tcPr>
            <w:tcW w:w="9000" w:type="dxa"/>
            <w:tcMar>
              <w:top w:w="0" w:type="dxa"/>
              <w:left w:w="75" w:type="dxa"/>
              <w:bottom w:w="0" w:type="dxa"/>
              <w:right w:w="0" w:type="dxa"/>
            </w:tcMar>
          </w:tcPr>
          <w:p w14:paraId="26A4F215"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0E7D072" w14:textId="77777777" w:rsidR="00DA4077" w:rsidRDefault="00DA4077">
            <w:pPr>
              <w:snapToGrid w:val="0"/>
              <w:spacing w:line="20" w:lineRule="exact"/>
              <w:ind w:firstLine="0"/>
            </w:pPr>
          </w:p>
        </w:tc>
      </w:tr>
      <w:tr w:rsidR="00DA4077" w14:paraId="43EE583D" w14:textId="77777777">
        <w:trPr>
          <w:cantSplit/>
        </w:trPr>
        <w:tc>
          <w:tcPr>
            <w:tcW w:w="540" w:type="dxa"/>
            <w:tcMar>
              <w:top w:w="0" w:type="dxa"/>
              <w:left w:w="0" w:type="dxa"/>
              <w:bottom w:w="0" w:type="dxa"/>
              <w:right w:w="100" w:type="dxa"/>
            </w:tcMar>
          </w:tcPr>
          <w:p w14:paraId="0BF24C9D" w14:textId="77777777" w:rsidR="00DA4077" w:rsidRDefault="00000000">
            <w:pPr>
              <w:snapToGrid w:val="0"/>
              <w:spacing w:line="386" w:lineRule="exact"/>
              <w:ind w:firstLine="0"/>
              <w:jc w:val="right"/>
            </w:pPr>
            <w:r>
              <w:rPr>
                <w:rFonts w:eastAsia="Times New Roman" w:cs="Consolas"/>
                <w:color w:val="7F807F"/>
                <w:szCs w:val="24"/>
              </w:rPr>
              <w:t>13</w:t>
            </w:r>
          </w:p>
        </w:tc>
        <w:tc>
          <w:tcPr>
            <w:tcW w:w="9000" w:type="dxa"/>
            <w:tcMar>
              <w:top w:w="0" w:type="dxa"/>
              <w:left w:w="75" w:type="dxa"/>
              <w:bottom w:w="0" w:type="dxa"/>
              <w:right w:w="0" w:type="dxa"/>
            </w:tcMar>
          </w:tcPr>
          <w:p w14:paraId="6971E74B"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numpy </w:t>
            </w:r>
            <w:r>
              <w:rPr>
                <w:rFonts w:ascii="Consolas" w:eastAsia="微软雅黑" w:hAnsi="Consolas" w:cs="Consolas"/>
                <w:color w:val="006EB8"/>
                <w:szCs w:val="24"/>
              </w:rPr>
              <w:t>as</w:t>
            </w:r>
            <w:r>
              <w:rPr>
                <w:rFonts w:ascii="Consolas" w:eastAsia="微软雅黑" w:hAnsi="Consolas" w:cs="Consolas"/>
                <w:szCs w:val="24"/>
              </w:rPr>
              <w:t xml:space="preserve"> np</w:t>
            </w:r>
          </w:p>
        </w:tc>
        <w:tc>
          <w:tcPr>
            <w:tcW w:w="80" w:type="dxa"/>
            <w:shd w:val="clear" w:color="auto" w:fill="CED4F4"/>
            <w:tcMar>
              <w:top w:w="0" w:type="dxa"/>
              <w:left w:w="0" w:type="dxa"/>
              <w:bottom w:w="0" w:type="dxa"/>
              <w:right w:w="0" w:type="dxa"/>
            </w:tcMar>
          </w:tcPr>
          <w:p w14:paraId="51C3144B" w14:textId="77777777" w:rsidR="00DA4077" w:rsidRDefault="00DA4077">
            <w:pPr>
              <w:snapToGrid w:val="0"/>
              <w:spacing w:line="20" w:lineRule="exact"/>
              <w:ind w:firstLine="0"/>
            </w:pPr>
          </w:p>
        </w:tc>
      </w:tr>
      <w:tr w:rsidR="00DA4077" w14:paraId="7E728DA2" w14:textId="77777777">
        <w:trPr>
          <w:cantSplit/>
        </w:trPr>
        <w:tc>
          <w:tcPr>
            <w:tcW w:w="540" w:type="dxa"/>
            <w:tcMar>
              <w:top w:w="0" w:type="dxa"/>
              <w:left w:w="0" w:type="dxa"/>
              <w:bottom w:w="0" w:type="dxa"/>
              <w:right w:w="100" w:type="dxa"/>
            </w:tcMar>
          </w:tcPr>
          <w:p w14:paraId="29BBF195" w14:textId="77777777" w:rsidR="00DA4077" w:rsidRDefault="00000000">
            <w:pPr>
              <w:snapToGrid w:val="0"/>
              <w:spacing w:line="386" w:lineRule="exact"/>
              <w:ind w:firstLine="0"/>
              <w:jc w:val="right"/>
            </w:pPr>
            <w:r>
              <w:rPr>
                <w:rFonts w:eastAsia="Times New Roman" w:cs="Consolas"/>
                <w:color w:val="7F807F"/>
                <w:szCs w:val="24"/>
              </w:rPr>
              <w:t>14</w:t>
            </w:r>
          </w:p>
        </w:tc>
        <w:tc>
          <w:tcPr>
            <w:tcW w:w="9000" w:type="dxa"/>
            <w:tcMar>
              <w:top w:w="0" w:type="dxa"/>
              <w:left w:w="75" w:type="dxa"/>
              <w:bottom w:w="0" w:type="dxa"/>
              <w:right w:w="0" w:type="dxa"/>
            </w:tcMar>
          </w:tcPr>
          <w:p w14:paraId="2A2F974E"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w:t>
            </w:r>
            <w:proofErr w:type="gramStart"/>
            <w:r>
              <w:rPr>
                <w:rFonts w:ascii="Consolas" w:eastAsia="微软雅黑" w:hAnsi="Consolas" w:cs="Consolas"/>
                <w:szCs w:val="24"/>
              </w:rPr>
              <w:t>scipy.optimize</w:t>
            </w:r>
            <w:proofErr w:type="gramEnd"/>
            <w:r>
              <w:rPr>
                <w:rFonts w:ascii="Consolas" w:eastAsia="微软雅黑" w:hAnsi="Consolas" w:cs="Consolas"/>
                <w:szCs w:val="24"/>
              </w:rPr>
              <w:t xml:space="preserve"> </w:t>
            </w:r>
            <w:r>
              <w:rPr>
                <w:rFonts w:ascii="Consolas" w:eastAsia="微软雅黑" w:hAnsi="Consolas" w:cs="Consolas"/>
                <w:color w:val="006EB8"/>
                <w:szCs w:val="24"/>
              </w:rPr>
              <w:t>import</w:t>
            </w:r>
            <w:r>
              <w:rPr>
                <w:rFonts w:ascii="Consolas" w:eastAsia="微软雅黑" w:hAnsi="Consolas" w:cs="Consolas"/>
                <w:szCs w:val="24"/>
              </w:rPr>
              <w:t xml:space="preserve"> Bounds, LinearConstraint, milp</w:t>
            </w:r>
          </w:p>
        </w:tc>
        <w:tc>
          <w:tcPr>
            <w:tcW w:w="80" w:type="dxa"/>
            <w:shd w:val="clear" w:color="auto" w:fill="CED4F4"/>
            <w:tcMar>
              <w:top w:w="0" w:type="dxa"/>
              <w:left w:w="0" w:type="dxa"/>
              <w:bottom w:w="0" w:type="dxa"/>
              <w:right w:w="0" w:type="dxa"/>
            </w:tcMar>
          </w:tcPr>
          <w:p w14:paraId="7ECC4B52" w14:textId="77777777" w:rsidR="00DA4077" w:rsidRDefault="00DA4077">
            <w:pPr>
              <w:snapToGrid w:val="0"/>
              <w:spacing w:line="20" w:lineRule="exact"/>
              <w:ind w:firstLine="0"/>
            </w:pPr>
          </w:p>
        </w:tc>
      </w:tr>
      <w:tr w:rsidR="00DA4077" w14:paraId="6C3B3B09" w14:textId="77777777">
        <w:trPr>
          <w:cantSplit/>
        </w:trPr>
        <w:tc>
          <w:tcPr>
            <w:tcW w:w="540" w:type="dxa"/>
            <w:tcMar>
              <w:top w:w="0" w:type="dxa"/>
              <w:left w:w="0" w:type="dxa"/>
              <w:bottom w:w="0" w:type="dxa"/>
              <w:right w:w="100" w:type="dxa"/>
            </w:tcMar>
          </w:tcPr>
          <w:p w14:paraId="0BB08201" w14:textId="77777777" w:rsidR="00DA4077" w:rsidRDefault="00000000">
            <w:pPr>
              <w:snapToGrid w:val="0"/>
              <w:spacing w:line="386" w:lineRule="exact"/>
              <w:ind w:firstLine="0"/>
              <w:jc w:val="right"/>
            </w:pPr>
            <w:r>
              <w:rPr>
                <w:rFonts w:eastAsia="Times New Roman" w:cs="Consolas"/>
                <w:color w:val="7F807F"/>
                <w:szCs w:val="24"/>
              </w:rPr>
              <w:t>15</w:t>
            </w:r>
          </w:p>
        </w:tc>
        <w:tc>
          <w:tcPr>
            <w:tcW w:w="9000" w:type="dxa"/>
            <w:tcMar>
              <w:top w:w="0" w:type="dxa"/>
              <w:left w:w="75" w:type="dxa"/>
              <w:bottom w:w="0" w:type="dxa"/>
              <w:right w:w="0" w:type="dxa"/>
            </w:tcMar>
          </w:tcPr>
          <w:p w14:paraId="0D782779"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w:t>
            </w:r>
            <w:proofErr w:type="gramStart"/>
            <w:r>
              <w:rPr>
                <w:rFonts w:ascii="Consolas" w:eastAsia="微软雅黑" w:hAnsi="Consolas" w:cs="Consolas"/>
                <w:szCs w:val="24"/>
              </w:rPr>
              <w:t>scipy.sparse</w:t>
            </w:r>
            <w:proofErr w:type="gramEnd"/>
            <w:r>
              <w:rPr>
                <w:rFonts w:ascii="Consolas" w:eastAsia="微软雅黑" w:hAnsi="Consolas" w:cs="Consolas"/>
                <w:szCs w:val="24"/>
              </w:rPr>
              <w:t xml:space="preserve"> </w:t>
            </w:r>
            <w:r>
              <w:rPr>
                <w:rFonts w:ascii="Consolas" w:eastAsia="微软雅黑" w:hAnsi="Consolas" w:cs="Consolas"/>
                <w:color w:val="006EB8"/>
                <w:szCs w:val="24"/>
              </w:rPr>
              <w:t>import</w:t>
            </w:r>
            <w:r>
              <w:rPr>
                <w:rFonts w:ascii="Consolas" w:eastAsia="微软雅黑" w:hAnsi="Consolas" w:cs="Consolas"/>
                <w:szCs w:val="24"/>
              </w:rPr>
              <w:t xml:space="preserve"> lil_matrix</w:t>
            </w:r>
          </w:p>
        </w:tc>
        <w:tc>
          <w:tcPr>
            <w:tcW w:w="80" w:type="dxa"/>
            <w:shd w:val="clear" w:color="auto" w:fill="CED4F4"/>
            <w:tcMar>
              <w:top w:w="0" w:type="dxa"/>
              <w:left w:w="0" w:type="dxa"/>
              <w:bottom w:w="0" w:type="dxa"/>
              <w:right w:w="0" w:type="dxa"/>
            </w:tcMar>
          </w:tcPr>
          <w:p w14:paraId="558F0EE5" w14:textId="77777777" w:rsidR="00DA4077" w:rsidRDefault="00DA4077">
            <w:pPr>
              <w:snapToGrid w:val="0"/>
              <w:spacing w:line="20" w:lineRule="exact"/>
              <w:ind w:firstLine="0"/>
            </w:pPr>
          </w:p>
        </w:tc>
      </w:tr>
      <w:tr w:rsidR="00DA4077" w14:paraId="0328247F" w14:textId="77777777">
        <w:trPr>
          <w:cantSplit/>
        </w:trPr>
        <w:tc>
          <w:tcPr>
            <w:tcW w:w="540" w:type="dxa"/>
            <w:tcMar>
              <w:top w:w="0" w:type="dxa"/>
              <w:left w:w="0" w:type="dxa"/>
              <w:bottom w:w="0" w:type="dxa"/>
              <w:right w:w="100" w:type="dxa"/>
            </w:tcMar>
          </w:tcPr>
          <w:p w14:paraId="3754ABED" w14:textId="77777777" w:rsidR="00DA4077" w:rsidRDefault="00000000">
            <w:pPr>
              <w:snapToGrid w:val="0"/>
              <w:spacing w:line="386" w:lineRule="exact"/>
              <w:ind w:firstLine="0"/>
              <w:jc w:val="right"/>
            </w:pPr>
            <w:r>
              <w:rPr>
                <w:rFonts w:eastAsia="Times New Roman" w:cs="Consolas"/>
                <w:color w:val="7F807F"/>
                <w:szCs w:val="24"/>
              </w:rPr>
              <w:t>16</w:t>
            </w:r>
          </w:p>
        </w:tc>
        <w:tc>
          <w:tcPr>
            <w:tcW w:w="9000" w:type="dxa"/>
            <w:tcMar>
              <w:top w:w="0" w:type="dxa"/>
              <w:left w:w="75" w:type="dxa"/>
              <w:bottom w:w="0" w:type="dxa"/>
              <w:right w:w="0" w:type="dxa"/>
            </w:tcMar>
          </w:tcPr>
          <w:p w14:paraId="46546D0D"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FE87047" w14:textId="77777777" w:rsidR="00DA4077" w:rsidRDefault="00DA4077">
            <w:pPr>
              <w:snapToGrid w:val="0"/>
              <w:spacing w:line="20" w:lineRule="exact"/>
              <w:ind w:firstLine="0"/>
            </w:pPr>
          </w:p>
        </w:tc>
      </w:tr>
      <w:tr w:rsidR="00DA4077" w14:paraId="6E89933C" w14:textId="77777777">
        <w:trPr>
          <w:cantSplit/>
        </w:trPr>
        <w:tc>
          <w:tcPr>
            <w:tcW w:w="540" w:type="dxa"/>
            <w:tcMar>
              <w:top w:w="0" w:type="dxa"/>
              <w:left w:w="0" w:type="dxa"/>
              <w:bottom w:w="0" w:type="dxa"/>
              <w:right w:w="100" w:type="dxa"/>
            </w:tcMar>
          </w:tcPr>
          <w:p w14:paraId="360CC14D"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2260846A"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6BC48E07" w14:textId="77777777" w:rsidR="00DA4077" w:rsidRDefault="00DA4077">
            <w:pPr>
              <w:snapToGrid w:val="0"/>
              <w:spacing w:line="20" w:lineRule="exact"/>
              <w:ind w:firstLine="0"/>
            </w:pPr>
          </w:p>
        </w:tc>
      </w:tr>
      <w:tr w:rsidR="00DA4077" w14:paraId="70C54A23" w14:textId="77777777">
        <w:trPr>
          <w:cantSplit/>
        </w:trPr>
        <w:tc>
          <w:tcPr>
            <w:tcW w:w="540" w:type="dxa"/>
            <w:tcMar>
              <w:top w:w="0" w:type="dxa"/>
              <w:left w:w="0" w:type="dxa"/>
              <w:bottom w:w="0" w:type="dxa"/>
              <w:right w:w="100" w:type="dxa"/>
            </w:tcMar>
          </w:tcPr>
          <w:p w14:paraId="2EE245D5" w14:textId="77777777" w:rsidR="00DA4077" w:rsidRDefault="00000000">
            <w:pPr>
              <w:snapToGrid w:val="0"/>
              <w:spacing w:line="386" w:lineRule="exact"/>
              <w:ind w:firstLine="0"/>
              <w:jc w:val="right"/>
            </w:pPr>
            <w:r>
              <w:rPr>
                <w:rFonts w:eastAsia="Times New Roman" w:cs="Consolas"/>
                <w:color w:val="7F807F"/>
                <w:szCs w:val="24"/>
              </w:rPr>
              <w:t>18</w:t>
            </w:r>
          </w:p>
        </w:tc>
        <w:tc>
          <w:tcPr>
            <w:tcW w:w="9000" w:type="dxa"/>
            <w:tcMar>
              <w:top w:w="0" w:type="dxa"/>
              <w:left w:w="75" w:type="dxa"/>
              <w:bottom w:w="0" w:type="dxa"/>
              <w:right w:w="0" w:type="dxa"/>
            </w:tcMar>
          </w:tcPr>
          <w:p w14:paraId="399DB88C" w14:textId="77777777" w:rsidR="00DA4077" w:rsidRDefault="00000000">
            <w:pPr>
              <w:snapToGrid w:val="0"/>
              <w:spacing w:line="386" w:lineRule="exact"/>
              <w:ind w:left="400" w:hanging="400"/>
              <w:jc w:val="left"/>
            </w:pPr>
            <w:r>
              <w:rPr>
                <w:rFonts w:ascii="Consolas" w:eastAsia="微软雅黑" w:hAnsi="Consolas" w:cs="Consolas"/>
                <w:szCs w:val="24"/>
              </w:rPr>
              <w:t>@dataclass</w:t>
            </w:r>
          </w:p>
        </w:tc>
        <w:tc>
          <w:tcPr>
            <w:tcW w:w="80" w:type="dxa"/>
            <w:shd w:val="clear" w:color="auto" w:fill="CED4F4"/>
            <w:tcMar>
              <w:top w:w="0" w:type="dxa"/>
              <w:left w:w="0" w:type="dxa"/>
              <w:bottom w:w="0" w:type="dxa"/>
              <w:right w:w="0" w:type="dxa"/>
            </w:tcMar>
          </w:tcPr>
          <w:p w14:paraId="72BDA73A" w14:textId="77777777" w:rsidR="00DA4077" w:rsidRDefault="00DA4077">
            <w:pPr>
              <w:snapToGrid w:val="0"/>
              <w:spacing w:line="20" w:lineRule="exact"/>
              <w:ind w:firstLine="0"/>
            </w:pPr>
          </w:p>
        </w:tc>
      </w:tr>
      <w:tr w:rsidR="00DA4077" w14:paraId="02DBF0A6" w14:textId="77777777">
        <w:trPr>
          <w:cantSplit/>
        </w:trPr>
        <w:tc>
          <w:tcPr>
            <w:tcW w:w="540" w:type="dxa"/>
            <w:tcMar>
              <w:top w:w="0" w:type="dxa"/>
              <w:left w:w="0" w:type="dxa"/>
              <w:bottom w:w="0" w:type="dxa"/>
              <w:right w:w="100" w:type="dxa"/>
            </w:tcMar>
          </w:tcPr>
          <w:p w14:paraId="5BBA1A79" w14:textId="77777777" w:rsidR="00DA4077" w:rsidRDefault="00000000">
            <w:pPr>
              <w:snapToGrid w:val="0"/>
              <w:spacing w:line="386" w:lineRule="exact"/>
              <w:ind w:firstLine="0"/>
              <w:jc w:val="right"/>
            </w:pPr>
            <w:r>
              <w:rPr>
                <w:rFonts w:eastAsia="Times New Roman" w:cs="Consolas"/>
                <w:color w:val="7F807F"/>
                <w:szCs w:val="24"/>
              </w:rPr>
              <w:t>19</w:t>
            </w:r>
          </w:p>
        </w:tc>
        <w:tc>
          <w:tcPr>
            <w:tcW w:w="9000" w:type="dxa"/>
            <w:tcMar>
              <w:top w:w="0" w:type="dxa"/>
              <w:left w:w="75" w:type="dxa"/>
              <w:bottom w:w="0" w:type="dxa"/>
              <w:right w:w="0" w:type="dxa"/>
            </w:tcMar>
          </w:tcPr>
          <w:p w14:paraId="0D96743E" w14:textId="77777777" w:rsidR="00DA4077" w:rsidRDefault="00000000">
            <w:pPr>
              <w:snapToGrid w:val="0"/>
              <w:spacing w:line="386" w:lineRule="exact"/>
              <w:ind w:left="400" w:hanging="400"/>
              <w:jc w:val="left"/>
            </w:pPr>
            <w:r>
              <w:rPr>
                <w:rFonts w:ascii="Consolas" w:eastAsia="微软雅黑" w:hAnsi="Consolas" w:cs="Consolas"/>
                <w:color w:val="006EB8"/>
                <w:szCs w:val="24"/>
              </w:rPr>
              <w:t>class</w:t>
            </w:r>
            <w:r>
              <w:rPr>
                <w:rFonts w:ascii="Consolas" w:eastAsia="微软雅黑" w:hAnsi="Consolas" w:cs="Consolas"/>
                <w:szCs w:val="24"/>
              </w:rPr>
              <w:t xml:space="preserve"> DispatchResult:</w:t>
            </w:r>
          </w:p>
        </w:tc>
        <w:tc>
          <w:tcPr>
            <w:tcW w:w="80" w:type="dxa"/>
            <w:shd w:val="clear" w:color="auto" w:fill="CED4F4"/>
            <w:tcMar>
              <w:top w:w="0" w:type="dxa"/>
              <w:left w:w="0" w:type="dxa"/>
              <w:bottom w:w="0" w:type="dxa"/>
              <w:right w:w="0" w:type="dxa"/>
            </w:tcMar>
          </w:tcPr>
          <w:p w14:paraId="5FF631A8" w14:textId="77777777" w:rsidR="00DA4077" w:rsidRDefault="00DA4077">
            <w:pPr>
              <w:snapToGrid w:val="0"/>
              <w:spacing w:line="20" w:lineRule="exact"/>
              <w:ind w:firstLine="0"/>
            </w:pPr>
          </w:p>
        </w:tc>
      </w:tr>
      <w:tr w:rsidR="00DA4077" w14:paraId="302086C0" w14:textId="77777777">
        <w:trPr>
          <w:cantSplit/>
        </w:trPr>
        <w:tc>
          <w:tcPr>
            <w:tcW w:w="540" w:type="dxa"/>
            <w:tcMar>
              <w:top w:w="0" w:type="dxa"/>
              <w:left w:w="0" w:type="dxa"/>
              <w:bottom w:w="0" w:type="dxa"/>
              <w:right w:w="100" w:type="dxa"/>
            </w:tcMar>
          </w:tcPr>
          <w:p w14:paraId="4AABB206" w14:textId="77777777" w:rsidR="00DA4077" w:rsidRDefault="00000000">
            <w:pPr>
              <w:snapToGrid w:val="0"/>
              <w:spacing w:line="386" w:lineRule="exact"/>
              <w:ind w:firstLine="0"/>
              <w:jc w:val="right"/>
            </w:pPr>
            <w:r>
              <w:rPr>
                <w:rFonts w:eastAsia="Times New Roman" w:cs="Consolas"/>
                <w:color w:val="7F807F"/>
                <w:szCs w:val="24"/>
              </w:rPr>
              <w:t>20</w:t>
            </w:r>
          </w:p>
        </w:tc>
        <w:tc>
          <w:tcPr>
            <w:tcW w:w="9000" w:type="dxa"/>
            <w:tcMar>
              <w:top w:w="0" w:type="dxa"/>
              <w:left w:w="75" w:type="dxa"/>
              <w:bottom w:w="0" w:type="dxa"/>
              <w:right w:w="0" w:type="dxa"/>
            </w:tcMar>
          </w:tcPr>
          <w:p w14:paraId="37D95FFB" w14:textId="77777777" w:rsidR="00DA4077" w:rsidRDefault="00000000">
            <w:pPr>
              <w:snapToGrid w:val="0"/>
              <w:spacing w:line="386" w:lineRule="exact"/>
              <w:ind w:left="400" w:hanging="400"/>
              <w:jc w:val="left"/>
            </w:pPr>
            <w:r>
              <w:rPr>
                <w:rFonts w:ascii="Consolas" w:eastAsia="微软雅黑" w:hAnsi="Consolas" w:cs="Consolas"/>
                <w:szCs w:val="24"/>
              </w:rPr>
              <w:t xml:space="preserve">    grid: </w:t>
            </w:r>
            <w:proofErr w:type="gramStart"/>
            <w:r>
              <w:rPr>
                <w:rFonts w:ascii="Consolas" w:eastAsia="微软雅黑" w:hAnsi="Consolas" w:cs="Consolas"/>
                <w:szCs w:val="24"/>
              </w:rPr>
              <w:t>np.ndarray</w:t>
            </w:r>
            <w:proofErr w:type="gramEnd"/>
          </w:p>
        </w:tc>
        <w:tc>
          <w:tcPr>
            <w:tcW w:w="80" w:type="dxa"/>
            <w:shd w:val="clear" w:color="auto" w:fill="CED4F4"/>
            <w:tcMar>
              <w:top w:w="0" w:type="dxa"/>
              <w:left w:w="0" w:type="dxa"/>
              <w:bottom w:w="0" w:type="dxa"/>
              <w:right w:w="0" w:type="dxa"/>
            </w:tcMar>
          </w:tcPr>
          <w:p w14:paraId="2943FBD3" w14:textId="77777777" w:rsidR="00DA4077" w:rsidRDefault="00DA4077">
            <w:pPr>
              <w:snapToGrid w:val="0"/>
              <w:spacing w:line="20" w:lineRule="exact"/>
              <w:ind w:firstLine="0"/>
            </w:pPr>
          </w:p>
        </w:tc>
      </w:tr>
      <w:tr w:rsidR="00DA4077" w14:paraId="3C911A50" w14:textId="77777777">
        <w:trPr>
          <w:cantSplit/>
        </w:trPr>
        <w:tc>
          <w:tcPr>
            <w:tcW w:w="540" w:type="dxa"/>
            <w:tcMar>
              <w:top w:w="0" w:type="dxa"/>
              <w:left w:w="0" w:type="dxa"/>
              <w:bottom w:w="0" w:type="dxa"/>
              <w:right w:w="100" w:type="dxa"/>
            </w:tcMar>
          </w:tcPr>
          <w:p w14:paraId="6ADE36F5" w14:textId="77777777" w:rsidR="00DA4077" w:rsidRDefault="00000000">
            <w:pPr>
              <w:snapToGrid w:val="0"/>
              <w:spacing w:line="386" w:lineRule="exact"/>
              <w:ind w:firstLine="0"/>
              <w:jc w:val="right"/>
            </w:pPr>
            <w:r>
              <w:rPr>
                <w:rFonts w:eastAsia="Times New Roman" w:cs="Consolas"/>
                <w:color w:val="7F807F"/>
                <w:szCs w:val="24"/>
              </w:rPr>
              <w:t>21</w:t>
            </w:r>
          </w:p>
        </w:tc>
        <w:tc>
          <w:tcPr>
            <w:tcW w:w="9000" w:type="dxa"/>
            <w:tcMar>
              <w:top w:w="0" w:type="dxa"/>
              <w:left w:w="75" w:type="dxa"/>
              <w:bottom w:w="0" w:type="dxa"/>
              <w:right w:w="0" w:type="dxa"/>
            </w:tcMar>
          </w:tcPr>
          <w:p w14:paraId="69EF5295" w14:textId="77777777" w:rsidR="00DA4077" w:rsidRDefault="00000000">
            <w:pPr>
              <w:snapToGrid w:val="0"/>
              <w:spacing w:line="386" w:lineRule="exact"/>
              <w:ind w:left="400" w:hanging="400"/>
              <w:jc w:val="left"/>
            </w:pPr>
            <w:r>
              <w:rPr>
                <w:rFonts w:ascii="Consolas" w:eastAsia="微软雅黑" w:hAnsi="Consolas" w:cs="Consolas"/>
                <w:szCs w:val="24"/>
              </w:rPr>
              <w:t xml:space="preserve">    charge: </w:t>
            </w:r>
            <w:proofErr w:type="gramStart"/>
            <w:r>
              <w:rPr>
                <w:rFonts w:ascii="Consolas" w:eastAsia="微软雅黑" w:hAnsi="Consolas" w:cs="Consolas"/>
                <w:szCs w:val="24"/>
              </w:rPr>
              <w:t>np.ndarray</w:t>
            </w:r>
            <w:proofErr w:type="gramEnd"/>
          </w:p>
        </w:tc>
        <w:tc>
          <w:tcPr>
            <w:tcW w:w="80" w:type="dxa"/>
            <w:shd w:val="clear" w:color="auto" w:fill="CED4F4"/>
            <w:tcMar>
              <w:top w:w="0" w:type="dxa"/>
              <w:left w:w="0" w:type="dxa"/>
              <w:bottom w:w="0" w:type="dxa"/>
              <w:right w:w="0" w:type="dxa"/>
            </w:tcMar>
          </w:tcPr>
          <w:p w14:paraId="1D400874" w14:textId="77777777" w:rsidR="00DA4077" w:rsidRDefault="00DA4077">
            <w:pPr>
              <w:snapToGrid w:val="0"/>
              <w:spacing w:line="20" w:lineRule="exact"/>
              <w:ind w:firstLine="0"/>
            </w:pPr>
          </w:p>
        </w:tc>
      </w:tr>
      <w:tr w:rsidR="00DA4077" w14:paraId="26202504" w14:textId="77777777">
        <w:trPr>
          <w:cantSplit/>
        </w:trPr>
        <w:tc>
          <w:tcPr>
            <w:tcW w:w="540" w:type="dxa"/>
            <w:tcMar>
              <w:top w:w="0" w:type="dxa"/>
              <w:left w:w="0" w:type="dxa"/>
              <w:bottom w:w="0" w:type="dxa"/>
              <w:right w:w="100" w:type="dxa"/>
            </w:tcMar>
          </w:tcPr>
          <w:p w14:paraId="25AB568A" w14:textId="77777777" w:rsidR="00DA4077" w:rsidRDefault="00000000">
            <w:pPr>
              <w:snapToGrid w:val="0"/>
              <w:spacing w:line="386" w:lineRule="exact"/>
              <w:ind w:firstLine="0"/>
              <w:jc w:val="right"/>
            </w:pPr>
            <w:r>
              <w:rPr>
                <w:rFonts w:eastAsia="Times New Roman" w:cs="Consolas"/>
                <w:color w:val="7F807F"/>
                <w:szCs w:val="24"/>
              </w:rPr>
              <w:t>22</w:t>
            </w:r>
          </w:p>
        </w:tc>
        <w:tc>
          <w:tcPr>
            <w:tcW w:w="9000" w:type="dxa"/>
            <w:tcMar>
              <w:top w:w="0" w:type="dxa"/>
              <w:left w:w="75" w:type="dxa"/>
              <w:bottom w:w="0" w:type="dxa"/>
              <w:right w:w="0" w:type="dxa"/>
            </w:tcMar>
          </w:tcPr>
          <w:p w14:paraId="3923C00E" w14:textId="77777777" w:rsidR="00DA4077" w:rsidRDefault="00000000">
            <w:pPr>
              <w:snapToGrid w:val="0"/>
              <w:spacing w:line="386" w:lineRule="exact"/>
              <w:ind w:left="400" w:hanging="400"/>
              <w:jc w:val="left"/>
            </w:pPr>
            <w:r>
              <w:rPr>
                <w:rFonts w:ascii="Consolas" w:eastAsia="微软雅黑" w:hAnsi="Consolas" w:cs="Consolas"/>
                <w:szCs w:val="24"/>
              </w:rPr>
              <w:t xml:space="preserve">    discharge: </w:t>
            </w:r>
            <w:proofErr w:type="gramStart"/>
            <w:r>
              <w:rPr>
                <w:rFonts w:ascii="Consolas" w:eastAsia="微软雅黑" w:hAnsi="Consolas" w:cs="Consolas"/>
                <w:szCs w:val="24"/>
              </w:rPr>
              <w:t>np.ndarray</w:t>
            </w:r>
            <w:proofErr w:type="gramEnd"/>
          </w:p>
        </w:tc>
        <w:tc>
          <w:tcPr>
            <w:tcW w:w="80" w:type="dxa"/>
            <w:shd w:val="clear" w:color="auto" w:fill="CED4F4"/>
            <w:tcMar>
              <w:top w:w="0" w:type="dxa"/>
              <w:left w:w="0" w:type="dxa"/>
              <w:bottom w:w="0" w:type="dxa"/>
              <w:right w:w="0" w:type="dxa"/>
            </w:tcMar>
          </w:tcPr>
          <w:p w14:paraId="2B8B9D59" w14:textId="77777777" w:rsidR="00DA4077" w:rsidRDefault="00DA4077">
            <w:pPr>
              <w:snapToGrid w:val="0"/>
              <w:spacing w:line="20" w:lineRule="exact"/>
              <w:ind w:firstLine="0"/>
            </w:pPr>
          </w:p>
        </w:tc>
      </w:tr>
      <w:tr w:rsidR="00DA4077" w14:paraId="1C21615D" w14:textId="77777777">
        <w:trPr>
          <w:cantSplit/>
        </w:trPr>
        <w:tc>
          <w:tcPr>
            <w:tcW w:w="540" w:type="dxa"/>
            <w:tcMar>
              <w:top w:w="0" w:type="dxa"/>
              <w:left w:w="0" w:type="dxa"/>
              <w:bottom w:w="0" w:type="dxa"/>
              <w:right w:w="100" w:type="dxa"/>
            </w:tcMar>
          </w:tcPr>
          <w:p w14:paraId="3A38E172" w14:textId="77777777" w:rsidR="00DA4077" w:rsidRDefault="00000000">
            <w:pPr>
              <w:snapToGrid w:val="0"/>
              <w:spacing w:line="386" w:lineRule="exact"/>
              <w:ind w:firstLine="0"/>
              <w:jc w:val="right"/>
            </w:pPr>
            <w:r>
              <w:rPr>
                <w:rFonts w:eastAsia="Times New Roman" w:cs="Consolas"/>
                <w:color w:val="7F807F"/>
                <w:szCs w:val="24"/>
              </w:rPr>
              <w:t>23</w:t>
            </w:r>
          </w:p>
        </w:tc>
        <w:tc>
          <w:tcPr>
            <w:tcW w:w="9000" w:type="dxa"/>
            <w:tcMar>
              <w:top w:w="0" w:type="dxa"/>
              <w:left w:w="75" w:type="dxa"/>
              <w:bottom w:w="0" w:type="dxa"/>
              <w:right w:w="0" w:type="dxa"/>
            </w:tcMar>
          </w:tcPr>
          <w:p w14:paraId="332DA7D5" w14:textId="77777777" w:rsidR="00DA4077" w:rsidRDefault="00000000">
            <w:pPr>
              <w:snapToGrid w:val="0"/>
              <w:spacing w:line="386" w:lineRule="exact"/>
              <w:ind w:left="400" w:hanging="400"/>
              <w:jc w:val="left"/>
            </w:pPr>
            <w:r>
              <w:rPr>
                <w:rFonts w:ascii="Consolas" w:eastAsia="微软雅黑" w:hAnsi="Consolas" w:cs="Consolas"/>
                <w:szCs w:val="24"/>
              </w:rPr>
              <w:t xml:space="preserve">    curtailment: </w:t>
            </w:r>
            <w:proofErr w:type="gramStart"/>
            <w:r>
              <w:rPr>
                <w:rFonts w:ascii="Consolas" w:eastAsia="微软雅黑" w:hAnsi="Consolas" w:cs="Consolas"/>
                <w:szCs w:val="24"/>
              </w:rPr>
              <w:t>np.ndarray</w:t>
            </w:r>
            <w:proofErr w:type="gramEnd"/>
          </w:p>
        </w:tc>
        <w:tc>
          <w:tcPr>
            <w:tcW w:w="80" w:type="dxa"/>
            <w:shd w:val="clear" w:color="auto" w:fill="CED4F4"/>
            <w:tcMar>
              <w:top w:w="0" w:type="dxa"/>
              <w:left w:w="0" w:type="dxa"/>
              <w:bottom w:w="0" w:type="dxa"/>
              <w:right w:w="0" w:type="dxa"/>
            </w:tcMar>
          </w:tcPr>
          <w:p w14:paraId="798C72EA" w14:textId="77777777" w:rsidR="00DA4077" w:rsidRDefault="00DA4077">
            <w:pPr>
              <w:snapToGrid w:val="0"/>
              <w:spacing w:line="20" w:lineRule="exact"/>
              <w:ind w:firstLine="0"/>
            </w:pPr>
          </w:p>
        </w:tc>
      </w:tr>
      <w:tr w:rsidR="00DA4077" w14:paraId="39D301E4" w14:textId="77777777">
        <w:trPr>
          <w:cantSplit/>
        </w:trPr>
        <w:tc>
          <w:tcPr>
            <w:tcW w:w="540" w:type="dxa"/>
            <w:tcMar>
              <w:top w:w="0" w:type="dxa"/>
              <w:left w:w="0" w:type="dxa"/>
              <w:bottom w:w="0" w:type="dxa"/>
              <w:right w:w="100" w:type="dxa"/>
            </w:tcMar>
          </w:tcPr>
          <w:p w14:paraId="47A0E50E" w14:textId="77777777" w:rsidR="00DA4077" w:rsidRDefault="00000000">
            <w:pPr>
              <w:snapToGrid w:val="0"/>
              <w:spacing w:line="386" w:lineRule="exact"/>
              <w:ind w:firstLine="0"/>
              <w:jc w:val="right"/>
            </w:pPr>
            <w:r>
              <w:rPr>
                <w:rFonts w:eastAsia="Times New Roman" w:cs="Consolas"/>
                <w:color w:val="7F807F"/>
                <w:szCs w:val="24"/>
              </w:rPr>
              <w:t>24</w:t>
            </w:r>
          </w:p>
        </w:tc>
        <w:tc>
          <w:tcPr>
            <w:tcW w:w="9000" w:type="dxa"/>
            <w:tcMar>
              <w:top w:w="0" w:type="dxa"/>
              <w:left w:w="75" w:type="dxa"/>
              <w:bottom w:w="0" w:type="dxa"/>
              <w:right w:w="0" w:type="dxa"/>
            </w:tcMar>
          </w:tcPr>
          <w:p w14:paraId="028033BD" w14:textId="77777777" w:rsidR="00DA4077" w:rsidRDefault="00000000">
            <w:pPr>
              <w:snapToGrid w:val="0"/>
              <w:spacing w:line="386" w:lineRule="exact"/>
              <w:ind w:left="400" w:hanging="400"/>
              <w:jc w:val="left"/>
            </w:pPr>
            <w:r>
              <w:rPr>
                <w:rFonts w:ascii="Consolas" w:eastAsia="微软雅黑" w:hAnsi="Consolas" w:cs="Consolas"/>
                <w:szCs w:val="24"/>
              </w:rPr>
              <w:t xml:space="preserve">    emergency: </w:t>
            </w:r>
            <w:proofErr w:type="gramStart"/>
            <w:r>
              <w:rPr>
                <w:rFonts w:ascii="Consolas" w:eastAsia="微软雅黑" w:hAnsi="Consolas" w:cs="Consolas"/>
                <w:szCs w:val="24"/>
              </w:rPr>
              <w:t>np.ndarray</w:t>
            </w:r>
            <w:proofErr w:type="gramEnd"/>
          </w:p>
        </w:tc>
        <w:tc>
          <w:tcPr>
            <w:tcW w:w="80" w:type="dxa"/>
            <w:shd w:val="clear" w:color="auto" w:fill="CED4F4"/>
            <w:tcMar>
              <w:top w:w="0" w:type="dxa"/>
              <w:left w:w="0" w:type="dxa"/>
              <w:bottom w:w="0" w:type="dxa"/>
              <w:right w:w="0" w:type="dxa"/>
            </w:tcMar>
          </w:tcPr>
          <w:p w14:paraId="0B4D917C" w14:textId="77777777" w:rsidR="00DA4077" w:rsidRDefault="00DA4077">
            <w:pPr>
              <w:snapToGrid w:val="0"/>
              <w:spacing w:line="20" w:lineRule="exact"/>
              <w:ind w:firstLine="0"/>
            </w:pPr>
          </w:p>
        </w:tc>
      </w:tr>
      <w:tr w:rsidR="00DA4077" w14:paraId="7A85975D" w14:textId="77777777">
        <w:trPr>
          <w:cantSplit/>
        </w:trPr>
        <w:tc>
          <w:tcPr>
            <w:tcW w:w="540" w:type="dxa"/>
            <w:tcMar>
              <w:top w:w="0" w:type="dxa"/>
              <w:left w:w="0" w:type="dxa"/>
              <w:bottom w:w="0" w:type="dxa"/>
              <w:right w:w="100" w:type="dxa"/>
            </w:tcMar>
          </w:tcPr>
          <w:p w14:paraId="6EFC4901" w14:textId="77777777" w:rsidR="00DA4077" w:rsidRDefault="00000000">
            <w:pPr>
              <w:snapToGrid w:val="0"/>
              <w:spacing w:line="386" w:lineRule="exact"/>
              <w:ind w:firstLine="0"/>
              <w:jc w:val="right"/>
            </w:pPr>
            <w:r>
              <w:rPr>
                <w:rFonts w:eastAsia="Times New Roman" w:cs="Consolas"/>
                <w:color w:val="7F807F"/>
                <w:szCs w:val="24"/>
              </w:rPr>
              <w:t>25</w:t>
            </w:r>
          </w:p>
        </w:tc>
        <w:tc>
          <w:tcPr>
            <w:tcW w:w="9000" w:type="dxa"/>
            <w:tcMar>
              <w:top w:w="0" w:type="dxa"/>
              <w:left w:w="75" w:type="dxa"/>
              <w:bottom w:w="0" w:type="dxa"/>
              <w:right w:w="0" w:type="dxa"/>
            </w:tcMar>
          </w:tcPr>
          <w:p w14:paraId="5F899D54" w14:textId="77777777" w:rsidR="00DA4077" w:rsidRDefault="00000000">
            <w:pPr>
              <w:snapToGrid w:val="0"/>
              <w:spacing w:line="386" w:lineRule="exact"/>
              <w:ind w:left="400" w:hanging="400"/>
              <w:jc w:val="left"/>
            </w:pPr>
            <w:r>
              <w:rPr>
                <w:rFonts w:ascii="Consolas" w:eastAsia="微软雅黑" w:hAnsi="Consolas" w:cs="Consolas"/>
                <w:szCs w:val="24"/>
              </w:rPr>
              <w:t xml:space="preserve">    soc: </w:t>
            </w:r>
            <w:proofErr w:type="gramStart"/>
            <w:r>
              <w:rPr>
                <w:rFonts w:ascii="Consolas" w:eastAsia="微软雅黑" w:hAnsi="Consolas" w:cs="Consolas"/>
                <w:szCs w:val="24"/>
              </w:rPr>
              <w:t>np.ndarray</w:t>
            </w:r>
            <w:proofErr w:type="gramEnd"/>
          </w:p>
        </w:tc>
        <w:tc>
          <w:tcPr>
            <w:tcW w:w="80" w:type="dxa"/>
            <w:shd w:val="clear" w:color="auto" w:fill="CED4F4"/>
            <w:tcMar>
              <w:top w:w="0" w:type="dxa"/>
              <w:left w:w="0" w:type="dxa"/>
              <w:bottom w:w="0" w:type="dxa"/>
              <w:right w:w="0" w:type="dxa"/>
            </w:tcMar>
          </w:tcPr>
          <w:p w14:paraId="3D6583FF" w14:textId="77777777" w:rsidR="00DA4077" w:rsidRDefault="00DA4077">
            <w:pPr>
              <w:snapToGrid w:val="0"/>
              <w:spacing w:line="20" w:lineRule="exact"/>
              <w:ind w:firstLine="0"/>
            </w:pPr>
          </w:p>
        </w:tc>
      </w:tr>
      <w:tr w:rsidR="00DA4077" w14:paraId="674888CD" w14:textId="77777777">
        <w:trPr>
          <w:cantSplit/>
        </w:trPr>
        <w:tc>
          <w:tcPr>
            <w:tcW w:w="540" w:type="dxa"/>
            <w:tcMar>
              <w:top w:w="0" w:type="dxa"/>
              <w:left w:w="0" w:type="dxa"/>
              <w:bottom w:w="0" w:type="dxa"/>
              <w:right w:w="100" w:type="dxa"/>
            </w:tcMar>
          </w:tcPr>
          <w:p w14:paraId="720CC0CB" w14:textId="77777777" w:rsidR="00DA4077" w:rsidRDefault="00000000">
            <w:pPr>
              <w:snapToGrid w:val="0"/>
              <w:spacing w:line="386" w:lineRule="exact"/>
              <w:ind w:firstLine="0"/>
              <w:jc w:val="right"/>
            </w:pPr>
            <w:r>
              <w:rPr>
                <w:rFonts w:eastAsia="Times New Roman" w:cs="Consolas"/>
                <w:color w:val="7F807F"/>
                <w:szCs w:val="24"/>
              </w:rPr>
              <w:t>26</w:t>
            </w:r>
          </w:p>
        </w:tc>
        <w:tc>
          <w:tcPr>
            <w:tcW w:w="9000" w:type="dxa"/>
            <w:tcMar>
              <w:top w:w="0" w:type="dxa"/>
              <w:left w:w="75" w:type="dxa"/>
              <w:bottom w:w="0" w:type="dxa"/>
              <w:right w:w="0" w:type="dxa"/>
            </w:tcMar>
          </w:tcPr>
          <w:p w14:paraId="6E4D2F3E" w14:textId="77777777" w:rsidR="00DA4077" w:rsidRDefault="00000000">
            <w:pPr>
              <w:snapToGrid w:val="0"/>
              <w:spacing w:line="386" w:lineRule="exact"/>
              <w:ind w:left="400" w:hanging="400"/>
              <w:jc w:val="left"/>
            </w:pPr>
            <w:r>
              <w:rPr>
                <w:rFonts w:ascii="Consolas" w:eastAsia="微软雅黑" w:hAnsi="Consolas" w:cs="Consolas"/>
                <w:szCs w:val="24"/>
              </w:rPr>
              <w:t xml:space="preserve">    mode: </w:t>
            </w:r>
            <w:proofErr w:type="gramStart"/>
            <w:r>
              <w:rPr>
                <w:rFonts w:ascii="Consolas" w:eastAsia="微软雅黑" w:hAnsi="Consolas" w:cs="Consolas"/>
                <w:szCs w:val="24"/>
              </w:rPr>
              <w:t>np.ndarray</w:t>
            </w:r>
            <w:proofErr w:type="gramEnd"/>
          </w:p>
        </w:tc>
        <w:tc>
          <w:tcPr>
            <w:tcW w:w="80" w:type="dxa"/>
            <w:shd w:val="clear" w:color="auto" w:fill="CED4F4"/>
            <w:tcMar>
              <w:top w:w="0" w:type="dxa"/>
              <w:left w:w="0" w:type="dxa"/>
              <w:bottom w:w="0" w:type="dxa"/>
              <w:right w:w="0" w:type="dxa"/>
            </w:tcMar>
          </w:tcPr>
          <w:p w14:paraId="221A5556" w14:textId="77777777" w:rsidR="00DA4077" w:rsidRDefault="00DA4077">
            <w:pPr>
              <w:snapToGrid w:val="0"/>
              <w:spacing w:line="20" w:lineRule="exact"/>
              <w:ind w:firstLine="0"/>
            </w:pPr>
          </w:p>
        </w:tc>
      </w:tr>
      <w:tr w:rsidR="00DA4077" w14:paraId="14E8E40D" w14:textId="77777777">
        <w:trPr>
          <w:cantSplit/>
        </w:trPr>
        <w:tc>
          <w:tcPr>
            <w:tcW w:w="540" w:type="dxa"/>
            <w:tcMar>
              <w:top w:w="0" w:type="dxa"/>
              <w:left w:w="0" w:type="dxa"/>
              <w:bottom w:w="0" w:type="dxa"/>
              <w:right w:w="100" w:type="dxa"/>
            </w:tcMar>
          </w:tcPr>
          <w:p w14:paraId="64B50207" w14:textId="77777777" w:rsidR="00DA4077" w:rsidRDefault="00000000">
            <w:pPr>
              <w:snapToGrid w:val="0"/>
              <w:spacing w:line="386" w:lineRule="exact"/>
              <w:ind w:firstLine="0"/>
              <w:jc w:val="right"/>
            </w:pPr>
            <w:r>
              <w:rPr>
                <w:rFonts w:eastAsia="Times New Roman" w:cs="Consolas"/>
                <w:color w:val="7F807F"/>
                <w:szCs w:val="24"/>
              </w:rPr>
              <w:t>27</w:t>
            </w:r>
          </w:p>
        </w:tc>
        <w:tc>
          <w:tcPr>
            <w:tcW w:w="9000" w:type="dxa"/>
            <w:tcMar>
              <w:top w:w="0" w:type="dxa"/>
              <w:left w:w="75" w:type="dxa"/>
              <w:bottom w:w="0" w:type="dxa"/>
              <w:right w:w="0" w:type="dxa"/>
            </w:tcMar>
          </w:tcPr>
          <w:p w14:paraId="0F1BB36B" w14:textId="77777777" w:rsidR="00DA4077" w:rsidRDefault="00000000">
            <w:pPr>
              <w:snapToGrid w:val="0"/>
              <w:spacing w:line="386" w:lineRule="exact"/>
              <w:ind w:left="400" w:hanging="400"/>
              <w:jc w:val="left"/>
            </w:pPr>
            <w:r>
              <w:rPr>
                <w:rFonts w:ascii="Consolas" w:eastAsia="微软雅黑" w:hAnsi="Consolas" w:cs="Consolas"/>
                <w:szCs w:val="24"/>
              </w:rPr>
              <w:t xml:space="preserve">    objective: float</w:t>
            </w:r>
          </w:p>
        </w:tc>
        <w:tc>
          <w:tcPr>
            <w:tcW w:w="80" w:type="dxa"/>
            <w:shd w:val="clear" w:color="auto" w:fill="CED4F4"/>
            <w:tcMar>
              <w:top w:w="0" w:type="dxa"/>
              <w:left w:w="0" w:type="dxa"/>
              <w:bottom w:w="0" w:type="dxa"/>
              <w:right w:w="0" w:type="dxa"/>
            </w:tcMar>
          </w:tcPr>
          <w:p w14:paraId="34BEC06D" w14:textId="77777777" w:rsidR="00DA4077" w:rsidRDefault="00DA4077">
            <w:pPr>
              <w:snapToGrid w:val="0"/>
              <w:spacing w:line="20" w:lineRule="exact"/>
              <w:ind w:firstLine="0"/>
            </w:pPr>
          </w:p>
        </w:tc>
      </w:tr>
      <w:tr w:rsidR="00DA4077" w14:paraId="2155F90D" w14:textId="77777777">
        <w:trPr>
          <w:cantSplit/>
        </w:trPr>
        <w:tc>
          <w:tcPr>
            <w:tcW w:w="540" w:type="dxa"/>
            <w:tcMar>
              <w:top w:w="0" w:type="dxa"/>
              <w:left w:w="0" w:type="dxa"/>
              <w:bottom w:w="0" w:type="dxa"/>
              <w:right w:w="100" w:type="dxa"/>
            </w:tcMar>
          </w:tcPr>
          <w:p w14:paraId="45818104" w14:textId="77777777" w:rsidR="00DA4077" w:rsidRDefault="00000000">
            <w:pPr>
              <w:snapToGrid w:val="0"/>
              <w:spacing w:line="386" w:lineRule="exact"/>
              <w:ind w:firstLine="0"/>
              <w:jc w:val="right"/>
            </w:pPr>
            <w:r>
              <w:rPr>
                <w:rFonts w:eastAsia="Times New Roman" w:cs="Consolas"/>
                <w:color w:val="7F807F"/>
                <w:szCs w:val="24"/>
              </w:rPr>
              <w:t>28</w:t>
            </w:r>
          </w:p>
        </w:tc>
        <w:tc>
          <w:tcPr>
            <w:tcW w:w="9000" w:type="dxa"/>
            <w:tcMar>
              <w:top w:w="0" w:type="dxa"/>
              <w:left w:w="75" w:type="dxa"/>
              <w:bottom w:w="0" w:type="dxa"/>
              <w:right w:w="0" w:type="dxa"/>
            </w:tcMar>
          </w:tcPr>
          <w:p w14:paraId="143F5C6F" w14:textId="77777777" w:rsidR="00DA4077" w:rsidRDefault="00000000">
            <w:pPr>
              <w:snapToGrid w:val="0"/>
              <w:spacing w:line="386" w:lineRule="exact"/>
              <w:ind w:left="400" w:hanging="400"/>
              <w:jc w:val="left"/>
            </w:pPr>
            <w:r>
              <w:rPr>
                <w:rFonts w:ascii="Consolas" w:eastAsia="微软雅黑" w:hAnsi="Consolas" w:cs="Consolas"/>
                <w:szCs w:val="24"/>
              </w:rPr>
              <w:t xml:space="preserve">    solve_seconds: float</w:t>
            </w:r>
          </w:p>
        </w:tc>
        <w:tc>
          <w:tcPr>
            <w:tcW w:w="80" w:type="dxa"/>
            <w:shd w:val="clear" w:color="auto" w:fill="CED4F4"/>
            <w:tcMar>
              <w:top w:w="0" w:type="dxa"/>
              <w:left w:w="0" w:type="dxa"/>
              <w:bottom w:w="0" w:type="dxa"/>
              <w:right w:w="0" w:type="dxa"/>
            </w:tcMar>
          </w:tcPr>
          <w:p w14:paraId="5DC9C9F7" w14:textId="77777777" w:rsidR="00DA4077" w:rsidRDefault="00DA4077">
            <w:pPr>
              <w:snapToGrid w:val="0"/>
              <w:spacing w:line="20" w:lineRule="exact"/>
              <w:ind w:firstLine="0"/>
            </w:pPr>
          </w:p>
        </w:tc>
      </w:tr>
      <w:tr w:rsidR="00DA4077" w14:paraId="755A4876" w14:textId="77777777">
        <w:trPr>
          <w:cantSplit/>
        </w:trPr>
        <w:tc>
          <w:tcPr>
            <w:tcW w:w="540" w:type="dxa"/>
            <w:tcMar>
              <w:top w:w="0" w:type="dxa"/>
              <w:left w:w="0" w:type="dxa"/>
              <w:bottom w:w="0" w:type="dxa"/>
              <w:right w:w="100" w:type="dxa"/>
            </w:tcMar>
          </w:tcPr>
          <w:p w14:paraId="7A4025E9" w14:textId="77777777" w:rsidR="00DA4077" w:rsidRDefault="00000000">
            <w:pPr>
              <w:snapToGrid w:val="0"/>
              <w:spacing w:line="386" w:lineRule="exact"/>
              <w:ind w:firstLine="0"/>
              <w:jc w:val="right"/>
            </w:pPr>
            <w:r>
              <w:rPr>
                <w:rFonts w:eastAsia="Times New Roman" w:cs="Consolas"/>
                <w:color w:val="7F807F"/>
                <w:szCs w:val="24"/>
              </w:rPr>
              <w:t>29</w:t>
            </w:r>
          </w:p>
        </w:tc>
        <w:tc>
          <w:tcPr>
            <w:tcW w:w="9000" w:type="dxa"/>
            <w:tcMar>
              <w:top w:w="0" w:type="dxa"/>
              <w:left w:w="75" w:type="dxa"/>
              <w:bottom w:w="0" w:type="dxa"/>
              <w:right w:w="0" w:type="dxa"/>
            </w:tcMar>
          </w:tcPr>
          <w:p w14:paraId="09FB52B6" w14:textId="77777777" w:rsidR="00DA4077" w:rsidRDefault="00000000">
            <w:pPr>
              <w:snapToGrid w:val="0"/>
              <w:spacing w:line="386" w:lineRule="exact"/>
              <w:ind w:left="400" w:hanging="400"/>
              <w:jc w:val="left"/>
            </w:pPr>
            <w:r>
              <w:rPr>
                <w:rFonts w:ascii="Consolas" w:eastAsia="微软雅黑" w:hAnsi="Consolas" w:cs="Consolas"/>
                <w:szCs w:val="24"/>
              </w:rPr>
              <w:t xml:space="preserve">    max_balance_residual: float</w:t>
            </w:r>
          </w:p>
        </w:tc>
        <w:tc>
          <w:tcPr>
            <w:tcW w:w="80" w:type="dxa"/>
            <w:shd w:val="clear" w:color="auto" w:fill="CED4F4"/>
            <w:tcMar>
              <w:top w:w="0" w:type="dxa"/>
              <w:left w:w="0" w:type="dxa"/>
              <w:bottom w:w="0" w:type="dxa"/>
              <w:right w:w="0" w:type="dxa"/>
            </w:tcMar>
          </w:tcPr>
          <w:p w14:paraId="09A0B55C" w14:textId="77777777" w:rsidR="00DA4077" w:rsidRDefault="00DA4077">
            <w:pPr>
              <w:snapToGrid w:val="0"/>
              <w:spacing w:line="20" w:lineRule="exact"/>
              <w:ind w:firstLine="0"/>
            </w:pPr>
          </w:p>
        </w:tc>
      </w:tr>
      <w:tr w:rsidR="00DA4077" w14:paraId="12856A65" w14:textId="77777777">
        <w:trPr>
          <w:cantSplit/>
        </w:trPr>
        <w:tc>
          <w:tcPr>
            <w:tcW w:w="540" w:type="dxa"/>
            <w:tcMar>
              <w:top w:w="0" w:type="dxa"/>
              <w:left w:w="0" w:type="dxa"/>
              <w:bottom w:w="0" w:type="dxa"/>
              <w:right w:w="100" w:type="dxa"/>
            </w:tcMar>
          </w:tcPr>
          <w:p w14:paraId="239ABFFE" w14:textId="77777777" w:rsidR="00DA4077" w:rsidRDefault="00000000">
            <w:pPr>
              <w:snapToGrid w:val="0"/>
              <w:spacing w:line="386" w:lineRule="exact"/>
              <w:ind w:firstLine="0"/>
              <w:jc w:val="right"/>
            </w:pPr>
            <w:r>
              <w:rPr>
                <w:rFonts w:eastAsia="Times New Roman" w:cs="Consolas"/>
                <w:color w:val="7F807F"/>
                <w:szCs w:val="24"/>
              </w:rPr>
              <w:t>30</w:t>
            </w:r>
          </w:p>
        </w:tc>
        <w:tc>
          <w:tcPr>
            <w:tcW w:w="9000" w:type="dxa"/>
            <w:tcMar>
              <w:top w:w="0" w:type="dxa"/>
              <w:left w:w="75" w:type="dxa"/>
              <w:bottom w:w="0" w:type="dxa"/>
              <w:right w:w="0" w:type="dxa"/>
            </w:tcMar>
          </w:tcPr>
          <w:p w14:paraId="02C4471F" w14:textId="77777777" w:rsidR="00DA4077" w:rsidRDefault="00000000">
            <w:pPr>
              <w:snapToGrid w:val="0"/>
              <w:spacing w:line="386" w:lineRule="exact"/>
              <w:ind w:left="400" w:hanging="400"/>
              <w:jc w:val="left"/>
            </w:pPr>
            <w:r>
              <w:rPr>
                <w:rFonts w:ascii="Consolas" w:eastAsia="微软雅黑" w:hAnsi="Consolas" w:cs="Consolas"/>
                <w:szCs w:val="24"/>
              </w:rPr>
              <w:t xml:space="preserve">    max_soc_residual: float</w:t>
            </w:r>
          </w:p>
        </w:tc>
        <w:tc>
          <w:tcPr>
            <w:tcW w:w="80" w:type="dxa"/>
            <w:shd w:val="clear" w:color="auto" w:fill="CED4F4"/>
            <w:tcMar>
              <w:top w:w="0" w:type="dxa"/>
              <w:left w:w="0" w:type="dxa"/>
              <w:bottom w:w="0" w:type="dxa"/>
              <w:right w:w="0" w:type="dxa"/>
            </w:tcMar>
          </w:tcPr>
          <w:p w14:paraId="3EE92D8E" w14:textId="77777777" w:rsidR="00DA4077" w:rsidRDefault="00DA4077">
            <w:pPr>
              <w:snapToGrid w:val="0"/>
              <w:spacing w:line="20" w:lineRule="exact"/>
              <w:ind w:firstLine="0"/>
            </w:pPr>
          </w:p>
        </w:tc>
      </w:tr>
      <w:tr w:rsidR="00DA4077" w14:paraId="19BF41F9" w14:textId="77777777">
        <w:trPr>
          <w:cantSplit/>
        </w:trPr>
        <w:tc>
          <w:tcPr>
            <w:tcW w:w="540" w:type="dxa"/>
            <w:tcMar>
              <w:top w:w="0" w:type="dxa"/>
              <w:left w:w="0" w:type="dxa"/>
              <w:bottom w:w="0" w:type="dxa"/>
              <w:right w:w="100" w:type="dxa"/>
            </w:tcMar>
          </w:tcPr>
          <w:p w14:paraId="234F6BF3" w14:textId="77777777" w:rsidR="00DA4077" w:rsidRDefault="00000000">
            <w:pPr>
              <w:snapToGrid w:val="0"/>
              <w:spacing w:line="386" w:lineRule="exact"/>
              <w:ind w:firstLine="0"/>
              <w:jc w:val="right"/>
            </w:pPr>
            <w:r>
              <w:rPr>
                <w:rFonts w:eastAsia="Times New Roman" w:cs="Consolas"/>
                <w:color w:val="7F807F"/>
                <w:szCs w:val="24"/>
              </w:rPr>
              <w:t>31</w:t>
            </w:r>
          </w:p>
        </w:tc>
        <w:tc>
          <w:tcPr>
            <w:tcW w:w="9000" w:type="dxa"/>
            <w:tcMar>
              <w:top w:w="0" w:type="dxa"/>
              <w:left w:w="75" w:type="dxa"/>
              <w:bottom w:w="0" w:type="dxa"/>
              <w:right w:w="0" w:type="dxa"/>
            </w:tcMar>
          </w:tcPr>
          <w:p w14:paraId="38ED1927" w14:textId="77777777" w:rsidR="00DA4077" w:rsidRDefault="00000000">
            <w:pPr>
              <w:snapToGrid w:val="0"/>
              <w:spacing w:line="386" w:lineRule="exact"/>
              <w:ind w:left="400" w:hanging="400"/>
              <w:jc w:val="left"/>
            </w:pPr>
            <w:r>
              <w:rPr>
                <w:rFonts w:ascii="Consolas" w:eastAsia="微软雅黑" w:hAnsi="Consolas" w:cs="Consolas"/>
                <w:szCs w:val="24"/>
              </w:rPr>
              <w:t xml:space="preserve">    success: bool</w:t>
            </w:r>
          </w:p>
        </w:tc>
        <w:tc>
          <w:tcPr>
            <w:tcW w:w="80" w:type="dxa"/>
            <w:shd w:val="clear" w:color="auto" w:fill="CED4F4"/>
            <w:tcMar>
              <w:top w:w="0" w:type="dxa"/>
              <w:left w:w="0" w:type="dxa"/>
              <w:bottom w:w="0" w:type="dxa"/>
              <w:right w:w="0" w:type="dxa"/>
            </w:tcMar>
          </w:tcPr>
          <w:p w14:paraId="7AEAB8C4" w14:textId="77777777" w:rsidR="00DA4077" w:rsidRDefault="00DA4077">
            <w:pPr>
              <w:snapToGrid w:val="0"/>
              <w:spacing w:line="20" w:lineRule="exact"/>
              <w:ind w:firstLine="0"/>
            </w:pPr>
          </w:p>
        </w:tc>
      </w:tr>
      <w:tr w:rsidR="00DA4077" w14:paraId="1C5201A3" w14:textId="77777777">
        <w:trPr>
          <w:cantSplit/>
        </w:trPr>
        <w:tc>
          <w:tcPr>
            <w:tcW w:w="540" w:type="dxa"/>
            <w:tcMar>
              <w:top w:w="0" w:type="dxa"/>
              <w:left w:w="0" w:type="dxa"/>
              <w:bottom w:w="0" w:type="dxa"/>
              <w:right w:w="100" w:type="dxa"/>
            </w:tcMar>
          </w:tcPr>
          <w:p w14:paraId="5952B038" w14:textId="77777777" w:rsidR="00DA4077" w:rsidRDefault="00000000">
            <w:pPr>
              <w:snapToGrid w:val="0"/>
              <w:spacing w:line="386" w:lineRule="exact"/>
              <w:ind w:firstLine="0"/>
              <w:jc w:val="right"/>
            </w:pPr>
            <w:r>
              <w:rPr>
                <w:rFonts w:eastAsia="Times New Roman" w:cs="Consolas"/>
                <w:color w:val="7F807F"/>
                <w:szCs w:val="24"/>
              </w:rPr>
              <w:t>32</w:t>
            </w:r>
          </w:p>
        </w:tc>
        <w:tc>
          <w:tcPr>
            <w:tcW w:w="9000" w:type="dxa"/>
            <w:tcMar>
              <w:top w:w="0" w:type="dxa"/>
              <w:left w:w="75" w:type="dxa"/>
              <w:bottom w:w="0" w:type="dxa"/>
              <w:right w:w="0" w:type="dxa"/>
            </w:tcMar>
          </w:tcPr>
          <w:p w14:paraId="543F281D" w14:textId="77777777" w:rsidR="00DA4077" w:rsidRDefault="00000000">
            <w:pPr>
              <w:snapToGrid w:val="0"/>
              <w:spacing w:line="386" w:lineRule="exact"/>
              <w:ind w:left="400" w:hanging="400"/>
              <w:jc w:val="left"/>
            </w:pPr>
            <w:r>
              <w:rPr>
                <w:rFonts w:ascii="Consolas" w:eastAsia="微软雅黑" w:hAnsi="Consolas" w:cs="Consolas"/>
                <w:szCs w:val="24"/>
              </w:rPr>
              <w:t xml:space="preserve">    message: str</w:t>
            </w:r>
          </w:p>
        </w:tc>
        <w:tc>
          <w:tcPr>
            <w:tcW w:w="80" w:type="dxa"/>
            <w:shd w:val="clear" w:color="auto" w:fill="CED4F4"/>
            <w:tcMar>
              <w:top w:w="0" w:type="dxa"/>
              <w:left w:w="0" w:type="dxa"/>
              <w:bottom w:w="0" w:type="dxa"/>
              <w:right w:w="0" w:type="dxa"/>
            </w:tcMar>
          </w:tcPr>
          <w:p w14:paraId="15F2BD39" w14:textId="77777777" w:rsidR="00DA4077" w:rsidRDefault="00DA4077">
            <w:pPr>
              <w:snapToGrid w:val="0"/>
              <w:spacing w:line="20" w:lineRule="exact"/>
              <w:ind w:firstLine="0"/>
            </w:pPr>
          </w:p>
        </w:tc>
      </w:tr>
      <w:tr w:rsidR="00DA4077" w14:paraId="3C5EEE66" w14:textId="77777777">
        <w:trPr>
          <w:cantSplit/>
        </w:trPr>
        <w:tc>
          <w:tcPr>
            <w:tcW w:w="540" w:type="dxa"/>
            <w:tcMar>
              <w:top w:w="0" w:type="dxa"/>
              <w:left w:w="0" w:type="dxa"/>
              <w:bottom w:w="0" w:type="dxa"/>
              <w:right w:w="100" w:type="dxa"/>
            </w:tcMar>
          </w:tcPr>
          <w:p w14:paraId="11157A19" w14:textId="77777777" w:rsidR="00DA4077" w:rsidRDefault="00000000">
            <w:pPr>
              <w:snapToGrid w:val="0"/>
              <w:spacing w:line="386" w:lineRule="exact"/>
              <w:ind w:firstLine="0"/>
              <w:jc w:val="right"/>
            </w:pPr>
            <w:r>
              <w:rPr>
                <w:rFonts w:eastAsia="Times New Roman" w:cs="Consolas"/>
                <w:color w:val="7F807F"/>
                <w:szCs w:val="24"/>
              </w:rPr>
              <w:t>33</w:t>
            </w:r>
          </w:p>
        </w:tc>
        <w:tc>
          <w:tcPr>
            <w:tcW w:w="9000" w:type="dxa"/>
            <w:tcMar>
              <w:top w:w="0" w:type="dxa"/>
              <w:left w:w="75" w:type="dxa"/>
              <w:bottom w:w="0" w:type="dxa"/>
              <w:right w:w="0" w:type="dxa"/>
            </w:tcMar>
          </w:tcPr>
          <w:p w14:paraId="7FF9C72D"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C5B0F19" w14:textId="77777777" w:rsidR="00DA4077" w:rsidRDefault="00DA4077">
            <w:pPr>
              <w:snapToGrid w:val="0"/>
              <w:spacing w:line="20" w:lineRule="exact"/>
              <w:ind w:firstLine="0"/>
            </w:pPr>
          </w:p>
        </w:tc>
      </w:tr>
      <w:tr w:rsidR="00DA4077" w14:paraId="07AD86FD" w14:textId="77777777">
        <w:trPr>
          <w:cantSplit/>
        </w:trPr>
        <w:tc>
          <w:tcPr>
            <w:tcW w:w="540" w:type="dxa"/>
            <w:tcMar>
              <w:top w:w="0" w:type="dxa"/>
              <w:left w:w="0" w:type="dxa"/>
              <w:bottom w:w="0" w:type="dxa"/>
              <w:right w:w="100" w:type="dxa"/>
            </w:tcMar>
          </w:tcPr>
          <w:p w14:paraId="20ECA15D" w14:textId="77777777" w:rsidR="00DA4077" w:rsidRDefault="00000000">
            <w:pPr>
              <w:snapToGrid w:val="0"/>
              <w:spacing w:line="386" w:lineRule="exact"/>
              <w:ind w:firstLine="0"/>
              <w:jc w:val="right"/>
            </w:pPr>
            <w:r>
              <w:rPr>
                <w:rFonts w:eastAsia="Times New Roman" w:cs="Consolas"/>
                <w:color w:val="7F807F"/>
                <w:szCs w:val="24"/>
              </w:rPr>
              <w:t>34</w:t>
            </w:r>
          </w:p>
        </w:tc>
        <w:tc>
          <w:tcPr>
            <w:tcW w:w="9000" w:type="dxa"/>
            <w:tcMar>
              <w:top w:w="0" w:type="dxa"/>
              <w:left w:w="75" w:type="dxa"/>
              <w:bottom w:w="0" w:type="dxa"/>
              <w:right w:w="0" w:type="dxa"/>
            </w:tcMar>
          </w:tcPr>
          <w:p w14:paraId="30F72C40"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5696753" w14:textId="77777777" w:rsidR="00DA4077" w:rsidRDefault="00DA4077">
            <w:pPr>
              <w:snapToGrid w:val="0"/>
              <w:spacing w:line="20" w:lineRule="exact"/>
              <w:ind w:firstLine="0"/>
            </w:pPr>
          </w:p>
        </w:tc>
      </w:tr>
      <w:tr w:rsidR="00DA4077" w14:paraId="51F2B780" w14:textId="77777777">
        <w:trPr>
          <w:cantSplit/>
        </w:trPr>
        <w:tc>
          <w:tcPr>
            <w:tcW w:w="540" w:type="dxa"/>
            <w:tcMar>
              <w:top w:w="0" w:type="dxa"/>
              <w:left w:w="0" w:type="dxa"/>
              <w:bottom w:w="0" w:type="dxa"/>
              <w:right w:w="100" w:type="dxa"/>
            </w:tcMar>
          </w:tcPr>
          <w:p w14:paraId="2720555A" w14:textId="77777777" w:rsidR="00DA4077" w:rsidRDefault="00000000">
            <w:pPr>
              <w:snapToGrid w:val="0"/>
              <w:spacing w:line="386" w:lineRule="exact"/>
              <w:ind w:firstLine="0"/>
              <w:jc w:val="right"/>
            </w:pPr>
            <w:r>
              <w:rPr>
                <w:rFonts w:eastAsia="Times New Roman" w:cs="Consolas"/>
                <w:color w:val="7F807F"/>
                <w:szCs w:val="24"/>
              </w:rPr>
              <w:t>35</w:t>
            </w:r>
          </w:p>
        </w:tc>
        <w:tc>
          <w:tcPr>
            <w:tcW w:w="9000" w:type="dxa"/>
            <w:tcMar>
              <w:top w:w="0" w:type="dxa"/>
              <w:left w:w="75" w:type="dxa"/>
              <w:bottom w:w="0" w:type="dxa"/>
              <w:right w:w="0" w:type="dxa"/>
            </w:tcMar>
          </w:tcPr>
          <w:p w14:paraId="1E773570"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solve_deterministic_</w:t>
            </w:r>
            <w:proofErr w:type="gramStart"/>
            <w:r>
              <w:rPr>
                <w:rFonts w:ascii="Consolas" w:eastAsia="微软雅黑" w:hAnsi="Consolas" w:cs="Consolas"/>
                <w:szCs w:val="24"/>
              </w:rPr>
              <w:t>dispatch(</w:t>
            </w:r>
            <w:proofErr w:type="gramEnd"/>
          </w:p>
        </w:tc>
        <w:tc>
          <w:tcPr>
            <w:tcW w:w="80" w:type="dxa"/>
            <w:shd w:val="clear" w:color="auto" w:fill="CED4F4"/>
            <w:tcMar>
              <w:top w:w="0" w:type="dxa"/>
              <w:left w:w="0" w:type="dxa"/>
              <w:bottom w:w="0" w:type="dxa"/>
              <w:right w:w="0" w:type="dxa"/>
            </w:tcMar>
          </w:tcPr>
          <w:p w14:paraId="5E49D810" w14:textId="77777777" w:rsidR="00DA4077" w:rsidRDefault="00DA4077">
            <w:pPr>
              <w:snapToGrid w:val="0"/>
              <w:spacing w:line="20" w:lineRule="exact"/>
              <w:ind w:firstLine="0"/>
            </w:pPr>
          </w:p>
        </w:tc>
      </w:tr>
      <w:tr w:rsidR="00DA4077" w14:paraId="127EC04E" w14:textId="77777777">
        <w:trPr>
          <w:cantSplit/>
        </w:trPr>
        <w:tc>
          <w:tcPr>
            <w:tcW w:w="540" w:type="dxa"/>
            <w:tcMar>
              <w:top w:w="0" w:type="dxa"/>
              <w:left w:w="0" w:type="dxa"/>
              <w:bottom w:w="0" w:type="dxa"/>
              <w:right w:w="100" w:type="dxa"/>
            </w:tcMar>
          </w:tcPr>
          <w:p w14:paraId="67769399" w14:textId="77777777" w:rsidR="00DA4077" w:rsidRDefault="00000000">
            <w:pPr>
              <w:snapToGrid w:val="0"/>
              <w:spacing w:line="386" w:lineRule="exact"/>
              <w:ind w:firstLine="0"/>
              <w:jc w:val="right"/>
            </w:pPr>
            <w:r>
              <w:rPr>
                <w:rFonts w:eastAsia="Times New Roman" w:cs="Consolas"/>
                <w:color w:val="7F807F"/>
                <w:szCs w:val="24"/>
              </w:rPr>
              <w:t>36</w:t>
            </w:r>
          </w:p>
        </w:tc>
        <w:tc>
          <w:tcPr>
            <w:tcW w:w="9000" w:type="dxa"/>
            <w:tcMar>
              <w:top w:w="0" w:type="dxa"/>
              <w:left w:w="75" w:type="dxa"/>
              <w:bottom w:w="0" w:type="dxa"/>
              <w:right w:w="0" w:type="dxa"/>
            </w:tcMar>
          </w:tcPr>
          <w:p w14:paraId="4B093637" w14:textId="77777777" w:rsidR="00DA4077" w:rsidRDefault="00000000">
            <w:pPr>
              <w:snapToGrid w:val="0"/>
              <w:spacing w:line="386" w:lineRule="exact"/>
              <w:ind w:left="400" w:hanging="400"/>
              <w:jc w:val="left"/>
            </w:pPr>
            <w:r>
              <w:rPr>
                <w:rFonts w:ascii="Consolas" w:eastAsia="微软雅黑" w:hAnsi="Consolas" w:cs="Consolas"/>
                <w:szCs w:val="24"/>
              </w:rPr>
              <w:t xml:space="preserve">    load_kwh: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B71A975" w14:textId="77777777" w:rsidR="00DA4077" w:rsidRDefault="00DA4077">
            <w:pPr>
              <w:snapToGrid w:val="0"/>
              <w:spacing w:line="20" w:lineRule="exact"/>
              <w:ind w:firstLine="0"/>
            </w:pPr>
          </w:p>
        </w:tc>
      </w:tr>
      <w:tr w:rsidR="00DA4077" w14:paraId="23FA60DC" w14:textId="77777777">
        <w:trPr>
          <w:cantSplit/>
        </w:trPr>
        <w:tc>
          <w:tcPr>
            <w:tcW w:w="540" w:type="dxa"/>
            <w:tcMar>
              <w:top w:w="0" w:type="dxa"/>
              <w:left w:w="0" w:type="dxa"/>
              <w:bottom w:w="0" w:type="dxa"/>
              <w:right w:w="100" w:type="dxa"/>
            </w:tcMar>
          </w:tcPr>
          <w:p w14:paraId="23A418CD" w14:textId="77777777" w:rsidR="00DA4077" w:rsidRDefault="00000000">
            <w:pPr>
              <w:snapToGrid w:val="0"/>
              <w:spacing w:line="386" w:lineRule="exact"/>
              <w:ind w:firstLine="0"/>
              <w:jc w:val="right"/>
            </w:pPr>
            <w:r>
              <w:rPr>
                <w:rFonts w:eastAsia="Times New Roman" w:cs="Consolas"/>
                <w:color w:val="7F807F"/>
                <w:szCs w:val="24"/>
              </w:rPr>
              <w:t>37</w:t>
            </w:r>
          </w:p>
        </w:tc>
        <w:tc>
          <w:tcPr>
            <w:tcW w:w="9000" w:type="dxa"/>
            <w:tcMar>
              <w:top w:w="0" w:type="dxa"/>
              <w:left w:w="75" w:type="dxa"/>
              <w:bottom w:w="0" w:type="dxa"/>
              <w:right w:w="0" w:type="dxa"/>
            </w:tcMar>
          </w:tcPr>
          <w:p w14:paraId="6958273E" w14:textId="77777777" w:rsidR="00DA4077" w:rsidRDefault="00000000">
            <w:pPr>
              <w:snapToGrid w:val="0"/>
              <w:spacing w:line="386" w:lineRule="exact"/>
              <w:ind w:left="400" w:hanging="400"/>
              <w:jc w:val="left"/>
            </w:pPr>
            <w:r>
              <w:rPr>
                <w:rFonts w:ascii="Consolas" w:eastAsia="微软雅黑" w:hAnsi="Consolas" w:cs="Consolas"/>
                <w:szCs w:val="24"/>
              </w:rPr>
              <w:t xml:space="preserve">    pv_kwh: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5E66D42" w14:textId="77777777" w:rsidR="00DA4077" w:rsidRDefault="00DA4077">
            <w:pPr>
              <w:snapToGrid w:val="0"/>
              <w:spacing w:line="20" w:lineRule="exact"/>
              <w:ind w:firstLine="0"/>
            </w:pPr>
          </w:p>
        </w:tc>
      </w:tr>
      <w:tr w:rsidR="00DA4077" w14:paraId="0EC0520E" w14:textId="77777777">
        <w:trPr>
          <w:cantSplit/>
        </w:trPr>
        <w:tc>
          <w:tcPr>
            <w:tcW w:w="540" w:type="dxa"/>
            <w:tcMar>
              <w:top w:w="0" w:type="dxa"/>
              <w:left w:w="0" w:type="dxa"/>
              <w:bottom w:w="0" w:type="dxa"/>
              <w:right w:w="100" w:type="dxa"/>
            </w:tcMar>
          </w:tcPr>
          <w:p w14:paraId="57629057" w14:textId="77777777" w:rsidR="00DA4077" w:rsidRDefault="00000000">
            <w:pPr>
              <w:snapToGrid w:val="0"/>
              <w:spacing w:line="386" w:lineRule="exact"/>
              <w:ind w:firstLine="0"/>
              <w:jc w:val="right"/>
            </w:pPr>
            <w:r>
              <w:rPr>
                <w:rFonts w:eastAsia="Times New Roman" w:cs="Consolas"/>
                <w:color w:val="7F807F"/>
                <w:szCs w:val="24"/>
              </w:rPr>
              <w:lastRenderedPageBreak/>
              <w:t>38</w:t>
            </w:r>
          </w:p>
        </w:tc>
        <w:tc>
          <w:tcPr>
            <w:tcW w:w="9000" w:type="dxa"/>
            <w:tcMar>
              <w:top w:w="0" w:type="dxa"/>
              <w:left w:w="75" w:type="dxa"/>
              <w:bottom w:w="0" w:type="dxa"/>
              <w:right w:w="0" w:type="dxa"/>
            </w:tcMar>
          </w:tcPr>
          <w:p w14:paraId="7B485130" w14:textId="77777777" w:rsidR="00DA4077" w:rsidRDefault="00000000">
            <w:pPr>
              <w:snapToGrid w:val="0"/>
              <w:spacing w:line="386" w:lineRule="exact"/>
              <w:ind w:left="400" w:hanging="400"/>
              <w:jc w:val="left"/>
            </w:pPr>
            <w:r>
              <w:rPr>
                <w:rFonts w:ascii="Consolas" w:eastAsia="微软雅黑" w:hAnsi="Consolas" w:cs="Consolas"/>
                <w:szCs w:val="24"/>
              </w:rPr>
              <w:t xml:space="preserve">    price: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05F9ABF" w14:textId="77777777" w:rsidR="00DA4077" w:rsidRDefault="00DA4077">
            <w:pPr>
              <w:snapToGrid w:val="0"/>
              <w:spacing w:line="20" w:lineRule="exact"/>
              <w:ind w:firstLine="0"/>
            </w:pPr>
          </w:p>
        </w:tc>
      </w:tr>
      <w:tr w:rsidR="00DA4077" w14:paraId="57B59A12" w14:textId="77777777">
        <w:trPr>
          <w:cantSplit/>
        </w:trPr>
        <w:tc>
          <w:tcPr>
            <w:tcW w:w="540" w:type="dxa"/>
            <w:tcMar>
              <w:top w:w="0" w:type="dxa"/>
              <w:left w:w="0" w:type="dxa"/>
              <w:bottom w:w="0" w:type="dxa"/>
              <w:right w:w="100" w:type="dxa"/>
            </w:tcMar>
          </w:tcPr>
          <w:p w14:paraId="03188D33" w14:textId="77777777" w:rsidR="00DA4077" w:rsidRDefault="00000000">
            <w:pPr>
              <w:snapToGrid w:val="0"/>
              <w:spacing w:line="386" w:lineRule="exact"/>
              <w:ind w:firstLine="0"/>
              <w:jc w:val="right"/>
            </w:pPr>
            <w:r>
              <w:rPr>
                <w:rFonts w:eastAsia="Times New Roman" w:cs="Consolas"/>
                <w:color w:val="7F807F"/>
                <w:szCs w:val="24"/>
              </w:rPr>
              <w:t>39</w:t>
            </w:r>
          </w:p>
        </w:tc>
        <w:tc>
          <w:tcPr>
            <w:tcW w:w="9000" w:type="dxa"/>
            <w:tcMar>
              <w:top w:w="0" w:type="dxa"/>
              <w:left w:w="75" w:type="dxa"/>
              <w:bottom w:w="0" w:type="dxa"/>
              <w:right w:w="0" w:type="dxa"/>
            </w:tcMar>
          </w:tcPr>
          <w:p w14:paraId="5FED9426" w14:textId="77777777" w:rsidR="00DA4077" w:rsidRDefault="00000000">
            <w:pPr>
              <w:snapToGrid w:val="0"/>
              <w:spacing w:line="386" w:lineRule="exact"/>
              <w:ind w:left="400" w:hanging="400"/>
              <w:jc w:val="left"/>
            </w:pPr>
            <w:r>
              <w:rPr>
                <w:rFonts w:ascii="Consolas" w:eastAsia="微软雅黑" w:hAnsi="Consolas" w:cs="Consolas"/>
                <w:szCs w:val="24"/>
              </w:rPr>
              <w:t xml:space="preserve">    initial_soc: float,</w:t>
            </w:r>
          </w:p>
        </w:tc>
        <w:tc>
          <w:tcPr>
            <w:tcW w:w="80" w:type="dxa"/>
            <w:shd w:val="clear" w:color="auto" w:fill="CED4F4"/>
            <w:tcMar>
              <w:top w:w="0" w:type="dxa"/>
              <w:left w:w="0" w:type="dxa"/>
              <w:bottom w:w="0" w:type="dxa"/>
              <w:right w:w="0" w:type="dxa"/>
            </w:tcMar>
          </w:tcPr>
          <w:p w14:paraId="38595F9B" w14:textId="77777777" w:rsidR="00DA4077" w:rsidRDefault="00DA4077">
            <w:pPr>
              <w:snapToGrid w:val="0"/>
              <w:spacing w:line="20" w:lineRule="exact"/>
              <w:ind w:firstLine="0"/>
            </w:pPr>
          </w:p>
        </w:tc>
      </w:tr>
      <w:tr w:rsidR="00DA4077" w14:paraId="55A5CE1C" w14:textId="77777777">
        <w:trPr>
          <w:cantSplit/>
        </w:trPr>
        <w:tc>
          <w:tcPr>
            <w:tcW w:w="540" w:type="dxa"/>
            <w:tcMar>
              <w:top w:w="0" w:type="dxa"/>
              <w:left w:w="0" w:type="dxa"/>
              <w:bottom w:w="0" w:type="dxa"/>
              <w:right w:w="100" w:type="dxa"/>
            </w:tcMar>
          </w:tcPr>
          <w:p w14:paraId="6CE4796E" w14:textId="77777777" w:rsidR="00DA4077" w:rsidRDefault="00000000">
            <w:pPr>
              <w:snapToGrid w:val="0"/>
              <w:spacing w:line="386" w:lineRule="exact"/>
              <w:ind w:firstLine="0"/>
              <w:jc w:val="right"/>
            </w:pPr>
            <w:r>
              <w:rPr>
                <w:rFonts w:eastAsia="Times New Roman" w:cs="Consolas"/>
                <w:color w:val="7F807F"/>
                <w:szCs w:val="24"/>
              </w:rPr>
              <w:t>40</w:t>
            </w:r>
          </w:p>
        </w:tc>
        <w:tc>
          <w:tcPr>
            <w:tcW w:w="9000" w:type="dxa"/>
            <w:tcMar>
              <w:top w:w="0" w:type="dxa"/>
              <w:left w:w="75" w:type="dxa"/>
              <w:bottom w:w="0" w:type="dxa"/>
              <w:right w:w="0" w:type="dxa"/>
            </w:tcMar>
          </w:tcPr>
          <w:p w14:paraId="1413697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47C11740" w14:textId="77777777" w:rsidR="00DA4077" w:rsidRDefault="00DA4077">
            <w:pPr>
              <w:snapToGrid w:val="0"/>
              <w:spacing w:line="20" w:lineRule="exact"/>
              <w:ind w:firstLine="0"/>
            </w:pPr>
          </w:p>
        </w:tc>
      </w:tr>
      <w:tr w:rsidR="00DA4077" w14:paraId="2B23E571" w14:textId="77777777">
        <w:trPr>
          <w:cantSplit/>
        </w:trPr>
        <w:tc>
          <w:tcPr>
            <w:tcW w:w="540" w:type="dxa"/>
            <w:tcMar>
              <w:top w:w="0" w:type="dxa"/>
              <w:left w:w="0" w:type="dxa"/>
              <w:bottom w:w="0" w:type="dxa"/>
              <w:right w:w="100" w:type="dxa"/>
            </w:tcMar>
          </w:tcPr>
          <w:p w14:paraId="54E0FC89" w14:textId="77777777" w:rsidR="00DA4077" w:rsidRDefault="00000000">
            <w:pPr>
              <w:snapToGrid w:val="0"/>
              <w:spacing w:line="386" w:lineRule="exact"/>
              <w:ind w:firstLine="0"/>
              <w:jc w:val="right"/>
            </w:pPr>
            <w:r>
              <w:rPr>
                <w:rFonts w:eastAsia="Times New Roman" w:cs="Consolas"/>
                <w:color w:val="7F807F"/>
                <w:szCs w:val="24"/>
              </w:rPr>
              <w:t>41</w:t>
            </w:r>
          </w:p>
        </w:tc>
        <w:tc>
          <w:tcPr>
            <w:tcW w:w="9000" w:type="dxa"/>
            <w:tcMar>
              <w:top w:w="0" w:type="dxa"/>
              <w:left w:w="75" w:type="dxa"/>
              <w:bottom w:w="0" w:type="dxa"/>
              <w:right w:w="0" w:type="dxa"/>
            </w:tcMar>
          </w:tcPr>
          <w:p w14:paraId="5644F0FB" w14:textId="77777777" w:rsidR="00DA4077" w:rsidRDefault="00000000">
            <w:pPr>
              <w:snapToGrid w:val="0"/>
              <w:spacing w:line="386" w:lineRule="exact"/>
              <w:ind w:left="400" w:hanging="400"/>
              <w:jc w:val="left"/>
            </w:pPr>
            <w:r>
              <w:rPr>
                <w:rFonts w:ascii="Consolas" w:eastAsia="微软雅黑" w:hAnsi="Consolas" w:cs="Consolas"/>
                <w:szCs w:val="24"/>
              </w:rPr>
              <w:t xml:space="preserve">    terminal_soc: float | </w:t>
            </w:r>
            <w:r>
              <w:rPr>
                <w:rFonts w:ascii="Consolas" w:eastAsia="微软雅黑" w:hAnsi="Consolas" w:cs="Consolas"/>
                <w:color w:val="006EB8"/>
                <w:szCs w:val="24"/>
              </w:rPr>
              <w:t>None</w:t>
            </w:r>
            <w:r>
              <w:rPr>
                <w:rFonts w:ascii="Consolas" w:eastAsia="微软雅黑" w:hAnsi="Consolas" w:cs="Consolas"/>
                <w:szCs w:val="24"/>
              </w:rPr>
              <w:t xml:space="preserve"> =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DDDA587" w14:textId="77777777" w:rsidR="00DA4077" w:rsidRDefault="00DA4077">
            <w:pPr>
              <w:snapToGrid w:val="0"/>
              <w:spacing w:line="20" w:lineRule="exact"/>
              <w:ind w:firstLine="0"/>
            </w:pPr>
          </w:p>
        </w:tc>
      </w:tr>
      <w:tr w:rsidR="00DA4077" w14:paraId="7E4EC36D" w14:textId="77777777">
        <w:trPr>
          <w:cantSplit/>
        </w:trPr>
        <w:tc>
          <w:tcPr>
            <w:tcW w:w="540" w:type="dxa"/>
            <w:tcMar>
              <w:top w:w="0" w:type="dxa"/>
              <w:left w:w="0" w:type="dxa"/>
              <w:bottom w:w="0" w:type="dxa"/>
              <w:right w:w="100" w:type="dxa"/>
            </w:tcMar>
          </w:tcPr>
          <w:p w14:paraId="1B25D8C6" w14:textId="77777777" w:rsidR="00DA4077" w:rsidRDefault="00000000">
            <w:pPr>
              <w:snapToGrid w:val="0"/>
              <w:spacing w:line="386" w:lineRule="exact"/>
              <w:ind w:firstLine="0"/>
              <w:jc w:val="right"/>
            </w:pPr>
            <w:r>
              <w:rPr>
                <w:rFonts w:eastAsia="Times New Roman" w:cs="Consolas"/>
                <w:color w:val="7F807F"/>
                <w:szCs w:val="24"/>
              </w:rPr>
              <w:t>42</w:t>
            </w:r>
          </w:p>
        </w:tc>
        <w:tc>
          <w:tcPr>
            <w:tcW w:w="9000" w:type="dxa"/>
            <w:tcMar>
              <w:top w:w="0" w:type="dxa"/>
              <w:left w:w="75" w:type="dxa"/>
              <w:bottom w:w="0" w:type="dxa"/>
              <w:right w:w="0" w:type="dxa"/>
            </w:tcMar>
          </w:tcPr>
          <w:p w14:paraId="15F9EAAA" w14:textId="77777777" w:rsidR="00DA4077" w:rsidRDefault="00000000">
            <w:pPr>
              <w:snapToGrid w:val="0"/>
              <w:spacing w:line="386" w:lineRule="exact"/>
              <w:ind w:left="400" w:hanging="400"/>
              <w:jc w:val="left"/>
            </w:pPr>
            <w:r>
              <w:rPr>
                <w:rFonts w:ascii="Consolas" w:eastAsia="微软雅黑" w:hAnsi="Consolas" w:cs="Consolas"/>
                <w:szCs w:val="24"/>
              </w:rPr>
              <w:t xml:space="preserve">    eta_c: float = 0.9,</w:t>
            </w:r>
          </w:p>
        </w:tc>
        <w:tc>
          <w:tcPr>
            <w:tcW w:w="80" w:type="dxa"/>
            <w:shd w:val="clear" w:color="auto" w:fill="CED4F4"/>
            <w:tcMar>
              <w:top w:w="0" w:type="dxa"/>
              <w:left w:w="0" w:type="dxa"/>
              <w:bottom w:w="0" w:type="dxa"/>
              <w:right w:w="0" w:type="dxa"/>
            </w:tcMar>
          </w:tcPr>
          <w:p w14:paraId="2FAC4138" w14:textId="77777777" w:rsidR="00DA4077" w:rsidRDefault="00DA4077">
            <w:pPr>
              <w:snapToGrid w:val="0"/>
              <w:spacing w:line="20" w:lineRule="exact"/>
              <w:ind w:firstLine="0"/>
            </w:pPr>
          </w:p>
        </w:tc>
      </w:tr>
      <w:tr w:rsidR="00DA4077" w14:paraId="1760E2FE" w14:textId="77777777">
        <w:trPr>
          <w:cantSplit/>
        </w:trPr>
        <w:tc>
          <w:tcPr>
            <w:tcW w:w="540" w:type="dxa"/>
            <w:tcMar>
              <w:top w:w="0" w:type="dxa"/>
              <w:left w:w="0" w:type="dxa"/>
              <w:bottom w:w="0" w:type="dxa"/>
              <w:right w:w="100" w:type="dxa"/>
            </w:tcMar>
          </w:tcPr>
          <w:p w14:paraId="2EAC34BE" w14:textId="77777777" w:rsidR="00DA4077" w:rsidRDefault="00000000">
            <w:pPr>
              <w:snapToGrid w:val="0"/>
              <w:spacing w:line="386" w:lineRule="exact"/>
              <w:ind w:firstLine="0"/>
              <w:jc w:val="right"/>
            </w:pPr>
            <w:r>
              <w:rPr>
                <w:rFonts w:eastAsia="Times New Roman" w:cs="Consolas"/>
                <w:color w:val="7F807F"/>
                <w:szCs w:val="24"/>
              </w:rPr>
              <w:t>43</w:t>
            </w:r>
          </w:p>
        </w:tc>
        <w:tc>
          <w:tcPr>
            <w:tcW w:w="9000" w:type="dxa"/>
            <w:tcMar>
              <w:top w:w="0" w:type="dxa"/>
              <w:left w:w="75" w:type="dxa"/>
              <w:bottom w:w="0" w:type="dxa"/>
              <w:right w:w="0" w:type="dxa"/>
            </w:tcMar>
          </w:tcPr>
          <w:p w14:paraId="1F703883" w14:textId="77777777" w:rsidR="00DA4077" w:rsidRDefault="00000000">
            <w:pPr>
              <w:snapToGrid w:val="0"/>
              <w:spacing w:line="386" w:lineRule="exact"/>
              <w:ind w:left="400" w:hanging="400"/>
              <w:jc w:val="left"/>
            </w:pPr>
            <w:r>
              <w:rPr>
                <w:rFonts w:ascii="Consolas" w:eastAsia="微软雅黑" w:hAnsi="Consolas" w:cs="Consolas"/>
                <w:szCs w:val="24"/>
              </w:rPr>
              <w:t xml:space="preserve">    eta_d: float = 0.9,</w:t>
            </w:r>
          </w:p>
        </w:tc>
        <w:tc>
          <w:tcPr>
            <w:tcW w:w="80" w:type="dxa"/>
            <w:shd w:val="clear" w:color="auto" w:fill="CED4F4"/>
            <w:tcMar>
              <w:top w:w="0" w:type="dxa"/>
              <w:left w:w="0" w:type="dxa"/>
              <w:bottom w:w="0" w:type="dxa"/>
              <w:right w:w="0" w:type="dxa"/>
            </w:tcMar>
          </w:tcPr>
          <w:p w14:paraId="2F34CB1D" w14:textId="77777777" w:rsidR="00DA4077" w:rsidRDefault="00DA4077">
            <w:pPr>
              <w:snapToGrid w:val="0"/>
              <w:spacing w:line="20" w:lineRule="exact"/>
              <w:ind w:firstLine="0"/>
            </w:pPr>
          </w:p>
        </w:tc>
      </w:tr>
      <w:tr w:rsidR="00DA4077" w14:paraId="1AF85719" w14:textId="77777777">
        <w:trPr>
          <w:cantSplit/>
        </w:trPr>
        <w:tc>
          <w:tcPr>
            <w:tcW w:w="540" w:type="dxa"/>
            <w:tcMar>
              <w:top w:w="0" w:type="dxa"/>
              <w:left w:w="0" w:type="dxa"/>
              <w:bottom w:w="0" w:type="dxa"/>
              <w:right w:w="100" w:type="dxa"/>
            </w:tcMar>
          </w:tcPr>
          <w:p w14:paraId="7AF0DA60" w14:textId="77777777" w:rsidR="00DA4077" w:rsidRDefault="00000000">
            <w:pPr>
              <w:snapToGrid w:val="0"/>
              <w:spacing w:line="386" w:lineRule="exact"/>
              <w:ind w:firstLine="0"/>
              <w:jc w:val="right"/>
            </w:pPr>
            <w:r>
              <w:rPr>
                <w:rFonts w:eastAsia="Times New Roman" w:cs="Consolas"/>
                <w:color w:val="7F807F"/>
                <w:szCs w:val="24"/>
              </w:rPr>
              <w:t>44</w:t>
            </w:r>
          </w:p>
        </w:tc>
        <w:tc>
          <w:tcPr>
            <w:tcW w:w="9000" w:type="dxa"/>
            <w:tcMar>
              <w:top w:w="0" w:type="dxa"/>
              <w:left w:w="75" w:type="dxa"/>
              <w:bottom w:w="0" w:type="dxa"/>
              <w:right w:w="0" w:type="dxa"/>
            </w:tcMar>
          </w:tcPr>
          <w:p w14:paraId="04F6863F" w14:textId="77777777" w:rsidR="00DA4077" w:rsidRDefault="00000000">
            <w:pPr>
              <w:snapToGrid w:val="0"/>
              <w:spacing w:line="386" w:lineRule="exact"/>
              <w:ind w:left="400" w:hanging="400"/>
              <w:jc w:val="left"/>
            </w:pPr>
            <w:r>
              <w:rPr>
                <w:rFonts w:ascii="Consolas" w:eastAsia="微软雅黑" w:hAnsi="Consolas" w:cs="Consolas"/>
                <w:szCs w:val="24"/>
              </w:rPr>
              <w:t xml:space="preserve">    soc_min: float = 1200.0,</w:t>
            </w:r>
          </w:p>
        </w:tc>
        <w:tc>
          <w:tcPr>
            <w:tcW w:w="80" w:type="dxa"/>
            <w:shd w:val="clear" w:color="auto" w:fill="CED4F4"/>
            <w:tcMar>
              <w:top w:w="0" w:type="dxa"/>
              <w:left w:w="0" w:type="dxa"/>
              <w:bottom w:w="0" w:type="dxa"/>
              <w:right w:w="0" w:type="dxa"/>
            </w:tcMar>
          </w:tcPr>
          <w:p w14:paraId="0088CBA0" w14:textId="77777777" w:rsidR="00DA4077" w:rsidRDefault="00DA4077">
            <w:pPr>
              <w:snapToGrid w:val="0"/>
              <w:spacing w:line="20" w:lineRule="exact"/>
              <w:ind w:firstLine="0"/>
            </w:pPr>
          </w:p>
        </w:tc>
      </w:tr>
      <w:tr w:rsidR="00DA4077" w14:paraId="19FC89CF" w14:textId="77777777">
        <w:trPr>
          <w:cantSplit/>
        </w:trPr>
        <w:tc>
          <w:tcPr>
            <w:tcW w:w="540" w:type="dxa"/>
            <w:tcMar>
              <w:top w:w="0" w:type="dxa"/>
              <w:left w:w="0" w:type="dxa"/>
              <w:bottom w:w="0" w:type="dxa"/>
              <w:right w:w="100" w:type="dxa"/>
            </w:tcMar>
          </w:tcPr>
          <w:p w14:paraId="443226BC" w14:textId="77777777" w:rsidR="00DA4077" w:rsidRDefault="00000000">
            <w:pPr>
              <w:snapToGrid w:val="0"/>
              <w:spacing w:line="386" w:lineRule="exact"/>
              <w:ind w:firstLine="0"/>
              <w:jc w:val="right"/>
            </w:pPr>
            <w:r>
              <w:rPr>
                <w:rFonts w:eastAsia="Times New Roman" w:cs="Consolas"/>
                <w:color w:val="7F807F"/>
                <w:szCs w:val="24"/>
              </w:rPr>
              <w:t>45</w:t>
            </w:r>
          </w:p>
        </w:tc>
        <w:tc>
          <w:tcPr>
            <w:tcW w:w="9000" w:type="dxa"/>
            <w:tcMar>
              <w:top w:w="0" w:type="dxa"/>
              <w:left w:w="75" w:type="dxa"/>
              <w:bottom w:w="0" w:type="dxa"/>
              <w:right w:w="0" w:type="dxa"/>
            </w:tcMar>
          </w:tcPr>
          <w:p w14:paraId="5304D8AB" w14:textId="77777777" w:rsidR="00DA4077" w:rsidRDefault="00000000">
            <w:pPr>
              <w:snapToGrid w:val="0"/>
              <w:spacing w:line="386" w:lineRule="exact"/>
              <w:ind w:left="400" w:hanging="400"/>
              <w:jc w:val="left"/>
            </w:pPr>
            <w:r>
              <w:rPr>
                <w:rFonts w:ascii="Consolas" w:eastAsia="微软雅黑" w:hAnsi="Consolas" w:cs="Consolas"/>
                <w:szCs w:val="24"/>
              </w:rPr>
              <w:t xml:space="preserve">    soc_max: float = 10800.0,</w:t>
            </w:r>
          </w:p>
        </w:tc>
        <w:tc>
          <w:tcPr>
            <w:tcW w:w="80" w:type="dxa"/>
            <w:shd w:val="clear" w:color="auto" w:fill="CED4F4"/>
            <w:tcMar>
              <w:top w:w="0" w:type="dxa"/>
              <w:left w:w="0" w:type="dxa"/>
              <w:bottom w:w="0" w:type="dxa"/>
              <w:right w:w="0" w:type="dxa"/>
            </w:tcMar>
          </w:tcPr>
          <w:p w14:paraId="7BF8FC86" w14:textId="77777777" w:rsidR="00DA4077" w:rsidRDefault="00DA4077">
            <w:pPr>
              <w:snapToGrid w:val="0"/>
              <w:spacing w:line="20" w:lineRule="exact"/>
              <w:ind w:firstLine="0"/>
            </w:pPr>
          </w:p>
        </w:tc>
      </w:tr>
      <w:tr w:rsidR="00DA4077" w14:paraId="4357C7C2" w14:textId="77777777">
        <w:trPr>
          <w:cantSplit/>
        </w:trPr>
        <w:tc>
          <w:tcPr>
            <w:tcW w:w="540" w:type="dxa"/>
            <w:tcMar>
              <w:top w:w="0" w:type="dxa"/>
              <w:left w:w="0" w:type="dxa"/>
              <w:bottom w:w="0" w:type="dxa"/>
              <w:right w:w="100" w:type="dxa"/>
            </w:tcMar>
          </w:tcPr>
          <w:p w14:paraId="083F77AF" w14:textId="77777777" w:rsidR="00DA4077" w:rsidRDefault="00000000">
            <w:pPr>
              <w:snapToGrid w:val="0"/>
              <w:spacing w:line="386" w:lineRule="exact"/>
              <w:ind w:firstLine="0"/>
              <w:jc w:val="right"/>
            </w:pPr>
            <w:r>
              <w:rPr>
                <w:rFonts w:eastAsia="Times New Roman" w:cs="Consolas"/>
                <w:color w:val="7F807F"/>
                <w:szCs w:val="24"/>
              </w:rPr>
              <w:t>46</w:t>
            </w:r>
          </w:p>
        </w:tc>
        <w:tc>
          <w:tcPr>
            <w:tcW w:w="9000" w:type="dxa"/>
            <w:tcMar>
              <w:top w:w="0" w:type="dxa"/>
              <w:left w:w="75" w:type="dxa"/>
              <w:bottom w:w="0" w:type="dxa"/>
              <w:right w:w="0" w:type="dxa"/>
            </w:tcMar>
          </w:tcPr>
          <w:p w14:paraId="05DF31DF" w14:textId="77777777" w:rsidR="00DA4077" w:rsidRDefault="00000000">
            <w:pPr>
              <w:snapToGrid w:val="0"/>
              <w:spacing w:line="386" w:lineRule="exact"/>
              <w:ind w:left="400" w:hanging="400"/>
              <w:jc w:val="left"/>
            </w:pPr>
            <w:r>
              <w:rPr>
                <w:rFonts w:ascii="Consolas" w:eastAsia="微软雅黑" w:hAnsi="Consolas" w:cs="Consolas"/>
                <w:szCs w:val="24"/>
              </w:rPr>
              <w:t xml:space="preserve">    max_power_kw: float = 5000.0,</w:t>
            </w:r>
          </w:p>
        </w:tc>
        <w:tc>
          <w:tcPr>
            <w:tcW w:w="80" w:type="dxa"/>
            <w:shd w:val="clear" w:color="auto" w:fill="CED4F4"/>
            <w:tcMar>
              <w:top w:w="0" w:type="dxa"/>
              <w:left w:w="0" w:type="dxa"/>
              <w:bottom w:w="0" w:type="dxa"/>
              <w:right w:w="0" w:type="dxa"/>
            </w:tcMar>
          </w:tcPr>
          <w:p w14:paraId="5E88DB74" w14:textId="77777777" w:rsidR="00DA4077" w:rsidRDefault="00DA4077">
            <w:pPr>
              <w:snapToGrid w:val="0"/>
              <w:spacing w:line="20" w:lineRule="exact"/>
              <w:ind w:firstLine="0"/>
            </w:pPr>
          </w:p>
        </w:tc>
      </w:tr>
      <w:tr w:rsidR="00DA4077" w14:paraId="3587D5C0" w14:textId="77777777">
        <w:trPr>
          <w:cantSplit/>
        </w:trPr>
        <w:tc>
          <w:tcPr>
            <w:tcW w:w="540" w:type="dxa"/>
            <w:tcMar>
              <w:top w:w="0" w:type="dxa"/>
              <w:left w:w="0" w:type="dxa"/>
              <w:bottom w:w="0" w:type="dxa"/>
              <w:right w:w="100" w:type="dxa"/>
            </w:tcMar>
          </w:tcPr>
          <w:p w14:paraId="1997366B" w14:textId="77777777" w:rsidR="00DA4077" w:rsidRDefault="00000000">
            <w:pPr>
              <w:snapToGrid w:val="0"/>
              <w:spacing w:line="386" w:lineRule="exact"/>
              <w:ind w:firstLine="0"/>
              <w:jc w:val="right"/>
            </w:pPr>
            <w:r>
              <w:rPr>
                <w:rFonts w:eastAsia="Times New Roman" w:cs="Consolas"/>
                <w:color w:val="7F807F"/>
                <w:szCs w:val="24"/>
              </w:rPr>
              <w:t>47</w:t>
            </w:r>
          </w:p>
        </w:tc>
        <w:tc>
          <w:tcPr>
            <w:tcW w:w="9000" w:type="dxa"/>
            <w:tcMar>
              <w:top w:w="0" w:type="dxa"/>
              <w:left w:w="75" w:type="dxa"/>
              <w:bottom w:w="0" w:type="dxa"/>
              <w:right w:w="0" w:type="dxa"/>
            </w:tcMar>
          </w:tcPr>
          <w:p w14:paraId="590F71A6" w14:textId="77777777" w:rsidR="00DA4077" w:rsidRDefault="00000000">
            <w:pPr>
              <w:snapToGrid w:val="0"/>
              <w:spacing w:line="386" w:lineRule="exact"/>
              <w:ind w:left="400" w:hanging="400"/>
              <w:jc w:val="left"/>
            </w:pPr>
            <w:r>
              <w:rPr>
                <w:rFonts w:ascii="Consolas" w:eastAsia="微软雅黑" w:hAnsi="Consolas" w:cs="Consolas"/>
                <w:szCs w:val="24"/>
              </w:rPr>
              <w:t xml:space="preserve">    step_hours: float = 1.0 / 6.0,</w:t>
            </w:r>
          </w:p>
        </w:tc>
        <w:tc>
          <w:tcPr>
            <w:tcW w:w="80" w:type="dxa"/>
            <w:shd w:val="clear" w:color="auto" w:fill="CED4F4"/>
            <w:tcMar>
              <w:top w:w="0" w:type="dxa"/>
              <w:left w:w="0" w:type="dxa"/>
              <w:bottom w:w="0" w:type="dxa"/>
              <w:right w:w="0" w:type="dxa"/>
            </w:tcMar>
          </w:tcPr>
          <w:p w14:paraId="4087D1C9" w14:textId="77777777" w:rsidR="00DA4077" w:rsidRDefault="00DA4077">
            <w:pPr>
              <w:snapToGrid w:val="0"/>
              <w:spacing w:line="20" w:lineRule="exact"/>
              <w:ind w:firstLine="0"/>
            </w:pPr>
          </w:p>
        </w:tc>
      </w:tr>
      <w:tr w:rsidR="00DA4077" w14:paraId="3A2D9AF9" w14:textId="77777777">
        <w:trPr>
          <w:cantSplit/>
        </w:trPr>
        <w:tc>
          <w:tcPr>
            <w:tcW w:w="540" w:type="dxa"/>
            <w:tcMar>
              <w:top w:w="0" w:type="dxa"/>
              <w:left w:w="0" w:type="dxa"/>
              <w:bottom w:w="0" w:type="dxa"/>
              <w:right w:w="100" w:type="dxa"/>
            </w:tcMar>
          </w:tcPr>
          <w:p w14:paraId="371FF666" w14:textId="77777777" w:rsidR="00DA4077" w:rsidRDefault="00000000">
            <w:pPr>
              <w:snapToGrid w:val="0"/>
              <w:spacing w:line="386" w:lineRule="exact"/>
              <w:ind w:firstLine="0"/>
              <w:jc w:val="right"/>
            </w:pPr>
            <w:r>
              <w:rPr>
                <w:rFonts w:eastAsia="Times New Roman" w:cs="Consolas"/>
                <w:color w:val="7F807F"/>
                <w:szCs w:val="24"/>
              </w:rPr>
              <w:t>48</w:t>
            </w:r>
          </w:p>
        </w:tc>
        <w:tc>
          <w:tcPr>
            <w:tcW w:w="9000" w:type="dxa"/>
            <w:tcMar>
              <w:top w:w="0" w:type="dxa"/>
              <w:left w:w="75" w:type="dxa"/>
              <w:bottom w:w="0" w:type="dxa"/>
              <w:right w:w="0" w:type="dxa"/>
            </w:tcMar>
          </w:tcPr>
          <w:p w14:paraId="603C841D" w14:textId="77777777" w:rsidR="00DA4077" w:rsidRDefault="00000000">
            <w:pPr>
              <w:snapToGrid w:val="0"/>
              <w:spacing w:line="386" w:lineRule="exact"/>
              <w:ind w:left="400" w:hanging="400"/>
              <w:jc w:val="left"/>
            </w:pPr>
            <w:r>
              <w:rPr>
                <w:rFonts w:ascii="Consolas" w:eastAsia="微软雅黑" w:hAnsi="Consolas" w:cs="Consolas"/>
                <w:szCs w:val="24"/>
              </w:rPr>
              <w:t xml:space="preserve">    allow_emergency: bool = </w:t>
            </w:r>
            <w:r>
              <w:rPr>
                <w:rFonts w:ascii="Consolas" w:eastAsia="微软雅黑" w:hAnsi="Consolas" w:cs="Consolas"/>
                <w:color w:val="006EB8"/>
                <w:szCs w:val="24"/>
              </w:rPr>
              <w:t>False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CA53D4E" w14:textId="77777777" w:rsidR="00DA4077" w:rsidRDefault="00DA4077">
            <w:pPr>
              <w:snapToGrid w:val="0"/>
              <w:spacing w:line="20" w:lineRule="exact"/>
              <w:ind w:firstLine="0"/>
            </w:pPr>
          </w:p>
        </w:tc>
      </w:tr>
      <w:tr w:rsidR="00DA4077" w14:paraId="59EB0C41" w14:textId="77777777">
        <w:trPr>
          <w:cantSplit/>
        </w:trPr>
        <w:tc>
          <w:tcPr>
            <w:tcW w:w="540" w:type="dxa"/>
            <w:tcMar>
              <w:top w:w="0" w:type="dxa"/>
              <w:left w:w="0" w:type="dxa"/>
              <w:bottom w:w="0" w:type="dxa"/>
              <w:right w:w="100" w:type="dxa"/>
            </w:tcMar>
          </w:tcPr>
          <w:p w14:paraId="029F20CC" w14:textId="77777777" w:rsidR="00DA4077" w:rsidRDefault="00000000">
            <w:pPr>
              <w:snapToGrid w:val="0"/>
              <w:spacing w:line="386" w:lineRule="exact"/>
              <w:ind w:firstLine="0"/>
              <w:jc w:val="right"/>
            </w:pPr>
            <w:r>
              <w:rPr>
                <w:rFonts w:eastAsia="Times New Roman" w:cs="Consolas"/>
                <w:color w:val="7F807F"/>
                <w:szCs w:val="24"/>
              </w:rPr>
              <w:t>49</w:t>
            </w:r>
          </w:p>
        </w:tc>
        <w:tc>
          <w:tcPr>
            <w:tcW w:w="9000" w:type="dxa"/>
            <w:tcMar>
              <w:top w:w="0" w:type="dxa"/>
              <w:left w:w="75" w:type="dxa"/>
              <w:bottom w:w="0" w:type="dxa"/>
              <w:right w:w="0" w:type="dxa"/>
            </w:tcMar>
          </w:tcPr>
          <w:p w14:paraId="2DB9D986" w14:textId="77777777" w:rsidR="00DA4077" w:rsidRDefault="00000000">
            <w:pPr>
              <w:snapToGrid w:val="0"/>
              <w:spacing w:line="386" w:lineRule="exact"/>
              <w:ind w:left="400" w:hanging="400"/>
              <w:jc w:val="left"/>
            </w:pPr>
            <w:r>
              <w:rPr>
                <w:rFonts w:ascii="Consolas" w:eastAsia="微软雅黑" w:hAnsi="Consolas" w:cs="Consolas"/>
                <w:szCs w:val="24"/>
              </w:rPr>
              <w:t xml:space="preserve">    emergency_multiplier: float = 5.0,</w:t>
            </w:r>
          </w:p>
        </w:tc>
        <w:tc>
          <w:tcPr>
            <w:tcW w:w="80" w:type="dxa"/>
            <w:shd w:val="clear" w:color="auto" w:fill="CED4F4"/>
            <w:tcMar>
              <w:top w:w="0" w:type="dxa"/>
              <w:left w:w="0" w:type="dxa"/>
              <w:bottom w:w="0" w:type="dxa"/>
              <w:right w:w="0" w:type="dxa"/>
            </w:tcMar>
          </w:tcPr>
          <w:p w14:paraId="4DDAB1FD" w14:textId="77777777" w:rsidR="00DA4077" w:rsidRDefault="00DA4077">
            <w:pPr>
              <w:snapToGrid w:val="0"/>
              <w:spacing w:line="20" w:lineRule="exact"/>
              <w:ind w:firstLine="0"/>
            </w:pPr>
          </w:p>
        </w:tc>
      </w:tr>
      <w:tr w:rsidR="00DA4077" w14:paraId="0747C150" w14:textId="77777777">
        <w:trPr>
          <w:cantSplit/>
        </w:trPr>
        <w:tc>
          <w:tcPr>
            <w:tcW w:w="540" w:type="dxa"/>
            <w:tcMar>
              <w:top w:w="0" w:type="dxa"/>
              <w:left w:w="0" w:type="dxa"/>
              <w:bottom w:w="0" w:type="dxa"/>
              <w:right w:w="100" w:type="dxa"/>
            </w:tcMar>
          </w:tcPr>
          <w:p w14:paraId="2941EF2F" w14:textId="77777777" w:rsidR="00DA4077" w:rsidRDefault="00000000">
            <w:pPr>
              <w:snapToGrid w:val="0"/>
              <w:spacing w:line="386" w:lineRule="exact"/>
              <w:ind w:firstLine="0"/>
              <w:jc w:val="right"/>
            </w:pPr>
            <w:r>
              <w:rPr>
                <w:rFonts w:eastAsia="Times New Roman" w:cs="Consolas"/>
                <w:color w:val="7F807F"/>
                <w:szCs w:val="24"/>
              </w:rPr>
              <w:t>50</w:t>
            </w:r>
          </w:p>
        </w:tc>
        <w:tc>
          <w:tcPr>
            <w:tcW w:w="9000" w:type="dxa"/>
            <w:tcMar>
              <w:top w:w="0" w:type="dxa"/>
              <w:left w:w="75" w:type="dxa"/>
              <w:bottom w:w="0" w:type="dxa"/>
              <w:right w:w="0" w:type="dxa"/>
            </w:tcMar>
          </w:tcPr>
          <w:p w14:paraId="6181A22F" w14:textId="77777777" w:rsidR="00DA4077" w:rsidRDefault="00000000">
            <w:pPr>
              <w:snapToGrid w:val="0"/>
              <w:spacing w:line="386" w:lineRule="exact"/>
              <w:ind w:left="400" w:hanging="400"/>
              <w:jc w:val="left"/>
            </w:pPr>
            <w:r>
              <w:rPr>
                <w:rFonts w:ascii="Consolas" w:eastAsia="微软雅黑" w:hAnsi="Consolas" w:cs="Consolas"/>
                <w:szCs w:val="24"/>
              </w:rPr>
              <w:t xml:space="preserve">    binary_mode: bool = </w:t>
            </w:r>
            <w:r>
              <w:rPr>
                <w:rFonts w:ascii="Consolas" w:eastAsia="微软雅黑" w:hAnsi="Consolas" w:cs="Consolas"/>
                <w:color w:val="006EB8"/>
                <w:szCs w:val="24"/>
              </w:rPr>
              <w:t>True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537C32F" w14:textId="77777777" w:rsidR="00DA4077" w:rsidRDefault="00DA4077">
            <w:pPr>
              <w:snapToGrid w:val="0"/>
              <w:spacing w:line="20" w:lineRule="exact"/>
              <w:ind w:firstLine="0"/>
            </w:pPr>
          </w:p>
        </w:tc>
      </w:tr>
      <w:tr w:rsidR="00DA4077" w14:paraId="2DFC714E" w14:textId="77777777">
        <w:trPr>
          <w:cantSplit/>
        </w:trPr>
        <w:tc>
          <w:tcPr>
            <w:tcW w:w="540" w:type="dxa"/>
            <w:tcMar>
              <w:top w:w="0" w:type="dxa"/>
              <w:left w:w="0" w:type="dxa"/>
              <w:bottom w:w="0" w:type="dxa"/>
              <w:right w:w="100" w:type="dxa"/>
            </w:tcMar>
          </w:tcPr>
          <w:p w14:paraId="66CFC85E" w14:textId="77777777" w:rsidR="00DA4077" w:rsidRDefault="00000000">
            <w:pPr>
              <w:snapToGrid w:val="0"/>
              <w:spacing w:line="386" w:lineRule="exact"/>
              <w:ind w:firstLine="0"/>
              <w:jc w:val="right"/>
            </w:pPr>
            <w:r>
              <w:rPr>
                <w:rFonts w:eastAsia="Times New Roman" w:cs="Consolas"/>
                <w:color w:val="7F807F"/>
                <w:szCs w:val="24"/>
              </w:rPr>
              <w:t>51</w:t>
            </w:r>
          </w:p>
        </w:tc>
        <w:tc>
          <w:tcPr>
            <w:tcW w:w="9000" w:type="dxa"/>
            <w:tcMar>
              <w:top w:w="0" w:type="dxa"/>
              <w:left w:w="75" w:type="dxa"/>
              <w:bottom w:w="0" w:type="dxa"/>
              <w:right w:w="0" w:type="dxa"/>
            </w:tcMar>
          </w:tcPr>
          <w:p w14:paraId="4C46A1BA" w14:textId="77777777" w:rsidR="00DA4077" w:rsidRDefault="00000000">
            <w:pPr>
              <w:snapToGrid w:val="0"/>
              <w:spacing w:line="386" w:lineRule="exact"/>
              <w:ind w:left="400" w:hanging="400"/>
              <w:jc w:val="left"/>
            </w:pPr>
            <w:r>
              <w:rPr>
                <w:rFonts w:ascii="Consolas" w:eastAsia="微软雅黑" w:hAnsi="Consolas" w:cs="Consolas"/>
                <w:szCs w:val="24"/>
              </w:rPr>
              <w:t xml:space="preserve">    time_limit: float = 120.0,</w:t>
            </w:r>
          </w:p>
        </w:tc>
        <w:tc>
          <w:tcPr>
            <w:tcW w:w="80" w:type="dxa"/>
            <w:shd w:val="clear" w:color="auto" w:fill="CED4F4"/>
            <w:tcMar>
              <w:top w:w="0" w:type="dxa"/>
              <w:left w:w="0" w:type="dxa"/>
              <w:bottom w:w="0" w:type="dxa"/>
              <w:right w:w="0" w:type="dxa"/>
            </w:tcMar>
          </w:tcPr>
          <w:p w14:paraId="4CB745C5" w14:textId="77777777" w:rsidR="00DA4077" w:rsidRDefault="00DA4077">
            <w:pPr>
              <w:snapToGrid w:val="0"/>
              <w:spacing w:line="20" w:lineRule="exact"/>
              <w:ind w:firstLine="0"/>
            </w:pPr>
          </w:p>
        </w:tc>
      </w:tr>
      <w:tr w:rsidR="00DA4077" w14:paraId="0D300409" w14:textId="77777777">
        <w:trPr>
          <w:cantSplit/>
        </w:trPr>
        <w:tc>
          <w:tcPr>
            <w:tcW w:w="540" w:type="dxa"/>
            <w:tcMar>
              <w:top w:w="0" w:type="dxa"/>
              <w:left w:w="0" w:type="dxa"/>
              <w:bottom w:w="0" w:type="dxa"/>
              <w:right w:w="100" w:type="dxa"/>
            </w:tcMar>
          </w:tcPr>
          <w:p w14:paraId="489395E7" w14:textId="77777777" w:rsidR="00DA4077" w:rsidRDefault="00000000">
            <w:pPr>
              <w:snapToGrid w:val="0"/>
              <w:spacing w:line="386" w:lineRule="exact"/>
              <w:ind w:firstLine="0"/>
              <w:jc w:val="right"/>
            </w:pPr>
            <w:r>
              <w:rPr>
                <w:rFonts w:eastAsia="Times New Roman" w:cs="Consolas"/>
                <w:color w:val="7F807F"/>
                <w:szCs w:val="24"/>
              </w:rPr>
              <w:t>52</w:t>
            </w:r>
          </w:p>
        </w:tc>
        <w:tc>
          <w:tcPr>
            <w:tcW w:w="9000" w:type="dxa"/>
            <w:tcMar>
              <w:top w:w="0" w:type="dxa"/>
              <w:left w:w="75" w:type="dxa"/>
              <w:bottom w:w="0" w:type="dxa"/>
              <w:right w:w="0" w:type="dxa"/>
            </w:tcMar>
          </w:tcPr>
          <w:p w14:paraId="60EA8D37" w14:textId="77777777" w:rsidR="00DA4077" w:rsidRDefault="00000000">
            <w:pPr>
              <w:snapToGrid w:val="0"/>
              <w:spacing w:line="386" w:lineRule="exact"/>
              <w:ind w:left="400" w:hanging="400"/>
              <w:jc w:val="left"/>
            </w:pPr>
            <w:r>
              <w:rPr>
                <w:rFonts w:ascii="Consolas" w:eastAsia="微软雅黑" w:hAnsi="Consolas" w:cs="Consolas"/>
                <w:szCs w:val="24"/>
              </w:rPr>
              <w:t>) -&gt; DispatchResult:</w:t>
            </w:r>
          </w:p>
        </w:tc>
        <w:tc>
          <w:tcPr>
            <w:tcW w:w="80" w:type="dxa"/>
            <w:shd w:val="clear" w:color="auto" w:fill="CED4F4"/>
            <w:tcMar>
              <w:top w:w="0" w:type="dxa"/>
              <w:left w:w="0" w:type="dxa"/>
              <w:bottom w:w="0" w:type="dxa"/>
              <w:right w:w="0" w:type="dxa"/>
            </w:tcMar>
          </w:tcPr>
          <w:p w14:paraId="21387011" w14:textId="77777777" w:rsidR="00DA4077" w:rsidRDefault="00DA4077">
            <w:pPr>
              <w:snapToGrid w:val="0"/>
              <w:spacing w:line="20" w:lineRule="exact"/>
              <w:ind w:firstLine="0"/>
            </w:pPr>
          </w:p>
        </w:tc>
      </w:tr>
      <w:tr w:rsidR="00DA4077" w14:paraId="2927FB68" w14:textId="77777777">
        <w:trPr>
          <w:cantSplit/>
        </w:trPr>
        <w:tc>
          <w:tcPr>
            <w:tcW w:w="540" w:type="dxa"/>
            <w:tcMar>
              <w:top w:w="0" w:type="dxa"/>
              <w:left w:w="0" w:type="dxa"/>
              <w:bottom w:w="0" w:type="dxa"/>
              <w:right w:w="100" w:type="dxa"/>
            </w:tcMar>
          </w:tcPr>
          <w:p w14:paraId="0617882B" w14:textId="77777777" w:rsidR="00DA4077" w:rsidRDefault="00000000">
            <w:pPr>
              <w:snapToGrid w:val="0"/>
              <w:spacing w:line="386" w:lineRule="exact"/>
              <w:ind w:firstLine="0"/>
              <w:jc w:val="right"/>
            </w:pPr>
            <w:r>
              <w:rPr>
                <w:rFonts w:eastAsia="Times New Roman" w:cs="Consolas"/>
                <w:color w:val="7F807F"/>
                <w:szCs w:val="24"/>
              </w:rPr>
              <w:t>53</w:t>
            </w:r>
          </w:p>
        </w:tc>
        <w:tc>
          <w:tcPr>
            <w:tcW w:w="9000" w:type="dxa"/>
            <w:tcMar>
              <w:top w:w="0" w:type="dxa"/>
              <w:left w:w="75" w:type="dxa"/>
              <w:bottom w:w="0" w:type="dxa"/>
              <w:right w:w="0" w:type="dxa"/>
            </w:tcMar>
          </w:tcPr>
          <w:p w14:paraId="4FCF8441" w14:textId="77777777" w:rsidR="00DA4077" w:rsidRDefault="00000000">
            <w:pPr>
              <w:snapToGrid w:val="0"/>
              <w:spacing w:line="386" w:lineRule="exact"/>
              <w:ind w:left="400" w:hanging="400"/>
              <w:jc w:val="left"/>
            </w:pPr>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求解</w:t>
            </w:r>
            <w:proofErr w:type="gramEnd"/>
            <w:r>
              <w:rPr>
                <w:rFonts w:ascii="Consolas" w:eastAsia="微软雅黑" w:hAnsi="Consolas" w:cs="Consolas"/>
                <w:color w:val="008470"/>
                <w:szCs w:val="24"/>
                <w:lang w:eastAsia="zh-CN"/>
              </w:rPr>
              <w:t>一个确定性时域内的购电与储能联合</w:t>
            </w:r>
            <w:proofErr w:type="gramStart"/>
            <w:r>
              <w:rPr>
                <w:rFonts w:ascii="Consolas" w:eastAsia="微软雅黑" w:hAnsi="Consolas" w:cs="Consolas"/>
                <w:color w:val="008470"/>
                <w:szCs w:val="24"/>
                <w:lang w:eastAsia="zh-CN"/>
              </w:rPr>
              <w:t>调度。</w:t>
            </w:r>
            <w:r>
              <w:rPr>
                <w:rFonts w:ascii="Consolas" w:eastAsia="微软雅黑" w:hAnsi="Consolas" w:cs="Consolas"/>
                <w:color w:val="008470"/>
                <w:szCs w:val="24"/>
              </w:rPr>
              <w:t>"</w:t>
            </w:r>
            <w:proofErr w:type="gramEnd"/>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67119903" w14:textId="77777777" w:rsidR="00DA4077" w:rsidRDefault="00DA4077">
            <w:pPr>
              <w:snapToGrid w:val="0"/>
              <w:spacing w:line="20" w:lineRule="exact"/>
              <w:ind w:firstLine="0"/>
            </w:pPr>
          </w:p>
        </w:tc>
      </w:tr>
      <w:tr w:rsidR="00DA4077" w14:paraId="182B6D56" w14:textId="77777777">
        <w:trPr>
          <w:cantSplit/>
        </w:trPr>
        <w:tc>
          <w:tcPr>
            <w:tcW w:w="540" w:type="dxa"/>
            <w:tcMar>
              <w:top w:w="0" w:type="dxa"/>
              <w:left w:w="0" w:type="dxa"/>
              <w:bottom w:w="0" w:type="dxa"/>
              <w:right w:w="100" w:type="dxa"/>
            </w:tcMar>
          </w:tcPr>
          <w:p w14:paraId="7DE48D29" w14:textId="77777777" w:rsidR="00DA4077" w:rsidRDefault="00000000">
            <w:pPr>
              <w:snapToGrid w:val="0"/>
              <w:spacing w:line="386" w:lineRule="exact"/>
              <w:ind w:firstLine="0"/>
              <w:jc w:val="right"/>
            </w:pPr>
            <w:r>
              <w:rPr>
                <w:rFonts w:eastAsia="Times New Roman" w:cs="Consolas"/>
                <w:color w:val="7F807F"/>
                <w:szCs w:val="24"/>
              </w:rPr>
              <w:t>54</w:t>
            </w:r>
          </w:p>
        </w:tc>
        <w:tc>
          <w:tcPr>
            <w:tcW w:w="9000" w:type="dxa"/>
            <w:tcMar>
              <w:top w:w="0" w:type="dxa"/>
              <w:left w:w="75" w:type="dxa"/>
              <w:bottom w:w="0" w:type="dxa"/>
              <w:right w:w="0" w:type="dxa"/>
            </w:tcMar>
          </w:tcPr>
          <w:p w14:paraId="44084991"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CFB1A44" w14:textId="77777777" w:rsidR="00DA4077" w:rsidRDefault="00DA4077">
            <w:pPr>
              <w:snapToGrid w:val="0"/>
              <w:spacing w:line="20" w:lineRule="exact"/>
              <w:ind w:firstLine="0"/>
            </w:pPr>
          </w:p>
        </w:tc>
      </w:tr>
      <w:tr w:rsidR="00DA4077" w14:paraId="78462145" w14:textId="77777777">
        <w:trPr>
          <w:cantSplit/>
        </w:trPr>
        <w:tc>
          <w:tcPr>
            <w:tcW w:w="540" w:type="dxa"/>
            <w:tcMar>
              <w:top w:w="0" w:type="dxa"/>
              <w:left w:w="0" w:type="dxa"/>
              <w:bottom w:w="0" w:type="dxa"/>
              <w:right w:w="100" w:type="dxa"/>
            </w:tcMar>
          </w:tcPr>
          <w:p w14:paraId="550E2C6C" w14:textId="77777777" w:rsidR="00DA4077" w:rsidRDefault="00000000">
            <w:pPr>
              <w:snapToGrid w:val="0"/>
              <w:spacing w:line="386" w:lineRule="exact"/>
              <w:ind w:firstLine="0"/>
              <w:jc w:val="right"/>
            </w:pPr>
            <w:r>
              <w:rPr>
                <w:rFonts w:eastAsia="Times New Roman" w:cs="Consolas"/>
                <w:color w:val="7F807F"/>
                <w:szCs w:val="24"/>
              </w:rPr>
              <w:t>55</w:t>
            </w:r>
          </w:p>
        </w:tc>
        <w:tc>
          <w:tcPr>
            <w:tcW w:w="9000" w:type="dxa"/>
            <w:tcMar>
              <w:top w:w="0" w:type="dxa"/>
              <w:left w:w="75" w:type="dxa"/>
              <w:bottom w:w="0" w:type="dxa"/>
              <w:right w:w="0" w:type="dxa"/>
            </w:tcMar>
          </w:tcPr>
          <w:p w14:paraId="1BCAFD35" w14:textId="77777777" w:rsidR="00DA4077" w:rsidRDefault="00000000">
            <w:pPr>
              <w:snapToGrid w:val="0"/>
              <w:spacing w:line="386" w:lineRule="exact"/>
              <w:ind w:left="400" w:hanging="400"/>
              <w:jc w:val="left"/>
            </w:pPr>
            <w:r>
              <w:rPr>
                <w:rFonts w:ascii="Consolas" w:eastAsia="微软雅黑" w:hAnsi="Consolas" w:cs="Consolas"/>
                <w:szCs w:val="24"/>
              </w:rPr>
              <w:t xml:space="preserve">    load = </w:t>
            </w:r>
            <w:proofErr w:type="gramStart"/>
            <w:r>
              <w:rPr>
                <w:rFonts w:ascii="Consolas" w:eastAsia="微软雅黑" w:hAnsi="Consolas" w:cs="Consolas"/>
                <w:szCs w:val="24"/>
              </w:rPr>
              <w:t>np.asarray</w:t>
            </w:r>
            <w:proofErr w:type="gramEnd"/>
            <w:r>
              <w:rPr>
                <w:rFonts w:ascii="Consolas" w:eastAsia="微软雅黑" w:hAnsi="Consolas" w:cs="Consolas"/>
                <w:szCs w:val="24"/>
              </w:rPr>
              <w:t>(load_kwh, dtype=float)</w:t>
            </w:r>
          </w:p>
        </w:tc>
        <w:tc>
          <w:tcPr>
            <w:tcW w:w="80" w:type="dxa"/>
            <w:shd w:val="clear" w:color="auto" w:fill="CED4F4"/>
            <w:tcMar>
              <w:top w:w="0" w:type="dxa"/>
              <w:left w:w="0" w:type="dxa"/>
              <w:bottom w:w="0" w:type="dxa"/>
              <w:right w:w="0" w:type="dxa"/>
            </w:tcMar>
          </w:tcPr>
          <w:p w14:paraId="5560A927" w14:textId="77777777" w:rsidR="00DA4077" w:rsidRDefault="00DA4077">
            <w:pPr>
              <w:snapToGrid w:val="0"/>
              <w:spacing w:line="20" w:lineRule="exact"/>
              <w:ind w:firstLine="0"/>
            </w:pPr>
          </w:p>
        </w:tc>
      </w:tr>
      <w:tr w:rsidR="00DA4077" w14:paraId="106890C7" w14:textId="77777777">
        <w:trPr>
          <w:cantSplit/>
        </w:trPr>
        <w:tc>
          <w:tcPr>
            <w:tcW w:w="540" w:type="dxa"/>
            <w:tcMar>
              <w:top w:w="0" w:type="dxa"/>
              <w:left w:w="0" w:type="dxa"/>
              <w:bottom w:w="0" w:type="dxa"/>
              <w:right w:w="100" w:type="dxa"/>
            </w:tcMar>
          </w:tcPr>
          <w:p w14:paraId="357747AF" w14:textId="77777777" w:rsidR="00DA4077" w:rsidRDefault="00000000">
            <w:pPr>
              <w:snapToGrid w:val="0"/>
              <w:spacing w:line="386" w:lineRule="exact"/>
              <w:ind w:firstLine="0"/>
              <w:jc w:val="right"/>
            </w:pPr>
            <w:r>
              <w:rPr>
                <w:rFonts w:eastAsia="Times New Roman" w:cs="Consolas"/>
                <w:color w:val="7F807F"/>
                <w:szCs w:val="24"/>
              </w:rPr>
              <w:t>56</w:t>
            </w:r>
          </w:p>
        </w:tc>
        <w:tc>
          <w:tcPr>
            <w:tcW w:w="9000" w:type="dxa"/>
            <w:tcMar>
              <w:top w:w="0" w:type="dxa"/>
              <w:left w:w="75" w:type="dxa"/>
              <w:bottom w:w="0" w:type="dxa"/>
              <w:right w:w="0" w:type="dxa"/>
            </w:tcMar>
          </w:tcPr>
          <w:p w14:paraId="3C05C28A" w14:textId="77777777" w:rsidR="00DA4077" w:rsidRDefault="00000000">
            <w:pPr>
              <w:snapToGrid w:val="0"/>
              <w:spacing w:line="386" w:lineRule="exact"/>
              <w:ind w:left="400" w:hanging="400"/>
              <w:jc w:val="left"/>
            </w:pPr>
            <w:r>
              <w:rPr>
                <w:rFonts w:ascii="Consolas" w:eastAsia="微软雅黑" w:hAnsi="Consolas" w:cs="Consolas"/>
                <w:szCs w:val="24"/>
              </w:rPr>
              <w:t xml:space="preserve">    pv = </w:t>
            </w:r>
            <w:proofErr w:type="gramStart"/>
            <w:r>
              <w:rPr>
                <w:rFonts w:ascii="Consolas" w:eastAsia="微软雅黑" w:hAnsi="Consolas" w:cs="Consolas"/>
                <w:szCs w:val="24"/>
              </w:rPr>
              <w:t>np.asarray</w:t>
            </w:r>
            <w:proofErr w:type="gramEnd"/>
            <w:r>
              <w:rPr>
                <w:rFonts w:ascii="Consolas" w:eastAsia="微软雅黑" w:hAnsi="Consolas" w:cs="Consolas"/>
                <w:szCs w:val="24"/>
              </w:rPr>
              <w:t>(pv_kwh, dtype=float)</w:t>
            </w:r>
          </w:p>
        </w:tc>
        <w:tc>
          <w:tcPr>
            <w:tcW w:w="80" w:type="dxa"/>
            <w:shd w:val="clear" w:color="auto" w:fill="CED4F4"/>
            <w:tcMar>
              <w:top w:w="0" w:type="dxa"/>
              <w:left w:w="0" w:type="dxa"/>
              <w:bottom w:w="0" w:type="dxa"/>
              <w:right w:w="0" w:type="dxa"/>
            </w:tcMar>
          </w:tcPr>
          <w:p w14:paraId="44050A4A" w14:textId="77777777" w:rsidR="00DA4077" w:rsidRDefault="00DA4077">
            <w:pPr>
              <w:snapToGrid w:val="0"/>
              <w:spacing w:line="20" w:lineRule="exact"/>
              <w:ind w:firstLine="0"/>
            </w:pPr>
          </w:p>
        </w:tc>
      </w:tr>
      <w:tr w:rsidR="00DA4077" w14:paraId="7806A723" w14:textId="77777777">
        <w:trPr>
          <w:cantSplit/>
        </w:trPr>
        <w:tc>
          <w:tcPr>
            <w:tcW w:w="540" w:type="dxa"/>
            <w:tcMar>
              <w:top w:w="0" w:type="dxa"/>
              <w:left w:w="0" w:type="dxa"/>
              <w:bottom w:w="0" w:type="dxa"/>
              <w:right w:w="100" w:type="dxa"/>
            </w:tcMar>
          </w:tcPr>
          <w:p w14:paraId="1686D83F" w14:textId="77777777" w:rsidR="00DA4077" w:rsidRDefault="00000000">
            <w:pPr>
              <w:snapToGrid w:val="0"/>
              <w:spacing w:line="386" w:lineRule="exact"/>
              <w:ind w:firstLine="0"/>
              <w:jc w:val="right"/>
            </w:pPr>
            <w:r>
              <w:rPr>
                <w:rFonts w:eastAsia="Times New Roman" w:cs="Consolas"/>
                <w:color w:val="7F807F"/>
                <w:szCs w:val="24"/>
              </w:rPr>
              <w:t>57</w:t>
            </w:r>
          </w:p>
        </w:tc>
        <w:tc>
          <w:tcPr>
            <w:tcW w:w="9000" w:type="dxa"/>
            <w:tcMar>
              <w:top w:w="0" w:type="dxa"/>
              <w:left w:w="75" w:type="dxa"/>
              <w:bottom w:w="0" w:type="dxa"/>
              <w:right w:w="0" w:type="dxa"/>
            </w:tcMar>
          </w:tcPr>
          <w:p w14:paraId="4E2293F8" w14:textId="77777777" w:rsidR="00DA4077" w:rsidRDefault="00000000">
            <w:pPr>
              <w:snapToGrid w:val="0"/>
              <w:spacing w:line="386" w:lineRule="exact"/>
              <w:ind w:left="400" w:hanging="400"/>
              <w:jc w:val="left"/>
            </w:pPr>
            <w:r>
              <w:rPr>
                <w:rFonts w:ascii="Consolas" w:eastAsia="微软雅黑" w:hAnsi="Consolas" w:cs="Consolas"/>
                <w:szCs w:val="24"/>
              </w:rPr>
              <w:t xml:space="preserve">    tariff = </w:t>
            </w:r>
            <w:proofErr w:type="gramStart"/>
            <w:r>
              <w:rPr>
                <w:rFonts w:ascii="Consolas" w:eastAsia="微软雅黑" w:hAnsi="Consolas" w:cs="Consolas"/>
                <w:szCs w:val="24"/>
              </w:rPr>
              <w:t>np.asarray</w:t>
            </w:r>
            <w:proofErr w:type="gramEnd"/>
            <w:r>
              <w:rPr>
                <w:rFonts w:ascii="Consolas" w:eastAsia="微软雅黑" w:hAnsi="Consolas" w:cs="Consolas"/>
                <w:szCs w:val="24"/>
              </w:rPr>
              <w:t>(price, dtype=float)</w:t>
            </w:r>
          </w:p>
        </w:tc>
        <w:tc>
          <w:tcPr>
            <w:tcW w:w="80" w:type="dxa"/>
            <w:shd w:val="clear" w:color="auto" w:fill="CED4F4"/>
            <w:tcMar>
              <w:top w:w="0" w:type="dxa"/>
              <w:left w:w="0" w:type="dxa"/>
              <w:bottom w:w="0" w:type="dxa"/>
              <w:right w:w="0" w:type="dxa"/>
            </w:tcMar>
          </w:tcPr>
          <w:p w14:paraId="1F937BF2" w14:textId="77777777" w:rsidR="00DA4077" w:rsidRDefault="00DA4077">
            <w:pPr>
              <w:snapToGrid w:val="0"/>
              <w:spacing w:line="20" w:lineRule="exact"/>
              <w:ind w:firstLine="0"/>
            </w:pPr>
          </w:p>
        </w:tc>
      </w:tr>
      <w:tr w:rsidR="00DA4077" w14:paraId="6B7CCC07" w14:textId="77777777">
        <w:trPr>
          <w:cantSplit/>
        </w:trPr>
        <w:tc>
          <w:tcPr>
            <w:tcW w:w="540" w:type="dxa"/>
            <w:tcMar>
              <w:top w:w="0" w:type="dxa"/>
              <w:left w:w="0" w:type="dxa"/>
              <w:bottom w:w="0" w:type="dxa"/>
              <w:right w:w="100" w:type="dxa"/>
            </w:tcMar>
          </w:tcPr>
          <w:p w14:paraId="3246DAB5" w14:textId="77777777" w:rsidR="00DA4077" w:rsidRDefault="00000000">
            <w:pPr>
              <w:snapToGrid w:val="0"/>
              <w:spacing w:line="386" w:lineRule="exact"/>
              <w:ind w:firstLine="0"/>
              <w:jc w:val="right"/>
            </w:pPr>
            <w:r>
              <w:rPr>
                <w:rFonts w:eastAsia="Times New Roman" w:cs="Consolas"/>
                <w:color w:val="7F807F"/>
                <w:szCs w:val="24"/>
              </w:rPr>
              <w:t>58</w:t>
            </w:r>
          </w:p>
        </w:tc>
        <w:tc>
          <w:tcPr>
            <w:tcW w:w="9000" w:type="dxa"/>
            <w:tcMar>
              <w:top w:w="0" w:type="dxa"/>
              <w:left w:w="75" w:type="dxa"/>
              <w:bottom w:w="0" w:type="dxa"/>
              <w:right w:w="0" w:type="dxa"/>
            </w:tcMar>
          </w:tcPr>
          <w:p w14:paraId="6341284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r>
              <w:rPr>
                <w:rFonts w:ascii="Consolas" w:eastAsia="微软雅黑" w:hAnsi="Consolas" w:cs="Consolas"/>
                <w:color w:val="006EB8"/>
                <w:szCs w:val="24"/>
              </w:rPr>
              <w:t>not</w:t>
            </w:r>
            <w:r>
              <w:rPr>
                <w:rFonts w:ascii="Consolas" w:eastAsia="微软雅黑" w:hAnsi="Consolas" w:cs="Consolas"/>
                <w:szCs w:val="24"/>
              </w:rPr>
              <w:t xml:space="preserve"> (</w:t>
            </w:r>
            <w:proofErr w:type="gramStart"/>
            <w:r>
              <w:rPr>
                <w:rFonts w:ascii="Consolas" w:eastAsia="微软雅黑" w:hAnsi="Consolas" w:cs="Consolas"/>
                <w:szCs w:val="24"/>
              </w:rPr>
              <w:t>load.ndim</w:t>
            </w:r>
            <w:proofErr w:type="gramEnd"/>
            <w:r>
              <w:rPr>
                <w:rFonts w:ascii="Consolas" w:eastAsia="微软雅黑" w:hAnsi="Consolas" w:cs="Consolas"/>
                <w:szCs w:val="24"/>
              </w:rPr>
              <w:t xml:space="preserve"> == </w:t>
            </w:r>
            <w:proofErr w:type="gramStart"/>
            <w:r>
              <w:rPr>
                <w:rFonts w:ascii="Consolas" w:eastAsia="微软雅黑" w:hAnsi="Consolas" w:cs="Consolas"/>
                <w:szCs w:val="24"/>
              </w:rPr>
              <w:t>pv.ndim</w:t>
            </w:r>
            <w:proofErr w:type="gramEnd"/>
            <w:r>
              <w:rPr>
                <w:rFonts w:ascii="Consolas" w:eastAsia="微软雅黑" w:hAnsi="Consolas" w:cs="Consolas"/>
                <w:szCs w:val="24"/>
              </w:rPr>
              <w:t xml:space="preserve"> == </w:t>
            </w:r>
            <w:proofErr w:type="gramStart"/>
            <w:r>
              <w:rPr>
                <w:rFonts w:ascii="Consolas" w:eastAsia="微软雅黑" w:hAnsi="Consolas" w:cs="Consolas"/>
                <w:szCs w:val="24"/>
              </w:rPr>
              <w:t>tariff.ndim</w:t>
            </w:r>
            <w:proofErr w:type="gramEnd"/>
            <w:r>
              <w:rPr>
                <w:rFonts w:ascii="Consolas" w:eastAsia="微软雅黑" w:hAnsi="Consolas" w:cs="Consolas"/>
                <w:szCs w:val="24"/>
              </w:rPr>
              <w:t xml:space="preserve"> == 1):</w:t>
            </w:r>
          </w:p>
        </w:tc>
        <w:tc>
          <w:tcPr>
            <w:tcW w:w="80" w:type="dxa"/>
            <w:shd w:val="clear" w:color="auto" w:fill="CED4F4"/>
            <w:tcMar>
              <w:top w:w="0" w:type="dxa"/>
              <w:left w:w="0" w:type="dxa"/>
              <w:bottom w:w="0" w:type="dxa"/>
              <w:right w:w="0" w:type="dxa"/>
            </w:tcMar>
          </w:tcPr>
          <w:p w14:paraId="55B3BD94" w14:textId="77777777" w:rsidR="00DA4077" w:rsidRDefault="00DA4077">
            <w:pPr>
              <w:snapToGrid w:val="0"/>
              <w:spacing w:line="20" w:lineRule="exact"/>
              <w:ind w:firstLine="0"/>
            </w:pPr>
          </w:p>
        </w:tc>
      </w:tr>
      <w:tr w:rsidR="00DA4077" w14:paraId="6F02C34A" w14:textId="77777777">
        <w:trPr>
          <w:cantSplit/>
        </w:trPr>
        <w:tc>
          <w:tcPr>
            <w:tcW w:w="540" w:type="dxa"/>
            <w:tcMar>
              <w:top w:w="0" w:type="dxa"/>
              <w:left w:w="0" w:type="dxa"/>
              <w:bottom w:w="0" w:type="dxa"/>
              <w:right w:w="100" w:type="dxa"/>
            </w:tcMar>
          </w:tcPr>
          <w:p w14:paraId="2DAC0CA6" w14:textId="77777777" w:rsidR="00DA4077" w:rsidRDefault="00000000">
            <w:pPr>
              <w:snapToGrid w:val="0"/>
              <w:spacing w:line="386" w:lineRule="exact"/>
              <w:ind w:firstLine="0"/>
              <w:jc w:val="right"/>
            </w:pPr>
            <w:r>
              <w:rPr>
                <w:rFonts w:eastAsia="Times New Roman" w:cs="Consolas"/>
                <w:color w:val="7F807F"/>
                <w:szCs w:val="24"/>
              </w:rPr>
              <w:t>59</w:t>
            </w:r>
          </w:p>
        </w:tc>
        <w:tc>
          <w:tcPr>
            <w:tcW w:w="9000" w:type="dxa"/>
            <w:tcMar>
              <w:top w:w="0" w:type="dxa"/>
              <w:left w:w="75" w:type="dxa"/>
              <w:bottom w:w="0" w:type="dxa"/>
              <w:right w:w="0" w:type="dxa"/>
            </w:tcMar>
          </w:tcPr>
          <w:p w14:paraId="3C6E098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ValueError(</w:t>
            </w:r>
            <w:r>
              <w:rPr>
                <w:rFonts w:ascii="Consolas" w:eastAsia="微软雅黑" w:hAnsi="Consolas" w:cs="Consolas"/>
                <w:color w:val="008470"/>
                <w:szCs w:val="24"/>
              </w:rPr>
              <w:t>"load_kwh</w:t>
            </w:r>
            <w:r>
              <w:rPr>
                <w:rFonts w:ascii="Consolas" w:eastAsia="微软雅黑" w:hAnsi="Consolas" w:cs="Consolas"/>
                <w:color w:val="008470"/>
                <w:szCs w:val="24"/>
              </w:rPr>
              <w:t>、</w:t>
            </w:r>
            <w:r>
              <w:rPr>
                <w:rFonts w:ascii="Consolas" w:eastAsia="微软雅黑" w:hAnsi="Consolas" w:cs="Consolas"/>
                <w:color w:val="008470"/>
                <w:szCs w:val="24"/>
              </w:rPr>
              <w:t>pv_kwh</w:t>
            </w:r>
            <w:r>
              <w:rPr>
                <w:rFonts w:ascii="Consolas" w:eastAsia="微软雅黑" w:hAnsi="Consolas" w:cs="Consolas"/>
                <w:color w:val="008470"/>
                <w:szCs w:val="24"/>
              </w:rPr>
              <w:t>和</w:t>
            </w:r>
            <w:r>
              <w:rPr>
                <w:rFonts w:ascii="Consolas" w:eastAsia="微软雅黑" w:hAnsi="Consolas" w:cs="Consolas"/>
                <w:color w:val="008470"/>
                <w:szCs w:val="24"/>
              </w:rPr>
              <w:t>price</w:t>
            </w:r>
            <w:r>
              <w:rPr>
                <w:rFonts w:ascii="Consolas" w:eastAsia="微软雅黑" w:hAnsi="Consolas" w:cs="Consolas"/>
                <w:color w:val="008470"/>
                <w:szCs w:val="24"/>
              </w:rPr>
              <w:t>必须是一维数组</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47170D7" w14:textId="77777777" w:rsidR="00DA4077" w:rsidRDefault="00DA4077">
            <w:pPr>
              <w:snapToGrid w:val="0"/>
              <w:spacing w:line="20" w:lineRule="exact"/>
              <w:ind w:firstLine="0"/>
            </w:pPr>
          </w:p>
        </w:tc>
      </w:tr>
      <w:tr w:rsidR="00DA4077" w14:paraId="3C2C27E9" w14:textId="77777777">
        <w:trPr>
          <w:cantSplit/>
        </w:trPr>
        <w:tc>
          <w:tcPr>
            <w:tcW w:w="540" w:type="dxa"/>
            <w:tcMar>
              <w:top w:w="0" w:type="dxa"/>
              <w:left w:w="0" w:type="dxa"/>
              <w:bottom w:w="0" w:type="dxa"/>
              <w:right w:w="100" w:type="dxa"/>
            </w:tcMar>
          </w:tcPr>
          <w:p w14:paraId="580AF042" w14:textId="77777777" w:rsidR="00DA4077" w:rsidRDefault="00000000">
            <w:pPr>
              <w:snapToGrid w:val="0"/>
              <w:spacing w:line="386" w:lineRule="exact"/>
              <w:ind w:firstLine="0"/>
              <w:jc w:val="right"/>
            </w:pPr>
            <w:r>
              <w:rPr>
                <w:rFonts w:eastAsia="Times New Roman" w:cs="Consolas"/>
                <w:color w:val="7F807F"/>
                <w:szCs w:val="24"/>
              </w:rPr>
              <w:t>60</w:t>
            </w:r>
          </w:p>
        </w:tc>
        <w:tc>
          <w:tcPr>
            <w:tcW w:w="9000" w:type="dxa"/>
            <w:tcMar>
              <w:top w:w="0" w:type="dxa"/>
              <w:left w:w="75" w:type="dxa"/>
              <w:bottom w:w="0" w:type="dxa"/>
              <w:right w:w="0" w:type="dxa"/>
            </w:tcMar>
          </w:tcPr>
          <w:p w14:paraId="36AFEFE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r>
              <w:rPr>
                <w:rFonts w:ascii="Consolas" w:eastAsia="微软雅黑" w:hAnsi="Consolas" w:cs="Consolas"/>
                <w:color w:val="006EB8"/>
                <w:szCs w:val="24"/>
              </w:rPr>
              <w:t>not</w:t>
            </w:r>
            <w:r>
              <w:rPr>
                <w:rFonts w:ascii="Consolas" w:eastAsia="微软雅黑" w:hAnsi="Consolas" w:cs="Consolas"/>
                <w:szCs w:val="24"/>
              </w:rPr>
              <w:t xml:space="preserve"> (len(load) == len(pv) == len(tariff)):</w:t>
            </w:r>
          </w:p>
        </w:tc>
        <w:tc>
          <w:tcPr>
            <w:tcW w:w="80" w:type="dxa"/>
            <w:shd w:val="clear" w:color="auto" w:fill="CED4F4"/>
            <w:tcMar>
              <w:top w:w="0" w:type="dxa"/>
              <w:left w:w="0" w:type="dxa"/>
              <w:bottom w:w="0" w:type="dxa"/>
              <w:right w:w="0" w:type="dxa"/>
            </w:tcMar>
          </w:tcPr>
          <w:p w14:paraId="1693B8FB" w14:textId="77777777" w:rsidR="00DA4077" w:rsidRDefault="00DA4077">
            <w:pPr>
              <w:snapToGrid w:val="0"/>
              <w:spacing w:line="20" w:lineRule="exact"/>
              <w:ind w:firstLine="0"/>
            </w:pPr>
          </w:p>
        </w:tc>
      </w:tr>
      <w:tr w:rsidR="00DA4077" w14:paraId="041515FD" w14:textId="77777777">
        <w:trPr>
          <w:cantSplit/>
        </w:trPr>
        <w:tc>
          <w:tcPr>
            <w:tcW w:w="540" w:type="dxa"/>
            <w:tcMar>
              <w:top w:w="0" w:type="dxa"/>
              <w:left w:w="0" w:type="dxa"/>
              <w:bottom w:w="0" w:type="dxa"/>
              <w:right w:w="100" w:type="dxa"/>
            </w:tcMar>
          </w:tcPr>
          <w:p w14:paraId="0503EE5D" w14:textId="77777777" w:rsidR="00DA4077" w:rsidRDefault="00000000">
            <w:pPr>
              <w:snapToGrid w:val="0"/>
              <w:spacing w:line="386" w:lineRule="exact"/>
              <w:ind w:firstLine="0"/>
              <w:jc w:val="right"/>
            </w:pPr>
            <w:r>
              <w:rPr>
                <w:rFonts w:eastAsia="Times New Roman" w:cs="Consolas"/>
                <w:color w:val="7F807F"/>
                <w:szCs w:val="24"/>
              </w:rPr>
              <w:t>61</w:t>
            </w:r>
          </w:p>
        </w:tc>
        <w:tc>
          <w:tcPr>
            <w:tcW w:w="9000" w:type="dxa"/>
            <w:tcMar>
              <w:top w:w="0" w:type="dxa"/>
              <w:left w:w="75" w:type="dxa"/>
              <w:bottom w:w="0" w:type="dxa"/>
              <w:right w:w="0" w:type="dxa"/>
            </w:tcMar>
          </w:tcPr>
          <w:p w14:paraId="02DC1BA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ValueError(</w:t>
            </w:r>
            <w:r>
              <w:rPr>
                <w:rFonts w:ascii="Consolas" w:eastAsia="微软雅黑" w:hAnsi="Consolas" w:cs="Consolas"/>
                <w:color w:val="008470"/>
                <w:szCs w:val="24"/>
              </w:rPr>
              <w:t>"</w:t>
            </w:r>
            <w:r>
              <w:rPr>
                <w:rFonts w:ascii="Consolas" w:eastAsia="微软雅黑" w:hAnsi="Consolas" w:cs="Consolas"/>
                <w:color w:val="008470"/>
                <w:szCs w:val="24"/>
              </w:rPr>
              <w:t>负荷、光伏和电价长度必须一致</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11DECDF" w14:textId="77777777" w:rsidR="00DA4077" w:rsidRDefault="00DA4077">
            <w:pPr>
              <w:snapToGrid w:val="0"/>
              <w:spacing w:line="20" w:lineRule="exact"/>
              <w:ind w:firstLine="0"/>
            </w:pPr>
          </w:p>
        </w:tc>
      </w:tr>
      <w:tr w:rsidR="00DA4077" w14:paraId="22C3230F" w14:textId="77777777">
        <w:trPr>
          <w:cantSplit/>
        </w:trPr>
        <w:tc>
          <w:tcPr>
            <w:tcW w:w="540" w:type="dxa"/>
            <w:tcMar>
              <w:top w:w="0" w:type="dxa"/>
              <w:left w:w="0" w:type="dxa"/>
              <w:bottom w:w="0" w:type="dxa"/>
              <w:right w:w="100" w:type="dxa"/>
            </w:tcMar>
          </w:tcPr>
          <w:p w14:paraId="37F92F67" w14:textId="77777777" w:rsidR="00DA4077" w:rsidRDefault="00000000">
            <w:pPr>
              <w:snapToGrid w:val="0"/>
              <w:spacing w:line="386" w:lineRule="exact"/>
              <w:ind w:firstLine="0"/>
              <w:jc w:val="right"/>
            </w:pPr>
            <w:r>
              <w:rPr>
                <w:rFonts w:eastAsia="Times New Roman" w:cs="Consolas"/>
                <w:color w:val="7F807F"/>
                <w:szCs w:val="24"/>
              </w:rPr>
              <w:t>62</w:t>
            </w:r>
          </w:p>
        </w:tc>
        <w:tc>
          <w:tcPr>
            <w:tcW w:w="9000" w:type="dxa"/>
            <w:tcMar>
              <w:top w:w="0" w:type="dxa"/>
              <w:left w:w="75" w:type="dxa"/>
              <w:bottom w:w="0" w:type="dxa"/>
              <w:right w:w="0" w:type="dxa"/>
            </w:tcMar>
          </w:tcPr>
          <w:p w14:paraId="6D9C478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np.any(</w:t>
            </w:r>
            <w:proofErr w:type="gramEnd"/>
            <w:r>
              <w:rPr>
                <w:rFonts w:ascii="Consolas" w:eastAsia="微软雅黑" w:hAnsi="Consolas" w:cs="Consolas"/>
                <w:szCs w:val="24"/>
              </w:rPr>
              <w:t xml:space="preserve">load &lt; 0) </w:t>
            </w:r>
            <w:r>
              <w:rPr>
                <w:rFonts w:ascii="Consolas" w:eastAsia="微软雅黑" w:hAnsi="Consolas" w:cs="Consolas"/>
                <w:color w:val="006EB8"/>
                <w:szCs w:val="24"/>
              </w:rPr>
              <w:t>or</w:t>
            </w:r>
            <w:r>
              <w:rPr>
                <w:rFonts w:ascii="Consolas" w:eastAsia="微软雅黑" w:hAnsi="Consolas" w:cs="Consolas"/>
                <w:szCs w:val="24"/>
              </w:rPr>
              <w:t xml:space="preserve"> </w:t>
            </w:r>
            <w:proofErr w:type="gramStart"/>
            <w:r>
              <w:rPr>
                <w:rFonts w:ascii="Consolas" w:eastAsia="微软雅黑" w:hAnsi="Consolas" w:cs="Consolas"/>
                <w:szCs w:val="24"/>
              </w:rPr>
              <w:t>np.any(</w:t>
            </w:r>
            <w:proofErr w:type="gramEnd"/>
            <w:r>
              <w:rPr>
                <w:rFonts w:ascii="Consolas" w:eastAsia="微软雅黑" w:hAnsi="Consolas" w:cs="Consolas"/>
                <w:szCs w:val="24"/>
              </w:rPr>
              <w:t xml:space="preserve">pv &lt; 0) </w:t>
            </w:r>
            <w:r>
              <w:rPr>
                <w:rFonts w:ascii="Consolas" w:eastAsia="微软雅黑" w:hAnsi="Consolas" w:cs="Consolas"/>
                <w:color w:val="006EB8"/>
                <w:szCs w:val="24"/>
              </w:rPr>
              <w:t>or</w:t>
            </w:r>
            <w:r>
              <w:rPr>
                <w:rFonts w:ascii="Consolas" w:eastAsia="微软雅黑" w:hAnsi="Consolas" w:cs="Consolas"/>
                <w:szCs w:val="24"/>
              </w:rPr>
              <w:t xml:space="preserve"> </w:t>
            </w:r>
            <w:proofErr w:type="gramStart"/>
            <w:r>
              <w:rPr>
                <w:rFonts w:ascii="Consolas" w:eastAsia="微软雅黑" w:hAnsi="Consolas" w:cs="Consolas"/>
                <w:szCs w:val="24"/>
              </w:rPr>
              <w:t>np.any(</w:t>
            </w:r>
            <w:proofErr w:type="gramEnd"/>
            <w:r>
              <w:rPr>
                <w:rFonts w:ascii="Consolas" w:eastAsia="微软雅黑" w:hAnsi="Consolas" w:cs="Consolas"/>
                <w:szCs w:val="24"/>
              </w:rPr>
              <w:t>tariff &lt; 0):</w:t>
            </w:r>
          </w:p>
        </w:tc>
        <w:tc>
          <w:tcPr>
            <w:tcW w:w="80" w:type="dxa"/>
            <w:shd w:val="clear" w:color="auto" w:fill="CED4F4"/>
            <w:tcMar>
              <w:top w:w="0" w:type="dxa"/>
              <w:left w:w="0" w:type="dxa"/>
              <w:bottom w:w="0" w:type="dxa"/>
              <w:right w:w="0" w:type="dxa"/>
            </w:tcMar>
          </w:tcPr>
          <w:p w14:paraId="1F6FE579" w14:textId="77777777" w:rsidR="00DA4077" w:rsidRDefault="00DA4077">
            <w:pPr>
              <w:snapToGrid w:val="0"/>
              <w:spacing w:line="20" w:lineRule="exact"/>
              <w:ind w:firstLine="0"/>
            </w:pPr>
          </w:p>
        </w:tc>
      </w:tr>
      <w:tr w:rsidR="00DA4077" w14:paraId="4A849746" w14:textId="77777777">
        <w:trPr>
          <w:cantSplit/>
        </w:trPr>
        <w:tc>
          <w:tcPr>
            <w:tcW w:w="540" w:type="dxa"/>
            <w:tcMar>
              <w:top w:w="0" w:type="dxa"/>
              <w:left w:w="0" w:type="dxa"/>
              <w:bottom w:w="0" w:type="dxa"/>
              <w:right w:w="100" w:type="dxa"/>
            </w:tcMar>
          </w:tcPr>
          <w:p w14:paraId="3324B098" w14:textId="77777777" w:rsidR="00DA4077" w:rsidRDefault="00000000">
            <w:pPr>
              <w:snapToGrid w:val="0"/>
              <w:spacing w:line="386" w:lineRule="exact"/>
              <w:ind w:firstLine="0"/>
              <w:jc w:val="right"/>
            </w:pPr>
            <w:r>
              <w:rPr>
                <w:rFonts w:eastAsia="Times New Roman" w:cs="Consolas"/>
                <w:color w:val="7F807F"/>
                <w:szCs w:val="24"/>
              </w:rPr>
              <w:t>63</w:t>
            </w:r>
          </w:p>
        </w:tc>
        <w:tc>
          <w:tcPr>
            <w:tcW w:w="9000" w:type="dxa"/>
            <w:tcMar>
              <w:top w:w="0" w:type="dxa"/>
              <w:left w:w="75" w:type="dxa"/>
              <w:bottom w:w="0" w:type="dxa"/>
              <w:right w:w="0" w:type="dxa"/>
            </w:tcMar>
          </w:tcPr>
          <w:p w14:paraId="21978F4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ValueError(</w:t>
            </w:r>
            <w:r>
              <w:rPr>
                <w:rFonts w:ascii="Consolas" w:eastAsia="微软雅黑" w:hAnsi="Consolas" w:cs="Consolas"/>
                <w:color w:val="008470"/>
                <w:szCs w:val="24"/>
              </w:rPr>
              <w:t>"</w:t>
            </w:r>
            <w:r>
              <w:rPr>
                <w:rFonts w:ascii="Consolas" w:eastAsia="微软雅黑" w:hAnsi="Consolas" w:cs="Consolas"/>
                <w:color w:val="008470"/>
                <w:szCs w:val="24"/>
              </w:rPr>
              <w:t>负荷、光伏和电价不得为负</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E5FC139" w14:textId="77777777" w:rsidR="00DA4077" w:rsidRDefault="00DA4077">
            <w:pPr>
              <w:snapToGrid w:val="0"/>
              <w:spacing w:line="20" w:lineRule="exact"/>
              <w:ind w:firstLine="0"/>
            </w:pPr>
          </w:p>
        </w:tc>
      </w:tr>
      <w:tr w:rsidR="00DA4077" w14:paraId="60555F27" w14:textId="77777777">
        <w:trPr>
          <w:cantSplit/>
        </w:trPr>
        <w:tc>
          <w:tcPr>
            <w:tcW w:w="540" w:type="dxa"/>
            <w:tcMar>
              <w:top w:w="0" w:type="dxa"/>
              <w:left w:w="0" w:type="dxa"/>
              <w:bottom w:w="0" w:type="dxa"/>
              <w:right w:w="100" w:type="dxa"/>
            </w:tcMar>
          </w:tcPr>
          <w:p w14:paraId="5BAC4406" w14:textId="77777777" w:rsidR="00DA4077" w:rsidRDefault="00000000">
            <w:pPr>
              <w:snapToGrid w:val="0"/>
              <w:spacing w:line="386" w:lineRule="exact"/>
              <w:ind w:firstLine="0"/>
              <w:jc w:val="right"/>
            </w:pPr>
            <w:r>
              <w:rPr>
                <w:rFonts w:eastAsia="Times New Roman" w:cs="Consolas"/>
                <w:color w:val="7F807F"/>
                <w:szCs w:val="24"/>
              </w:rPr>
              <w:t>64</w:t>
            </w:r>
          </w:p>
        </w:tc>
        <w:tc>
          <w:tcPr>
            <w:tcW w:w="9000" w:type="dxa"/>
            <w:tcMar>
              <w:top w:w="0" w:type="dxa"/>
              <w:left w:w="75" w:type="dxa"/>
              <w:bottom w:w="0" w:type="dxa"/>
              <w:right w:w="0" w:type="dxa"/>
            </w:tcMar>
          </w:tcPr>
          <w:p w14:paraId="7ABA9416"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2CFFE23" w14:textId="77777777" w:rsidR="00DA4077" w:rsidRDefault="00DA4077">
            <w:pPr>
              <w:snapToGrid w:val="0"/>
              <w:spacing w:line="20" w:lineRule="exact"/>
              <w:ind w:firstLine="0"/>
            </w:pPr>
          </w:p>
        </w:tc>
      </w:tr>
      <w:tr w:rsidR="00DA4077" w14:paraId="3CD85D94" w14:textId="77777777">
        <w:trPr>
          <w:cantSplit/>
        </w:trPr>
        <w:tc>
          <w:tcPr>
            <w:tcW w:w="540" w:type="dxa"/>
            <w:tcMar>
              <w:top w:w="0" w:type="dxa"/>
              <w:left w:w="0" w:type="dxa"/>
              <w:bottom w:w="0" w:type="dxa"/>
              <w:right w:w="100" w:type="dxa"/>
            </w:tcMar>
          </w:tcPr>
          <w:p w14:paraId="46303E39" w14:textId="77777777" w:rsidR="00DA4077" w:rsidRDefault="00000000">
            <w:pPr>
              <w:snapToGrid w:val="0"/>
              <w:spacing w:line="386" w:lineRule="exact"/>
              <w:ind w:firstLine="0"/>
              <w:jc w:val="right"/>
            </w:pPr>
            <w:r>
              <w:rPr>
                <w:rFonts w:eastAsia="Times New Roman" w:cs="Consolas"/>
                <w:color w:val="7F807F"/>
                <w:szCs w:val="24"/>
              </w:rPr>
              <w:t>65</w:t>
            </w:r>
          </w:p>
        </w:tc>
        <w:tc>
          <w:tcPr>
            <w:tcW w:w="9000" w:type="dxa"/>
            <w:tcMar>
              <w:top w:w="0" w:type="dxa"/>
              <w:left w:w="75" w:type="dxa"/>
              <w:bottom w:w="0" w:type="dxa"/>
              <w:right w:w="0" w:type="dxa"/>
            </w:tcMar>
          </w:tcPr>
          <w:p w14:paraId="43CFEF7E" w14:textId="77777777" w:rsidR="00DA4077" w:rsidRDefault="00000000">
            <w:pPr>
              <w:snapToGrid w:val="0"/>
              <w:spacing w:line="386" w:lineRule="exact"/>
              <w:ind w:left="400" w:hanging="400"/>
              <w:jc w:val="left"/>
            </w:pPr>
            <w:r>
              <w:rPr>
                <w:rFonts w:ascii="Consolas" w:eastAsia="微软雅黑" w:hAnsi="Consolas" w:cs="Consolas"/>
                <w:szCs w:val="24"/>
              </w:rPr>
              <w:t xml:space="preserve">    n = len(load)</w:t>
            </w:r>
          </w:p>
        </w:tc>
        <w:tc>
          <w:tcPr>
            <w:tcW w:w="80" w:type="dxa"/>
            <w:shd w:val="clear" w:color="auto" w:fill="CED4F4"/>
            <w:tcMar>
              <w:top w:w="0" w:type="dxa"/>
              <w:left w:w="0" w:type="dxa"/>
              <w:bottom w:w="0" w:type="dxa"/>
              <w:right w:w="0" w:type="dxa"/>
            </w:tcMar>
          </w:tcPr>
          <w:p w14:paraId="1B238600" w14:textId="77777777" w:rsidR="00DA4077" w:rsidRDefault="00DA4077">
            <w:pPr>
              <w:snapToGrid w:val="0"/>
              <w:spacing w:line="20" w:lineRule="exact"/>
              <w:ind w:firstLine="0"/>
            </w:pPr>
          </w:p>
        </w:tc>
      </w:tr>
      <w:tr w:rsidR="00DA4077" w14:paraId="5FC83A1C" w14:textId="77777777">
        <w:trPr>
          <w:cantSplit/>
        </w:trPr>
        <w:tc>
          <w:tcPr>
            <w:tcW w:w="540" w:type="dxa"/>
            <w:tcMar>
              <w:top w:w="0" w:type="dxa"/>
              <w:left w:w="0" w:type="dxa"/>
              <w:bottom w:w="0" w:type="dxa"/>
              <w:right w:w="100" w:type="dxa"/>
            </w:tcMar>
          </w:tcPr>
          <w:p w14:paraId="538ADDB7" w14:textId="77777777" w:rsidR="00DA4077" w:rsidRDefault="00000000">
            <w:pPr>
              <w:snapToGrid w:val="0"/>
              <w:spacing w:line="386" w:lineRule="exact"/>
              <w:ind w:firstLine="0"/>
              <w:jc w:val="right"/>
            </w:pPr>
            <w:r>
              <w:rPr>
                <w:rFonts w:eastAsia="Times New Roman" w:cs="Consolas"/>
                <w:color w:val="7F807F"/>
                <w:szCs w:val="24"/>
              </w:rPr>
              <w:t>66</w:t>
            </w:r>
          </w:p>
        </w:tc>
        <w:tc>
          <w:tcPr>
            <w:tcW w:w="9000" w:type="dxa"/>
            <w:tcMar>
              <w:top w:w="0" w:type="dxa"/>
              <w:left w:w="75" w:type="dxa"/>
              <w:bottom w:w="0" w:type="dxa"/>
              <w:right w:w="0" w:type="dxa"/>
            </w:tcMar>
          </w:tcPr>
          <w:p w14:paraId="1168A55A" w14:textId="77777777" w:rsidR="00DA4077" w:rsidRDefault="00000000">
            <w:pPr>
              <w:snapToGrid w:val="0"/>
              <w:spacing w:line="386" w:lineRule="exact"/>
              <w:ind w:left="400" w:hanging="400"/>
              <w:jc w:val="left"/>
              <w:rPr>
                <w:lang w:eastAsia="zh-CN"/>
              </w:rPr>
            </w:pPr>
            <w:r>
              <w:rPr>
                <w:rFonts w:ascii="Consolas" w:eastAsia="微软雅黑" w:hAnsi="Consolas" w:cs="Consolas"/>
                <w:szCs w:val="24"/>
                <w:lang w:eastAsia="zh-CN"/>
              </w:rPr>
              <w:t xml:space="preserve">    </w:t>
            </w:r>
            <w:r>
              <w:rPr>
                <w:rFonts w:ascii="Consolas" w:eastAsia="微软雅黑" w:hAnsi="Consolas" w:cs="Consolas"/>
                <w:color w:val="009900"/>
                <w:szCs w:val="24"/>
                <w:lang w:eastAsia="zh-CN"/>
              </w:rPr>
              <w:t># g, c, d, q</w:t>
            </w:r>
            <w:proofErr w:type="gramStart"/>
            <w:r>
              <w:rPr>
                <w:rFonts w:ascii="Consolas" w:eastAsia="微软雅黑" w:hAnsi="Consolas" w:cs="Consolas"/>
                <w:color w:val="009900"/>
                <w:szCs w:val="24"/>
                <w:lang w:eastAsia="zh-CN"/>
              </w:rPr>
              <w:t>(</w:t>
            </w:r>
            <w:r>
              <w:rPr>
                <w:rFonts w:ascii="Consolas" w:eastAsia="微软雅黑" w:hAnsi="Consolas" w:cs="Consolas"/>
                <w:color w:val="009900"/>
                <w:szCs w:val="24"/>
                <w:lang w:eastAsia="zh-CN"/>
              </w:rPr>
              <w:t>弃光</w:t>
            </w:r>
            <w:r>
              <w:rPr>
                <w:rFonts w:ascii="Consolas" w:eastAsia="微软雅黑" w:hAnsi="Consolas" w:cs="Consolas"/>
                <w:color w:val="009900"/>
                <w:szCs w:val="24"/>
                <w:lang w:eastAsia="zh-CN"/>
              </w:rPr>
              <w:t>)</w:t>
            </w:r>
            <w:proofErr w:type="gramEnd"/>
            <w:r>
              <w:rPr>
                <w:rFonts w:ascii="Consolas" w:eastAsia="微软雅黑" w:hAnsi="Consolas" w:cs="Consolas"/>
                <w:color w:val="009900"/>
                <w:szCs w:val="24"/>
                <w:lang w:eastAsia="zh-CN"/>
              </w:rPr>
              <w:t>, r</w:t>
            </w:r>
            <w:proofErr w:type="gramStart"/>
            <w:r>
              <w:rPr>
                <w:rFonts w:ascii="Consolas" w:eastAsia="微软雅黑" w:hAnsi="Consolas" w:cs="Consolas"/>
                <w:color w:val="009900"/>
                <w:szCs w:val="24"/>
                <w:lang w:eastAsia="zh-CN"/>
              </w:rPr>
              <w:t>(</w:t>
            </w:r>
            <w:r>
              <w:rPr>
                <w:rFonts w:ascii="Consolas" w:eastAsia="微软雅黑" w:hAnsi="Consolas" w:cs="Consolas"/>
                <w:color w:val="009900"/>
                <w:szCs w:val="24"/>
                <w:lang w:eastAsia="zh-CN"/>
              </w:rPr>
              <w:t>紧急购电</w:t>
            </w:r>
            <w:r>
              <w:rPr>
                <w:rFonts w:ascii="Consolas" w:eastAsia="微软雅黑" w:hAnsi="Consolas" w:cs="Consolas"/>
                <w:color w:val="009900"/>
                <w:szCs w:val="24"/>
                <w:lang w:eastAsia="zh-CN"/>
              </w:rPr>
              <w:t>)</w:t>
            </w:r>
            <w:proofErr w:type="gramEnd"/>
            <w:r>
              <w:rPr>
                <w:rFonts w:ascii="Consolas" w:eastAsia="微软雅黑" w:hAnsi="Consolas" w:cs="Consolas"/>
                <w:color w:val="009900"/>
                <w:szCs w:val="24"/>
                <w:lang w:eastAsia="zh-CN"/>
              </w:rPr>
              <w:t>, E[0:n], z</w:t>
            </w:r>
          </w:p>
        </w:tc>
        <w:tc>
          <w:tcPr>
            <w:tcW w:w="80" w:type="dxa"/>
            <w:shd w:val="clear" w:color="auto" w:fill="CED4F4"/>
            <w:tcMar>
              <w:top w:w="0" w:type="dxa"/>
              <w:left w:w="0" w:type="dxa"/>
              <w:bottom w:w="0" w:type="dxa"/>
              <w:right w:w="0" w:type="dxa"/>
            </w:tcMar>
          </w:tcPr>
          <w:p w14:paraId="769C2870" w14:textId="77777777" w:rsidR="00DA4077" w:rsidRDefault="00DA4077">
            <w:pPr>
              <w:snapToGrid w:val="0"/>
              <w:spacing w:line="20" w:lineRule="exact"/>
              <w:ind w:firstLine="0"/>
              <w:rPr>
                <w:lang w:eastAsia="zh-CN"/>
              </w:rPr>
            </w:pPr>
          </w:p>
        </w:tc>
      </w:tr>
      <w:tr w:rsidR="00DA4077" w14:paraId="7E36A4DD" w14:textId="77777777">
        <w:trPr>
          <w:cantSplit/>
        </w:trPr>
        <w:tc>
          <w:tcPr>
            <w:tcW w:w="540" w:type="dxa"/>
            <w:tcMar>
              <w:top w:w="0" w:type="dxa"/>
              <w:left w:w="0" w:type="dxa"/>
              <w:bottom w:w="0" w:type="dxa"/>
              <w:right w:w="100" w:type="dxa"/>
            </w:tcMar>
          </w:tcPr>
          <w:p w14:paraId="1F6A33E4" w14:textId="77777777" w:rsidR="00DA4077" w:rsidRDefault="00000000">
            <w:pPr>
              <w:snapToGrid w:val="0"/>
              <w:spacing w:line="386" w:lineRule="exact"/>
              <w:ind w:firstLine="0"/>
              <w:jc w:val="right"/>
            </w:pPr>
            <w:r>
              <w:rPr>
                <w:rFonts w:eastAsia="Times New Roman" w:cs="Consolas"/>
                <w:color w:val="7F807F"/>
                <w:szCs w:val="24"/>
              </w:rPr>
              <w:t>67</w:t>
            </w:r>
          </w:p>
        </w:tc>
        <w:tc>
          <w:tcPr>
            <w:tcW w:w="9000" w:type="dxa"/>
            <w:tcMar>
              <w:top w:w="0" w:type="dxa"/>
              <w:left w:w="75" w:type="dxa"/>
              <w:bottom w:w="0" w:type="dxa"/>
              <w:right w:w="0" w:type="dxa"/>
            </w:tcMar>
          </w:tcPr>
          <w:p w14:paraId="48558500" w14:textId="77777777" w:rsidR="00DA4077" w:rsidRDefault="00000000">
            <w:pPr>
              <w:snapToGrid w:val="0"/>
              <w:spacing w:line="386" w:lineRule="exact"/>
              <w:ind w:left="400" w:hanging="400"/>
              <w:jc w:val="left"/>
            </w:pPr>
            <w:r>
              <w:rPr>
                <w:rFonts w:ascii="Consolas" w:eastAsia="微软雅黑" w:hAnsi="Consolas" w:cs="Consolas"/>
                <w:szCs w:val="24"/>
              </w:rPr>
              <w:t xml:space="preserve">    g = </w:t>
            </w:r>
            <w:proofErr w:type="gramStart"/>
            <w:r>
              <w:rPr>
                <w:rFonts w:ascii="Consolas" w:eastAsia="微软雅黑" w:hAnsi="Consolas" w:cs="Consolas"/>
                <w:szCs w:val="24"/>
              </w:rPr>
              <w:t>slice(</w:t>
            </w:r>
            <w:proofErr w:type="gramEnd"/>
            <w:r>
              <w:rPr>
                <w:rFonts w:ascii="Consolas" w:eastAsia="微软雅黑" w:hAnsi="Consolas" w:cs="Consolas"/>
                <w:szCs w:val="24"/>
              </w:rPr>
              <w:t>0, n)</w:t>
            </w:r>
          </w:p>
        </w:tc>
        <w:tc>
          <w:tcPr>
            <w:tcW w:w="80" w:type="dxa"/>
            <w:shd w:val="clear" w:color="auto" w:fill="CED4F4"/>
            <w:tcMar>
              <w:top w:w="0" w:type="dxa"/>
              <w:left w:w="0" w:type="dxa"/>
              <w:bottom w:w="0" w:type="dxa"/>
              <w:right w:w="0" w:type="dxa"/>
            </w:tcMar>
          </w:tcPr>
          <w:p w14:paraId="13DC1C4E" w14:textId="77777777" w:rsidR="00DA4077" w:rsidRDefault="00DA4077">
            <w:pPr>
              <w:snapToGrid w:val="0"/>
              <w:spacing w:line="20" w:lineRule="exact"/>
              <w:ind w:firstLine="0"/>
            </w:pPr>
          </w:p>
        </w:tc>
      </w:tr>
      <w:tr w:rsidR="00DA4077" w14:paraId="358F3817" w14:textId="77777777">
        <w:trPr>
          <w:cantSplit/>
        </w:trPr>
        <w:tc>
          <w:tcPr>
            <w:tcW w:w="540" w:type="dxa"/>
            <w:tcMar>
              <w:top w:w="0" w:type="dxa"/>
              <w:left w:w="0" w:type="dxa"/>
              <w:bottom w:w="0" w:type="dxa"/>
              <w:right w:w="100" w:type="dxa"/>
            </w:tcMar>
          </w:tcPr>
          <w:p w14:paraId="115FABE6" w14:textId="77777777" w:rsidR="00DA4077" w:rsidRDefault="00000000">
            <w:pPr>
              <w:snapToGrid w:val="0"/>
              <w:spacing w:line="386" w:lineRule="exact"/>
              <w:ind w:firstLine="0"/>
              <w:jc w:val="right"/>
            </w:pPr>
            <w:r>
              <w:rPr>
                <w:rFonts w:eastAsia="Times New Roman" w:cs="Consolas"/>
                <w:color w:val="7F807F"/>
                <w:szCs w:val="24"/>
              </w:rPr>
              <w:t>68</w:t>
            </w:r>
          </w:p>
        </w:tc>
        <w:tc>
          <w:tcPr>
            <w:tcW w:w="9000" w:type="dxa"/>
            <w:tcMar>
              <w:top w:w="0" w:type="dxa"/>
              <w:left w:w="75" w:type="dxa"/>
              <w:bottom w:w="0" w:type="dxa"/>
              <w:right w:w="0" w:type="dxa"/>
            </w:tcMar>
          </w:tcPr>
          <w:p w14:paraId="1E52428A" w14:textId="77777777" w:rsidR="00DA4077" w:rsidRDefault="00000000">
            <w:pPr>
              <w:snapToGrid w:val="0"/>
              <w:spacing w:line="386" w:lineRule="exact"/>
              <w:ind w:left="400" w:hanging="400"/>
              <w:jc w:val="left"/>
            </w:pPr>
            <w:r>
              <w:rPr>
                <w:rFonts w:ascii="Consolas" w:eastAsia="微软雅黑" w:hAnsi="Consolas" w:cs="Consolas"/>
                <w:szCs w:val="24"/>
              </w:rPr>
              <w:t xml:space="preserve">    c = </w:t>
            </w:r>
            <w:proofErr w:type="gramStart"/>
            <w:r>
              <w:rPr>
                <w:rFonts w:ascii="Consolas" w:eastAsia="微软雅黑" w:hAnsi="Consolas" w:cs="Consolas"/>
                <w:szCs w:val="24"/>
              </w:rPr>
              <w:t>slice(</w:t>
            </w:r>
            <w:proofErr w:type="gramEnd"/>
            <w:r>
              <w:rPr>
                <w:rFonts w:ascii="Consolas" w:eastAsia="微软雅黑" w:hAnsi="Consolas" w:cs="Consolas"/>
                <w:szCs w:val="24"/>
              </w:rPr>
              <w:t>n, 2 * n)</w:t>
            </w:r>
          </w:p>
        </w:tc>
        <w:tc>
          <w:tcPr>
            <w:tcW w:w="80" w:type="dxa"/>
            <w:shd w:val="clear" w:color="auto" w:fill="CED4F4"/>
            <w:tcMar>
              <w:top w:w="0" w:type="dxa"/>
              <w:left w:w="0" w:type="dxa"/>
              <w:bottom w:w="0" w:type="dxa"/>
              <w:right w:w="0" w:type="dxa"/>
            </w:tcMar>
          </w:tcPr>
          <w:p w14:paraId="54CF7382" w14:textId="77777777" w:rsidR="00DA4077" w:rsidRDefault="00DA4077">
            <w:pPr>
              <w:snapToGrid w:val="0"/>
              <w:spacing w:line="20" w:lineRule="exact"/>
              <w:ind w:firstLine="0"/>
            </w:pPr>
          </w:p>
        </w:tc>
      </w:tr>
      <w:tr w:rsidR="00DA4077" w14:paraId="400FB3BB" w14:textId="77777777">
        <w:trPr>
          <w:cantSplit/>
        </w:trPr>
        <w:tc>
          <w:tcPr>
            <w:tcW w:w="540" w:type="dxa"/>
            <w:tcMar>
              <w:top w:w="0" w:type="dxa"/>
              <w:left w:w="0" w:type="dxa"/>
              <w:bottom w:w="0" w:type="dxa"/>
              <w:right w:w="100" w:type="dxa"/>
            </w:tcMar>
          </w:tcPr>
          <w:p w14:paraId="5267997B" w14:textId="77777777" w:rsidR="00DA4077" w:rsidRDefault="00000000">
            <w:pPr>
              <w:snapToGrid w:val="0"/>
              <w:spacing w:line="386" w:lineRule="exact"/>
              <w:ind w:firstLine="0"/>
              <w:jc w:val="right"/>
            </w:pPr>
            <w:r>
              <w:rPr>
                <w:rFonts w:eastAsia="Times New Roman" w:cs="Consolas"/>
                <w:color w:val="7F807F"/>
                <w:szCs w:val="24"/>
              </w:rPr>
              <w:t>69</w:t>
            </w:r>
          </w:p>
        </w:tc>
        <w:tc>
          <w:tcPr>
            <w:tcW w:w="9000" w:type="dxa"/>
            <w:tcMar>
              <w:top w:w="0" w:type="dxa"/>
              <w:left w:w="75" w:type="dxa"/>
              <w:bottom w:w="0" w:type="dxa"/>
              <w:right w:w="0" w:type="dxa"/>
            </w:tcMar>
          </w:tcPr>
          <w:p w14:paraId="6B77D654" w14:textId="77777777" w:rsidR="00DA4077" w:rsidRDefault="00000000">
            <w:pPr>
              <w:snapToGrid w:val="0"/>
              <w:spacing w:line="386" w:lineRule="exact"/>
              <w:ind w:left="400" w:hanging="400"/>
              <w:jc w:val="left"/>
            </w:pPr>
            <w:r>
              <w:rPr>
                <w:rFonts w:ascii="Consolas" w:eastAsia="微软雅黑" w:hAnsi="Consolas" w:cs="Consolas"/>
                <w:szCs w:val="24"/>
              </w:rPr>
              <w:t xml:space="preserve">    d = </w:t>
            </w:r>
            <w:proofErr w:type="gramStart"/>
            <w:r>
              <w:rPr>
                <w:rFonts w:ascii="Consolas" w:eastAsia="微软雅黑" w:hAnsi="Consolas" w:cs="Consolas"/>
                <w:szCs w:val="24"/>
              </w:rPr>
              <w:t>slice(</w:t>
            </w:r>
            <w:proofErr w:type="gramEnd"/>
            <w:r>
              <w:rPr>
                <w:rFonts w:ascii="Consolas" w:eastAsia="微软雅黑" w:hAnsi="Consolas" w:cs="Consolas"/>
                <w:szCs w:val="24"/>
              </w:rPr>
              <w:t>2 * n, 3 * n)</w:t>
            </w:r>
          </w:p>
        </w:tc>
        <w:tc>
          <w:tcPr>
            <w:tcW w:w="80" w:type="dxa"/>
            <w:shd w:val="clear" w:color="auto" w:fill="CED4F4"/>
            <w:tcMar>
              <w:top w:w="0" w:type="dxa"/>
              <w:left w:w="0" w:type="dxa"/>
              <w:bottom w:w="0" w:type="dxa"/>
              <w:right w:w="0" w:type="dxa"/>
            </w:tcMar>
          </w:tcPr>
          <w:p w14:paraId="6F663BC4" w14:textId="77777777" w:rsidR="00DA4077" w:rsidRDefault="00DA4077">
            <w:pPr>
              <w:snapToGrid w:val="0"/>
              <w:spacing w:line="20" w:lineRule="exact"/>
              <w:ind w:firstLine="0"/>
            </w:pPr>
          </w:p>
        </w:tc>
      </w:tr>
      <w:tr w:rsidR="00DA4077" w14:paraId="55E87A85" w14:textId="77777777">
        <w:trPr>
          <w:cantSplit/>
        </w:trPr>
        <w:tc>
          <w:tcPr>
            <w:tcW w:w="540" w:type="dxa"/>
            <w:tcMar>
              <w:top w:w="0" w:type="dxa"/>
              <w:left w:w="0" w:type="dxa"/>
              <w:bottom w:w="0" w:type="dxa"/>
              <w:right w:w="100" w:type="dxa"/>
            </w:tcMar>
          </w:tcPr>
          <w:p w14:paraId="356EEB92" w14:textId="77777777" w:rsidR="00DA4077" w:rsidRDefault="00000000">
            <w:pPr>
              <w:snapToGrid w:val="0"/>
              <w:spacing w:line="386" w:lineRule="exact"/>
              <w:ind w:firstLine="0"/>
              <w:jc w:val="right"/>
            </w:pPr>
            <w:r>
              <w:rPr>
                <w:rFonts w:eastAsia="Times New Roman" w:cs="Consolas"/>
                <w:color w:val="7F807F"/>
                <w:szCs w:val="24"/>
              </w:rPr>
              <w:t>70</w:t>
            </w:r>
          </w:p>
        </w:tc>
        <w:tc>
          <w:tcPr>
            <w:tcW w:w="9000" w:type="dxa"/>
            <w:tcMar>
              <w:top w:w="0" w:type="dxa"/>
              <w:left w:w="75" w:type="dxa"/>
              <w:bottom w:w="0" w:type="dxa"/>
              <w:right w:w="0" w:type="dxa"/>
            </w:tcMar>
          </w:tcPr>
          <w:p w14:paraId="7B500352" w14:textId="77777777" w:rsidR="00DA4077" w:rsidRDefault="00000000">
            <w:pPr>
              <w:snapToGrid w:val="0"/>
              <w:spacing w:line="386" w:lineRule="exact"/>
              <w:ind w:left="400" w:hanging="400"/>
              <w:jc w:val="left"/>
            </w:pPr>
            <w:r>
              <w:rPr>
                <w:rFonts w:ascii="Consolas" w:eastAsia="微软雅黑" w:hAnsi="Consolas" w:cs="Consolas"/>
                <w:szCs w:val="24"/>
              </w:rPr>
              <w:t xml:space="preserve">    q = </w:t>
            </w:r>
            <w:proofErr w:type="gramStart"/>
            <w:r>
              <w:rPr>
                <w:rFonts w:ascii="Consolas" w:eastAsia="微软雅黑" w:hAnsi="Consolas" w:cs="Consolas"/>
                <w:szCs w:val="24"/>
              </w:rPr>
              <w:t>slice(</w:t>
            </w:r>
            <w:proofErr w:type="gramEnd"/>
            <w:r>
              <w:rPr>
                <w:rFonts w:ascii="Consolas" w:eastAsia="微软雅黑" w:hAnsi="Consolas" w:cs="Consolas"/>
                <w:szCs w:val="24"/>
              </w:rPr>
              <w:t>3 * n, 4 * n)</w:t>
            </w:r>
          </w:p>
        </w:tc>
        <w:tc>
          <w:tcPr>
            <w:tcW w:w="80" w:type="dxa"/>
            <w:shd w:val="clear" w:color="auto" w:fill="CED4F4"/>
            <w:tcMar>
              <w:top w:w="0" w:type="dxa"/>
              <w:left w:w="0" w:type="dxa"/>
              <w:bottom w:w="0" w:type="dxa"/>
              <w:right w:w="0" w:type="dxa"/>
            </w:tcMar>
          </w:tcPr>
          <w:p w14:paraId="479C6556" w14:textId="77777777" w:rsidR="00DA4077" w:rsidRDefault="00DA4077">
            <w:pPr>
              <w:snapToGrid w:val="0"/>
              <w:spacing w:line="20" w:lineRule="exact"/>
              <w:ind w:firstLine="0"/>
            </w:pPr>
          </w:p>
        </w:tc>
      </w:tr>
      <w:tr w:rsidR="00DA4077" w14:paraId="58CC483F" w14:textId="77777777">
        <w:trPr>
          <w:cantSplit/>
        </w:trPr>
        <w:tc>
          <w:tcPr>
            <w:tcW w:w="540" w:type="dxa"/>
            <w:tcMar>
              <w:top w:w="0" w:type="dxa"/>
              <w:left w:w="0" w:type="dxa"/>
              <w:bottom w:w="0" w:type="dxa"/>
              <w:right w:w="100" w:type="dxa"/>
            </w:tcMar>
          </w:tcPr>
          <w:p w14:paraId="52B117D5" w14:textId="77777777" w:rsidR="00DA4077" w:rsidRDefault="00000000">
            <w:pPr>
              <w:snapToGrid w:val="0"/>
              <w:spacing w:line="386" w:lineRule="exact"/>
              <w:ind w:firstLine="0"/>
              <w:jc w:val="right"/>
            </w:pPr>
            <w:r>
              <w:rPr>
                <w:rFonts w:eastAsia="Times New Roman" w:cs="Consolas"/>
                <w:color w:val="7F807F"/>
                <w:szCs w:val="24"/>
              </w:rPr>
              <w:t>71</w:t>
            </w:r>
          </w:p>
        </w:tc>
        <w:tc>
          <w:tcPr>
            <w:tcW w:w="9000" w:type="dxa"/>
            <w:tcMar>
              <w:top w:w="0" w:type="dxa"/>
              <w:left w:w="75" w:type="dxa"/>
              <w:bottom w:w="0" w:type="dxa"/>
              <w:right w:w="0" w:type="dxa"/>
            </w:tcMar>
          </w:tcPr>
          <w:p w14:paraId="6EEC2636" w14:textId="77777777" w:rsidR="00DA4077" w:rsidRDefault="00000000">
            <w:pPr>
              <w:snapToGrid w:val="0"/>
              <w:spacing w:line="386" w:lineRule="exact"/>
              <w:ind w:left="400" w:hanging="400"/>
              <w:jc w:val="left"/>
            </w:pPr>
            <w:r>
              <w:rPr>
                <w:rFonts w:ascii="Consolas" w:eastAsia="微软雅黑" w:hAnsi="Consolas" w:cs="Consolas"/>
                <w:szCs w:val="24"/>
              </w:rPr>
              <w:t xml:space="preserve">    r = </w:t>
            </w:r>
            <w:proofErr w:type="gramStart"/>
            <w:r>
              <w:rPr>
                <w:rFonts w:ascii="Consolas" w:eastAsia="微软雅黑" w:hAnsi="Consolas" w:cs="Consolas"/>
                <w:szCs w:val="24"/>
              </w:rPr>
              <w:t>slice(</w:t>
            </w:r>
            <w:proofErr w:type="gramEnd"/>
            <w:r>
              <w:rPr>
                <w:rFonts w:ascii="Consolas" w:eastAsia="微软雅黑" w:hAnsi="Consolas" w:cs="Consolas"/>
                <w:szCs w:val="24"/>
              </w:rPr>
              <w:t>4 * n, 5 * n)</w:t>
            </w:r>
          </w:p>
        </w:tc>
        <w:tc>
          <w:tcPr>
            <w:tcW w:w="80" w:type="dxa"/>
            <w:shd w:val="clear" w:color="auto" w:fill="CED4F4"/>
            <w:tcMar>
              <w:top w:w="0" w:type="dxa"/>
              <w:left w:w="0" w:type="dxa"/>
              <w:bottom w:w="0" w:type="dxa"/>
              <w:right w:w="0" w:type="dxa"/>
            </w:tcMar>
          </w:tcPr>
          <w:p w14:paraId="7482CBAB" w14:textId="77777777" w:rsidR="00DA4077" w:rsidRDefault="00DA4077">
            <w:pPr>
              <w:snapToGrid w:val="0"/>
              <w:spacing w:line="20" w:lineRule="exact"/>
              <w:ind w:firstLine="0"/>
            </w:pPr>
          </w:p>
        </w:tc>
      </w:tr>
      <w:tr w:rsidR="00DA4077" w14:paraId="3F31B904" w14:textId="77777777">
        <w:trPr>
          <w:cantSplit/>
        </w:trPr>
        <w:tc>
          <w:tcPr>
            <w:tcW w:w="540" w:type="dxa"/>
            <w:tcMar>
              <w:top w:w="0" w:type="dxa"/>
              <w:left w:w="0" w:type="dxa"/>
              <w:bottom w:w="0" w:type="dxa"/>
              <w:right w:w="100" w:type="dxa"/>
            </w:tcMar>
          </w:tcPr>
          <w:p w14:paraId="2FFC6CBC" w14:textId="77777777" w:rsidR="00DA4077" w:rsidRDefault="00000000">
            <w:pPr>
              <w:snapToGrid w:val="0"/>
              <w:spacing w:line="386" w:lineRule="exact"/>
              <w:ind w:firstLine="0"/>
              <w:jc w:val="right"/>
            </w:pPr>
            <w:r>
              <w:rPr>
                <w:rFonts w:eastAsia="Times New Roman" w:cs="Consolas"/>
                <w:color w:val="7F807F"/>
                <w:szCs w:val="24"/>
              </w:rPr>
              <w:t>72</w:t>
            </w:r>
          </w:p>
        </w:tc>
        <w:tc>
          <w:tcPr>
            <w:tcW w:w="9000" w:type="dxa"/>
            <w:tcMar>
              <w:top w:w="0" w:type="dxa"/>
              <w:left w:w="75" w:type="dxa"/>
              <w:bottom w:w="0" w:type="dxa"/>
              <w:right w:w="0" w:type="dxa"/>
            </w:tcMar>
          </w:tcPr>
          <w:p w14:paraId="01E42598" w14:textId="77777777" w:rsidR="00DA4077" w:rsidRDefault="00000000">
            <w:pPr>
              <w:snapToGrid w:val="0"/>
              <w:spacing w:line="386" w:lineRule="exact"/>
              <w:ind w:left="400" w:hanging="400"/>
              <w:jc w:val="left"/>
            </w:pPr>
            <w:r>
              <w:rPr>
                <w:rFonts w:ascii="Consolas" w:eastAsia="微软雅黑" w:hAnsi="Consolas" w:cs="Consolas"/>
                <w:szCs w:val="24"/>
              </w:rPr>
              <w:t xml:space="preserve">    e = </w:t>
            </w:r>
            <w:proofErr w:type="gramStart"/>
            <w:r>
              <w:rPr>
                <w:rFonts w:ascii="Consolas" w:eastAsia="微软雅黑" w:hAnsi="Consolas" w:cs="Consolas"/>
                <w:szCs w:val="24"/>
              </w:rPr>
              <w:t>slice(</w:t>
            </w:r>
            <w:proofErr w:type="gramEnd"/>
            <w:r>
              <w:rPr>
                <w:rFonts w:ascii="Consolas" w:eastAsia="微软雅黑" w:hAnsi="Consolas" w:cs="Consolas"/>
                <w:szCs w:val="24"/>
              </w:rPr>
              <w:t>5 * n, 6 * n + 1)</w:t>
            </w:r>
          </w:p>
        </w:tc>
        <w:tc>
          <w:tcPr>
            <w:tcW w:w="80" w:type="dxa"/>
            <w:shd w:val="clear" w:color="auto" w:fill="CED4F4"/>
            <w:tcMar>
              <w:top w:w="0" w:type="dxa"/>
              <w:left w:w="0" w:type="dxa"/>
              <w:bottom w:w="0" w:type="dxa"/>
              <w:right w:w="0" w:type="dxa"/>
            </w:tcMar>
          </w:tcPr>
          <w:p w14:paraId="2882DBA9" w14:textId="77777777" w:rsidR="00DA4077" w:rsidRDefault="00DA4077">
            <w:pPr>
              <w:snapToGrid w:val="0"/>
              <w:spacing w:line="20" w:lineRule="exact"/>
              <w:ind w:firstLine="0"/>
            </w:pPr>
          </w:p>
        </w:tc>
      </w:tr>
      <w:tr w:rsidR="00DA4077" w14:paraId="57AE00EF" w14:textId="77777777">
        <w:trPr>
          <w:cantSplit/>
        </w:trPr>
        <w:tc>
          <w:tcPr>
            <w:tcW w:w="540" w:type="dxa"/>
            <w:tcMar>
              <w:top w:w="0" w:type="dxa"/>
              <w:left w:w="0" w:type="dxa"/>
              <w:bottom w:w="0" w:type="dxa"/>
              <w:right w:w="100" w:type="dxa"/>
            </w:tcMar>
          </w:tcPr>
          <w:p w14:paraId="71939808" w14:textId="77777777" w:rsidR="00DA4077" w:rsidRDefault="00000000">
            <w:pPr>
              <w:snapToGrid w:val="0"/>
              <w:spacing w:line="386" w:lineRule="exact"/>
              <w:ind w:firstLine="0"/>
              <w:jc w:val="right"/>
            </w:pPr>
            <w:r>
              <w:rPr>
                <w:rFonts w:eastAsia="Times New Roman" w:cs="Consolas"/>
                <w:color w:val="7F807F"/>
                <w:szCs w:val="24"/>
              </w:rPr>
              <w:t>73</w:t>
            </w:r>
          </w:p>
        </w:tc>
        <w:tc>
          <w:tcPr>
            <w:tcW w:w="9000" w:type="dxa"/>
            <w:tcMar>
              <w:top w:w="0" w:type="dxa"/>
              <w:left w:w="75" w:type="dxa"/>
              <w:bottom w:w="0" w:type="dxa"/>
              <w:right w:w="0" w:type="dxa"/>
            </w:tcMar>
          </w:tcPr>
          <w:p w14:paraId="463C52FB" w14:textId="77777777" w:rsidR="00DA4077" w:rsidRDefault="00000000">
            <w:pPr>
              <w:snapToGrid w:val="0"/>
              <w:spacing w:line="386" w:lineRule="exact"/>
              <w:ind w:left="400" w:hanging="400"/>
              <w:jc w:val="left"/>
            </w:pPr>
            <w:r>
              <w:rPr>
                <w:rFonts w:ascii="Consolas" w:eastAsia="微软雅黑" w:hAnsi="Consolas" w:cs="Consolas"/>
                <w:szCs w:val="24"/>
              </w:rPr>
              <w:t xml:space="preserve">    z = </w:t>
            </w:r>
            <w:proofErr w:type="gramStart"/>
            <w:r>
              <w:rPr>
                <w:rFonts w:ascii="Consolas" w:eastAsia="微软雅黑" w:hAnsi="Consolas" w:cs="Consolas"/>
                <w:szCs w:val="24"/>
              </w:rPr>
              <w:t>slice(</w:t>
            </w:r>
            <w:proofErr w:type="gramEnd"/>
            <w:r>
              <w:rPr>
                <w:rFonts w:ascii="Consolas" w:eastAsia="微软雅黑" w:hAnsi="Consolas" w:cs="Consolas"/>
                <w:szCs w:val="24"/>
              </w:rPr>
              <w:t>6 * n + 1, 7 * n + 1)</w:t>
            </w:r>
          </w:p>
        </w:tc>
        <w:tc>
          <w:tcPr>
            <w:tcW w:w="80" w:type="dxa"/>
            <w:shd w:val="clear" w:color="auto" w:fill="CED4F4"/>
            <w:tcMar>
              <w:top w:w="0" w:type="dxa"/>
              <w:left w:w="0" w:type="dxa"/>
              <w:bottom w:w="0" w:type="dxa"/>
              <w:right w:w="0" w:type="dxa"/>
            </w:tcMar>
          </w:tcPr>
          <w:p w14:paraId="13484C91" w14:textId="77777777" w:rsidR="00DA4077" w:rsidRDefault="00DA4077">
            <w:pPr>
              <w:snapToGrid w:val="0"/>
              <w:spacing w:line="20" w:lineRule="exact"/>
              <w:ind w:firstLine="0"/>
            </w:pPr>
          </w:p>
        </w:tc>
      </w:tr>
      <w:tr w:rsidR="00DA4077" w14:paraId="0C98CF28" w14:textId="77777777">
        <w:trPr>
          <w:cantSplit/>
        </w:trPr>
        <w:tc>
          <w:tcPr>
            <w:tcW w:w="540" w:type="dxa"/>
            <w:tcMar>
              <w:top w:w="0" w:type="dxa"/>
              <w:left w:w="0" w:type="dxa"/>
              <w:bottom w:w="0" w:type="dxa"/>
              <w:right w:w="100" w:type="dxa"/>
            </w:tcMar>
          </w:tcPr>
          <w:p w14:paraId="4966BBBF" w14:textId="77777777" w:rsidR="00DA4077" w:rsidRDefault="00000000">
            <w:pPr>
              <w:snapToGrid w:val="0"/>
              <w:spacing w:line="386" w:lineRule="exact"/>
              <w:ind w:firstLine="0"/>
              <w:jc w:val="right"/>
            </w:pPr>
            <w:r>
              <w:rPr>
                <w:rFonts w:eastAsia="Times New Roman" w:cs="Consolas"/>
                <w:color w:val="7F807F"/>
                <w:szCs w:val="24"/>
              </w:rPr>
              <w:lastRenderedPageBreak/>
              <w:t>74</w:t>
            </w:r>
          </w:p>
        </w:tc>
        <w:tc>
          <w:tcPr>
            <w:tcW w:w="9000" w:type="dxa"/>
            <w:tcMar>
              <w:top w:w="0" w:type="dxa"/>
              <w:left w:w="75" w:type="dxa"/>
              <w:bottom w:w="0" w:type="dxa"/>
              <w:right w:w="0" w:type="dxa"/>
            </w:tcMar>
          </w:tcPr>
          <w:p w14:paraId="053D6FF3" w14:textId="77777777" w:rsidR="00DA4077" w:rsidRDefault="00000000">
            <w:pPr>
              <w:snapToGrid w:val="0"/>
              <w:spacing w:line="386" w:lineRule="exact"/>
              <w:ind w:left="400" w:hanging="400"/>
              <w:jc w:val="left"/>
            </w:pPr>
            <w:r>
              <w:rPr>
                <w:rFonts w:ascii="Consolas" w:eastAsia="微软雅黑" w:hAnsi="Consolas" w:cs="Consolas"/>
                <w:szCs w:val="24"/>
              </w:rPr>
              <w:t xml:space="preserve">    nvar = 7 * n + 1</w:t>
            </w:r>
          </w:p>
        </w:tc>
        <w:tc>
          <w:tcPr>
            <w:tcW w:w="80" w:type="dxa"/>
            <w:shd w:val="clear" w:color="auto" w:fill="CED4F4"/>
            <w:tcMar>
              <w:top w:w="0" w:type="dxa"/>
              <w:left w:w="0" w:type="dxa"/>
              <w:bottom w:w="0" w:type="dxa"/>
              <w:right w:w="0" w:type="dxa"/>
            </w:tcMar>
          </w:tcPr>
          <w:p w14:paraId="20FC5D6C" w14:textId="77777777" w:rsidR="00DA4077" w:rsidRDefault="00DA4077">
            <w:pPr>
              <w:snapToGrid w:val="0"/>
              <w:spacing w:line="20" w:lineRule="exact"/>
              <w:ind w:firstLine="0"/>
            </w:pPr>
          </w:p>
        </w:tc>
      </w:tr>
      <w:tr w:rsidR="00DA4077" w14:paraId="76FCA5D1" w14:textId="77777777">
        <w:trPr>
          <w:cantSplit/>
        </w:trPr>
        <w:tc>
          <w:tcPr>
            <w:tcW w:w="540" w:type="dxa"/>
            <w:tcMar>
              <w:top w:w="0" w:type="dxa"/>
              <w:left w:w="0" w:type="dxa"/>
              <w:bottom w:w="0" w:type="dxa"/>
              <w:right w:w="100" w:type="dxa"/>
            </w:tcMar>
          </w:tcPr>
          <w:p w14:paraId="5D4FD99E" w14:textId="77777777" w:rsidR="00DA4077" w:rsidRDefault="00000000">
            <w:pPr>
              <w:snapToGrid w:val="0"/>
              <w:spacing w:line="386" w:lineRule="exact"/>
              <w:ind w:firstLine="0"/>
              <w:jc w:val="right"/>
            </w:pPr>
            <w:r>
              <w:rPr>
                <w:rFonts w:eastAsia="Times New Roman" w:cs="Consolas"/>
                <w:color w:val="7F807F"/>
                <w:szCs w:val="24"/>
              </w:rPr>
              <w:t>75</w:t>
            </w:r>
          </w:p>
        </w:tc>
        <w:tc>
          <w:tcPr>
            <w:tcW w:w="9000" w:type="dxa"/>
            <w:tcMar>
              <w:top w:w="0" w:type="dxa"/>
              <w:left w:w="75" w:type="dxa"/>
              <w:bottom w:w="0" w:type="dxa"/>
              <w:right w:w="0" w:type="dxa"/>
            </w:tcMar>
          </w:tcPr>
          <w:p w14:paraId="5B5C630E"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250F611" w14:textId="77777777" w:rsidR="00DA4077" w:rsidRDefault="00DA4077">
            <w:pPr>
              <w:snapToGrid w:val="0"/>
              <w:spacing w:line="20" w:lineRule="exact"/>
              <w:ind w:firstLine="0"/>
            </w:pPr>
          </w:p>
        </w:tc>
      </w:tr>
      <w:tr w:rsidR="00DA4077" w14:paraId="294BE4B2" w14:textId="77777777">
        <w:trPr>
          <w:cantSplit/>
        </w:trPr>
        <w:tc>
          <w:tcPr>
            <w:tcW w:w="540" w:type="dxa"/>
            <w:tcMar>
              <w:top w:w="0" w:type="dxa"/>
              <w:left w:w="0" w:type="dxa"/>
              <w:bottom w:w="0" w:type="dxa"/>
              <w:right w:w="100" w:type="dxa"/>
            </w:tcMar>
          </w:tcPr>
          <w:p w14:paraId="5572333F" w14:textId="77777777" w:rsidR="00DA4077" w:rsidRDefault="00000000">
            <w:pPr>
              <w:snapToGrid w:val="0"/>
              <w:spacing w:line="386" w:lineRule="exact"/>
              <w:ind w:firstLine="0"/>
              <w:jc w:val="right"/>
            </w:pPr>
            <w:r>
              <w:rPr>
                <w:rFonts w:eastAsia="Times New Roman" w:cs="Consolas"/>
                <w:color w:val="7F807F"/>
                <w:szCs w:val="24"/>
              </w:rPr>
              <w:t>76</w:t>
            </w:r>
          </w:p>
        </w:tc>
        <w:tc>
          <w:tcPr>
            <w:tcW w:w="9000" w:type="dxa"/>
            <w:tcMar>
              <w:top w:w="0" w:type="dxa"/>
              <w:left w:w="75" w:type="dxa"/>
              <w:bottom w:w="0" w:type="dxa"/>
              <w:right w:w="0" w:type="dxa"/>
            </w:tcMar>
          </w:tcPr>
          <w:p w14:paraId="1924CD15" w14:textId="77777777" w:rsidR="00DA4077" w:rsidRDefault="00000000">
            <w:pPr>
              <w:snapToGrid w:val="0"/>
              <w:spacing w:line="386" w:lineRule="exact"/>
              <w:ind w:left="400" w:hanging="400"/>
              <w:jc w:val="left"/>
            </w:pPr>
            <w:r>
              <w:rPr>
                <w:rFonts w:ascii="Consolas" w:eastAsia="微软雅黑" w:hAnsi="Consolas" w:cs="Consolas"/>
                <w:szCs w:val="24"/>
              </w:rPr>
              <w:t xml:space="preserve">    obj = </w:t>
            </w:r>
            <w:proofErr w:type="gramStart"/>
            <w:r>
              <w:rPr>
                <w:rFonts w:ascii="Consolas" w:eastAsia="微软雅黑" w:hAnsi="Consolas" w:cs="Consolas"/>
                <w:szCs w:val="24"/>
              </w:rPr>
              <w:t>np.zeros</w:t>
            </w:r>
            <w:proofErr w:type="gramEnd"/>
            <w:r>
              <w:rPr>
                <w:rFonts w:ascii="Consolas" w:eastAsia="微软雅黑" w:hAnsi="Consolas" w:cs="Consolas"/>
                <w:szCs w:val="24"/>
              </w:rPr>
              <w:t>(nvar)</w:t>
            </w:r>
          </w:p>
        </w:tc>
        <w:tc>
          <w:tcPr>
            <w:tcW w:w="80" w:type="dxa"/>
            <w:shd w:val="clear" w:color="auto" w:fill="CED4F4"/>
            <w:tcMar>
              <w:top w:w="0" w:type="dxa"/>
              <w:left w:w="0" w:type="dxa"/>
              <w:bottom w:w="0" w:type="dxa"/>
              <w:right w:w="0" w:type="dxa"/>
            </w:tcMar>
          </w:tcPr>
          <w:p w14:paraId="33DC6643" w14:textId="77777777" w:rsidR="00DA4077" w:rsidRDefault="00DA4077">
            <w:pPr>
              <w:snapToGrid w:val="0"/>
              <w:spacing w:line="20" w:lineRule="exact"/>
              <w:ind w:firstLine="0"/>
            </w:pPr>
          </w:p>
        </w:tc>
      </w:tr>
      <w:tr w:rsidR="00DA4077" w14:paraId="696E19D5" w14:textId="77777777">
        <w:trPr>
          <w:cantSplit/>
        </w:trPr>
        <w:tc>
          <w:tcPr>
            <w:tcW w:w="540" w:type="dxa"/>
            <w:tcMar>
              <w:top w:w="0" w:type="dxa"/>
              <w:left w:w="0" w:type="dxa"/>
              <w:bottom w:w="0" w:type="dxa"/>
              <w:right w:w="100" w:type="dxa"/>
            </w:tcMar>
          </w:tcPr>
          <w:p w14:paraId="5F9137A9" w14:textId="77777777" w:rsidR="00DA4077" w:rsidRDefault="00000000">
            <w:pPr>
              <w:snapToGrid w:val="0"/>
              <w:spacing w:line="386" w:lineRule="exact"/>
              <w:ind w:firstLine="0"/>
              <w:jc w:val="right"/>
            </w:pPr>
            <w:r>
              <w:rPr>
                <w:rFonts w:eastAsia="Times New Roman" w:cs="Consolas"/>
                <w:color w:val="7F807F"/>
                <w:szCs w:val="24"/>
              </w:rPr>
              <w:t>77</w:t>
            </w:r>
          </w:p>
        </w:tc>
        <w:tc>
          <w:tcPr>
            <w:tcW w:w="9000" w:type="dxa"/>
            <w:tcMar>
              <w:top w:w="0" w:type="dxa"/>
              <w:left w:w="75" w:type="dxa"/>
              <w:bottom w:w="0" w:type="dxa"/>
              <w:right w:w="0" w:type="dxa"/>
            </w:tcMar>
          </w:tcPr>
          <w:p w14:paraId="611134AC" w14:textId="77777777" w:rsidR="00DA4077" w:rsidRDefault="00000000">
            <w:pPr>
              <w:snapToGrid w:val="0"/>
              <w:spacing w:line="386" w:lineRule="exact"/>
              <w:ind w:left="400" w:hanging="400"/>
              <w:jc w:val="left"/>
            </w:pPr>
            <w:r>
              <w:rPr>
                <w:rFonts w:ascii="Consolas" w:eastAsia="微软雅黑" w:hAnsi="Consolas" w:cs="Consolas"/>
                <w:szCs w:val="24"/>
              </w:rPr>
              <w:t xml:space="preserve">    obj[g] = tariff</w:t>
            </w:r>
          </w:p>
        </w:tc>
        <w:tc>
          <w:tcPr>
            <w:tcW w:w="80" w:type="dxa"/>
            <w:shd w:val="clear" w:color="auto" w:fill="CED4F4"/>
            <w:tcMar>
              <w:top w:w="0" w:type="dxa"/>
              <w:left w:w="0" w:type="dxa"/>
              <w:bottom w:w="0" w:type="dxa"/>
              <w:right w:w="0" w:type="dxa"/>
            </w:tcMar>
          </w:tcPr>
          <w:p w14:paraId="6C1E8200" w14:textId="77777777" w:rsidR="00DA4077" w:rsidRDefault="00DA4077">
            <w:pPr>
              <w:snapToGrid w:val="0"/>
              <w:spacing w:line="20" w:lineRule="exact"/>
              <w:ind w:firstLine="0"/>
            </w:pPr>
          </w:p>
        </w:tc>
      </w:tr>
      <w:tr w:rsidR="00DA4077" w14:paraId="211D9FF3" w14:textId="77777777">
        <w:trPr>
          <w:cantSplit/>
        </w:trPr>
        <w:tc>
          <w:tcPr>
            <w:tcW w:w="540" w:type="dxa"/>
            <w:tcMar>
              <w:top w:w="0" w:type="dxa"/>
              <w:left w:w="0" w:type="dxa"/>
              <w:bottom w:w="0" w:type="dxa"/>
              <w:right w:w="100" w:type="dxa"/>
            </w:tcMar>
          </w:tcPr>
          <w:p w14:paraId="3FE1E682" w14:textId="77777777" w:rsidR="00DA4077" w:rsidRDefault="00000000">
            <w:pPr>
              <w:snapToGrid w:val="0"/>
              <w:spacing w:line="386" w:lineRule="exact"/>
              <w:ind w:firstLine="0"/>
              <w:jc w:val="right"/>
            </w:pPr>
            <w:r>
              <w:rPr>
                <w:rFonts w:eastAsia="Times New Roman" w:cs="Consolas"/>
                <w:color w:val="7F807F"/>
                <w:szCs w:val="24"/>
              </w:rPr>
              <w:t>78</w:t>
            </w:r>
          </w:p>
        </w:tc>
        <w:tc>
          <w:tcPr>
            <w:tcW w:w="9000" w:type="dxa"/>
            <w:tcMar>
              <w:top w:w="0" w:type="dxa"/>
              <w:left w:w="75" w:type="dxa"/>
              <w:bottom w:w="0" w:type="dxa"/>
              <w:right w:w="0" w:type="dxa"/>
            </w:tcMar>
          </w:tcPr>
          <w:p w14:paraId="5854D2CE" w14:textId="77777777" w:rsidR="00DA4077" w:rsidRDefault="00000000">
            <w:pPr>
              <w:snapToGrid w:val="0"/>
              <w:spacing w:line="386" w:lineRule="exact"/>
              <w:ind w:left="400" w:hanging="400"/>
              <w:jc w:val="left"/>
            </w:pPr>
            <w:r>
              <w:rPr>
                <w:rFonts w:ascii="Consolas" w:eastAsia="微软雅黑" w:hAnsi="Consolas" w:cs="Consolas"/>
                <w:szCs w:val="24"/>
              </w:rPr>
              <w:t xml:space="preserve">    obj[r] = emergency_multiplier * tariff</w:t>
            </w:r>
          </w:p>
        </w:tc>
        <w:tc>
          <w:tcPr>
            <w:tcW w:w="80" w:type="dxa"/>
            <w:shd w:val="clear" w:color="auto" w:fill="CED4F4"/>
            <w:tcMar>
              <w:top w:w="0" w:type="dxa"/>
              <w:left w:w="0" w:type="dxa"/>
              <w:bottom w:w="0" w:type="dxa"/>
              <w:right w:w="0" w:type="dxa"/>
            </w:tcMar>
          </w:tcPr>
          <w:p w14:paraId="492810E9" w14:textId="77777777" w:rsidR="00DA4077" w:rsidRDefault="00DA4077">
            <w:pPr>
              <w:snapToGrid w:val="0"/>
              <w:spacing w:line="20" w:lineRule="exact"/>
              <w:ind w:firstLine="0"/>
            </w:pPr>
          </w:p>
        </w:tc>
      </w:tr>
      <w:tr w:rsidR="00DA4077" w14:paraId="73D92363" w14:textId="77777777">
        <w:trPr>
          <w:cantSplit/>
        </w:trPr>
        <w:tc>
          <w:tcPr>
            <w:tcW w:w="540" w:type="dxa"/>
            <w:tcMar>
              <w:top w:w="0" w:type="dxa"/>
              <w:left w:w="0" w:type="dxa"/>
              <w:bottom w:w="0" w:type="dxa"/>
              <w:right w:w="100" w:type="dxa"/>
            </w:tcMar>
          </w:tcPr>
          <w:p w14:paraId="088DF6F0" w14:textId="77777777" w:rsidR="00DA4077" w:rsidRDefault="00000000">
            <w:pPr>
              <w:snapToGrid w:val="0"/>
              <w:spacing w:line="386" w:lineRule="exact"/>
              <w:ind w:firstLine="0"/>
              <w:jc w:val="right"/>
            </w:pPr>
            <w:r>
              <w:rPr>
                <w:rFonts w:eastAsia="Times New Roman" w:cs="Consolas"/>
                <w:color w:val="7F807F"/>
                <w:szCs w:val="24"/>
              </w:rPr>
              <w:t>79</w:t>
            </w:r>
          </w:p>
        </w:tc>
        <w:tc>
          <w:tcPr>
            <w:tcW w:w="9000" w:type="dxa"/>
            <w:tcMar>
              <w:top w:w="0" w:type="dxa"/>
              <w:left w:w="75" w:type="dxa"/>
              <w:bottom w:w="0" w:type="dxa"/>
              <w:right w:w="0" w:type="dxa"/>
            </w:tcMar>
          </w:tcPr>
          <w:p w14:paraId="4946F781"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291F10C" w14:textId="77777777" w:rsidR="00DA4077" w:rsidRDefault="00DA4077">
            <w:pPr>
              <w:snapToGrid w:val="0"/>
              <w:spacing w:line="20" w:lineRule="exact"/>
              <w:ind w:firstLine="0"/>
            </w:pPr>
          </w:p>
        </w:tc>
      </w:tr>
      <w:tr w:rsidR="00DA4077" w14:paraId="57D86750" w14:textId="77777777">
        <w:trPr>
          <w:cantSplit/>
        </w:trPr>
        <w:tc>
          <w:tcPr>
            <w:tcW w:w="540" w:type="dxa"/>
            <w:tcMar>
              <w:top w:w="0" w:type="dxa"/>
              <w:left w:w="0" w:type="dxa"/>
              <w:bottom w:w="0" w:type="dxa"/>
              <w:right w:w="100" w:type="dxa"/>
            </w:tcMar>
          </w:tcPr>
          <w:p w14:paraId="6C2F787C" w14:textId="77777777" w:rsidR="00DA4077" w:rsidRDefault="00000000">
            <w:pPr>
              <w:snapToGrid w:val="0"/>
              <w:spacing w:line="386" w:lineRule="exact"/>
              <w:ind w:firstLine="0"/>
              <w:jc w:val="right"/>
            </w:pPr>
            <w:r>
              <w:rPr>
                <w:rFonts w:eastAsia="Times New Roman" w:cs="Consolas"/>
                <w:color w:val="7F807F"/>
                <w:szCs w:val="24"/>
              </w:rPr>
              <w:t>80</w:t>
            </w:r>
          </w:p>
        </w:tc>
        <w:tc>
          <w:tcPr>
            <w:tcW w:w="9000" w:type="dxa"/>
            <w:tcMar>
              <w:top w:w="0" w:type="dxa"/>
              <w:left w:w="75" w:type="dxa"/>
              <w:bottom w:w="0" w:type="dxa"/>
              <w:right w:w="0" w:type="dxa"/>
            </w:tcMar>
          </w:tcPr>
          <w:p w14:paraId="742E200F" w14:textId="77777777" w:rsidR="00DA4077" w:rsidRDefault="00000000">
            <w:pPr>
              <w:snapToGrid w:val="0"/>
              <w:spacing w:line="386" w:lineRule="exact"/>
              <w:ind w:left="400" w:hanging="400"/>
              <w:jc w:val="left"/>
            </w:pPr>
            <w:r>
              <w:rPr>
                <w:rFonts w:ascii="Consolas" w:eastAsia="微软雅黑" w:hAnsi="Consolas" w:cs="Consolas"/>
                <w:szCs w:val="24"/>
              </w:rPr>
              <w:t xml:space="preserve">    lower = </w:t>
            </w:r>
            <w:proofErr w:type="gramStart"/>
            <w:r>
              <w:rPr>
                <w:rFonts w:ascii="Consolas" w:eastAsia="微软雅黑" w:hAnsi="Consolas" w:cs="Consolas"/>
                <w:szCs w:val="24"/>
              </w:rPr>
              <w:t>np.zeros</w:t>
            </w:r>
            <w:proofErr w:type="gramEnd"/>
            <w:r>
              <w:rPr>
                <w:rFonts w:ascii="Consolas" w:eastAsia="微软雅黑" w:hAnsi="Consolas" w:cs="Consolas"/>
                <w:szCs w:val="24"/>
              </w:rPr>
              <w:t>(nvar)</w:t>
            </w:r>
          </w:p>
        </w:tc>
        <w:tc>
          <w:tcPr>
            <w:tcW w:w="80" w:type="dxa"/>
            <w:shd w:val="clear" w:color="auto" w:fill="CED4F4"/>
            <w:tcMar>
              <w:top w:w="0" w:type="dxa"/>
              <w:left w:w="0" w:type="dxa"/>
              <w:bottom w:w="0" w:type="dxa"/>
              <w:right w:w="0" w:type="dxa"/>
            </w:tcMar>
          </w:tcPr>
          <w:p w14:paraId="2890D8C3" w14:textId="77777777" w:rsidR="00DA4077" w:rsidRDefault="00DA4077">
            <w:pPr>
              <w:snapToGrid w:val="0"/>
              <w:spacing w:line="20" w:lineRule="exact"/>
              <w:ind w:firstLine="0"/>
            </w:pPr>
          </w:p>
        </w:tc>
      </w:tr>
      <w:tr w:rsidR="00DA4077" w14:paraId="3C1C7296" w14:textId="77777777">
        <w:trPr>
          <w:cantSplit/>
        </w:trPr>
        <w:tc>
          <w:tcPr>
            <w:tcW w:w="540" w:type="dxa"/>
            <w:tcMar>
              <w:top w:w="0" w:type="dxa"/>
              <w:left w:w="0" w:type="dxa"/>
              <w:bottom w:w="0" w:type="dxa"/>
              <w:right w:w="100" w:type="dxa"/>
            </w:tcMar>
          </w:tcPr>
          <w:p w14:paraId="240043ED" w14:textId="77777777" w:rsidR="00DA4077" w:rsidRDefault="00000000">
            <w:pPr>
              <w:snapToGrid w:val="0"/>
              <w:spacing w:line="386" w:lineRule="exact"/>
              <w:ind w:firstLine="0"/>
              <w:jc w:val="right"/>
            </w:pPr>
            <w:r>
              <w:rPr>
                <w:rFonts w:eastAsia="Times New Roman" w:cs="Consolas"/>
                <w:color w:val="7F807F"/>
                <w:szCs w:val="24"/>
              </w:rPr>
              <w:t>81</w:t>
            </w:r>
          </w:p>
        </w:tc>
        <w:tc>
          <w:tcPr>
            <w:tcW w:w="9000" w:type="dxa"/>
            <w:tcMar>
              <w:top w:w="0" w:type="dxa"/>
              <w:left w:w="75" w:type="dxa"/>
              <w:bottom w:w="0" w:type="dxa"/>
              <w:right w:w="0" w:type="dxa"/>
            </w:tcMar>
          </w:tcPr>
          <w:p w14:paraId="393AA919" w14:textId="77777777" w:rsidR="00DA4077" w:rsidRDefault="00000000">
            <w:pPr>
              <w:snapToGrid w:val="0"/>
              <w:spacing w:line="386" w:lineRule="exact"/>
              <w:ind w:left="400" w:hanging="400"/>
              <w:jc w:val="left"/>
            </w:pPr>
            <w:r>
              <w:rPr>
                <w:rFonts w:ascii="Consolas" w:eastAsia="微软雅黑" w:hAnsi="Consolas" w:cs="Consolas"/>
                <w:szCs w:val="24"/>
              </w:rPr>
              <w:t xml:space="preserve">    upper = </w:t>
            </w:r>
            <w:proofErr w:type="gramStart"/>
            <w:r>
              <w:rPr>
                <w:rFonts w:ascii="Consolas" w:eastAsia="微软雅黑" w:hAnsi="Consolas" w:cs="Consolas"/>
                <w:szCs w:val="24"/>
              </w:rPr>
              <w:t>np.full</w:t>
            </w:r>
            <w:proofErr w:type="gramEnd"/>
            <w:r>
              <w:rPr>
                <w:rFonts w:ascii="Consolas" w:eastAsia="微软雅黑" w:hAnsi="Consolas" w:cs="Consolas"/>
                <w:szCs w:val="24"/>
              </w:rPr>
              <w:t>(nvar, np.inf)</w:t>
            </w:r>
          </w:p>
        </w:tc>
        <w:tc>
          <w:tcPr>
            <w:tcW w:w="80" w:type="dxa"/>
            <w:shd w:val="clear" w:color="auto" w:fill="CED4F4"/>
            <w:tcMar>
              <w:top w:w="0" w:type="dxa"/>
              <w:left w:w="0" w:type="dxa"/>
              <w:bottom w:w="0" w:type="dxa"/>
              <w:right w:w="0" w:type="dxa"/>
            </w:tcMar>
          </w:tcPr>
          <w:p w14:paraId="1A76014C" w14:textId="77777777" w:rsidR="00DA4077" w:rsidRDefault="00DA4077">
            <w:pPr>
              <w:snapToGrid w:val="0"/>
              <w:spacing w:line="20" w:lineRule="exact"/>
              <w:ind w:firstLine="0"/>
            </w:pPr>
          </w:p>
        </w:tc>
      </w:tr>
      <w:tr w:rsidR="00DA4077" w14:paraId="3F731B47" w14:textId="77777777">
        <w:trPr>
          <w:cantSplit/>
        </w:trPr>
        <w:tc>
          <w:tcPr>
            <w:tcW w:w="540" w:type="dxa"/>
            <w:tcMar>
              <w:top w:w="0" w:type="dxa"/>
              <w:left w:w="0" w:type="dxa"/>
              <w:bottom w:w="0" w:type="dxa"/>
              <w:right w:w="100" w:type="dxa"/>
            </w:tcMar>
          </w:tcPr>
          <w:p w14:paraId="2A64C441" w14:textId="77777777" w:rsidR="00DA4077" w:rsidRDefault="00000000">
            <w:pPr>
              <w:snapToGrid w:val="0"/>
              <w:spacing w:line="386" w:lineRule="exact"/>
              <w:ind w:firstLine="0"/>
              <w:jc w:val="right"/>
            </w:pPr>
            <w:r>
              <w:rPr>
                <w:rFonts w:eastAsia="Times New Roman" w:cs="Consolas"/>
                <w:color w:val="7F807F"/>
                <w:szCs w:val="24"/>
              </w:rPr>
              <w:t>82</w:t>
            </w:r>
          </w:p>
        </w:tc>
        <w:tc>
          <w:tcPr>
            <w:tcW w:w="9000" w:type="dxa"/>
            <w:tcMar>
              <w:top w:w="0" w:type="dxa"/>
              <w:left w:w="75" w:type="dxa"/>
              <w:bottom w:w="0" w:type="dxa"/>
              <w:right w:w="0" w:type="dxa"/>
            </w:tcMar>
          </w:tcPr>
          <w:p w14:paraId="76C9AA55" w14:textId="77777777" w:rsidR="00DA4077" w:rsidRDefault="00000000">
            <w:pPr>
              <w:snapToGrid w:val="0"/>
              <w:spacing w:line="386" w:lineRule="exact"/>
              <w:ind w:left="400" w:hanging="400"/>
              <w:jc w:val="left"/>
            </w:pPr>
            <w:r>
              <w:rPr>
                <w:rFonts w:ascii="Consolas" w:eastAsia="微软雅黑" w:hAnsi="Consolas" w:cs="Consolas"/>
                <w:szCs w:val="24"/>
              </w:rPr>
              <w:t xml:space="preserve">    interval_limit = max_power_kw * step_hours</w:t>
            </w:r>
          </w:p>
        </w:tc>
        <w:tc>
          <w:tcPr>
            <w:tcW w:w="80" w:type="dxa"/>
            <w:shd w:val="clear" w:color="auto" w:fill="CED4F4"/>
            <w:tcMar>
              <w:top w:w="0" w:type="dxa"/>
              <w:left w:w="0" w:type="dxa"/>
              <w:bottom w:w="0" w:type="dxa"/>
              <w:right w:w="0" w:type="dxa"/>
            </w:tcMar>
          </w:tcPr>
          <w:p w14:paraId="31986BFA" w14:textId="77777777" w:rsidR="00DA4077" w:rsidRDefault="00DA4077">
            <w:pPr>
              <w:snapToGrid w:val="0"/>
              <w:spacing w:line="20" w:lineRule="exact"/>
              <w:ind w:firstLine="0"/>
            </w:pPr>
          </w:p>
        </w:tc>
      </w:tr>
      <w:tr w:rsidR="00DA4077" w14:paraId="5C46624D" w14:textId="77777777">
        <w:trPr>
          <w:cantSplit/>
        </w:trPr>
        <w:tc>
          <w:tcPr>
            <w:tcW w:w="540" w:type="dxa"/>
            <w:tcMar>
              <w:top w:w="0" w:type="dxa"/>
              <w:left w:w="0" w:type="dxa"/>
              <w:bottom w:w="0" w:type="dxa"/>
              <w:right w:w="100" w:type="dxa"/>
            </w:tcMar>
          </w:tcPr>
          <w:p w14:paraId="3DEA5B3E" w14:textId="77777777" w:rsidR="00DA4077" w:rsidRDefault="00000000">
            <w:pPr>
              <w:snapToGrid w:val="0"/>
              <w:spacing w:line="386" w:lineRule="exact"/>
              <w:ind w:firstLine="0"/>
              <w:jc w:val="right"/>
            </w:pPr>
            <w:r>
              <w:rPr>
                <w:rFonts w:eastAsia="Times New Roman" w:cs="Consolas"/>
                <w:color w:val="7F807F"/>
                <w:szCs w:val="24"/>
              </w:rPr>
              <w:t>83</w:t>
            </w:r>
          </w:p>
        </w:tc>
        <w:tc>
          <w:tcPr>
            <w:tcW w:w="9000" w:type="dxa"/>
            <w:tcMar>
              <w:top w:w="0" w:type="dxa"/>
              <w:left w:w="75" w:type="dxa"/>
              <w:bottom w:w="0" w:type="dxa"/>
              <w:right w:w="0" w:type="dxa"/>
            </w:tcMar>
          </w:tcPr>
          <w:p w14:paraId="62BB3B4E" w14:textId="77777777" w:rsidR="00DA4077" w:rsidRDefault="00000000">
            <w:pPr>
              <w:snapToGrid w:val="0"/>
              <w:spacing w:line="386" w:lineRule="exact"/>
              <w:ind w:left="400" w:hanging="400"/>
              <w:jc w:val="left"/>
            </w:pPr>
            <w:r>
              <w:rPr>
                <w:rFonts w:ascii="Consolas" w:eastAsia="微软雅黑" w:hAnsi="Consolas" w:cs="Consolas"/>
                <w:szCs w:val="24"/>
              </w:rPr>
              <w:t xml:space="preserve">    upper[c] = interval_limit</w:t>
            </w:r>
          </w:p>
        </w:tc>
        <w:tc>
          <w:tcPr>
            <w:tcW w:w="80" w:type="dxa"/>
            <w:shd w:val="clear" w:color="auto" w:fill="CED4F4"/>
            <w:tcMar>
              <w:top w:w="0" w:type="dxa"/>
              <w:left w:w="0" w:type="dxa"/>
              <w:bottom w:w="0" w:type="dxa"/>
              <w:right w:w="0" w:type="dxa"/>
            </w:tcMar>
          </w:tcPr>
          <w:p w14:paraId="43DEFAC0" w14:textId="77777777" w:rsidR="00DA4077" w:rsidRDefault="00DA4077">
            <w:pPr>
              <w:snapToGrid w:val="0"/>
              <w:spacing w:line="20" w:lineRule="exact"/>
              <w:ind w:firstLine="0"/>
            </w:pPr>
          </w:p>
        </w:tc>
      </w:tr>
      <w:tr w:rsidR="00DA4077" w14:paraId="2BBF2CB4" w14:textId="77777777">
        <w:trPr>
          <w:cantSplit/>
        </w:trPr>
        <w:tc>
          <w:tcPr>
            <w:tcW w:w="540" w:type="dxa"/>
            <w:tcMar>
              <w:top w:w="0" w:type="dxa"/>
              <w:left w:w="0" w:type="dxa"/>
              <w:bottom w:w="0" w:type="dxa"/>
              <w:right w:w="100" w:type="dxa"/>
            </w:tcMar>
          </w:tcPr>
          <w:p w14:paraId="133619EA" w14:textId="77777777" w:rsidR="00DA4077" w:rsidRDefault="00000000">
            <w:pPr>
              <w:snapToGrid w:val="0"/>
              <w:spacing w:line="386" w:lineRule="exact"/>
              <w:ind w:firstLine="0"/>
              <w:jc w:val="right"/>
            </w:pPr>
            <w:r>
              <w:rPr>
                <w:rFonts w:eastAsia="Times New Roman" w:cs="Consolas"/>
                <w:color w:val="7F807F"/>
                <w:szCs w:val="24"/>
              </w:rPr>
              <w:t>84</w:t>
            </w:r>
          </w:p>
        </w:tc>
        <w:tc>
          <w:tcPr>
            <w:tcW w:w="9000" w:type="dxa"/>
            <w:tcMar>
              <w:top w:w="0" w:type="dxa"/>
              <w:left w:w="75" w:type="dxa"/>
              <w:bottom w:w="0" w:type="dxa"/>
              <w:right w:w="0" w:type="dxa"/>
            </w:tcMar>
          </w:tcPr>
          <w:p w14:paraId="1D8CD5BD" w14:textId="77777777" w:rsidR="00DA4077" w:rsidRDefault="00000000">
            <w:pPr>
              <w:snapToGrid w:val="0"/>
              <w:spacing w:line="386" w:lineRule="exact"/>
              <w:ind w:left="400" w:hanging="400"/>
              <w:jc w:val="left"/>
            </w:pPr>
            <w:r>
              <w:rPr>
                <w:rFonts w:ascii="Consolas" w:eastAsia="微软雅黑" w:hAnsi="Consolas" w:cs="Consolas"/>
                <w:szCs w:val="24"/>
              </w:rPr>
              <w:t xml:space="preserve">    upper[d] = interval_limit</w:t>
            </w:r>
          </w:p>
        </w:tc>
        <w:tc>
          <w:tcPr>
            <w:tcW w:w="80" w:type="dxa"/>
            <w:shd w:val="clear" w:color="auto" w:fill="CED4F4"/>
            <w:tcMar>
              <w:top w:w="0" w:type="dxa"/>
              <w:left w:w="0" w:type="dxa"/>
              <w:bottom w:w="0" w:type="dxa"/>
              <w:right w:w="0" w:type="dxa"/>
            </w:tcMar>
          </w:tcPr>
          <w:p w14:paraId="3EF0822F" w14:textId="77777777" w:rsidR="00DA4077" w:rsidRDefault="00DA4077">
            <w:pPr>
              <w:snapToGrid w:val="0"/>
              <w:spacing w:line="20" w:lineRule="exact"/>
              <w:ind w:firstLine="0"/>
            </w:pPr>
          </w:p>
        </w:tc>
      </w:tr>
      <w:tr w:rsidR="00DA4077" w14:paraId="42A77DA2" w14:textId="77777777">
        <w:trPr>
          <w:cantSplit/>
        </w:trPr>
        <w:tc>
          <w:tcPr>
            <w:tcW w:w="540" w:type="dxa"/>
            <w:tcMar>
              <w:top w:w="0" w:type="dxa"/>
              <w:left w:w="0" w:type="dxa"/>
              <w:bottom w:w="0" w:type="dxa"/>
              <w:right w:w="100" w:type="dxa"/>
            </w:tcMar>
          </w:tcPr>
          <w:p w14:paraId="6022B0E2" w14:textId="77777777" w:rsidR="00DA4077" w:rsidRDefault="00000000">
            <w:pPr>
              <w:snapToGrid w:val="0"/>
              <w:spacing w:line="386" w:lineRule="exact"/>
              <w:ind w:firstLine="0"/>
              <w:jc w:val="right"/>
            </w:pPr>
            <w:r>
              <w:rPr>
                <w:rFonts w:eastAsia="Times New Roman" w:cs="Consolas"/>
                <w:color w:val="7F807F"/>
                <w:szCs w:val="24"/>
              </w:rPr>
              <w:t>85</w:t>
            </w:r>
          </w:p>
        </w:tc>
        <w:tc>
          <w:tcPr>
            <w:tcW w:w="9000" w:type="dxa"/>
            <w:tcMar>
              <w:top w:w="0" w:type="dxa"/>
              <w:left w:w="75" w:type="dxa"/>
              <w:bottom w:w="0" w:type="dxa"/>
              <w:right w:w="0" w:type="dxa"/>
            </w:tcMar>
          </w:tcPr>
          <w:p w14:paraId="2DE8B07C" w14:textId="77777777" w:rsidR="00DA4077" w:rsidRDefault="00000000">
            <w:pPr>
              <w:snapToGrid w:val="0"/>
              <w:spacing w:line="386" w:lineRule="exact"/>
              <w:ind w:left="400" w:hanging="400"/>
              <w:jc w:val="left"/>
            </w:pPr>
            <w:r>
              <w:rPr>
                <w:rFonts w:ascii="Consolas" w:eastAsia="微软雅黑" w:hAnsi="Consolas" w:cs="Consolas"/>
                <w:szCs w:val="24"/>
              </w:rPr>
              <w:t xml:space="preserve">    upper[q] = pv</w:t>
            </w:r>
          </w:p>
        </w:tc>
        <w:tc>
          <w:tcPr>
            <w:tcW w:w="80" w:type="dxa"/>
            <w:shd w:val="clear" w:color="auto" w:fill="CED4F4"/>
            <w:tcMar>
              <w:top w:w="0" w:type="dxa"/>
              <w:left w:w="0" w:type="dxa"/>
              <w:bottom w:w="0" w:type="dxa"/>
              <w:right w:w="0" w:type="dxa"/>
            </w:tcMar>
          </w:tcPr>
          <w:p w14:paraId="52C74B7B" w14:textId="77777777" w:rsidR="00DA4077" w:rsidRDefault="00DA4077">
            <w:pPr>
              <w:snapToGrid w:val="0"/>
              <w:spacing w:line="20" w:lineRule="exact"/>
              <w:ind w:firstLine="0"/>
            </w:pPr>
          </w:p>
        </w:tc>
      </w:tr>
      <w:tr w:rsidR="00DA4077" w14:paraId="4B71D063" w14:textId="77777777">
        <w:trPr>
          <w:cantSplit/>
        </w:trPr>
        <w:tc>
          <w:tcPr>
            <w:tcW w:w="540" w:type="dxa"/>
            <w:tcMar>
              <w:top w:w="0" w:type="dxa"/>
              <w:left w:w="0" w:type="dxa"/>
              <w:bottom w:w="0" w:type="dxa"/>
              <w:right w:w="100" w:type="dxa"/>
            </w:tcMar>
          </w:tcPr>
          <w:p w14:paraId="2E8B826D" w14:textId="77777777" w:rsidR="00DA4077" w:rsidRDefault="00000000">
            <w:pPr>
              <w:snapToGrid w:val="0"/>
              <w:spacing w:line="386" w:lineRule="exact"/>
              <w:ind w:firstLine="0"/>
              <w:jc w:val="right"/>
            </w:pPr>
            <w:r>
              <w:rPr>
                <w:rFonts w:eastAsia="Times New Roman" w:cs="Consolas"/>
                <w:color w:val="7F807F"/>
                <w:szCs w:val="24"/>
              </w:rPr>
              <w:t>86</w:t>
            </w:r>
          </w:p>
        </w:tc>
        <w:tc>
          <w:tcPr>
            <w:tcW w:w="9000" w:type="dxa"/>
            <w:tcMar>
              <w:top w:w="0" w:type="dxa"/>
              <w:left w:w="75" w:type="dxa"/>
              <w:bottom w:w="0" w:type="dxa"/>
              <w:right w:w="0" w:type="dxa"/>
            </w:tcMar>
          </w:tcPr>
          <w:p w14:paraId="39174985" w14:textId="77777777" w:rsidR="00DA4077" w:rsidRDefault="00000000">
            <w:pPr>
              <w:snapToGrid w:val="0"/>
              <w:spacing w:line="386" w:lineRule="exact"/>
              <w:ind w:left="400" w:hanging="400"/>
              <w:jc w:val="left"/>
            </w:pPr>
            <w:r>
              <w:rPr>
                <w:rFonts w:ascii="Consolas" w:eastAsia="微软雅黑" w:hAnsi="Consolas" w:cs="Consolas"/>
                <w:szCs w:val="24"/>
              </w:rPr>
              <w:t xml:space="preserve">    upper[r] = np.inf </w:t>
            </w:r>
            <w:r>
              <w:rPr>
                <w:rFonts w:ascii="Consolas" w:eastAsia="微软雅黑" w:hAnsi="Consolas" w:cs="Consolas"/>
                <w:color w:val="006EB8"/>
                <w:szCs w:val="24"/>
              </w:rPr>
              <w:t>if</w:t>
            </w:r>
            <w:r>
              <w:rPr>
                <w:rFonts w:ascii="Consolas" w:eastAsia="微软雅黑" w:hAnsi="Consolas" w:cs="Consolas"/>
                <w:szCs w:val="24"/>
              </w:rPr>
              <w:t xml:space="preserve"> allow_emergency </w:t>
            </w:r>
            <w:r>
              <w:rPr>
                <w:rFonts w:ascii="Consolas" w:eastAsia="微软雅黑" w:hAnsi="Consolas" w:cs="Consolas"/>
                <w:color w:val="006EB8"/>
                <w:szCs w:val="24"/>
              </w:rPr>
              <w:t>else</w:t>
            </w:r>
            <w:r>
              <w:rPr>
                <w:rFonts w:ascii="Consolas" w:eastAsia="微软雅黑" w:hAnsi="Consolas" w:cs="Consolas"/>
                <w:szCs w:val="24"/>
              </w:rPr>
              <w:t xml:space="preserve"> 0.0</w:t>
            </w:r>
          </w:p>
        </w:tc>
        <w:tc>
          <w:tcPr>
            <w:tcW w:w="80" w:type="dxa"/>
            <w:shd w:val="clear" w:color="auto" w:fill="CED4F4"/>
            <w:tcMar>
              <w:top w:w="0" w:type="dxa"/>
              <w:left w:w="0" w:type="dxa"/>
              <w:bottom w:w="0" w:type="dxa"/>
              <w:right w:w="0" w:type="dxa"/>
            </w:tcMar>
          </w:tcPr>
          <w:p w14:paraId="4D6C3674" w14:textId="77777777" w:rsidR="00DA4077" w:rsidRDefault="00DA4077">
            <w:pPr>
              <w:snapToGrid w:val="0"/>
              <w:spacing w:line="20" w:lineRule="exact"/>
              <w:ind w:firstLine="0"/>
            </w:pPr>
          </w:p>
        </w:tc>
      </w:tr>
      <w:tr w:rsidR="00DA4077" w14:paraId="7B6F9262" w14:textId="77777777">
        <w:trPr>
          <w:cantSplit/>
        </w:trPr>
        <w:tc>
          <w:tcPr>
            <w:tcW w:w="540" w:type="dxa"/>
            <w:tcMar>
              <w:top w:w="0" w:type="dxa"/>
              <w:left w:w="0" w:type="dxa"/>
              <w:bottom w:w="0" w:type="dxa"/>
              <w:right w:w="100" w:type="dxa"/>
            </w:tcMar>
          </w:tcPr>
          <w:p w14:paraId="68545468" w14:textId="77777777" w:rsidR="00DA4077" w:rsidRDefault="00000000">
            <w:pPr>
              <w:snapToGrid w:val="0"/>
              <w:spacing w:line="386" w:lineRule="exact"/>
              <w:ind w:firstLine="0"/>
              <w:jc w:val="right"/>
            </w:pPr>
            <w:r>
              <w:rPr>
                <w:rFonts w:eastAsia="Times New Roman" w:cs="Consolas"/>
                <w:color w:val="7F807F"/>
                <w:szCs w:val="24"/>
              </w:rPr>
              <w:t>87</w:t>
            </w:r>
          </w:p>
        </w:tc>
        <w:tc>
          <w:tcPr>
            <w:tcW w:w="9000" w:type="dxa"/>
            <w:tcMar>
              <w:top w:w="0" w:type="dxa"/>
              <w:left w:w="75" w:type="dxa"/>
              <w:bottom w:w="0" w:type="dxa"/>
              <w:right w:w="0" w:type="dxa"/>
            </w:tcMar>
          </w:tcPr>
          <w:p w14:paraId="06370FF2" w14:textId="77777777" w:rsidR="00DA4077" w:rsidRDefault="00000000">
            <w:pPr>
              <w:snapToGrid w:val="0"/>
              <w:spacing w:line="386" w:lineRule="exact"/>
              <w:ind w:left="400" w:hanging="400"/>
              <w:jc w:val="left"/>
            </w:pPr>
            <w:r>
              <w:rPr>
                <w:rFonts w:ascii="Consolas" w:eastAsia="微软雅黑" w:hAnsi="Consolas" w:cs="Consolas"/>
                <w:szCs w:val="24"/>
              </w:rPr>
              <w:t xml:space="preserve">    lower[e], upper[e] = soc_min, soc_max</w:t>
            </w:r>
          </w:p>
        </w:tc>
        <w:tc>
          <w:tcPr>
            <w:tcW w:w="80" w:type="dxa"/>
            <w:shd w:val="clear" w:color="auto" w:fill="CED4F4"/>
            <w:tcMar>
              <w:top w:w="0" w:type="dxa"/>
              <w:left w:w="0" w:type="dxa"/>
              <w:bottom w:w="0" w:type="dxa"/>
              <w:right w:w="0" w:type="dxa"/>
            </w:tcMar>
          </w:tcPr>
          <w:p w14:paraId="096B7B8D" w14:textId="77777777" w:rsidR="00DA4077" w:rsidRDefault="00DA4077">
            <w:pPr>
              <w:snapToGrid w:val="0"/>
              <w:spacing w:line="20" w:lineRule="exact"/>
              <w:ind w:firstLine="0"/>
            </w:pPr>
          </w:p>
        </w:tc>
      </w:tr>
      <w:tr w:rsidR="00DA4077" w14:paraId="4BEDA7F1" w14:textId="77777777">
        <w:trPr>
          <w:cantSplit/>
        </w:trPr>
        <w:tc>
          <w:tcPr>
            <w:tcW w:w="540" w:type="dxa"/>
            <w:tcMar>
              <w:top w:w="0" w:type="dxa"/>
              <w:left w:w="0" w:type="dxa"/>
              <w:bottom w:w="0" w:type="dxa"/>
              <w:right w:w="100" w:type="dxa"/>
            </w:tcMar>
          </w:tcPr>
          <w:p w14:paraId="024FA25B" w14:textId="77777777" w:rsidR="00DA4077" w:rsidRDefault="00000000">
            <w:pPr>
              <w:snapToGrid w:val="0"/>
              <w:spacing w:line="386" w:lineRule="exact"/>
              <w:ind w:firstLine="0"/>
              <w:jc w:val="right"/>
            </w:pPr>
            <w:r>
              <w:rPr>
                <w:rFonts w:eastAsia="Times New Roman" w:cs="Consolas"/>
                <w:color w:val="7F807F"/>
                <w:szCs w:val="24"/>
              </w:rPr>
              <w:t>88</w:t>
            </w:r>
          </w:p>
        </w:tc>
        <w:tc>
          <w:tcPr>
            <w:tcW w:w="9000" w:type="dxa"/>
            <w:tcMar>
              <w:top w:w="0" w:type="dxa"/>
              <w:left w:w="75" w:type="dxa"/>
              <w:bottom w:w="0" w:type="dxa"/>
              <w:right w:w="0" w:type="dxa"/>
            </w:tcMar>
          </w:tcPr>
          <w:p w14:paraId="44142E2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lower[</w:t>
            </w:r>
            <w:proofErr w:type="gramEnd"/>
            <w:r>
              <w:rPr>
                <w:rFonts w:ascii="Consolas" w:eastAsia="微软雅黑" w:hAnsi="Consolas" w:cs="Consolas"/>
                <w:szCs w:val="24"/>
              </w:rPr>
              <w:t xml:space="preserve">5 * n] = </w:t>
            </w:r>
            <w:proofErr w:type="gramStart"/>
            <w:r>
              <w:rPr>
                <w:rFonts w:ascii="Consolas" w:eastAsia="微软雅黑" w:hAnsi="Consolas" w:cs="Consolas"/>
                <w:szCs w:val="24"/>
              </w:rPr>
              <w:t>upper[</w:t>
            </w:r>
            <w:proofErr w:type="gramEnd"/>
            <w:r>
              <w:rPr>
                <w:rFonts w:ascii="Consolas" w:eastAsia="微软雅黑" w:hAnsi="Consolas" w:cs="Consolas"/>
                <w:szCs w:val="24"/>
              </w:rPr>
              <w:t>5 * n] = initial_soc</w:t>
            </w:r>
          </w:p>
        </w:tc>
        <w:tc>
          <w:tcPr>
            <w:tcW w:w="80" w:type="dxa"/>
            <w:shd w:val="clear" w:color="auto" w:fill="CED4F4"/>
            <w:tcMar>
              <w:top w:w="0" w:type="dxa"/>
              <w:left w:w="0" w:type="dxa"/>
              <w:bottom w:w="0" w:type="dxa"/>
              <w:right w:w="0" w:type="dxa"/>
            </w:tcMar>
          </w:tcPr>
          <w:p w14:paraId="553ACD95" w14:textId="77777777" w:rsidR="00DA4077" w:rsidRDefault="00DA4077">
            <w:pPr>
              <w:snapToGrid w:val="0"/>
              <w:spacing w:line="20" w:lineRule="exact"/>
              <w:ind w:firstLine="0"/>
            </w:pPr>
          </w:p>
        </w:tc>
      </w:tr>
      <w:tr w:rsidR="00DA4077" w14:paraId="2CB816C8" w14:textId="77777777">
        <w:trPr>
          <w:cantSplit/>
        </w:trPr>
        <w:tc>
          <w:tcPr>
            <w:tcW w:w="540" w:type="dxa"/>
            <w:tcMar>
              <w:top w:w="0" w:type="dxa"/>
              <w:left w:w="0" w:type="dxa"/>
              <w:bottom w:w="0" w:type="dxa"/>
              <w:right w:w="100" w:type="dxa"/>
            </w:tcMar>
          </w:tcPr>
          <w:p w14:paraId="7750A815" w14:textId="77777777" w:rsidR="00DA4077" w:rsidRDefault="00000000">
            <w:pPr>
              <w:snapToGrid w:val="0"/>
              <w:spacing w:line="386" w:lineRule="exact"/>
              <w:ind w:firstLine="0"/>
              <w:jc w:val="right"/>
            </w:pPr>
            <w:r>
              <w:rPr>
                <w:rFonts w:eastAsia="Times New Roman" w:cs="Consolas"/>
                <w:color w:val="7F807F"/>
                <w:szCs w:val="24"/>
              </w:rPr>
              <w:t>89</w:t>
            </w:r>
          </w:p>
        </w:tc>
        <w:tc>
          <w:tcPr>
            <w:tcW w:w="9000" w:type="dxa"/>
            <w:tcMar>
              <w:top w:w="0" w:type="dxa"/>
              <w:left w:w="75" w:type="dxa"/>
              <w:bottom w:w="0" w:type="dxa"/>
              <w:right w:w="0" w:type="dxa"/>
            </w:tcMar>
          </w:tcPr>
          <w:p w14:paraId="6C4D1E2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terminal_soc </w:t>
            </w:r>
            <w:r>
              <w:rPr>
                <w:rFonts w:ascii="Consolas" w:eastAsia="微软雅黑" w:hAnsi="Consolas" w:cs="Consolas"/>
                <w:color w:val="006EB8"/>
                <w:szCs w:val="24"/>
              </w:rPr>
              <w:t>is</w:t>
            </w:r>
            <w:r>
              <w:rPr>
                <w:rFonts w:ascii="Consolas" w:eastAsia="微软雅黑" w:hAnsi="Consolas" w:cs="Consolas"/>
                <w:szCs w:val="24"/>
              </w:rPr>
              <w:t xml:space="preserve"> </w:t>
            </w:r>
            <w:r>
              <w:rPr>
                <w:rFonts w:ascii="Consolas" w:eastAsia="微软雅黑" w:hAnsi="Consolas" w:cs="Consolas"/>
                <w:color w:val="006EB8"/>
                <w:szCs w:val="24"/>
              </w:rPr>
              <w:t>not</w:t>
            </w:r>
            <w:r>
              <w:rPr>
                <w:rFonts w:ascii="Consolas" w:eastAsia="微软雅黑" w:hAnsi="Consolas" w:cs="Consolas"/>
                <w:szCs w:val="24"/>
              </w:rPr>
              <w:t xml:space="preserve">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58B513A" w14:textId="77777777" w:rsidR="00DA4077" w:rsidRDefault="00DA4077">
            <w:pPr>
              <w:snapToGrid w:val="0"/>
              <w:spacing w:line="20" w:lineRule="exact"/>
              <w:ind w:firstLine="0"/>
            </w:pPr>
          </w:p>
        </w:tc>
      </w:tr>
      <w:tr w:rsidR="00DA4077" w14:paraId="1BBF0EF3" w14:textId="77777777">
        <w:trPr>
          <w:cantSplit/>
        </w:trPr>
        <w:tc>
          <w:tcPr>
            <w:tcW w:w="540" w:type="dxa"/>
            <w:tcMar>
              <w:top w:w="0" w:type="dxa"/>
              <w:left w:w="0" w:type="dxa"/>
              <w:bottom w:w="0" w:type="dxa"/>
              <w:right w:w="100" w:type="dxa"/>
            </w:tcMar>
          </w:tcPr>
          <w:p w14:paraId="2D4EC209" w14:textId="77777777" w:rsidR="00DA4077" w:rsidRDefault="00000000">
            <w:pPr>
              <w:snapToGrid w:val="0"/>
              <w:spacing w:line="386" w:lineRule="exact"/>
              <w:ind w:firstLine="0"/>
              <w:jc w:val="right"/>
            </w:pPr>
            <w:r>
              <w:rPr>
                <w:rFonts w:eastAsia="Times New Roman" w:cs="Consolas"/>
                <w:color w:val="7F807F"/>
                <w:szCs w:val="24"/>
              </w:rPr>
              <w:t>90</w:t>
            </w:r>
          </w:p>
        </w:tc>
        <w:tc>
          <w:tcPr>
            <w:tcW w:w="9000" w:type="dxa"/>
            <w:tcMar>
              <w:top w:w="0" w:type="dxa"/>
              <w:left w:w="75" w:type="dxa"/>
              <w:bottom w:w="0" w:type="dxa"/>
              <w:right w:w="0" w:type="dxa"/>
            </w:tcMar>
          </w:tcPr>
          <w:p w14:paraId="4176A2C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lower[</w:t>
            </w:r>
            <w:proofErr w:type="gramEnd"/>
            <w:r>
              <w:rPr>
                <w:rFonts w:ascii="Consolas" w:eastAsia="微软雅黑" w:hAnsi="Consolas" w:cs="Consolas"/>
                <w:szCs w:val="24"/>
              </w:rPr>
              <w:t xml:space="preserve">6 * n] = </w:t>
            </w:r>
            <w:proofErr w:type="gramStart"/>
            <w:r>
              <w:rPr>
                <w:rFonts w:ascii="Consolas" w:eastAsia="微软雅黑" w:hAnsi="Consolas" w:cs="Consolas"/>
                <w:szCs w:val="24"/>
              </w:rPr>
              <w:t>upper[</w:t>
            </w:r>
            <w:proofErr w:type="gramEnd"/>
            <w:r>
              <w:rPr>
                <w:rFonts w:ascii="Consolas" w:eastAsia="微软雅黑" w:hAnsi="Consolas" w:cs="Consolas"/>
                <w:szCs w:val="24"/>
              </w:rPr>
              <w:t>6 * n] = terminal_soc</w:t>
            </w:r>
          </w:p>
        </w:tc>
        <w:tc>
          <w:tcPr>
            <w:tcW w:w="80" w:type="dxa"/>
            <w:shd w:val="clear" w:color="auto" w:fill="CED4F4"/>
            <w:tcMar>
              <w:top w:w="0" w:type="dxa"/>
              <w:left w:w="0" w:type="dxa"/>
              <w:bottom w:w="0" w:type="dxa"/>
              <w:right w:w="0" w:type="dxa"/>
            </w:tcMar>
          </w:tcPr>
          <w:p w14:paraId="7F4F2EB0" w14:textId="77777777" w:rsidR="00DA4077" w:rsidRDefault="00DA4077">
            <w:pPr>
              <w:snapToGrid w:val="0"/>
              <w:spacing w:line="20" w:lineRule="exact"/>
              <w:ind w:firstLine="0"/>
            </w:pPr>
          </w:p>
        </w:tc>
      </w:tr>
      <w:tr w:rsidR="00DA4077" w14:paraId="66B96ADE" w14:textId="77777777">
        <w:trPr>
          <w:cantSplit/>
        </w:trPr>
        <w:tc>
          <w:tcPr>
            <w:tcW w:w="540" w:type="dxa"/>
            <w:tcMar>
              <w:top w:w="0" w:type="dxa"/>
              <w:left w:w="0" w:type="dxa"/>
              <w:bottom w:w="0" w:type="dxa"/>
              <w:right w:w="100" w:type="dxa"/>
            </w:tcMar>
          </w:tcPr>
          <w:p w14:paraId="0BAD413E" w14:textId="77777777" w:rsidR="00DA4077" w:rsidRDefault="00000000">
            <w:pPr>
              <w:snapToGrid w:val="0"/>
              <w:spacing w:line="386" w:lineRule="exact"/>
              <w:ind w:firstLine="0"/>
              <w:jc w:val="right"/>
            </w:pPr>
            <w:r>
              <w:rPr>
                <w:rFonts w:eastAsia="Times New Roman" w:cs="Consolas"/>
                <w:color w:val="7F807F"/>
                <w:szCs w:val="24"/>
              </w:rPr>
              <w:t>91</w:t>
            </w:r>
          </w:p>
        </w:tc>
        <w:tc>
          <w:tcPr>
            <w:tcW w:w="9000" w:type="dxa"/>
            <w:tcMar>
              <w:top w:w="0" w:type="dxa"/>
              <w:left w:w="75" w:type="dxa"/>
              <w:bottom w:w="0" w:type="dxa"/>
              <w:right w:w="0" w:type="dxa"/>
            </w:tcMar>
          </w:tcPr>
          <w:p w14:paraId="10ACAD82" w14:textId="77777777" w:rsidR="00DA4077" w:rsidRDefault="00000000">
            <w:pPr>
              <w:snapToGrid w:val="0"/>
              <w:spacing w:line="386" w:lineRule="exact"/>
              <w:ind w:left="400" w:hanging="400"/>
              <w:jc w:val="left"/>
            </w:pPr>
            <w:r>
              <w:rPr>
                <w:rFonts w:ascii="Consolas" w:eastAsia="微软雅黑" w:hAnsi="Consolas" w:cs="Consolas"/>
                <w:szCs w:val="24"/>
              </w:rPr>
              <w:t xml:space="preserve">    upper[z] = 1.0</w:t>
            </w:r>
          </w:p>
        </w:tc>
        <w:tc>
          <w:tcPr>
            <w:tcW w:w="80" w:type="dxa"/>
            <w:shd w:val="clear" w:color="auto" w:fill="CED4F4"/>
            <w:tcMar>
              <w:top w:w="0" w:type="dxa"/>
              <w:left w:w="0" w:type="dxa"/>
              <w:bottom w:w="0" w:type="dxa"/>
              <w:right w:w="0" w:type="dxa"/>
            </w:tcMar>
          </w:tcPr>
          <w:p w14:paraId="4B8920BA" w14:textId="77777777" w:rsidR="00DA4077" w:rsidRDefault="00DA4077">
            <w:pPr>
              <w:snapToGrid w:val="0"/>
              <w:spacing w:line="20" w:lineRule="exact"/>
              <w:ind w:firstLine="0"/>
            </w:pPr>
          </w:p>
        </w:tc>
      </w:tr>
      <w:tr w:rsidR="00DA4077" w14:paraId="52A95136" w14:textId="77777777">
        <w:trPr>
          <w:cantSplit/>
        </w:trPr>
        <w:tc>
          <w:tcPr>
            <w:tcW w:w="540" w:type="dxa"/>
            <w:tcMar>
              <w:top w:w="0" w:type="dxa"/>
              <w:left w:w="0" w:type="dxa"/>
              <w:bottom w:w="0" w:type="dxa"/>
              <w:right w:w="100" w:type="dxa"/>
            </w:tcMar>
          </w:tcPr>
          <w:p w14:paraId="7245A4AE" w14:textId="77777777" w:rsidR="00DA4077" w:rsidRDefault="00000000">
            <w:pPr>
              <w:snapToGrid w:val="0"/>
              <w:spacing w:line="386" w:lineRule="exact"/>
              <w:ind w:firstLine="0"/>
              <w:jc w:val="right"/>
            </w:pPr>
            <w:r>
              <w:rPr>
                <w:rFonts w:eastAsia="Times New Roman" w:cs="Consolas"/>
                <w:color w:val="7F807F"/>
                <w:szCs w:val="24"/>
              </w:rPr>
              <w:t>92</w:t>
            </w:r>
          </w:p>
        </w:tc>
        <w:tc>
          <w:tcPr>
            <w:tcW w:w="9000" w:type="dxa"/>
            <w:tcMar>
              <w:top w:w="0" w:type="dxa"/>
              <w:left w:w="75" w:type="dxa"/>
              <w:bottom w:w="0" w:type="dxa"/>
              <w:right w:w="0" w:type="dxa"/>
            </w:tcMar>
          </w:tcPr>
          <w:p w14:paraId="74CBA5D6"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3A6020C" w14:textId="77777777" w:rsidR="00DA4077" w:rsidRDefault="00DA4077">
            <w:pPr>
              <w:snapToGrid w:val="0"/>
              <w:spacing w:line="20" w:lineRule="exact"/>
              <w:ind w:firstLine="0"/>
            </w:pPr>
          </w:p>
        </w:tc>
      </w:tr>
      <w:tr w:rsidR="00DA4077" w14:paraId="7C881B88" w14:textId="77777777">
        <w:trPr>
          <w:cantSplit/>
        </w:trPr>
        <w:tc>
          <w:tcPr>
            <w:tcW w:w="540" w:type="dxa"/>
            <w:tcMar>
              <w:top w:w="0" w:type="dxa"/>
              <w:left w:w="0" w:type="dxa"/>
              <w:bottom w:w="0" w:type="dxa"/>
              <w:right w:w="100" w:type="dxa"/>
            </w:tcMar>
          </w:tcPr>
          <w:p w14:paraId="449D7010" w14:textId="77777777" w:rsidR="00DA4077" w:rsidRDefault="00000000">
            <w:pPr>
              <w:snapToGrid w:val="0"/>
              <w:spacing w:line="386" w:lineRule="exact"/>
              <w:ind w:firstLine="0"/>
              <w:jc w:val="right"/>
            </w:pPr>
            <w:r>
              <w:rPr>
                <w:rFonts w:eastAsia="Times New Roman" w:cs="Consolas"/>
                <w:color w:val="7F807F"/>
                <w:szCs w:val="24"/>
              </w:rPr>
              <w:t>93</w:t>
            </w:r>
          </w:p>
        </w:tc>
        <w:tc>
          <w:tcPr>
            <w:tcW w:w="9000" w:type="dxa"/>
            <w:tcMar>
              <w:top w:w="0" w:type="dxa"/>
              <w:left w:w="75" w:type="dxa"/>
              <w:bottom w:w="0" w:type="dxa"/>
              <w:right w:w="0" w:type="dxa"/>
            </w:tcMar>
          </w:tcPr>
          <w:p w14:paraId="66E101C8" w14:textId="77777777" w:rsidR="00DA4077" w:rsidRDefault="00000000">
            <w:pPr>
              <w:snapToGrid w:val="0"/>
              <w:spacing w:line="386" w:lineRule="exact"/>
              <w:ind w:left="400" w:hanging="400"/>
              <w:jc w:val="left"/>
              <w:rPr>
                <w:lang w:eastAsia="zh-CN"/>
              </w:rPr>
            </w:pPr>
            <w:r>
              <w:rPr>
                <w:rFonts w:ascii="Consolas" w:eastAsia="微软雅黑" w:hAnsi="Consolas" w:cs="Consolas"/>
                <w:szCs w:val="24"/>
                <w:lang w:eastAsia="zh-CN"/>
              </w:rPr>
              <w:t xml:space="preserve">    </w:t>
            </w:r>
            <w:r>
              <w:rPr>
                <w:rFonts w:ascii="Consolas" w:eastAsia="微软雅黑" w:hAnsi="Consolas" w:cs="Consolas"/>
                <w:color w:val="009900"/>
                <w:szCs w:val="24"/>
                <w:lang w:eastAsia="zh-CN"/>
              </w:rPr>
              <w:t xml:space="preserve"># </w:t>
            </w:r>
            <w:r>
              <w:rPr>
                <w:rFonts w:ascii="Consolas" w:eastAsia="微软雅黑" w:hAnsi="Consolas" w:cs="Consolas"/>
                <w:color w:val="009900"/>
                <w:szCs w:val="24"/>
                <w:lang w:eastAsia="zh-CN"/>
              </w:rPr>
              <w:t>供需平衡和</w:t>
            </w:r>
            <w:r>
              <w:rPr>
                <w:rFonts w:ascii="Consolas" w:eastAsia="微软雅黑" w:hAnsi="Consolas" w:cs="Consolas"/>
                <w:color w:val="009900"/>
                <w:szCs w:val="24"/>
                <w:lang w:eastAsia="zh-CN"/>
              </w:rPr>
              <w:t>SOC</w:t>
            </w:r>
            <w:r>
              <w:rPr>
                <w:rFonts w:ascii="Consolas" w:eastAsia="微软雅黑" w:hAnsi="Consolas" w:cs="Consolas"/>
                <w:color w:val="009900"/>
                <w:szCs w:val="24"/>
                <w:lang w:eastAsia="zh-CN"/>
              </w:rPr>
              <w:t>状态转移。</w:t>
            </w:r>
          </w:p>
        </w:tc>
        <w:tc>
          <w:tcPr>
            <w:tcW w:w="80" w:type="dxa"/>
            <w:shd w:val="clear" w:color="auto" w:fill="CED4F4"/>
            <w:tcMar>
              <w:top w:w="0" w:type="dxa"/>
              <w:left w:w="0" w:type="dxa"/>
              <w:bottom w:w="0" w:type="dxa"/>
              <w:right w:w="0" w:type="dxa"/>
            </w:tcMar>
          </w:tcPr>
          <w:p w14:paraId="610E4C0B" w14:textId="77777777" w:rsidR="00DA4077" w:rsidRDefault="00DA4077">
            <w:pPr>
              <w:snapToGrid w:val="0"/>
              <w:spacing w:line="20" w:lineRule="exact"/>
              <w:ind w:firstLine="0"/>
              <w:rPr>
                <w:lang w:eastAsia="zh-CN"/>
              </w:rPr>
            </w:pPr>
          </w:p>
        </w:tc>
      </w:tr>
      <w:tr w:rsidR="00DA4077" w14:paraId="466F98B7" w14:textId="77777777">
        <w:trPr>
          <w:cantSplit/>
        </w:trPr>
        <w:tc>
          <w:tcPr>
            <w:tcW w:w="540" w:type="dxa"/>
            <w:tcMar>
              <w:top w:w="0" w:type="dxa"/>
              <w:left w:w="0" w:type="dxa"/>
              <w:bottom w:w="0" w:type="dxa"/>
              <w:right w:w="100" w:type="dxa"/>
            </w:tcMar>
          </w:tcPr>
          <w:p w14:paraId="0C9532EF" w14:textId="77777777" w:rsidR="00DA4077" w:rsidRDefault="00000000">
            <w:pPr>
              <w:snapToGrid w:val="0"/>
              <w:spacing w:line="386" w:lineRule="exact"/>
              <w:ind w:firstLine="0"/>
              <w:jc w:val="right"/>
            </w:pPr>
            <w:r>
              <w:rPr>
                <w:rFonts w:eastAsia="Times New Roman" w:cs="Consolas"/>
                <w:color w:val="7F807F"/>
                <w:szCs w:val="24"/>
              </w:rPr>
              <w:t>94</w:t>
            </w:r>
          </w:p>
        </w:tc>
        <w:tc>
          <w:tcPr>
            <w:tcW w:w="9000" w:type="dxa"/>
            <w:tcMar>
              <w:top w:w="0" w:type="dxa"/>
              <w:left w:w="75" w:type="dxa"/>
              <w:bottom w:w="0" w:type="dxa"/>
              <w:right w:w="0" w:type="dxa"/>
            </w:tcMar>
          </w:tcPr>
          <w:p w14:paraId="52CFBE7C" w14:textId="77777777" w:rsidR="00DA4077" w:rsidRDefault="00000000">
            <w:pPr>
              <w:snapToGrid w:val="0"/>
              <w:spacing w:line="386" w:lineRule="exact"/>
              <w:ind w:left="400" w:hanging="400"/>
              <w:jc w:val="left"/>
            </w:pPr>
            <w:r>
              <w:rPr>
                <w:rFonts w:ascii="Consolas" w:eastAsia="微软雅黑" w:hAnsi="Consolas" w:cs="Consolas"/>
                <w:szCs w:val="24"/>
              </w:rPr>
              <w:t xml:space="preserve">    aeq = lil_</w:t>
            </w:r>
            <w:proofErr w:type="gramStart"/>
            <w:r>
              <w:rPr>
                <w:rFonts w:ascii="Consolas" w:eastAsia="微软雅黑" w:hAnsi="Consolas" w:cs="Consolas"/>
                <w:szCs w:val="24"/>
              </w:rPr>
              <w:t>matrix(</w:t>
            </w:r>
            <w:proofErr w:type="gramEnd"/>
            <w:r>
              <w:rPr>
                <w:rFonts w:ascii="Consolas" w:eastAsia="微软雅黑" w:hAnsi="Consolas" w:cs="Consolas"/>
                <w:szCs w:val="24"/>
              </w:rPr>
              <w:t>(2 * n, nvar), dtype=float)</w:t>
            </w:r>
          </w:p>
        </w:tc>
        <w:tc>
          <w:tcPr>
            <w:tcW w:w="80" w:type="dxa"/>
            <w:shd w:val="clear" w:color="auto" w:fill="CED4F4"/>
            <w:tcMar>
              <w:top w:w="0" w:type="dxa"/>
              <w:left w:w="0" w:type="dxa"/>
              <w:bottom w:w="0" w:type="dxa"/>
              <w:right w:w="0" w:type="dxa"/>
            </w:tcMar>
          </w:tcPr>
          <w:p w14:paraId="06CB75B7" w14:textId="77777777" w:rsidR="00DA4077" w:rsidRDefault="00DA4077">
            <w:pPr>
              <w:snapToGrid w:val="0"/>
              <w:spacing w:line="20" w:lineRule="exact"/>
              <w:ind w:firstLine="0"/>
            </w:pPr>
          </w:p>
        </w:tc>
      </w:tr>
      <w:tr w:rsidR="00DA4077" w14:paraId="433CBF21" w14:textId="77777777">
        <w:trPr>
          <w:cantSplit/>
        </w:trPr>
        <w:tc>
          <w:tcPr>
            <w:tcW w:w="540" w:type="dxa"/>
            <w:tcMar>
              <w:top w:w="0" w:type="dxa"/>
              <w:left w:w="0" w:type="dxa"/>
              <w:bottom w:w="0" w:type="dxa"/>
              <w:right w:w="100" w:type="dxa"/>
            </w:tcMar>
          </w:tcPr>
          <w:p w14:paraId="424276E7" w14:textId="77777777" w:rsidR="00DA4077" w:rsidRDefault="00000000">
            <w:pPr>
              <w:snapToGrid w:val="0"/>
              <w:spacing w:line="386" w:lineRule="exact"/>
              <w:ind w:firstLine="0"/>
              <w:jc w:val="right"/>
            </w:pPr>
            <w:r>
              <w:rPr>
                <w:rFonts w:eastAsia="Times New Roman" w:cs="Consolas"/>
                <w:color w:val="7F807F"/>
                <w:szCs w:val="24"/>
              </w:rPr>
              <w:t>95</w:t>
            </w:r>
          </w:p>
        </w:tc>
        <w:tc>
          <w:tcPr>
            <w:tcW w:w="9000" w:type="dxa"/>
            <w:tcMar>
              <w:top w:w="0" w:type="dxa"/>
              <w:left w:w="75" w:type="dxa"/>
              <w:bottom w:w="0" w:type="dxa"/>
              <w:right w:w="0" w:type="dxa"/>
            </w:tcMar>
          </w:tcPr>
          <w:p w14:paraId="0AD84E45" w14:textId="77777777" w:rsidR="00DA4077" w:rsidRDefault="00000000">
            <w:pPr>
              <w:snapToGrid w:val="0"/>
              <w:spacing w:line="386" w:lineRule="exact"/>
              <w:ind w:left="400" w:hanging="400"/>
              <w:jc w:val="left"/>
            </w:pPr>
            <w:r>
              <w:rPr>
                <w:rFonts w:ascii="Consolas" w:eastAsia="微软雅黑" w:hAnsi="Consolas" w:cs="Consolas"/>
                <w:szCs w:val="24"/>
              </w:rPr>
              <w:t xml:space="preserve">    beq = </w:t>
            </w:r>
            <w:proofErr w:type="gramStart"/>
            <w:r>
              <w:rPr>
                <w:rFonts w:ascii="Consolas" w:eastAsia="微软雅黑" w:hAnsi="Consolas" w:cs="Consolas"/>
                <w:szCs w:val="24"/>
              </w:rPr>
              <w:t>np.zeros</w:t>
            </w:r>
            <w:proofErr w:type="gramEnd"/>
            <w:r>
              <w:rPr>
                <w:rFonts w:ascii="Consolas" w:eastAsia="微软雅黑" w:hAnsi="Consolas" w:cs="Consolas"/>
                <w:szCs w:val="24"/>
              </w:rPr>
              <w:t>(2 * n)</w:t>
            </w:r>
          </w:p>
        </w:tc>
        <w:tc>
          <w:tcPr>
            <w:tcW w:w="80" w:type="dxa"/>
            <w:shd w:val="clear" w:color="auto" w:fill="CED4F4"/>
            <w:tcMar>
              <w:top w:w="0" w:type="dxa"/>
              <w:left w:w="0" w:type="dxa"/>
              <w:bottom w:w="0" w:type="dxa"/>
              <w:right w:w="0" w:type="dxa"/>
            </w:tcMar>
          </w:tcPr>
          <w:p w14:paraId="273F5215" w14:textId="77777777" w:rsidR="00DA4077" w:rsidRDefault="00DA4077">
            <w:pPr>
              <w:snapToGrid w:val="0"/>
              <w:spacing w:line="20" w:lineRule="exact"/>
              <w:ind w:firstLine="0"/>
            </w:pPr>
          </w:p>
        </w:tc>
      </w:tr>
      <w:tr w:rsidR="00DA4077" w14:paraId="124FF8C0" w14:textId="77777777">
        <w:trPr>
          <w:cantSplit/>
        </w:trPr>
        <w:tc>
          <w:tcPr>
            <w:tcW w:w="540" w:type="dxa"/>
            <w:tcMar>
              <w:top w:w="0" w:type="dxa"/>
              <w:left w:w="0" w:type="dxa"/>
              <w:bottom w:w="0" w:type="dxa"/>
              <w:right w:w="100" w:type="dxa"/>
            </w:tcMar>
          </w:tcPr>
          <w:p w14:paraId="0C7D241E" w14:textId="77777777" w:rsidR="00DA4077" w:rsidRDefault="00000000">
            <w:pPr>
              <w:snapToGrid w:val="0"/>
              <w:spacing w:line="386" w:lineRule="exact"/>
              <w:ind w:firstLine="0"/>
              <w:jc w:val="right"/>
            </w:pPr>
            <w:r>
              <w:rPr>
                <w:rFonts w:eastAsia="Times New Roman" w:cs="Consolas"/>
                <w:color w:val="7F807F"/>
                <w:szCs w:val="24"/>
              </w:rPr>
              <w:t>96</w:t>
            </w:r>
          </w:p>
        </w:tc>
        <w:tc>
          <w:tcPr>
            <w:tcW w:w="9000" w:type="dxa"/>
            <w:tcMar>
              <w:top w:w="0" w:type="dxa"/>
              <w:left w:w="75" w:type="dxa"/>
              <w:bottom w:w="0" w:type="dxa"/>
              <w:right w:w="0" w:type="dxa"/>
            </w:tcMar>
          </w:tcPr>
          <w:p w14:paraId="37DF3F2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t </w:t>
            </w:r>
            <w:r>
              <w:rPr>
                <w:rFonts w:ascii="Consolas" w:eastAsia="微软雅黑" w:hAnsi="Consolas" w:cs="Consolas"/>
                <w:color w:val="006EB8"/>
                <w:szCs w:val="24"/>
              </w:rPr>
              <w:t>in</w:t>
            </w:r>
            <w:r>
              <w:rPr>
                <w:rFonts w:ascii="Consolas" w:eastAsia="微软雅黑" w:hAnsi="Consolas" w:cs="Consolas"/>
                <w:szCs w:val="24"/>
              </w:rPr>
              <w:t xml:space="preserve"> range(n):</w:t>
            </w:r>
          </w:p>
        </w:tc>
        <w:tc>
          <w:tcPr>
            <w:tcW w:w="80" w:type="dxa"/>
            <w:shd w:val="clear" w:color="auto" w:fill="CED4F4"/>
            <w:tcMar>
              <w:top w:w="0" w:type="dxa"/>
              <w:left w:w="0" w:type="dxa"/>
              <w:bottom w:w="0" w:type="dxa"/>
              <w:right w:w="0" w:type="dxa"/>
            </w:tcMar>
          </w:tcPr>
          <w:p w14:paraId="0A87AEF7" w14:textId="77777777" w:rsidR="00DA4077" w:rsidRDefault="00DA4077">
            <w:pPr>
              <w:snapToGrid w:val="0"/>
              <w:spacing w:line="20" w:lineRule="exact"/>
              <w:ind w:firstLine="0"/>
            </w:pPr>
          </w:p>
        </w:tc>
      </w:tr>
      <w:tr w:rsidR="00DA4077" w14:paraId="71E6D8CA" w14:textId="77777777">
        <w:trPr>
          <w:cantSplit/>
        </w:trPr>
        <w:tc>
          <w:tcPr>
            <w:tcW w:w="540" w:type="dxa"/>
            <w:tcMar>
              <w:top w:w="0" w:type="dxa"/>
              <w:left w:w="0" w:type="dxa"/>
              <w:bottom w:w="0" w:type="dxa"/>
              <w:right w:w="100" w:type="dxa"/>
            </w:tcMar>
          </w:tcPr>
          <w:p w14:paraId="21068803" w14:textId="77777777" w:rsidR="00DA4077" w:rsidRDefault="00000000">
            <w:pPr>
              <w:snapToGrid w:val="0"/>
              <w:spacing w:line="386" w:lineRule="exact"/>
              <w:ind w:firstLine="0"/>
              <w:jc w:val="right"/>
            </w:pPr>
            <w:r>
              <w:rPr>
                <w:rFonts w:eastAsia="Times New Roman" w:cs="Consolas"/>
                <w:color w:val="7F807F"/>
                <w:szCs w:val="24"/>
              </w:rPr>
              <w:t>97</w:t>
            </w:r>
          </w:p>
        </w:tc>
        <w:tc>
          <w:tcPr>
            <w:tcW w:w="9000" w:type="dxa"/>
            <w:tcMar>
              <w:top w:w="0" w:type="dxa"/>
              <w:left w:w="75" w:type="dxa"/>
              <w:bottom w:w="0" w:type="dxa"/>
              <w:right w:w="0" w:type="dxa"/>
            </w:tcMar>
          </w:tcPr>
          <w:p w14:paraId="129C9FA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t, </w:t>
            </w:r>
            <w:proofErr w:type="gramStart"/>
            <w:r>
              <w:rPr>
                <w:rFonts w:ascii="Consolas" w:eastAsia="微软雅黑" w:hAnsi="Consolas" w:cs="Consolas"/>
                <w:szCs w:val="24"/>
              </w:rPr>
              <w:t>g.start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1DA584DD" w14:textId="77777777" w:rsidR="00DA4077" w:rsidRDefault="00DA4077">
            <w:pPr>
              <w:snapToGrid w:val="0"/>
              <w:spacing w:line="20" w:lineRule="exact"/>
              <w:ind w:firstLine="0"/>
            </w:pPr>
          </w:p>
        </w:tc>
      </w:tr>
      <w:tr w:rsidR="00DA4077" w14:paraId="6CC2E79F" w14:textId="77777777">
        <w:trPr>
          <w:cantSplit/>
        </w:trPr>
        <w:tc>
          <w:tcPr>
            <w:tcW w:w="540" w:type="dxa"/>
            <w:tcMar>
              <w:top w:w="0" w:type="dxa"/>
              <w:left w:w="0" w:type="dxa"/>
              <w:bottom w:w="0" w:type="dxa"/>
              <w:right w:w="100" w:type="dxa"/>
            </w:tcMar>
          </w:tcPr>
          <w:p w14:paraId="4017BAAA" w14:textId="77777777" w:rsidR="00DA4077" w:rsidRDefault="00000000">
            <w:pPr>
              <w:snapToGrid w:val="0"/>
              <w:spacing w:line="386" w:lineRule="exact"/>
              <w:ind w:firstLine="0"/>
              <w:jc w:val="right"/>
            </w:pPr>
            <w:r>
              <w:rPr>
                <w:rFonts w:eastAsia="Times New Roman" w:cs="Consolas"/>
                <w:color w:val="7F807F"/>
                <w:szCs w:val="24"/>
              </w:rPr>
              <w:t>98</w:t>
            </w:r>
          </w:p>
        </w:tc>
        <w:tc>
          <w:tcPr>
            <w:tcW w:w="9000" w:type="dxa"/>
            <w:tcMar>
              <w:top w:w="0" w:type="dxa"/>
              <w:left w:w="75" w:type="dxa"/>
              <w:bottom w:w="0" w:type="dxa"/>
              <w:right w:w="0" w:type="dxa"/>
            </w:tcMar>
          </w:tcPr>
          <w:p w14:paraId="6960DA3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t, </w:t>
            </w:r>
            <w:proofErr w:type="gramStart"/>
            <w:r>
              <w:rPr>
                <w:rFonts w:ascii="Consolas" w:eastAsia="微软雅黑" w:hAnsi="Consolas" w:cs="Consolas"/>
                <w:szCs w:val="24"/>
              </w:rPr>
              <w:t>c.start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43A003E9" w14:textId="77777777" w:rsidR="00DA4077" w:rsidRDefault="00DA4077">
            <w:pPr>
              <w:snapToGrid w:val="0"/>
              <w:spacing w:line="20" w:lineRule="exact"/>
              <w:ind w:firstLine="0"/>
            </w:pPr>
          </w:p>
        </w:tc>
      </w:tr>
      <w:tr w:rsidR="00DA4077" w14:paraId="5100ACB5" w14:textId="77777777">
        <w:trPr>
          <w:cantSplit/>
        </w:trPr>
        <w:tc>
          <w:tcPr>
            <w:tcW w:w="540" w:type="dxa"/>
            <w:tcMar>
              <w:top w:w="0" w:type="dxa"/>
              <w:left w:w="0" w:type="dxa"/>
              <w:bottom w:w="0" w:type="dxa"/>
              <w:right w:w="100" w:type="dxa"/>
            </w:tcMar>
          </w:tcPr>
          <w:p w14:paraId="0C3CA0C5" w14:textId="77777777" w:rsidR="00DA4077" w:rsidRDefault="00000000">
            <w:pPr>
              <w:snapToGrid w:val="0"/>
              <w:spacing w:line="386" w:lineRule="exact"/>
              <w:ind w:firstLine="0"/>
              <w:jc w:val="right"/>
            </w:pPr>
            <w:r>
              <w:rPr>
                <w:rFonts w:eastAsia="Times New Roman" w:cs="Consolas"/>
                <w:color w:val="7F807F"/>
                <w:szCs w:val="24"/>
              </w:rPr>
              <w:t>99</w:t>
            </w:r>
          </w:p>
        </w:tc>
        <w:tc>
          <w:tcPr>
            <w:tcW w:w="9000" w:type="dxa"/>
            <w:tcMar>
              <w:top w:w="0" w:type="dxa"/>
              <w:left w:w="75" w:type="dxa"/>
              <w:bottom w:w="0" w:type="dxa"/>
              <w:right w:w="0" w:type="dxa"/>
            </w:tcMar>
          </w:tcPr>
          <w:p w14:paraId="0CF06F8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t, </w:t>
            </w:r>
            <w:proofErr w:type="gramStart"/>
            <w:r>
              <w:rPr>
                <w:rFonts w:ascii="Consolas" w:eastAsia="微软雅黑" w:hAnsi="Consolas" w:cs="Consolas"/>
                <w:szCs w:val="24"/>
              </w:rPr>
              <w:t>d.start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7EF325DE" w14:textId="77777777" w:rsidR="00DA4077" w:rsidRDefault="00DA4077">
            <w:pPr>
              <w:snapToGrid w:val="0"/>
              <w:spacing w:line="20" w:lineRule="exact"/>
              <w:ind w:firstLine="0"/>
            </w:pPr>
          </w:p>
        </w:tc>
      </w:tr>
      <w:tr w:rsidR="00DA4077" w14:paraId="7DF928DB" w14:textId="77777777">
        <w:trPr>
          <w:cantSplit/>
        </w:trPr>
        <w:tc>
          <w:tcPr>
            <w:tcW w:w="540" w:type="dxa"/>
            <w:tcMar>
              <w:top w:w="0" w:type="dxa"/>
              <w:left w:w="0" w:type="dxa"/>
              <w:bottom w:w="0" w:type="dxa"/>
              <w:right w:w="100" w:type="dxa"/>
            </w:tcMar>
          </w:tcPr>
          <w:p w14:paraId="21EE8DB9" w14:textId="77777777" w:rsidR="00DA4077" w:rsidRDefault="00000000">
            <w:pPr>
              <w:snapToGrid w:val="0"/>
              <w:spacing w:line="386" w:lineRule="exact"/>
              <w:ind w:firstLine="0"/>
              <w:jc w:val="right"/>
            </w:pPr>
            <w:r>
              <w:rPr>
                <w:rFonts w:eastAsia="Times New Roman" w:cs="Consolas"/>
                <w:color w:val="7F807F"/>
                <w:szCs w:val="24"/>
              </w:rPr>
              <w:t>100</w:t>
            </w:r>
          </w:p>
        </w:tc>
        <w:tc>
          <w:tcPr>
            <w:tcW w:w="9000" w:type="dxa"/>
            <w:tcMar>
              <w:top w:w="0" w:type="dxa"/>
              <w:left w:w="75" w:type="dxa"/>
              <w:bottom w:w="0" w:type="dxa"/>
              <w:right w:w="0" w:type="dxa"/>
            </w:tcMar>
          </w:tcPr>
          <w:p w14:paraId="57BFB03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t, </w:t>
            </w:r>
            <w:proofErr w:type="gramStart"/>
            <w:r>
              <w:rPr>
                <w:rFonts w:ascii="Consolas" w:eastAsia="微软雅黑" w:hAnsi="Consolas" w:cs="Consolas"/>
                <w:szCs w:val="24"/>
              </w:rPr>
              <w:t>q.start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6FD94A02" w14:textId="77777777" w:rsidR="00DA4077" w:rsidRDefault="00DA4077">
            <w:pPr>
              <w:snapToGrid w:val="0"/>
              <w:spacing w:line="20" w:lineRule="exact"/>
              <w:ind w:firstLine="0"/>
            </w:pPr>
          </w:p>
        </w:tc>
      </w:tr>
      <w:tr w:rsidR="00DA4077" w14:paraId="3B60468F" w14:textId="77777777">
        <w:trPr>
          <w:cantSplit/>
        </w:trPr>
        <w:tc>
          <w:tcPr>
            <w:tcW w:w="540" w:type="dxa"/>
            <w:tcMar>
              <w:top w:w="0" w:type="dxa"/>
              <w:left w:w="0" w:type="dxa"/>
              <w:bottom w:w="0" w:type="dxa"/>
              <w:right w:w="100" w:type="dxa"/>
            </w:tcMar>
          </w:tcPr>
          <w:p w14:paraId="5AA15CC2" w14:textId="77777777" w:rsidR="00DA4077" w:rsidRDefault="00000000">
            <w:pPr>
              <w:snapToGrid w:val="0"/>
              <w:spacing w:line="386" w:lineRule="exact"/>
              <w:ind w:firstLine="0"/>
              <w:jc w:val="right"/>
            </w:pPr>
            <w:r>
              <w:rPr>
                <w:rFonts w:eastAsia="Times New Roman" w:cs="Consolas"/>
                <w:color w:val="7F807F"/>
                <w:szCs w:val="24"/>
              </w:rPr>
              <w:t>101</w:t>
            </w:r>
          </w:p>
        </w:tc>
        <w:tc>
          <w:tcPr>
            <w:tcW w:w="9000" w:type="dxa"/>
            <w:tcMar>
              <w:top w:w="0" w:type="dxa"/>
              <w:left w:w="75" w:type="dxa"/>
              <w:bottom w:w="0" w:type="dxa"/>
              <w:right w:w="0" w:type="dxa"/>
            </w:tcMar>
          </w:tcPr>
          <w:p w14:paraId="7B705A6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t, </w:t>
            </w:r>
            <w:proofErr w:type="gramStart"/>
            <w:r>
              <w:rPr>
                <w:rFonts w:ascii="Consolas" w:eastAsia="微软雅黑" w:hAnsi="Consolas" w:cs="Consolas"/>
                <w:szCs w:val="24"/>
              </w:rPr>
              <w:t>r.start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2049697B" w14:textId="77777777" w:rsidR="00DA4077" w:rsidRDefault="00DA4077">
            <w:pPr>
              <w:snapToGrid w:val="0"/>
              <w:spacing w:line="20" w:lineRule="exact"/>
              <w:ind w:firstLine="0"/>
            </w:pPr>
          </w:p>
        </w:tc>
      </w:tr>
      <w:tr w:rsidR="00DA4077" w14:paraId="732C0B29" w14:textId="77777777">
        <w:trPr>
          <w:cantSplit/>
        </w:trPr>
        <w:tc>
          <w:tcPr>
            <w:tcW w:w="540" w:type="dxa"/>
            <w:tcMar>
              <w:top w:w="0" w:type="dxa"/>
              <w:left w:w="0" w:type="dxa"/>
              <w:bottom w:w="0" w:type="dxa"/>
              <w:right w:w="100" w:type="dxa"/>
            </w:tcMar>
          </w:tcPr>
          <w:p w14:paraId="777FC299" w14:textId="77777777" w:rsidR="00DA4077" w:rsidRDefault="00000000">
            <w:pPr>
              <w:snapToGrid w:val="0"/>
              <w:spacing w:line="386" w:lineRule="exact"/>
              <w:ind w:firstLine="0"/>
              <w:jc w:val="right"/>
            </w:pPr>
            <w:r>
              <w:rPr>
                <w:rFonts w:eastAsia="Times New Roman" w:cs="Consolas"/>
                <w:color w:val="7F807F"/>
                <w:szCs w:val="24"/>
              </w:rPr>
              <w:t>102</w:t>
            </w:r>
          </w:p>
        </w:tc>
        <w:tc>
          <w:tcPr>
            <w:tcW w:w="9000" w:type="dxa"/>
            <w:tcMar>
              <w:top w:w="0" w:type="dxa"/>
              <w:left w:w="75" w:type="dxa"/>
              <w:bottom w:w="0" w:type="dxa"/>
              <w:right w:w="0" w:type="dxa"/>
            </w:tcMar>
          </w:tcPr>
          <w:p w14:paraId="7B5961F0" w14:textId="77777777" w:rsidR="00DA4077" w:rsidRDefault="00000000">
            <w:pPr>
              <w:snapToGrid w:val="0"/>
              <w:spacing w:line="386" w:lineRule="exact"/>
              <w:ind w:left="400" w:hanging="400"/>
              <w:jc w:val="left"/>
            </w:pPr>
            <w:r>
              <w:rPr>
                <w:rFonts w:ascii="Consolas" w:eastAsia="微软雅黑" w:hAnsi="Consolas" w:cs="Consolas"/>
                <w:szCs w:val="24"/>
              </w:rPr>
              <w:t xml:space="preserve">        beq[t] = load[t] - pv[t]</w:t>
            </w:r>
          </w:p>
        </w:tc>
        <w:tc>
          <w:tcPr>
            <w:tcW w:w="80" w:type="dxa"/>
            <w:shd w:val="clear" w:color="auto" w:fill="CED4F4"/>
            <w:tcMar>
              <w:top w:w="0" w:type="dxa"/>
              <w:left w:w="0" w:type="dxa"/>
              <w:bottom w:w="0" w:type="dxa"/>
              <w:right w:w="0" w:type="dxa"/>
            </w:tcMar>
          </w:tcPr>
          <w:p w14:paraId="2F0F25DB" w14:textId="77777777" w:rsidR="00DA4077" w:rsidRDefault="00DA4077">
            <w:pPr>
              <w:snapToGrid w:val="0"/>
              <w:spacing w:line="20" w:lineRule="exact"/>
              <w:ind w:firstLine="0"/>
            </w:pPr>
          </w:p>
        </w:tc>
      </w:tr>
      <w:tr w:rsidR="00DA4077" w14:paraId="4205E90C" w14:textId="77777777">
        <w:trPr>
          <w:cantSplit/>
        </w:trPr>
        <w:tc>
          <w:tcPr>
            <w:tcW w:w="540" w:type="dxa"/>
            <w:tcMar>
              <w:top w:w="0" w:type="dxa"/>
              <w:left w:w="0" w:type="dxa"/>
              <w:bottom w:w="0" w:type="dxa"/>
              <w:right w:w="100" w:type="dxa"/>
            </w:tcMar>
          </w:tcPr>
          <w:p w14:paraId="7BB52478" w14:textId="77777777" w:rsidR="00DA4077" w:rsidRDefault="00000000">
            <w:pPr>
              <w:snapToGrid w:val="0"/>
              <w:spacing w:line="386" w:lineRule="exact"/>
              <w:ind w:firstLine="0"/>
              <w:jc w:val="right"/>
            </w:pPr>
            <w:r>
              <w:rPr>
                <w:rFonts w:eastAsia="Times New Roman" w:cs="Consolas"/>
                <w:color w:val="7F807F"/>
                <w:szCs w:val="24"/>
              </w:rPr>
              <w:t>103</w:t>
            </w:r>
          </w:p>
        </w:tc>
        <w:tc>
          <w:tcPr>
            <w:tcW w:w="9000" w:type="dxa"/>
            <w:tcMar>
              <w:top w:w="0" w:type="dxa"/>
              <w:left w:w="75" w:type="dxa"/>
              <w:bottom w:w="0" w:type="dxa"/>
              <w:right w:w="0" w:type="dxa"/>
            </w:tcMar>
          </w:tcPr>
          <w:p w14:paraId="6F45041B"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5BB6B08" w14:textId="77777777" w:rsidR="00DA4077" w:rsidRDefault="00DA4077">
            <w:pPr>
              <w:snapToGrid w:val="0"/>
              <w:spacing w:line="20" w:lineRule="exact"/>
              <w:ind w:firstLine="0"/>
            </w:pPr>
          </w:p>
        </w:tc>
      </w:tr>
      <w:tr w:rsidR="00DA4077" w14:paraId="39C83538" w14:textId="77777777">
        <w:trPr>
          <w:cantSplit/>
        </w:trPr>
        <w:tc>
          <w:tcPr>
            <w:tcW w:w="540" w:type="dxa"/>
            <w:tcMar>
              <w:top w:w="0" w:type="dxa"/>
              <w:left w:w="0" w:type="dxa"/>
              <w:bottom w:w="0" w:type="dxa"/>
              <w:right w:w="100" w:type="dxa"/>
            </w:tcMar>
          </w:tcPr>
          <w:p w14:paraId="77CA54B6" w14:textId="77777777" w:rsidR="00DA4077" w:rsidRDefault="00000000">
            <w:pPr>
              <w:snapToGrid w:val="0"/>
              <w:spacing w:line="386" w:lineRule="exact"/>
              <w:ind w:firstLine="0"/>
              <w:jc w:val="right"/>
            </w:pPr>
            <w:r>
              <w:rPr>
                <w:rFonts w:eastAsia="Times New Roman" w:cs="Consolas"/>
                <w:color w:val="7F807F"/>
                <w:szCs w:val="24"/>
              </w:rPr>
              <w:t>104</w:t>
            </w:r>
          </w:p>
        </w:tc>
        <w:tc>
          <w:tcPr>
            <w:tcW w:w="9000" w:type="dxa"/>
            <w:tcMar>
              <w:top w:w="0" w:type="dxa"/>
              <w:left w:w="75" w:type="dxa"/>
              <w:bottom w:w="0" w:type="dxa"/>
              <w:right w:w="0" w:type="dxa"/>
            </w:tcMar>
          </w:tcPr>
          <w:p w14:paraId="2820C4C7" w14:textId="77777777" w:rsidR="00DA4077" w:rsidRDefault="00000000">
            <w:pPr>
              <w:snapToGrid w:val="0"/>
              <w:spacing w:line="386" w:lineRule="exact"/>
              <w:ind w:left="400" w:hanging="400"/>
              <w:jc w:val="left"/>
            </w:pPr>
            <w:r>
              <w:rPr>
                <w:rFonts w:ascii="Consolas" w:eastAsia="微软雅黑" w:hAnsi="Consolas" w:cs="Consolas"/>
                <w:szCs w:val="24"/>
              </w:rPr>
              <w:t xml:space="preserve">        row = n + t</w:t>
            </w:r>
          </w:p>
        </w:tc>
        <w:tc>
          <w:tcPr>
            <w:tcW w:w="80" w:type="dxa"/>
            <w:shd w:val="clear" w:color="auto" w:fill="CED4F4"/>
            <w:tcMar>
              <w:top w:w="0" w:type="dxa"/>
              <w:left w:w="0" w:type="dxa"/>
              <w:bottom w:w="0" w:type="dxa"/>
              <w:right w:w="0" w:type="dxa"/>
            </w:tcMar>
          </w:tcPr>
          <w:p w14:paraId="0C29C71C" w14:textId="77777777" w:rsidR="00DA4077" w:rsidRDefault="00DA4077">
            <w:pPr>
              <w:snapToGrid w:val="0"/>
              <w:spacing w:line="20" w:lineRule="exact"/>
              <w:ind w:firstLine="0"/>
            </w:pPr>
          </w:p>
        </w:tc>
      </w:tr>
      <w:tr w:rsidR="00DA4077" w14:paraId="646A21BA" w14:textId="77777777">
        <w:trPr>
          <w:cantSplit/>
        </w:trPr>
        <w:tc>
          <w:tcPr>
            <w:tcW w:w="540" w:type="dxa"/>
            <w:tcMar>
              <w:top w:w="0" w:type="dxa"/>
              <w:left w:w="0" w:type="dxa"/>
              <w:bottom w:w="0" w:type="dxa"/>
              <w:right w:w="100" w:type="dxa"/>
            </w:tcMar>
          </w:tcPr>
          <w:p w14:paraId="50AE7A16" w14:textId="77777777" w:rsidR="00DA4077" w:rsidRDefault="00000000">
            <w:pPr>
              <w:snapToGrid w:val="0"/>
              <w:spacing w:line="386" w:lineRule="exact"/>
              <w:ind w:firstLine="0"/>
              <w:jc w:val="right"/>
            </w:pPr>
            <w:r>
              <w:rPr>
                <w:rFonts w:eastAsia="Times New Roman" w:cs="Consolas"/>
                <w:color w:val="7F807F"/>
                <w:szCs w:val="24"/>
              </w:rPr>
              <w:t>105</w:t>
            </w:r>
          </w:p>
        </w:tc>
        <w:tc>
          <w:tcPr>
            <w:tcW w:w="9000" w:type="dxa"/>
            <w:tcMar>
              <w:top w:w="0" w:type="dxa"/>
              <w:left w:w="75" w:type="dxa"/>
              <w:bottom w:w="0" w:type="dxa"/>
              <w:right w:w="0" w:type="dxa"/>
            </w:tcMar>
          </w:tcPr>
          <w:p w14:paraId="508E888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row, </w:t>
            </w:r>
            <w:proofErr w:type="gramStart"/>
            <w:r>
              <w:rPr>
                <w:rFonts w:ascii="Consolas" w:eastAsia="微软雅黑" w:hAnsi="Consolas" w:cs="Consolas"/>
                <w:szCs w:val="24"/>
              </w:rPr>
              <w:t>e.start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0718FB37" w14:textId="77777777" w:rsidR="00DA4077" w:rsidRDefault="00DA4077">
            <w:pPr>
              <w:snapToGrid w:val="0"/>
              <w:spacing w:line="20" w:lineRule="exact"/>
              <w:ind w:firstLine="0"/>
            </w:pPr>
          </w:p>
        </w:tc>
      </w:tr>
      <w:tr w:rsidR="00DA4077" w14:paraId="7FD62E7D" w14:textId="77777777">
        <w:trPr>
          <w:cantSplit/>
        </w:trPr>
        <w:tc>
          <w:tcPr>
            <w:tcW w:w="540" w:type="dxa"/>
            <w:tcMar>
              <w:top w:w="0" w:type="dxa"/>
              <w:left w:w="0" w:type="dxa"/>
              <w:bottom w:w="0" w:type="dxa"/>
              <w:right w:w="100" w:type="dxa"/>
            </w:tcMar>
          </w:tcPr>
          <w:p w14:paraId="569CD7FA" w14:textId="77777777" w:rsidR="00DA4077" w:rsidRDefault="00000000">
            <w:pPr>
              <w:snapToGrid w:val="0"/>
              <w:spacing w:line="386" w:lineRule="exact"/>
              <w:ind w:firstLine="0"/>
              <w:jc w:val="right"/>
            </w:pPr>
            <w:r>
              <w:rPr>
                <w:rFonts w:eastAsia="Times New Roman" w:cs="Consolas"/>
                <w:color w:val="7F807F"/>
                <w:szCs w:val="24"/>
              </w:rPr>
              <w:t>106</w:t>
            </w:r>
          </w:p>
        </w:tc>
        <w:tc>
          <w:tcPr>
            <w:tcW w:w="9000" w:type="dxa"/>
            <w:tcMar>
              <w:top w:w="0" w:type="dxa"/>
              <w:left w:w="75" w:type="dxa"/>
              <w:bottom w:w="0" w:type="dxa"/>
              <w:right w:w="0" w:type="dxa"/>
            </w:tcMar>
          </w:tcPr>
          <w:p w14:paraId="5A1671E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row, </w:t>
            </w:r>
            <w:proofErr w:type="gramStart"/>
            <w:r>
              <w:rPr>
                <w:rFonts w:ascii="Consolas" w:eastAsia="微软雅黑" w:hAnsi="Consolas" w:cs="Consolas"/>
                <w:szCs w:val="24"/>
              </w:rPr>
              <w:t>e.start</w:t>
            </w:r>
            <w:proofErr w:type="gramEnd"/>
            <w:r>
              <w:rPr>
                <w:rFonts w:ascii="Consolas" w:eastAsia="微软雅黑" w:hAnsi="Consolas" w:cs="Consolas"/>
                <w:szCs w:val="24"/>
              </w:rPr>
              <w:t xml:space="preserve"> + t + 1] = 1.0</w:t>
            </w:r>
          </w:p>
        </w:tc>
        <w:tc>
          <w:tcPr>
            <w:tcW w:w="80" w:type="dxa"/>
            <w:shd w:val="clear" w:color="auto" w:fill="CED4F4"/>
            <w:tcMar>
              <w:top w:w="0" w:type="dxa"/>
              <w:left w:w="0" w:type="dxa"/>
              <w:bottom w:w="0" w:type="dxa"/>
              <w:right w:w="0" w:type="dxa"/>
            </w:tcMar>
          </w:tcPr>
          <w:p w14:paraId="2A1B9956" w14:textId="77777777" w:rsidR="00DA4077" w:rsidRDefault="00DA4077">
            <w:pPr>
              <w:snapToGrid w:val="0"/>
              <w:spacing w:line="20" w:lineRule="exact"/>
              <w:ind w:firstLine="0"/>
            </w:pPr>
          </w:p>
        </w:tc>
      </w:tr>
      <w:tr w:rsidR="00DA4077" w14:paraId="204A929D" w14:textId="77777777">
        <w:trPr>
          <w:cantSplit/>
        </w:trPr>
        <w:tc>
          <w:tcPr>
            <w:tcW w:w="540" w:type="dxa"/>
            <w:tcMar>
              <w:top w:w="0" w:type="dxa"/>
              <w:left w:w="0" w:type="dxa"/>
              <w:bottom w:w="0" w:type="dxa"/>
              <w:right w:w="100" w:type="dxa"/>
            </w:tcMar>
          </w:tcPr>
          <w:p w14:paraId="56C25EBB" w14:textId="77777777" w:rsidR="00DA4077" w:rsidRDefault="00000000">
            <w:pPr>
              <w:snapToGrid w:val="0"/>
              <w:spacing w:line="386" w:lineRule="exact"/>
              <w:ind w:firstLine="0"/>
              <w:jc w:val="right"/>
            </w:pPr>
            <w:r>
              <w:rPr>
                <w:rFonts w:eastAsia="Times New Roman" w:cs="Consolas"/>
                <w:color w:val="7F807F"/>
                <w:szCs w:val="24"/>
              </w:rPr>
              <w:t>107</w:t>
            </w:r>
          </w:p>
        </w:tc>
        <w:tc>
          <w:tcPr>
            <w:tcW w:w="9000" w:type="dxa"/>
            <w:tcMar>
              <w:top w:w="0" w:type="dxa"/>
              <w:left w:w="75" w:type="dxa"/>
              <w:bottom w:w="0" w:type="dxa"/>
              <w:right w:w="0" w:type="dxa"/>
            </w:tcMar>
          </w:tcPr>
          <w:p w14:paraId="79B9065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row, </w:t>
            </w:r>
            <w:proofErr w:type="gramStart"/>
            <w:r>
              <w:rPr>
                <w:rFonts w:ascii="Consolas" w:eastAsia="微软雅黑" w:hAnsi="Consolas" w:cs="Consolas"/>
                <w:szCs w:val="24"/>
              </w:rPr>
              <w:t>c.start</w:t>
            </w:r>
            <w:proofErr w:type="gramEnd"/>
            <w:r>
              <w:rPr>
                <w:rFonts w:ascii="Consolas" w:eastAsia="微软雅黑" w:hAnsi="Consolas" w:cs="Consolas"/>
                <w:szCs w:val="24"/>
              </w:rPr>
              <w:t xml:space="preserve"> + t] = -eta_c</w:t>
            </w:r>
          </w:p>
        </w:tc>
        <w:tc>
          <w:tcPr>
            <w:tcW w:w="80" w:type="dxa"/>
            <w:shd w:val="clear" w:color="auto" w:fill="CED4F4"/>
            <w:tcMar>
              <w:top w:w="0" w:type="dxa"/>
              <w:left w:w="0" w:type="dxa"/>
              <w:bottom w:w="0" w:type="dxa"/>
              <w:right w:w="0" w:type="dxa"/>
            </w:tcMar>
          </w:tcPr>
          <w:p w14:paraId="4A364D91" w14:textId="77777777" w:rsidR="00DA4077" w:rsidRDefault="00DA4077">
            <w:pPr>
              <w:snapToGrid w:val="0"/>
              <w:spacing w:line="20" w:lineRule="exact"/>
              <w:ind w:firstLine="0"/>
            </w:pPr>
          </w:p>
        </w:tc>
      </w:tr>
      <w:tr w:rsidR="00DA4077" w14:paraId="115B288F" w14:textId="77777777">
        <w:trPr>
          <w:cantSplit/>
        </w:trPr>
        <w:tc>
          <w:tcPr>
            <w:tcW w:w="540" w:type="dxa"/>
            <w:tcMar>
              <w:top w:w="0" w:type="dxa"/>
              <w:left w:w="0" w:type="dxa"/>
              <w:bottom w:w="0" w:type="dxa"/>
              <w:right w:w="100" w:type="dxa"/>
            </w:tcMar>
          </w:tcPr>
          <w:p w14:paraId="67E749D4" w14:textId="77777777" w:rsidR="00DA4077" w:rsidRDefault="00000000">
            <w:pPr>
              <w:snapToGrid w:val="0"/>
              <w:spacing w:line="386" w:lineRule="exact"/>
              <w:ind w:firstLine="0"/>
              <w:jc w:val="right"/>
            </w:pPr>
            <w:r>
              <w:rPr>
                <w:rFonts w:eastAsia="Times New Roman" w:cs="Consolas"/>
                <w:color w:val="7F807F"/>
                <w:szCs w:val="24"/>
              </w:rPr>
              <w:t>108</w:t>
            </w:r>
          </w:p>
        </w:tc>
        <w:tc>
          <w:tcPr>
            <w:tcW w:w="9000" w:type="dxa"/>
            <w:tcMar>
              <w:top w:w="0" w:type="dxa"/>
              <w:left w:w="75" w:type="dxa"/>
              <w:bottom w:w="0" w:type="dxa"/>
              <w:right w:w="0" w:type="dxa"/>
            </w:tcMar>
          </w:tcPr>
          <w:p w14:paraId="2F083E1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row, </w:t>
            </w:r>
            <w:proofErr w:type="gramStart"/>
            <w:r>
              <w:rPr>
                <w:rFonts w:ascii="Consolas" w:eastAsia="微软雅黑" w:hAnsi="Consolas" w:cs="Consolas"/>
                <w:szCs w:val="24"/>
              </w:rPr>
              <w:t>d.start</w:t>
            </w:r>
            <w:proofErr w:type="gramEnd"/>
            <w:r>
              <w:rPr>
                <w:rFonts w:ascii="Consolas" w:eastAsia="微软雅黑" w:hAnsi="Consolas" w:cs="Consolas"/>
                <w:szCs w:val="24"/>
              </w:rPr>
              <w:t xml:space="preserve"> + t] = 1.0 / eta_d</w:t>
            </w:r>
          </w:p>
        </w:tc>
        <w:tc>
          <w:tcPr>
            <w:tcW w:w="80" w:type="dxa"/>
            <w:shd w:val="clear" w:color="auto" w:fill="CED4F4"/>
            <w:tcMar>
              <w:top w:w="0" w:type="dxa"/>
              <w:left w:w="0" w:type="dxa"/>
              <w:bottom w:w="0" w:type="dxa"/>
              <w:right w:w="0" w:type="dxa"/>
            </w:tcMar>
          </w:tcPr>
          <w:p w14:paraId="6A426CF7" w14:textId="77777777" w:rsidR="00DA4077" w:rsidRDefault="00DA4077">
            <w:pPr>
              <w:snapToGrid w:val="0"/>
              <w:spacing w:line="20" w:lineRule="exact"/>
              <w:ind w:firstLine="0"/>
            </w:pPr>
          </w:p>
        </w:tc>
      </w:tr>
      <w:tr w:rsidR="00DA4077" w14:paraId="4BE90E90" w14:textId="77777777">
        <w:trPr>
          <w:cantSplit/>
        </w:trPr>
        <w:tc>
          <w:tcPr>
            <w:tcW w:w="540" w:type="dxa"/>
            <w:tcMar>
              <w:top w:w="0" w:type="dxa"/>
              <w:left w:w="0" w:type="dxa"/>
              <w:bottom w:w="0" w:type="dxa"/>
              <w:right w:w="100" w:type="dxa"/>
            </w:tcMar>
          </w:tcPr>
          <w:p w14:paraId="712FADD8" w14:textId="77777777" w:rsidR="00DA4077" w:rsidRDefault="00000000">
            <w:pPr>
              <w:snapToGrid w:val="0"/>
              <w:spacing w:line="386" w:lineRule="exact"/>
              <w:ind w:firstLine="0"/>
              <w:jc w:val="right"/>
            </w:pPr>
            <w:r>
              <w:rPr>
                <w:rFonts w:eastAsia="Times New Roman" w:cs="Consolas"/>
                <w:color w:val="7F807F"/>
                <w:szCs w:val="24"/>
              </w:rPr>
              <w:t>109</w:t>
            </w:r>
          </w:p>
        </w:tc>
        <w:tc>
          <w:tcPr>
            <w:tcW w:w="9000" w:type="dxa"/>
            <w:tcMar>
              <w:top w:w="0" w:type="dxa"/>
              <w:left w:w="75" w:type="dxa"/>
              <w:bottom w:w="0" w:type="dxa"/>
              <w:right w:w="0" w:type="dxa"/>
            </w:tcMar>
          </w:tcPr>
          <w:p w14:paraId="4D2D24A4"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7E37414" w14:textId="77777777" w:rsidR="00DA4077" w:rsidRDefault="00DA4077">
            <w:pPr>
              <w:snapToGrid w:val="0"/>
              <w:spacing w:line="20" w:lineRule="exact"/>
              <w:ind w:firstLine="0"/>
            </w:pPr>
          </w:p>
        </w:tc>
      </w:tr>
      <w:tr w:rsidR="00DA4077" w14:paraId="18A4D3B8" w14:textId="77777777">
        <w:trPr>
          <w:cantSplit/>
        </w:trPr>
        <w:tc>
          <w:tcPr>
            <w:tcW w:w="540" w:type="dxa"/>
            <w:tcMar>
              <w:top w:w="0" w:type="dxa"/>
              <w:left w:w="0" w:type="dxa"/>
              <w:bottom w:w="0" w:type="dxa"/>
              <w:right w:w="100" w:type="dxa"/>
            </w:tcMar>
          </w:tcPr>
          <w:p w14:paraId="46E08859" w14:textId="77777777" w:rsidR="00DA4077" w:rsidRDefault="00000000">
            <w:pPr>
              <w:snapToGrid w:val="0"/>
              <w:spacing w:line="386" w:lineRule="exact"/>
              <w:ind w:firstLine="0"/>
              <w:jc w:val="right"/>
            </w:pPr>
            <w:r>
              <w:rPr>
                <w:rFonts w:eastAsia="Times New Roman" w:cs="Consolas"/>
                <w:color w:val="7F807F"/>
                <w:szCs w:val="24"/>
              </w:rPr>
              <w:lastRenderedPageBreak/>
              <w:t>110</w:t>
            </w:r>
          </w:p>
        </w:tc>
        <w:tc>
          <w:tcPr>
            <w:tcW w:w="9000" w:type="dxa"/>
            <w:tcMar>
              <w:top w:w="0" w:type="dxa"/>
              <w:left w:w="75" w:type="dxa"/>
              <w:bottom w:w="0" w:type="dxa"/>
              <w:right w:w="0" w:type="dxa"/>
            </w:tcMar>
          </w:tcPr>
          <w:p w14:paraId="2EDB969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9900"/>
                <w:szCs w:val="24"/>
              </w:rPr>
              <w:t># c_t &lt;= M z_t, d_t &lt;= M(1-z_</w:t>
            </w:r>
            <w:proofErr w:type="gramStart"/>
            <w:r>
              <w:rPr>
                <w:rFonts w:ascii="Consolas" w:eastAsia="微软雅黑" w:hAnsi="Consolas" w:cs="Consolas"/>
                <w:color w:val="009900"/>
                <w:szCs w:val="24"/>
              </w:rPr>
              <w:t>t)</w:t>
            </w:r>
            <w:r>
              <w:rPr>
                <w:rFonts w:ascii="Consolas" w:eastAsia="微软雅黑" w:hAnsi="Consolas" w:cs="Consolas"/>
                <w:color w:val="009900"/>
                <w:szCs w:val="24"/>
              </w:rPr>
              <w:t>。</w:t>
            </w:r>
            <w:proofErr w:type="gramEnd"/>
            <w:r>
              <w:rPr>
                <w:rFonts w:ascii="Consolas" w:eastAsia="微软雅黑" w:hAnsi="Consolas" w:cs="Consolas"/>
                <w:color w:val="009900"/>
                <w:szCs w:val="24"/>
              </w:rPr>
              <w:t>LP</w:t>
            </w:r>
            <w:r>
              <w:rPr>
                <w:rFonts w:ascii="Consolas" w:eastAsia="微软雅黑" w:hAnsi="Consolas" w:cs="Consolas"/>
                <w:color w:val="009900"/>
                <w:szCs w:val="24"/>
              </w:rPr>
              <w:t>对照时</w:t>
            </w:r>
            <w:r>
              <w:rPr>
                <w:rFonts w:ascii="Consolas" w:eastAsia="微软雅黑" w:hAnsi="Consolas" w:cs="Consolas"/>
                <w:color w:val="009900"/>
                <w:szCs w:val="24"/>
              </w:rPr>
              <w:t>z</w:t>
            </w:r>
            <w:r>
              <w:rPr>
                <w:rFonts w:ascii="Consolas" w:eastAsia="微软雅黑" w:hAnsi="Consolas" w:cs="Consolas"/>
                <w:color w:val="009900"/>
                <w:szCs w:val="24"/>
              </w:rPr>
              <w:t>连续。</w:t>
            </w:r>
          </w:p>
        </w:tc>
        <w:tc>
          <w:tcPr>
            <w:tcW w:w="80" w:type="dxa"/>
            <w:shd w:val="clear" w:color="auto" w:fill="CED4F4"/>
            <w:tcMar>
              <w:top w:w="0" w:type="dxa"/>
              <w:left w:w="0" w:type="dxa"/>
              <w:bottom w:w="0" w:type="dxa"/>
              <w:right w:w="0" w:type="dxa"/>
            </w:tcMar>
          </w:tcPr>
          <w:p w14:paraId="392D445F" w14:textId="77777777" w:rsidR="00DA4077" w:rsidRDefault="00DA4077">
            <w:pPr>
              <w:snapToGrid w:val="0"/>
              <w:spacing w:line="20" w:lineRule="exact"/>
              <w:ind w:firstLine="0"/>
            </w:pPr>
          </w:p>
        </w:tc>
      </w:tr>
      <w:tr w:rsidR="00DA4077" w14:paraId="3110E160" w14:textId="77777777">
        <w:trPr>
          <w:cantSplit/>
        </w:trPr>
        <w:tc>
          <w:tcPr>
            <w:tcW w:w="540" w:type="dxa"/>
            <w:tcMar>
              <w:top w:w="0" w:type="dxa"/>
              <w:left w:w="0" w:type="dxa"/>
              <w:bottom w:w="0" w:type="dxa"/>
              <w:right w:w="100" w:type="dxa"/>
            </w:tcMar>
          </w:tcPr>
          <w:p w14:paraId="065B0035" w14:textId="77777777" w:rsidR="00DA4077" w:rsidRDefault="00000000">
            <w:pPr>
              <w:snapToGrid w:val="0"/>
              <w:spacing w:line="386" w:lineRule="exact"/>
              <w:ind w:firstLine="0"/>
              <w:jc w:val="right"/>
            </w:pPr>
            <w:r>
              <w:rPr>
                <w:rFonts w:eastAsia="Times New Roman" w:cs="Consolas"/>
                <w:color w:val="7F807F"/>
                <w:szCs w:val="24"/>
              </w:rPr>
              <w:t>111</w:t>
            </w:r>
          </w:p>
        </w:tc>
        <w:tc>
          <w:tcPr>
            <w:tcW w:w="9000" w:type="dxa"/>
            <w:tcMar>
              <w:top w:w="0" w:type="dxa"/>
              <w:left w:w="75" w:type="dxa"/>
              <w:bottom w:w="0" w:type="dxa"/>
              <w:right w:w="0" w:type="dxa"/>
            </w:tcMar>
          </w:tcPr>
          <w:p w14:paraId="6C2393DE" w14:textId="77777777" w:rsidR="00DA4077" w:rsidRDefault="00000000">
            <w:pPr>
              <w:snapToGrid w:val="0"/>
              <w:spacing w:line="386" w:lineRule="exact"/>
              <w:ind w:left="400" w:hanging="400"/>
              <w:jc w:val="left"/>
            </w:pPr>
            <w:r>
              <w:rPr>
                <w:rFonts w:ascii="Consolas" w:eastAsia="微软雅黑" w:hAnsi="Consolas" w:cs="Consolas"/>
                <w:szCs w:val="24"/>
              </w:rPr>
              <w:t xml:space="preserve">    aub = lil_</w:t>
            </w:r>
            <w:proofErr w:type="gramStart"/>
            <w:r>
              <w:rPr>
                <w:rFonts w:ascii="Consolas" w:eastAsia="微软雅黑" w:hAnsi="Consolas" w:cs="Consolas"/>
                <w:szCs w:val="24"/>
              </w:rPr>
              <w:t>matrix(</w:t>
            </w:r>
            <w:proofErr w:type="gramEnd"/>
            <w:r>
              <w:rPr>
                <w:rFonts w:ascii="Consolas" w:eastAsia="微软雅黑" w:hAnsi="Consolas" w:cs="Consolas"/>
                <w:szCs w:val="24"/>
              </w:rPr>
              <w:t>(2 * n, nvar), dtype=float)</w:t>
            </w:r>
          </w:p>
        </w:tc>
        <w:tc>
          <w:tcPr>
            <w:tcW w:w="80" w:type="dxa"/>
            <w:shd w:val="clear" w:color="auto" w:fill="CED4F4"/>
            <w:tcMar>
              <w:top w:w="0" w:type="dxa"/>
              <w:left w:w="0" w:type="dxa"/>
              <w:bottom w:w="0" w:type="dxa"/>
              <w:right w:w="0" w:type="dxa"/>
            </w:tcMar>
          </w:tcPr>
          <w:p w14:paraId="2BECA8B5" w14:textId="77777777" w:rsidR="00DA4077" w:rsidRDefault="00DA4077">
            <w:pPr>
              <w:snapToGrid w:val="0"/>
              <w:spacing w:line="20" w:lineRule="exact"/>
              <w:ind w:firstLine="0"/>
            </w:pPr>
          </w:p>
        </w:tc>
      </w:tr>
      <w:tr w:rsidR="00DA4077" w14:paraId="23B3E2FF" w14:textId="77777777">
        <w:trPr>
          <w:cantSplit/>
        </w:trPr>
        <w:tc>
          <w:tcPr>
            <w:tcW w:w="540" w:type="dxa"/>
            <w:tcMar>
              <w:top w:w="0" w:type="dxa"/>
              <w:left w:w="0" w:type="dxa"/>
              <w:bottom w:w="0" w:type="dxa"/>
              <w:right w:w="100" w:type="dxa"/>
            </w:tcMar>
          </w:tcPr>
          <w:p w14:paraId="6FA2ED80" w14:textId="77777777" w:rsidR="00DA4077" w:rsidRDefault="00000000">
            <w:pPr>
              <w:snapToGrid w:val="0"/>
              <w:spacing w:line="386" w:lineRule="exact"/>
              <w:ind w:firstLine="0"/>
              <w:jc w:val="right"/>
            </w:pPr>
            <w:r>
              <w:rPr>
                <w:rFonts w:eastAsia="Times New Roman" w:cs="Consolas"/>
                <w:color w:val="7F807F"/>
                <w:szCs w:val="24"/>
              </w:rPr>
              <w:t>112</w:t>
            </w:r>
          </w:p>
        </w:tc>
        <w:tc>
          <w:tcPr>
            <w:tcW w:w="9000" w:type="dxa"/>
            <w:tcMar>
              <w:top w:w="0" w:type="dxa"/>
              <w:left w:w="75" w:type="dxa"/>
              <w:bottom w:w="0" w:type="dxa"/>
              <w:right w:w="0" w:type="dxa"/>
            </w:tcMar>
          </w:tcPr>
          <w:p w14:paraId="587E283B" w14:textId="77777777" w:rsidR="00DA4077" w:rsidRDefault="00000000">
            <w:pPr>
              <w:snapToGrid w:val="0"/>
              <w:spacing w:line="386" w:lineRule="exact"/>
              <w:ind w:left="400" w:hanging="400"/>
              <w:jc w:val="left"/>
            </w:pPr>
            <w:r>
              <w:rPr>
                <w:rFonts w:ascii="Consolas" w:eastAsia="微软雅黑" w:hAnsi="Consolas" w:cs="Consolas"/>
                <w:szCs w:val="24"/>
              </w:rPr>
              <w:t xml:space="preserve">    bub = </w:t>
            </w:r>
            <w:proofErr w:type="gramStart"/>
            <w:r>
              <w:rPr>
                <w:rFonts w:ascii="Consolas" w:eastAsia="微软雅黑" w:hAnsi="Consolas" w:cs="Consolas"/>
                <w:szCs w:val="24"/>
              </w:rPr>
              <w:t>np.zeros</w:t>
            </w:r>
            <w:proofErr w:type="gramEnd"/>
            <w:r>
              <w:rPr>
                <w:rFonts w:ascii="Consolas" w:eastAsia="微软雅黑" w:hAnsi="Consolas" w:cs="Consolas"/>
                <w:szCs w:val="24"/>
              </w:rPr>
              <w:t>(2 * n)</w:t>
            </w:r>
          </w:p>
        </w:tc>
        <w:tc>
          <w:tcPr>
            <w:tcW w:w="80" w:type="dxa"/>
            <w:shd w:val="clear" w:color="auto" w:fill="CED4F4"/>
            <w:tcMar>
              <w:top w:w="0" w:type="dxa"/>
              <w:left w:w="0" w:type="dxa"/>
              <w:bottom w:w="0" w:type="dxa"/>
              <w:right w:w="0" w:type="dxa"/>
            </w:tcMar>
          </w:tcPr>
          <w:p w14:paraId="7ADA4C73" w14:textId="77777777" w:rsidR="00DA4077" w:rsidRDefault="00DA4077">
            <w:pPr>
              <w:snapToGrid w:val="0"/>
              <w:spacing w:line="20" w:lineRule="exact"/>
              <w:ind w:firstLine="0"/>
            </w:pPr>
          </w:p>
        </w:tc>
      </w:tr>
      <w:tr w:rsidR="00DA4077" w14:paraId="7BE1EB43" w14:textId="77777777">
        <w:trPr>
          <w:cantSplit/>
        </w:trPr>
        <w:tc>
          <w:tcPr>
            <w:tcW w:w="540" w:type="dxa"/>
            <w:tcMar>
              <w:top w:w="0" w:type="dxa"/>
              <w:left w:w="0" w:type="dxa"/>
              <w:bottom w:w="0" w:type="dxa"/>
              <w:right w:w="100" w:type="dxa"/>
            </w:tcMar>
          </w:tcPr>
          <w:p w14:paraId="471816FF" w14:textId="77777777" w:rsidR="00DA4077" w:rsidRDefault="00000000">
            <w:pPr>
              <w:snapToGrid w:val="0"/>
              <w:spacing w:line="386" w:lineRule="exact"/>
              <w:ind w:firstLine="0"/>
              <w:jc w:val="right"/>
            </w:pPr>
            <w:r>
              <w:rPr>
                <w:rFonts w:eastAsia="Times New Roman" w:cs="Consolas"/>
                <w:color w:val="7F807F"/>
                <w:szCs w:val="24"/>
              </w:rPr>
              <w:t>113</w:t>
            </w:r>
          </w:p>
        </w:tc>
        <w:tc>
          <w:tcPr>
            <w:tcW w:w="9000" w:type="dxa"/>
            <w:tcMar>
              <w:top w:w="0" w:type="dxa"/>
              <w:left w:w="75" w:type="dxa"/>
              <w:bottom w:w="0" w:type="dxa"/>
              <w:right w:w="0" w:type="dxa"/>
            </w:tcMar>
          </w:tcPr>
          <w:p w14:paraId="0236FD9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t </w:t>
            </w:r>
            <w:r>
              <w:rPr>
                <w:rFonts w:ascii="Consolas" w:eastAsia="微软雅黑" w:hAnsi="Consolas" w:cs="Consolas"/>
                <w:color w:val="006EB8"/>
                <w:szCs w:val="24"/>
              </w:rPr>
              <w:t>in</w:t>
            </w:r>
            <w:r>
              <w:rPr>
                <w:rFonts w:ascii="Consolas" w:eastAsia="微软雅黑" w:hAnsi="Consolas" w:cs="Consolas"/>
                <w:szCs w:val="24"/>
              </w:rPr>
              <w:t xml:space="preserve"> range(n):</w:t>
            </w:r>
          </w:p>
        </w:tc>
        <w:tc>
          <w:tcPr>
            <w:tcW w:w="80" w:type="dxa"/>
            <w:shd w:val="clear" w:color="auto" w:fill="CED4F4"/>
            <w:tcMar>
              <w:top w:w="0" w:type="dxa"/>
              <w:left w:w="0" w:type="dxa"/>
              <w:bottom w:w="0" w:type="dxa"/>
              <w:right w:w="0" w:type="dxa"/>
            </w:tcMar>
          </w:tcPr>
          <w:p w14:paraId="12AC6D18" w14:textId="77777777" w:rsidR="00DA4077" w:rsidRDefault="00DA4077">
            <w:pPr>
              <w:snapToGrid w:val="0"/>
              <w:spacing w:line="20" w:lineRule="exact"/>
              <w:ind w:firstLine="0"/>
            </w:pPr>
          </w:p>
        </w:tc>
      </w:tr>
      <w:tr w:rsidR="00DA4077" w14:paraId="002CB171" w14:textId="77777777">
        <w:trPr>
          <w:cantSplit/>
        </w:trPr>
        <w:tc>
          <w:tcPr>
            <w:tcW w:w="540" w:type="dxa"/>
            <w:tcMar>
              <w:top w:w="0" w:type="dxa"/>
              <w:left w:w="0" w:type="dxa"/>
              <w:bottom w:w="0" w:type="dxa"/>
              <w:right w:w="100" w:type="dxa"/>
            </w:tcMar>
          </w:tcPr>
          <w:p w14:paraId="250B6D5E" w14:textId="77777777" w:rsidR="00DA4077" w:rsidRDefault="00000000">
            <w:pPr>
              <w:snapToGrid w:val="0"/>
              <w:spacing w:line="386" w:lineRule="exact"/>
              <w:ind w:firstLine="0"/>
              <w:jc w:val="right"/>
            </w:pPr>
            <w:r>
              <w:rPr>
                <w:rFonts w:eastAsia="Times New Roman" w:cs="Consolas"/>
                <w:color w:val="7F807F"/>
                <w:szCs w:val="24"/>
              </w:rPr>
              <w:t>114</w:t>
            </w:r>
          </w:p>
        </w:tc>
        <w:tc>
          <w:tcPr>
            <w:tcW w:w="9000" w:type="dxa"/>
            <w:tcMar>
              <w:top w:w="0" w:type="dxa"/>
              <w:left w:w="75" w:type="dxa"/>
              <w:bottom w:w="0" w:type="dxa"/>
              <w:right w:w="0" w:type="dxa"/>
            </w:tcMar>
          </w:tcPr>
          <w:p w14:paraId="426F64B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aub[</w:t>
            </w:r>
            <w:proofErr w:type="gramEnd"/>
            <w:r>
              <w:rPr>
                <w:rFonts w:ascii="Consolas" w:eastAsia="微软雅黑" w:hAnsi="Consolas" w:cs="Consolas"/>
                <w:szCs w:val="24"/>
              </w:rPr>
              <w:t xml:space="preserve">t, </w:t>
            </w:r>
            <w:proofErr w:type="gramStart"/>
            <w:r>
              <w:rPr>
                <w:rFonts w:ascii="Consolas" w:eastAsia="微软雅黑" w:hAnsi="Consolas" w:cs="Consolas"/>
                <w:szCs w:val="24"/>
              </w:rPr>
              <w:t>c.start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4677E22D" w14:textId="77777777" w:rsidR="00DA4077" w:rsidRDefault="00DA4077">
            <w:pPr>
              <w:snapToGrid w:val="0"/>
              <w:spacing w:line="20" w:lineRule="exact"/>
              <w:ind w:firstLine="0"/>
            </w:pPr>
          </w:p>
        </w:tc>
      </w:tr>
      <w:tr w:rsidR="00DA4077" w14:paraId="5E62955D" w14:textId="77777777">
        <w:trPr>
          <w:cantSplit/>
        </w:trPr>
        <w:tc>
          <w:tcPr>
            <w:tcW w:w="540" w:type="dxa"/>
            <w:tcMar>
              <w:top w:w="0" w:type="dxa"/>
              <w:left w:w="0" w:type="dxa"/>
              <w:bottom w:w="0" w:type="dxa"/>
              <w:right w:w="100" w:type="dxa"/>
            </w:tcMar>
          </w:tcPr>
          <w:p w14:paraId="4D9FEE67" w14:textId="77777777" w:rsidR="00DA4077" w:rsidRDefault="00000000">
            <w:pPr>
              <w:snapToGrid w:val="0"/>
              <w:spacing w:line="386" w:lineRule="exact"/>
              <w:ind w:firstLine="0"/>
              <w:jc w:val="right"/>
            </w:pPr>
            <w:r>
              <w:rPr>
                <w:rFonts w:eastAsia="Times New Roman" w:cs="Consolas"/>
                <w:color w:val="7F807F"/>
                <w:szCs w:val="24"/>
              </w:rPr>
              <w:t>115</w:t>
            </w:r>
          </w:p>
        </w:tc>
        <w:tc>
          <w:tcPr>
            <w:tcW w:w="9000" w:type="dxa"/>
            <w:tcMar>
              <w:top w:w="0" w:type="dxa"/>
              <w:left w:w="75" w:type="dxa"/>
              <w:bottom w:w="0" w:type="dxa"/>
              <w:right w:w="0" w:type="dxa"/>
            </w:tcMar>
          </w:tcPr>
          <w:p w14:paraId="0B89C1A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aub[</w:t>
            </w:r>
            <w:proofErr w:type="gramEnd"/>
            <w:r>
              <w:rPr>
                <w:rFonts w:ascii="Consolas" w:eastAsia="微软雅黑" w:hAnsi="Consolas" w:cs="Consolas"/>
                <w:szCs w:val="24"/>
              </w:rPr>
              <w:t xml:space="preserve">t, </w:t>
            </w:r>
            <w:proofErr w:type="gramStart"/>
            <w:r>
              <w:rPr>
                <w:rFonts w:ascii="Consolas" w:eastAsia="微软雅黑" w:hAnsi="Consolas" w:cs="Consolas"/>
                <w:szCs w:val="24"/>
              </w:rPr>
              <w:t>z.start</w:t>
            </w:r>
            <w:proofErr w:type="gramEnd"/>
            <w:r>
              <w:rPr>
                <w:rFonts w:ascii="Consolas" w:eastAsia="微软雅黑" w:hAnsi="Consolas" w:cs="Consolas"/>
                <w:szCs w:val="24"/>
              </w:rPr>
              <w:t xml:space="preserve"> + t] = -interval_limit</w:t>
            </w:r>
          </w:p>
        </w:tc>
        <w:tc>
          <w:tcPr>
            <w:tcW w:w="80" w:type="dxa"/>
            <w:shd w:val="clear" w:color="auto" w:fill="CED4F4"/>
            <w:tcMar>
              <w:top w:w="0" w:type="dxa"/>
              <w:left w:w="0" w:type="dxa"/>
              <w:bottom w:w="0" w:type="dxa"/>
              <w:right w:w="0" w:type="dxa"/>
            </w:tcMar>
          </w:tcPr>
          <w:p w14:paraId="3ED722E6" w14:textId="77777777" w:rsidR="00DA4077" w:rsidRDefault="00DA4077">
            <w:pPr>
              <w:snapToGrid w:val="0"/>
              <w:spacing w:line="20" w:lineRule="exact"/>
              <w:ind w:firstLine="0"/>
            </w:pPr>
          </w:p>
        </w:tc>
      </w:tr>
      <w:tr w:rsidR="00DA4077" w14:paraId="5C4088D2" w14:textId="77777777">
        <w:trPr>
          <w:cantSplit/>
        </w:trPr>
        <w:tc>
          <w:tcPr>
            <w:tcW w:w="540" w:type="dxa"/>
            <w:tcMar>
              <w:top w:w="0" w:type="dxa"/>
              <w:left w:w="0" w:type="dxa"/>
              <w:bottom w:w="0" w:type="dxa"/>
              <w:right w:w="100" w:type="dxa"/>
            </w:tcMar>
          </w:tcPr>
          <w:p w14:paraId="0708F964" w14:textId="77777777" w:rsidR="00DA4077" w:rsidRDefault="00000000">
            <w:pPr>
              <w:snapToGrid w:val="0"/>
              <w:spacing w:line="386" w:lineRule="exact"/>
              <w:ind w:firstLine="0"/>
              <w:jc w:val="right"/>
            </w:pPr>
            <w:r>
              <w:rPr>
                <w:rFonts w:eastAsia="Times New Roman" w:cs="Consolas"/>
                <w:color w:val="7F807F"/>
                <w:szCs w:val="24"/>
              </w:rPr>
              <w:t>116</w:t>
            </w:r>
          </w:p>
        </w:tc>
        <w:tc>
          <w:tcPr>
            <w:tcW w:w="9000" w:type="dxa"/>
            <w:tcMar>
              <w:top w:w="0" w:type="dxa"/>
              <w:left w:w="75" w:type="dxa"/>
              <w:bottom w:w="0" w:type="dxa"/>
              <w:right w:w="0" w:type="dxa"/>
            </w:tcMar>
          </w:tcPr>
          <w:p w14:paraId="7E54145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aub[</w:t>
            </w:r>
            <w:proofErr w:type="gramEnd"/>
            <w:r>
              <w:rPr>
                <w:rFonts w:ascii="Consolas" w:eastAsia="微软雅黑" w:hAnsi="Consolas" w:cs="Consolas"/>
                <w:szCs w:val="24"/>
              </w:rPr>
              <w:t xml:space="preserve">n + t, </w:t>
            </w:r>
            <w:proofErr w:type="gramStart"/>
            <w:r>
              <w:rPr>
                <w:rFonts w:ascii="Consolas" w:eastAsia="微软雅黑" w:hAnsi="Consolas" w:cs="Consolas"/>
                <w:szCs w:val="24"/>
              </w:rPr>
              <w:t>d.start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7A9C60F5" w14:textId="77777777" w:rsidR="00DA4077" w:rsidRDefault="00DA4077">
            <w:pPr>
              <w:snapToGrid w:val="0"/>
              <w:spacing w:line="20" w:lineRule="exact"/>
              <w:ind w:firstLine="0"/>
            </w:pPr>
          </w:p>
        </w:tc>
      </w:tr>
      <w:tr w:rsidR="00DA4077" w14:paraId="71B0DD52" w14:textId="77777777">
        <w:trPr>
          <w:cantSplit/>
        </w:trPr>
        <w:tc>
          <w:tcPr>
            <w:tcW w:w="540" w:type="dxa"/>
            <w:tcMar>
              <w:top w:w="0" w:type="dxa"/>
              <w:left w:w="0" w:type="dxa"/>
              <w:bottom w:w="0" w:type="dxa"/>
              <w:right w:w="100" w:type="dxa"/>
            </w:tcMar>
          </w:tcPr>
          <w:p w14:paraId="32CDB6D5" w14:textId="77777777" w:rsidR="00DA4077" w:rsidRDefault="00000000">
            <w:pPr>
              <w:snapToGrid w:val="0"/>
              <w:spacing w:line="386" w:lineRule="exact"/>
              <w:ind w:firstLine="0"/>
              <w:jc w:val="right"/>
            </w:pPr>
            <w:r>
              <w:rPr>
                <w:rFonts w:eastAsia="Times New Roman" w:cs="Consolas"/>
                <w:color w:val="7F807F"/>
                <w:szCs w:val="24"/>
              </w:rPr>
              <w:t>117</w:t>
            </w:r>
          </w:p>
        </w:tc>
        <w:tc>
          <w:tcPr>
            <w:tcW w:w="9000" w:type="dxa"/>
            <w:tcMar>
              <w:top w:w="0" w:type="dxa"/>
              <w:left w:w="75" w:type="dxa"/>
              <w:bottom w:w="0" w:type="dxa"/>
              <w:right w:w="0" w:type="dxa"/>
            </w:tcMar>
          </w:tcPr>
          <w:p w14:paraId="18EBDB5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aub[</w:t>
            </w:r>
            <w:proofErr w:type="gramEnd"/>
            <w:r>
              <w:rPr>
                <w:rFonts w:ascii="Consolas" w:eastAsia="微软雅黑" w:hAnsi="Consolas" w:cs="Consolas"/>
                <w:szCs w:val="24"/>
              </w:rPr>
              <w:t xml:space="preserve">n + t, </w:t>
            </w:r>
            <w:proofErr w:type="gramStart"/>
            <w:r>
              <w:rPr>
                <w:rFonts w:ascii="Consolas" w:eastAsia="微软雅黑" w:hAnsi="Consolas" w:cs="Consolas"/>
                <w:szCs w:val="24"/>
              </w:rPr>
              <w:t>z.start</w:t>
            </w:r>
            <w:proofErr w:type="gramEnd"/>
            <w:r>
              <w:rPr>
                <w:rFonts w:ascii="Consolas" w:eastAsia="微软雅黑" w:hAnsi="Consolas" w:cs="Consolas"/>
                <w:szCs w:val="24"/>
              </w:rPr>
              <w:t xml:space="preserve"> + t] = interval_limit</w:t>
            </w:r>
          </w:p>
        </w:tc>
        <w:tc>
          <w:tcPr>
            <w:tcW w:w="80" w:type="dxa"/>
            <w:shd w:val="clear" w:color="auto" w:fill="CED4F4"/>
            <w:tcMar>
              <w:top w:w="0" w:type="dxa"/>
              <w:left w:w="0" w:type="dxa"/>
              <w:bottom w:w="0" w:type="dxa"/>
              <w:right w:w="0" w:type="dxa"/>
            </w:tcMar>
          </w:tcPr>
          <w:p w14:paraId="2B4ADA99" w14:textId="77777777" w:rsidR="00DA4077" w:rsidRDefault="00DA4077">
            <w:pPr>
              <w:snapToGrid w:val="0"/>
              <w:spacing w:line="20" w:lineRule="exact"/>
              <w:ind w:firstLine="0"/>
            </w:pPr>
          </w:p>
        </w:tc>
      </w:tr>
      <w:tr w:rsidR="00DA4077" w14:paraId="62555289" w14:textId="77777777">
        <w:trPr>
          <w:cantSplit/>
        </w:trPr>
        <w:tc>
          <w:tcPr>
            <w:tcW w:w="540" w:type="dxa"/>
            <w:tcMar>
              <w:top w:w="0" w:type="dxa"/>
              <w:left w:w="0" w:type="dxa"/>
              <w:bottom w:w="0" w:type="dxa"/>
              <w:right w:w="100" w:type="dxa"/>
            </w:tcMar>
          </w:tcPr>
          <w:p w14:paraId="29278668" w14:textId="77777777" w:rsidR="00DA4077" w:rsidRDefault="00000000">
            <w:pPr>
              <w:snapToGrid w:val="0"/>
              <w:spacing w:line="386" w:lineRule="exact"/>
              <w:ind w:firstLine="0"/>
              <w:jc w:val="right"/>
            </w:pPr>
            <w:r>
              <w:rPr>
                <w:rFonts w:eastAsia="Times New Roman" w:cs="Consolas"/>
                <w:color w:val="7F807F"/>
                <w:szCs w:val="24"/>
              </w:rPr>
              <w:t>118</w:t>
            </w:r>
          </w:p>
        </w:tc>
        <w:tc>
          <w:tcPr>
            <w:tcW w:w="9000" w:type="dxa"/>
            <w:tcMar>
              <w:top w:w="0" w:type="dxa"/>
              <w:left w:w="75" w:type="dxa"/>
              <w:bottom w:w="0" w:type="dxa"/>
              <w:right w:w="0" w:type="dxa"/>
            </w:tcMar>
          </w:tcPr>
          <w:p w14:paraId="6C5C01B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bub[</w:t>
            </w:r>
            <w:proofErr w:type="gramEnd"/>
            <w:r>
              <w:rPr>
                <w:rFonts w:ascii="Consolas" w:eastAsia="微软雅黑" w:hAnsi="Consolas" w:cs="Consolas"/>
                <w:szCs w:val="24"/>
              </w:rPr>
              <w:t>n + t] = interval_limit</w:t>
            </w:r>
          </w:p>
        </w:tc>
        <w:tc>
          <w:tcPr>
            <w:tcW w:w="80" w:type="dxa"/>
            <w:shd w:val="clear" w:color="auto" w:fill="CED4F4"/>
            <w:tcMar>
              <w:top w:w="0" w:type="dxa"/>
              <w:left w:w="0" w:type="dxa"/>
              <w:bottom w:w="0" w:type="dxa"/>
              <w:right w:w="0" w:type="dxa"/>
            </w:tcMar>
          </w:tcPr>
          <w:p w14:paraId="20BBDE8C" w14:textId="77777777" w:rsidR="00DA4077" w:rsidRDefault="00DA4077">
            <w:pPr>
              <w:snapToGrid w:val="0"/>
              <w:spacing w:line="20" w:lineRule="exact"/>
              <w:ind w:firstLine="0"/>
            </w:pPr>
          </w:p>
        </w:tc>
      </w:tr>
      <w:tr w:rsidR="00DA4077" w14:paraId="639B71EC" w14:textId="77777777">
        <w:trPr>
          <w:cantSplit/>
        </w:trPr>
        <w:tc>
          <w:tcPr>
            <w:tcW w:w="540" w:type="dxa"/>
            <w:tcMar>
              <w:top w:w="0" w:type="dxa"/>
              <w:left w:w="0" w:type="dxa"/>
              <w:bottom w:w="0" w:type="dxa"/>
              <w:right w:w="100" w:type="dxa"/>
            </w:tcMar>
          </w:tcPr>
          <w:p w14:paraId="7E4C3C04" w14:textId="77777777" w:rsidR="00DA4077" w:rsidRDefault="00000000">
            <w:pPr>
              <w:snapToGrid w:val="0"/>
              <w:spacing w:line="386" w:lineRule="exact"/>
              <w:ind w:firstLine="0"/>
              <w:jc w:val="right"/>
            </w:pPr>
            <w:r>
              <w:rPr>
                <w:rFonts w:eastAsia="Times New Roman" w:cs="Consolas"/>
                <w:color w:val="7F807F"/>
                <w:szCs w:val="24"/>
              </w:rPr>
              <w:t>119</w:t>
            </w:r>
          </w:p>
        </w:tc>
        <w:tc>
          <w:tcPr>
            <w:tcW w:w="9000" w:type="dxa"/>
            <w:tcMar>
              <w:top w:w="0" w:type="dxa"/>
              <w:left w:w="75" w:type="dxa"/>
              <w:bottom w:w="0" w:type="dxa"/>
              <w:right w:w="0" w:type="dxa"/>
            </w:tcMar>
          </w:tcPr>
          <w:p w14:paraId="4DA75505"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7758C7D" w14:textId="77777777" w:rsidR="00DA4077" w:rsidRDefault="00DA4077">
            <w:pPr>
              <w:snapToGrid w:val="0"/>
              <w:spacing w:line="20" w:lineRule="exact"/>
              <w:ind w:firstLine="0"/>
            </w:pPr>
          </w:p>
        </w:tc>
      </w:tr>
      <w:tr w:rsidR="00DA4077" w14:paraId="00741659" w14:textId="77777777">
        <w:trPr>
          <w:cantSplit/>
        </w:trPr>
        <w:tc>
          <w:tcPr>
            <w:tcW w:w="540" w:type="dxa"/>
            <w:tcMar>
              <w:top w:w="0" w:type="dxa"/>
              <w:left w:w="0" w:type="dxa"/>
              <w:bottom w:w="0" w:type="dxa"/>
              <w:right w:w="100" w:type="dxa"/>
            </w:tcMar>
          </w:tcPr>
          <w:p w14:paraId="5D6E54C2" w14:textId="77777777" w:rsidR="00DA4077" w:rsidRDefault="00000000">
            <w:pPr>
              <w:snapToGrid w:val="0"/>
              <w:spacing w:line="386" w:lineRule="exact"/>
              <w:ind w:firstLine="0"/>
              <w:jc w:val="right"/>
            </w:pPr>
            <w:r>
              <w:rPr>
                <w:rFonts w:eastAsia="Times New Roman" w:cs="Consolas"/>
                <w:color w:val="7F807F"/>
                <w:szCs w:val="24"/>
              </w:rPr>
              <w:t>120</w:t>
            </w:r>
          </w:p>
        </w:tc>
        <w:tc>
          <w:tcPr>
            <w:tcW w:w="9000" w:type="dxa"/>
            <w:tcMar>
              <w:top w:w="0" w:type="dxa"/>
              <w:left w:w="75" w:type="dxa"/>
              <w:bottom w:w="0" w:type="dxa"/>
              <w:right w:w="0" w:type="dxa"/>
            </w:tcMar>
          </w:tcPr>
          <w:p w14:paraId="6CB67123" w14:textId="77777777" w:rsidR="00DA4077" w:rsidRDefault="00000000">
            <w:pPr>
              <w:snapToGrid w:val="0"/>
              <w:spacing w:line="386" w:lineRule="exact"/>
              <w:ind w:left="400" w:hanging="400"/>
              <w:jc w:val="left"/>
            </w:pPr>
            <w:r>
              <w:rPr>
                <w:rFonts w:ascii="Consolas" w:eastAsia="微软雅黑" w:hAnsi="Consolas" w:cs="Consolas"/>
                <w:szCs w:val="24"/>
              </w:rPr>
              <w:t xml:space="preserve">    integrality = </w:t>
            </w:r>
            <w:proofErr w:type="gramStart"/>
            <w:r>
              <w:rPr>
                <w:rFonts w:ascii="Consolas" w:eastAsia="微软雅黑" w:hAnsi="Consolas" w:cs="Consolas"/>
                <w:szCs w:val="24"/>
              </w:rPr>
              <w:t>np.zeros</w:t>
            </w:r>
            <w:proofErr w:type="gramEnd"/>
            <w:r>
              <w:rPr>
                <w:rFonts w:ascii="Consolas" w:eastAsia="微软雅黑" w:hAnsi="Consolas" w:cs="Consolas"/>
                <w:szCs w:val="24"/>
              </w:rPr>
              <w:t>(nvar, dtype=int)</w:t>
            </w:r>
          </w:p>
        </w:tc>
        <w:tc>
          <w:tcPr>
            <w:tcW w:w="80" w:type="dxa"/>
            <w:shd w:val="clear" w:color="auto" w:fill="CED4F4"/>
            <w:tcMar>
              <w:top w:w="0" w:type="dxa"/>
              <w:left w:w="0" w:type="dxa"/>
              <w:bottom w:w="0" w:type="dxa"/>
              <w:right w:w="0" w:type="dxa"/>
            </w:tcMar>
          </w:tcPr>
          <w:p w14:paraId="2E1F43AD" w14:textId="77777777" w:rsidR="00DA4077" w:rsidRDefault="00DA4077">
            <w:pPr>
              <w:snapToGrid w:val="0"/>
              <w:spacing w:line="20" w:lineRule="exact"/>
              <w:ind w:firstLine="0"/>
            </w:pPr>
          </w:p>
        </w:tc>
      </w:tr>
      <w:tr w:rsidR="00DA4077" w14:paraId="3D390E68" w14:textId="77777777">
        <w:trPr>
          <w:cantSplit/>
        </w:trPr>
        <w:tc>
          <w:tcPr>
            <w:tcW w:w="540" w:type="dxa"/>
            <w:tcMar>
              <w:top w:w="0" w:type="dxa"/>
              <w:left w:w="0" w:type="dxa"/>
              <w:bottom w:w="0" w:type="dxa"/>
              <w:right w:w="100" w:type="dxa"/>
            </w:tcMar>
          </w:tcPr>
          <w:p w14:paraId="008A074A" w14:textId="77777777" w:rsidR="00DA4077" w:rsidRDefault="00000000">
            <w:pPr>
              <w:snapToGrid w:val="0"/>
              <w:spacing w:line="386" w:lineRule="exact"/>
              <w:ind w:firstLine="0"/>
              <w:jc w:val="right"/>
            </w:pPr>
            <w:r>
              <w:rPr>
                <w:rFonts w:eastAsia="Times New Roman" w:cs="Consolas"/>
                <w:color w:val="7F807F"/>
                <w:szCs w:val="24"/>
              </w:rPr>
              <w:t>121</w:t>
            </w:r>
          </w:p>
        </w:tc>
        <w:tc>
          <w:tcPr>
            <w:tcW w:w="9000" w:type="dxa"/>
            <w:tcMar>
              <w:top w:w="0" w:type="dxa"/>
              <w:left w:w="75" w:type="dxa"/>
              <w:bottom w:w="0" w:type="dxa"/>
              <w:right w:w="0" w:type="dxa"/>
            </w:tcMar>
          </w:tcPr>
          <w:p w14:paraId="4A4642C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binary_mode:</w:t>
            </w:r>
          </w:p>
        </w:tc>
        <w:tc>
          <w:tcPr>
            <w:tcW w:w="80" w:type="dxa"/>
            <w:shd w:val="clear" w:color="auto" w:fill="CED4F4"/>
            <w:tcMar>
              <w:top w:w="0" w:type="dxa"/>
              <w:left w:w="0" w:type="dxa"/>
              <w:bottom w:w="0" w:type="dxa"/>
              <w:right w:w="0" w:type="dxa"/>
            </w:tcMar>
          </w:tcPr>
          <w:p w14:paraId="047CA7AB" w14:textId="77777777" w:rsidR="00DA4077" w:rsidRDefault="00DA4077">
            <w:pPr>
              <w:snapToGrid w:val="0"/>
              <w:spacing w:line="20" w:lineRule="exact"/>
              <w:ind w:firstLine="0"/>
            </w:pPr>
          </w:p>
        </w:tc>
      </w:tr>
      <w:tr w:rsidR="00DA4077" w14:paraId="787D3B77" w14:textId="77777777">
        <w:trPr>
          <w:cantSplit/>
        </w:trPr>
        <w:tc>
          <w:tcPr>
            <w:tcW w:w="540" w:type="dxa"/>
            <w:tcMar>
              <w:top w:w="0" w:type="dxa"/>
              <w:left w:w="0" w:type="dxa"/>
              <w:bottom w:w="0" w:type="dxa"/>
              <w:right w:w="100" w:type="dxa"/>
            </w:tcMar>
          </w:tcPr>
          <w:p w14:paraId="50EA89F7" w14:textId="77777777" w:rsidR="00DA4077" w:rsidRDefault="00000000">
            <w:pPr>
              <w:snapToGrid w:val="0"/>
              <w:spacing w:line="386" w:lineRule="exact"/>
              <w:ind w:firstLine="0"/>
              <w:jc w:val="right"/>
            </w:pPr>
            <w:r>
              <w:rPr>
                <w:rFonts w:eastAsia="Times New Roman" w:cs="Consolas"/>
                <w:color w:val="7F807F"/>
                <w:szCs w:val="24"/>
              </w:rPr>
              <w:t>122</w:t>
            </w:r>
          </w:p>
        </w:tc>
        <w:tc>
          <w:tcPr>
            <w:tcW w:w="9000" w:type="dxa"/>
            <w:tcMar>
              <w:top w:w="0" w:type="dxa"/>
              <w:left w:w="75" w:type="dxa"/>
              <w:bottom w:w="0" w:type="dxa"/>
              <w:right w:w="0" w:type="dxa"/>
            </w:tcMar>
          </w:tcPr>
          <w:p w14:paraId="50BBAEEF" w14:textId="77777777" w:rsidR="00DA4077" w:rsidRDefault="00000000">
            <w:pPr>
              <w:snapToGrid w:val="0"/>
              <w:spacing w:line="386" w:lineRule="exact"/>
              <w:ind w:left="400" w:hanging="400"/>
              <w:jc w:val="left"/>
            </w:pPr>
            <w:r>
              <w:rPr>
                <w:rFonts w:ascii="Consolas" w:eastAsia="微软雅黑" w:hAnsi="Consolas" w:cs="Consolas"/>
                <w:szCs w:val="24"/>
              </w:rPr>
              <w:t xml:space="preserve">        integrality[z] = 1</w:t>
            </w:r>
          </w:p>
        </w:tc>
        <w:tc>
          <w:tcPr>
            <w:tcW w:w="80" w:type="dxa"/>
            <w:shd w:val="clear" w:color="auto" w:fill="CED4F4"/>
            <w:tcMar>
              <w:top w:w="0" w:type="dxa"/>
              <w:left w:w="0" w:type="dxa"/>
              <w:bottom w:w="0" w:type="dxa"/>
              <w:right w:w="0" w:type="dxa"/>
            </w:tcMar>
          </w:tcPr>
          <w:p w14:paraId="4B32D75F" w14:textId="77777777" w:rsidR="00DA4077" w:rsidRDefault="00DA4077">
            <w:pPr>
              <w:snapToGrid w:val="0"/>
              <w:spacing w:line="20" w:lineRule="exact"/>
              <w:ind w:firstLine="0"/>
            </w:pPr>
          </w:p>
        </w:tc>
      </w:tr>
      <w:tr w:rsidR="00DA4077" w14:paraId="12BFABC1" w14:textId="77777777">
        <w:trPr>
          <w:cantSplit/>
        </w:trPr>
        <w:tc>
          <w:tcPr>
            <w:tcW w:w="540" w:type="dxa"/>
            <w:tcMar>
              <w:top w:w="0" w:type="dxa"/>
              <w:left w:w="0" w:type="dxa"/>
              <w:bottom w:w="0" w:type="dxa"/>
              <w:right w:w="100" w:type="dxa"/>
            </w:tcMar>
          </w:tcPr>
          <w:p w14:paraId="775F29E8" w14:textId="77777777" w:rsidR="00DA4077" w:rsidRDefault="00000000">
            <w:pPr>
              <w:snapToGrid w:val="0"/>
              <w:spacing w:line="386" w:lineRule="exact"/>
              <w:ind w:firstLine="0"/>
              <w:jc w:val="right"/>
            </w:pPr>
            <w:r>
              <w:rPr>
                <w:rFonts w:eastAsia="Times New Roman" w:cs="Consolas"/>
                <w:color w:val="7F807F"/>
                <w:szCs w:val="24"/>
              </w:rPr>
              <w:t>123</w:t>
            </w:r>
          </w:p>
        </w:tc>
        <w:tc>
          <w:tcPr>
            <w:tcW w:w="9000" w:type="dxa"/>
            <w:tcMar>
              <w:top w:w="0" w:type="dxa"/>
              <w:left w:w="75" w:type="dxa"/>
              <w:bottom w:w="0" w:type="dxa"/>
              <w:right w:w="0" w:type="dxa"/>
            </w:tcMar>
          </w:tcPr>
          <w:p w14:paraId="18D795DB"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19CADAE" w14:textId="77777777" w:rsidR="00DA4077" w:rsidRDefault="00DA4077">
            <w:pPr>
              <w:snapToGrid w:val="0"/>
              <w:spacing w:line="20" w:lineRule="exact"/>
              <w:ind w:firstLine="0"/>
            </w:pPr>
          </w:p>
        </w:tc>
      </w:tr>
      <w:tr w:rsidR="00DA4077" w14:paraId="012CEFDF" w14:textId="77777777">
        <w:trPr>
          <w:cantSplit/>
        </w:trPr>
        <w:tc>
          <w:tcPr>
            <w:tcW w:w="540" w:type="dxa"/>
            <w:tcMar>
              <w:top w:w="0" w:type="dxa"/>
              <w:left w:w="0" w:type="dxa"/>
              <w:bottom w:w="0" w:type="dxa"/>
              <w:right w:w="100" w:type="dxa"/>
            </w:tcMar>
          </w:tcPr>
          <w:p w14:paraId="5E2CBFC9" w14:textId="77777777" w:rsidR="00DA4077" w:rsidRDefault="00000000">
            <w:pPr>
              <w:snapToGrid w:val="0"/>
              <w:spacing w:line="386" w:lineRule="exact"/>
              <w:ind w:firstLine="0"/>
              <w:jc w:val="right"/>
            </w:pPr>
            <w:r>
              <w:rPr>
                <w:rFonts w:eastAsia="Times New Roman" w:cs="Consolas"/>
                <w:color w:val="7F807F"/>
                <w:szCs w:val="24"/>
              </w:rPr>
              <w:t>124</w:t>
            </w:r>
          </w:p>
        </w:tc>
        <w:tc>
          <w:tcPr>
            <w:tcW w:w="9000" w:type="dxa"/>
            <w:tcMar>
              <w:top w:w="0" w:type="dxa"/>
              <w:left w:w="75" w:type="dxa"/>
              <w:bottom w:w="0" w:type="dxa"/>
              <w:right w:w="0" w:type="dxa"/>
            </w:tcMar>
          </w:tcPr>
          <w:p w14:paraId="75C67675" w14:textId="77777777" w:rsidR="00DA4077" w:rsidRDefault="00000000">
            <w:pPr>
              <w:snapToGrid w:val="0"/>
              <w:spacing w:line="386" w:lineRule="exact"/>
              <w:ind w:left="400" w:hanging="400"/>
              <w:jc w:val="left"/>
            </w:pPr>
            <w:r>
              <w:rPr>
                <w:rFonts w:ascii="Consolas" w:eastAsia="微软雅黑" w:hAnsi="Consolas" w:cs="Consolas"/>
                <w:szCs w:val="24"/>
              </w:rPr>
              <w:t xml:space="preserve">    constraints = [</w:t>
            </w:r>
          </w:p>
        </w:tc>
        <w:tc>
          <w:tcPr>
            <w:tcW w:w="80" w:type="dxa"/>
            <w:shd w:val="clear" w:color="auto" w:fill="CED4F4"/>
            <w:tcMar>
              <w:top w:w="0" w:type="dxa"/>
              <w:left w:w="0" w:type="dxa"/>
              <w:bottom w:w="0" w:type="dxa"/>
              <w:right w:w="0" w:type="dxa"/>
            </w:tcMar>
          </w:tcPr>
          <w:p w14:paraId="59BB4AAF" w14:textId="77777777" w:rsidR="00DA4077" w:rsidRDefault="00DA4077">
            <w:pPr>
              <w:snapToGrid w:val="0"/>
              <w:spacing w:line="20" w:lineRule="exact"/>
              <w:ind w:firstLine="0"/>
            </w:pPr>
          </w:p>
        </w:tc>
      </w:tr>
      <w:tr w:rsidR="00DA4077" w14:paraId="16414B0C" w14:textId="77777777">
        <w:trPr>
          <w:cantSplit/>
        </w:trPr>
        <w:tc>
          <w:tcPr>
            <w:tcW w:w="540" w:type="dxa"/>
            <w:tcMar>
              <w:top w:w="0" w:type="dxa"/>
              <w:left w:w="0" w:type="dxa"/>
              <w:bottom w:w="0" w:type="dxa"/>
              <w:right w:w="100" w:type="dxa"/>
            </w:tcMar>
          </w:tcPr>
          <w:p w14:paraId="33FAFEC0" w14:textId="77777777" w:rsidR="00DA4077" w:rsidRDefault="00000000">
            <w:pPr>
              <w:snapToGrid w:val="0"/>
              <w:spacing w:line="386" w:lineRule="exact"/>
              <w:ind w:firstLine="0"/>
              <w:jc w:val="right"/>
            </w:pPr>
            <w:r>
              <w:rPr>
                <w:rFonts w:eastAsia="Times New Roman" w:cs="Consolas"/>
                <w:color w:val="7F807F"/>
                <w:szCs w:val="24"/>
              </w:rPr>
              <w:t>125</w:t>
            </w:r>
          </w:p>
        </w:tc>
        <w:tc>
          <w:tcPr>
            <w:tcW w:w="9000" w:type="dxa"/>
            <w:tcMar>
              <w:top w:w="0" w:type="dxa"/>
              <w:left w:w="75" w:type="dxa"/>
              <w:bottom w:w="0" w:type="dxa"/>
              <w:right w:w="0" w:type="dxa"/>
            </w:tcMar>
          </w:tcPr>
          <w:p w14:paraId="3F0BE331" w14:textId="77777777" w:rsidR="00DA4077" w:rsidRDefault="00000000">
            <w:pPr>
              <w:snapToGrid w:val="0"/>
              <w:spacing w:line="386" w:lineRule="exact"/>
              <w:ind w:left="400" w:hanging="400"/>
              <w:jc w:val="left"/>
            </w:pPr>
            <w:r>
              <w:rPr>
                <w:rFonts w:ascii="Consolas" w:eastAsia="微软雅黑" w:hAnsi="Consolas" w:cs="Consolas"/>
                <w:szCs w:val="24"/>
              </w:rPr>
              <w:t xml:space="preserve">        LinearConstraint(</w:t>
            </w:r>
            <w:proofErr w:type="gramStart"/>
            <w:r>
              <w:rPr>
                <w:rFonts w:ascii="Consolas" w:eastAsia="微软雅黑" w:hAnsi="Consolas" w:cs="Consolas"/>
                <w:szCs w:val="24"/>
              </w:rPr>
              <w:t>aeq.tocsr</w:t>
            </w:r>
            <w:proofErr w:type="gramEnd"/>
            <w:r>
              <w:rPr>
                <w:rFonts w:ascii="Consolas" w:eastAsia="微软雅黑" w:hAnsi="Consolas" w:cs="Consolas"/>
                <w:szCs w:val="24"/>
              </w:rPr>
              <w:t>(), beq, beq),</w:t>
            </w:r>
          </w:p>
        </w:tc>
        <w:tc>
          <w:tcPr>
            <w:tcW w:w="80" w:type="dxa"/>
            <w:shd w:val="clear" w:color="auto" w:fill="CED4F4"/>
            <w:tcMar>
              <w:top w:w="0" w:type="dxa"/>
              <w:left w:w="0" w:type="dxa"/>
              <w:bottom w:w="0" w:type="dxa"/>
              <w:right w:w="0" w:type="dxa"/>
            </w:tcMar>
          </w:tcPr>
          <w:p w14:paraId="4617B32B" w14:textId="77777777" w:rsidR="00DA4077" w:rsidRDefault="00DA4077">
            <w:pPr>
              <w:snapToGrid w:val="0"/>
              <w:spacing w:line="20" w:lineRule="exact"/>
              <w:ind w:firstLine="0"/>
            </w:pPr>
          </w:p>
        </w:tc>
      </w:tr>
      <w:tr w:rsidR="00DA4077" w14:paraId="1D62D181" w14:textId="77777777">
        <w:trPr>
          <w:cantSplit/>
        </w:trPr>
        <w:tc>
          <w:tcPr>
            <w:tcW w:w="540" w:type="dxa"/>
            <w:tcMar>
              <w:top w:w="0" w:type="dxa"/>
              <w:left w:w="0" w:type="dxa"/>
              <w:bottom w:w="0" w:type="dxa"/>
              <w:right w:w="100" w:type="dxa"/>
            </w:tcMar>
          </w:tcPr>
          <w:p w14:paraId="61E8B757" w14:textId="77777777" w:rsidR="00DA4077" w:rsidRDefault="00000000">
            <w:pPr>
              <w:snapToGrid w:val="0"/>
              <w:spacing w:line="386" w:lineRule="exact"/>
              <w:ind w:firstLine="0"/>
              <w:jc w:val="right"/>
            </w:pPr>
            <w:r>
              <w:rPr>
                <w:rFonts w:eastAsia="Times New Roman" w:cs="Consolas"/>
                <w:color w:val="7F807F"/>
                <w:szCs w:val="24"/>
              </w:rPr>
              <w:t>126</w:t>
            </w:r>
          </w:p>
        </w:tc>
        <w:tc>
          <w:tcPr>
            <w:tcW w:w="9000" w:type="dxa"/>
            <w:tcMar>
              <w:top w:w="0" w:type="dxa"/>
              <w:left w:w="75" w:type="dxa"/>
              <w:bottom w:w="0" w:type="dxa"/>
              <w:right w:w="0" w:type="dxa"/>
            </w:tcMar>
          </w:tcPr>
          <w:p w14:paraId="37CE7659" w14:textId="77777777" w:rsidR="00DA4077" w:rsidRDefault="00000000">
            <w:pPr>
              <w:snapToGrid w:val="0"/>
              <w:spacing w:line="386" w:lineRule="exact"/>
              <w:ind w:left="400" w:hanging="400"/>
              <w:jc w:val="left"/>
            </w:pPr>
            <w:r>
              <w:rPr>
                <w:rFonts w:ascii="Consolas" w:eastAsia="微软雅黑" w:hAnsi="Consolas" w:cs="Consolas"/>
                <w:szCs w:val="24"/>
              </w:rPr>
              <w:t xml:space="preserve">        LinearConstraint(</w:t>
            </w:r>
            <w:proofErr w:type="gramStart"/>
            <w:r>
              <w:rPr>
                <w:rFonts w:ascii="Consolas" w:eastAsia="微软雅黑" w:hAnsi="Consolas" w:cs="Consolas"/>
                <w:szCs w:val="24"/>
              </w:rPr>
              <w:t>aub.tocsr</w:t>
            </w:r>
            <w:proofErr w:type="gramEnd"/>
            <w:r>
              <w:rPr>
                <w:rFonts w:ascii="Consolas" w:eastAsia="微软雅黑" w:hAnsi="Consolas" w:cs="Consolas"/>
                <w:szCs w:val="24"/>
              </w:rPr>
              <w:t>(), -np.inf, bub),</w:t>
            </w:r>
          </w:p>
        </w:tc>
        <w:tc>
          <w:tcPr>
            <w:tcW w:w="80" w:type="dxa"/>
            <w:shd w:val="clear" w:color="auto" w:fill="CED4F4"/>
            <w:tcMar>
              <w:top w:w="0" w:type="dxa"/>
              <w:left w:w="0" w:type="dxa"/>
              <w:bottom w:w="0" w:type="dxa"/>
              <w:right w:w="0" w:type="dxa"/>
            </w:tcMar>
          </w:tcPr>
          <w:p w14:paraId="069F03D6" w14:textId="77777777" w:rsidR="00DA4077" w:rsidRDefault="00DA4077">
            <w:pPr>
              <w:snapToGrid w:val="0"/>
              <w:spacing w:line="20" w:lineRule="exact"/>
              <w:ind w:firstLine="0"/>
            </w:pPr>
          </w:p>
        </w:tc>
      </w:tr>
      <w:tr w:rsidR="00DA4077" w14:paraId="13D21265" w14:textId="77777777">
        <w:trPr>
          <w:cantSplit/>
        </w:trPr>
        <w:tc>
          <w:tcPr>
            <w:tcW w:w="540" w:type="dxa"/>
            <w:tcMar>
              <w:top w:w="0" w:type="dxa"/>
              <w:left w:w="0" w:type="dxa"/>
              <w:bottom w:w="0" w:type="dxa"/>
              <w:right w:w="100" w:type="dxa"/>
            </w:tcMar>
          </w:tcPr>
          <w:p w14:paraId="730C1482" w14:textId="77777777" w:rsidR="00DA4077" w:rsidRDefault="00000000">
            <w:pPr>
              <w:snapToGrid w:val="0"/>
              <w:spacing w:line="386" w:lineRule="exact"/>
              <w:ind w:firstLine="0"/>
              <w:jc w:val="right"/>
            </w:pPr>
            <w:r>
              <w:rPr>
                <w:rFonts w:eastAsia="Times New Roman" w:cs="Consolas"/>
                <w:color w:val="7F807F"/>
                <w:szCs w:val="24"/>
              </w:rPr>
              <w:t>127</w:t>
            </w:r>
          </w:p>
        </w:tc>
        <w:tc>
          <w:tcPr>
            <w:tcW w:w="9000" w:type="dxa"/>
            <w:tcMar>
              <w:top w:w="0" w:type="dxa"/>
              <w:left w:w="75" w:type="dxa"/>
              <w:bottom w:w="0" w:type="dxa"/>
              <w:right w:w="0" w:type="dxa"/>
            </w:tcMar>
          </w:tcPr>
          <w:p w14:paraId="317BA67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6FAE7BD8" w14:textId="77777777" w:rsidR="00DA4077" w:rsidRDefault="00DA4077">
            <w:pPr>
              <w:snapToGrid w:val="0"/>
              <w:spacing w:line="20" w:lineRule="exact"/>
              <w:ind w:firstLine="0"/>
            </w:pPr>
          </w:p>
        </w:tc>
      </w:tr>
      <w:tr w:rsidR="00DA4077" w14:paraId="26050C84" w14:textId="77777777">
        <w:trPr>
          <w:cantSplit/>
        </w:trPr>
        <w:tc>
          <w:tcPr>
            <w:tcW w:w="540" w:type="dxa"/>
            <w:tcMar>
              <w:top w:w="0" w:type="dxa"/>
              <w:left w:w="0" w:type="dxa"/>
              <w:bottom w:w="0" w:type="dxa"/>
              <w:right w:w="100" w:type="dxa"/>
            </w:tcMar>
          </w:tcPr>
          <w:p w14:paraId="7D186928" w14:textId="77777777" w:rsidR="00DA4077" w:rsidRDefault="00000000">
            <w:pPr>
              <w:snapToGrid w:val="0"/>
              <w:spacing w:line="386" w:lineRule="exact"/>
              <w:ind w:firstLine="0"/>
              <w:jc w:val="right"/>
            </w:pPr>
            <w:r>
              <w:rPr>
                <w:rFonts w:eastAsia="Times New Roman" w:cs="Consolas"/>
                <w:color w:val="7F807F"/>
                <w:szCs w:val="24"/>
              </w:rPr>
              <w:t>128</w:t>
            </w:r>
          </w:p>
        </w:tc>
        <w:tc>
          <w:tcPr>
            <w:tcW w:w="9000" w:type="dxa"/>
            <w:tcMar>
              <w:top w:w="0" w:type="dxa"/>
              <w:left w:w="75" w:type="dxa"/>
              <w:bottom w:w="0" w:type="dxa"/>
              <w:right w:w="0" w:type="dxa"/>
            </w:tcMar>
          </w:tcPr>
          <w:p w14:paraId="2C8713C6" w14:textId="77777777" w:rsidR="00DA4077" w:rsidRDefault="00000000">
            <w:pPr>
              <w:snapToGrid w:val="0"/>
              <w:spacing w:line="386" w:lineRule="exact"/>
              <w:ind w:left="400" w:hanging="400"/>
              <w:jc w:val="left"/>
            </w:pPr>
            <w:r>
              <w:rPr>
                <w:rFonts w:ascii="Consolas" w:eastAsia="微软雅黑" w:hAnsi="Consolas" w:cs="Consolas"/>
                <w:szCs w:val="24"/>
              </w:rPr>
              <w:t xml:space="preserve">    started = perf_</w:t>
            </w:r>
            <w:proofErr w:type="gramStart"/>
            <w:r>
              <w:rPr>
                <w:rFonts w:ascii="Consolas" w:eastAsia="微软雅黑" w:hAnsi="Consolas" w:cs="Consolas"/>
                <w:szCs w:val="24"/>
              </w:rPr>
              <w:t>counter(</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50E70AA" w14:textId="77777777" w:rsidR="00DA4077" w:rsidRDefault="00DA4077">
            <w:pPr>
              <w:snapToGrid w:val="0"/>
              <w:spacing w:line="20" w:lineRule="exact"/>
              <w:ind w:firstLine="0"/>
            </w:pPr>
          </w:p>
        </w:tc>
      </w:tr>
      <w:tr w:rsidR="00DA4077" w14:paraId="5B42EA84" w14:textId="77777777">
        <w:trPr>
          <w:cantSplit/>
        </w:trPr>
        <w:tc>
          <w:tcPr>
            <w:tcW w:w="540" w:type="dxa"/>
            <w:tcMar>
              <w:top w:w="0" w:type="dxa"/>
              <w:left w:w="0" w:type="dxa"/>
              <w:bottom w:w="0" w:type="dxa"/>
              <w:right w:w="100" w:type="dxa"/>
            </w:tcMar>
          </w:tcPr>
          <w:p w14:paraId="2ABDE6DE" w14:textId="77777777" w:rsidR="00DA4077" w:rsidRDefault="00000000">
            <w:pPr>
              <w:snapToGrid w:val="0"/>
              <w:spacing w:line="386" w:lineRule="exact"/>
              <w:ind w:firstLine="0"/>
              <w:jc w:val="right"/>
            </w:pPr>
            <w:r>
              <w:rPr>
                <w:rFonts w:eastAsia="Times New Roman" w:cs="Consolas"/>
                <w:color w:val="7F807F"/>
                <w:szCs w:val="24"/>
              </w:rPr>
              <w:t>129</w:t>
            </w:r>
          </w:p>
        </w:tc>
        <w:tc>
          <w:tcPr>
            <w:tcW w:w="9000" w:type="dxa"/>
            <w:tcMar>
              <w:top w:w="0" w:type="dxa"/>
              <w:left w:w="75" w:type="dxa"/>
              <w:bottom w:w="0" w:type="dxa"/>
              <w:right w:w="0" w:type="dxa"/>
            </w:tcMar>
          </w:tcPr>
          <w:p w14:paraId="524E8DFE" w14:textId="77777777" w:rsidR="00DA4077" w:rsidRDefault="00000000">
            <w:pPr>
              <w:snapToGrid w:val="0"/>
              <w:spacing w:line="386" w:lineRule="exact"/>
              <w:ind w:left="400" w:hanging="400"/>
              <w:jc w:val="left"/>
            </w:pPr>
            <w:r>
              <w:rPr>
                <w:rFonts w:ascii="Consolas" w:eastAsia="微软雅黑" w:hAnsi="Consolas" w:cs="Consolas"/>
                <w:szCs w:val="24"/>
              </w:rPr>
              <w:t xml:space="preserve">    raw = </w:t>
            </w:r>
            <w:proofErr w:type="gramStart"/>
            <w:r>
              <w:rPr>
                <w:rFonts w:ascii="Consolas" w:eastAsia="微软雅黑" w:hAnsi="Consolas" w:cs="Consolas"/>
                <w:szCs w:val="24"/>
              </w:rPr>
              <w:t>milp(</w:t>
            </w:r>
            <w:proofErr w:type="gramEnd"/>
          </w:p>
        </w:tc>
        <w:tc>
          <w:tcPr>
            <w:tcW w:w="80" w:type="dxa"/>
            <w:shd w:val="clear" w:color="auto" w:fill="CED4F4"/>
            <w:tcMar>
              <w:top w:w="0" w:type="dxa"/>
              <w:left w:w="0" w:type="dxa"/>
              <w:bottom w:w="0" w:type="dxa"/>
              <w:right w:w="0" w:type="dxa"/>
            </w:tcMar>
          </w:tcPr>
          <w:p w14:paraId="2AAA1DB8" w14:textId="77777777" w:rsidR="00DA4077" w:rsidRDefault="00DA4077">
            <w:pPr>
              <w:snapToGrid w:val="0"/>
              <w:spacing w:line="20" w:lineRule="exact"/>
              <w:ind w:firstLine="0"/>
            </w:pPr>
          </w:p>
        </w:tc>
      </w:tr>
      <w:tr w:rsidR="00DA4077" w14:paraId="2C9AF1AA" w14:textId="77777777">
        <w:trPr>
          <w:cantSplit/>
        </w:trPr>
        <w:tc>
          <w:tcPr>
            <w:tcW w:w="540" w:type="dxa"/>
            <w:tcMar>
              <w:top w:w="0" w:type="dxa"/>
              <w:left w:w="0" w:type="dxa"/>
              <w:bottom w:w="0" w:type="dxa"/>
              <w:right w:w="100" w:type="dxa"/>
            </w:tcMar>
          </w:tcPr>
          <w:p w14:paraId="312BBF84" w14:textId="77777777" w:rsidR="00DA4077" w:rsidRDefault="00000000">
            <w:pPr>
              <w:snapToGrid w:val="0"/>
              <w:spacing w:line="386" w:lineRule="exact"/>
              <w:ind w:firstLine="0"/>
              <w:jc w:val="right"/>
            </w:pPr>
            <w:r>
              <w:rPr>
                <w:rFonts w:eastAsia="Times New Roman" w:cs="Consolas"/>
                <w:color w:val="7F807F"/>
                <w:szCs w:val="24"/>
              </w:rPr>
              <w:t>130</w:t>
            </w:r>
          </w:p>
        </w:tc>
        <w:tc>
          <w:tcPr>
            <w:tcW w:w="9000" w:type="dxa"/>
            <w:tcMar>
              <w:top w:w="0" w:type="dxa"/>
              <w:left w:w="75" w:type="dxa"/>
              <w:bottom w:w="0" w:type="dxa"/>
              <w:right w:w="0" w:type="dxa"/>
            </w:tcMar>
          </w:tcPr>
          <w:p w14:paraId="765F0490" w14:textId="77777777" w:rsidR="00DA4077" w:rsidRDefault="00000000">
            <w:pPr>
              <w:snapToGrid w:val="0"/>
              <w:spacing w:line="386" w:lineRule="exact"/>
              <w:ind w:left="400" w:hanging="400"/>
              <w:jc w:val="left"/>
            </w:pPr>
            <w:r>
              <w:rPr>
                <w:rFonts w:ascii="Consolas" w:eastAsia="微软雅黑" w:hAnsi="Consolas" w:cs="Consolas"/>
                <w:szCs w:val="24"/>
              </w:rPr>
              <w:t xml:space="preserve">        obj,</w:t>
            </w:r>
          </w:p>
        </w:tc>
        <w:tc>
          <w:tcPr>
            <w:tcW w:w="80" w:type="dxa"/>
            <w:shd w:val="clear" w:color="auto" w:fill="CED4F4"/>
            <w:tcMar>
              <w:top w:w="0" w:type="dxa"/>
              <w:left w:w="0" w:type="dxa"/>
              <w:bottom w:w="0" w:type="dxa"/>
              <w:right w:w="0" w:type="dxa"/>
            </w:tcMar>
          </w:tcPr>
          <w:p w14:paraId="363F11CF" w14:textId="77777777" w:rsidR="00DA4077" w:rsidRDefault="00DA4077">
            <w:pPr>
              <w:snapToGrid w:val="0"/>
              <w:spacing w:line="20" w:lineRule="exact"/>
              <w:ind w:firstLine="0"/>
            </w:pPr>
          </w:p>
        </w:tc>
      </w:tr>
      <w:tr w:rsidR="00DA4077" w14:paraId="45D906FA" w14:textId="77777777">
        <w:trPr>
          <w:cantSplit/>
        </w:trPr>
        <w:tc>
          <w:tcPr>
            <w:tcW w:w="540" w:type="dxa"/>
            <w:tcMar>
              <w:top w:w="0" w:type="dxa"/>
              <w:left w:w="0" w:type="dxa"/>
              <w:bottom w:w="0" w:type="dxa"/>
              <w:right w:w="100" w:type="dxa"/>
            </w:tcMar>
          </w:tcPr>
          <w:p w14:paraId="4F35DAD4" w14:textId="77777777" w:rsidR="00DA4077" w:rsidRDefault="00000000">
            <w:pPr>
              <w:snapToGrid w:val="0"/>
              <w:spacing w:line="386" w:lineRule="exact"/>
              <w:ind w:firstLine="0"/>
              <w:jc w:val="right"/>
            </w:pPr>
            <w:r>
              <w:rPr>
                <w:rFonts w:eastAsia="Times New Roman" w:cs="Consolas"/>
                <w:color w:val="7F807F"/>
                <w:szCs w:val="24"/>
              </w:rPr>
              <w:t>131</w:t>
            </w:r>
          </w:p>
        </w:tc>
        <w:tc>
          <w:tcPr>
            <w:tcW w:w="9000" w:type="dxa"/>
            <w:tcMar>
              <w:top w:w="0" w:type="dxa"/>
              <w:left w:w="75" w:type="dxa"/>
              <w:bottom w:w="0" w:type="dxa"/>
              <w:right w:w="0" w:type="dxa"/>
            </w:tcMar>
          </w:tcPr>
          <w:p w14:paraId="6018C936" w14:textId="77777777" w:rsidR="00DA4077" w:rsidRDefault="00000000">
            <w:pPr>
              <w:snapToGrid w:val="0"/>
              <w:spacing w:line="386" w:lineRule="exact"/>
              <w:ind w:left="400" w:hanging="400"/>
              <w:jc w:val="left"/>
            </w:pPr>
            <w:r>
              <w:rPr>
                <w:rFonts w:ascii="Consolas" w:eastAsia="微软雅黑" w:hAnsi="Consolas" w:cs="Consolas"/>
                <w:szCs w:val="24"/>
              </w:rPr>
              <w:t xml:space="preserve">        integrality=integrality,</w:t>
            </w:r>
          </w:p>
        </w:tc>
        <w:tc>
          <w:tcPr>
            <w:tcW w:w="80" w:type="dxa"/>
            <w:shd w:val="clear" w:color="auto" w:fill="CED4F4"/>
            <w:tcMar>
              <w:top w:w="0" w:type="dxa"/>
              <w:left w:w="0" w:type="dxa"/>
              <w:bottom w:w="0" w:type="dxa"/>
              <w:right w:w="0" w:type="dxa"/>
            </w:tcMar>
          </w:tcPr>
          <w:p w14:paraId="31EC006C" w14:textId="77777777" w:rsidR="00DA4077" w:rsidRDefault="00DA4077">
            <w:pPr>
              <w:snapToGrid w:val="0"/>
              <w:spacing w:line="20" w:lineRule="exact"/>
              <w:ind w:firstLine="0"/>
            </w:pPr>
          </w:p>
        </w:tc>
      </w:tr>
      <w:tr w:rsidR="00DA4077" w14:paraId="3373CDE1" w14:textId="77777777">
        <w:trPr>
          <w:cantSplit/>
        </w:trPr>
        <w:tc>
          <w:tcPr>
            <w:tcW w:w="540" w:type="dxa"/>
            <w:tcMar>
              <w:top w:w="0" w:type="dxa"/>
              <w:left w:w="0" w:type="dxa"/>
              <w:bottom w:w="0" w:type="dxa"/>
              <w:right w:w="100" w:type="dxa"/>
            </w:tcMar>
          </w:tcPr>
          <w:p w14:paraId="31ED7332" w14:textId="77777777" w:rsidR="00DA4077" w:rsidRDefault="00000000">
            <w:pPr>
              <w:snapToGrid w:val="0"/>
              <w:spacing w:line="386" w:lineRule="exact"/>
              <w:ind w:firstLine="0"/>
              <w:jc w:val="right"/>
            </w:pPr>
            <w:r>
              <w:rPr>
                <w:rFonts w:eastAsia="Times New Roman" w:cs="Consolas"/>
                <w:color w:val="7F807F"/>
                <w:szCs w:val="24"/>
              </w:rPr>
              <w:t>132</w:t>
            </w:r>
          </w:p>
        </w:tc>
        <w:tc>
          <w:tcPr>
            <w:tcW w:w="9000" w:type="dxa"/>
            <w:tcMar>
              <w:top w:w="0" w:type="dxa"/>
              <w:left w:w="75" w:type="dxa"/>
              <w:bottom w:w="0" w:type="dxa"/>
              <w:right w:w="0" w:type="dxa"/>
            </w:tcMar>
          </w:tcPr>
          <w:p w14:paraId="7D691EDA" w14:textId="77777777" w:rsidR="00DA4077" w:rsidRDefault="00000000">
            <w:pPr>
              <w:snapToGrid w:val="0"/>
              <w:spacing w:line="386" w:lineRule="exact"/>
              <w:ind w:left="400" w:hanging="400"/>
              <w:jc w:val="left"/>
            </w:pPr>
            <w:r>
              <w:rPr>
                <w:rFonts w:ascii="Consolas" w:eastAsia="微软雅黑" w:hAnsi="Consolas" w:cs="Consolas"/>
                <w:szCs w:val="24"/>
              </w:rPr>
              <w:t xml:space="preserve">        bounds=</w:t>
            </w:r>
            <w:proofErr w:type="gramStart"/>
            <w:r>
              <w:rPr>
                <w:rFonts w:ascii="Consolas" w:eastAsia="微软雅黑" w:hAnsi="Consolas" w:cs="Consolas"/>
                <w:szCs w:val="24"/>
              </w:rPr>
              <w:t>Bounds(</w:t>
            </w:r>
            <w:proofErr w:type="gramEnd"/>
            <w:r>
              <w:rPr>
                <w:rFonts w:ascii="Consolas" w:eastAsia="微软雅黑" w:hAnsi="Consolas" w:cs="Consolas"/>
                <w:szCs w:val="24"/>
              </w:rPr>
              <w:t>lower, upper),</w:t>
            </w:r>
          </w:p>
        </w:tc>
        <w:tc>
          <w:tcPr>
            <w:tcW w:w="80" w:type="dxa"/>
            <w:shd w:val="clear" w:color="auto" w:fill="CED4F4"/>
            <w:tcMar>
              <w:top w:w="0" w:type="dxa"/>
              <w:left w:w="0" w:type="dxa"/>
              <w:bottom w:w="0" w:type="dxa"/>
              <w:right w:w="0" w:type="dxa"/>
            </w:tcMar>
          </w:tcPr>
          <w:p w14:paraId="44D17B4B" w14:textId="77777777" w:rsidR="00DA4077" w:rsidRDefault="00DA4077">
            <w:pPr>
              <w:snapToGrid w:val="0"/>
              <w:spacing w:line="20" w:lineRule="exact"/>
              <w:ind w:firstLine="0"/>
            </w:pPr>
          </w:p>
        </w:tc>
      </w:tr>
      <w:tr w:rsidR="00DA4077" w14:paraId="45A63EE8" w14:textId="77777777">
        <w:trPr>
          <w:cantSplit/>
        </w:trPr>
        <w:tc>
          <w:tcPr>
            <w:tcW w:w="540" w:type="dxa"/>
            <w:tcMar>
              <w:top w:w="0" w:type="dxa"/>
              <w:left w:w="0" w:type="dxa"/>
              <w:bottom w:w="0" w:type="dxa"/>
              <w:right w:w="100" w:type="dxa"/>
            </w:tcMar>
          </w:tcPr>
          <w:p w14:paraId="7CADFE36" w14:textId="77777777" w:rsidR="00DA4077" w:rsidRDefault="00000000">
            <w:pPr>
              <w:snapToGrid w:val="0"/>
              <w:spacing w:line="386" w:lineRule="exact"/>
              <w:ind w:firstLine="0"/>
              <w:jc w:val="right"/>
            </w:pPr>
            <w:r>
              <w:rPr>
                <w:rFonts w:eastAsia="Times New Roman" w:cs="Consolas"/>
                <w:color w:val="7F807F"/>
                <w:szCs w:val="24"/>
              </w:rPr>
              <w:t>133</w:t>
            </w:r>
          </w:p>
        </w:tc>
        <w:tc>
          <w:tcPr>
            <w:tcW w:w="9000" w:type="dxa"/>
            <w:tcMar>
              <w:top w:w="0" w:type="dxa"/>
              <w:left w:w="75" w:type="dxa"/>
              <w:bottom w:w="0" w:type="dxa"/>
              <w:right w:w="0" w:type="dxa"/>
            </w:tcMar>
          </w:tcPr>
          <w:p w14:paraId="39FE56C7" w14:textId="77777777" w:rsidR="00DA4077" w:rsidRDefault="00000000">
            <w:pPr>
              <w:snapToGrid w:val="0"/>
              <w:spacing w:line="386" w:lineRule="exact"/>
              <w:ind w:left="400" w:hanging="400"/>
              <w:jc w:val="left"/>
            </w:pPr>
            <w:r>
              <w:rPr>
                <w:rFonts w:ascii="Consolas" w:eastAsia="微软雅黑" w:hAnsi="Consolas" w:cs="Consolas"/>
                <w:szCs w:val="24"/>
              </w:rPr>
              <w:t xml:space="preserve">        constraints=constraints,</w:t>
            </w:r>
          </w:p>
        </w:tc>
        <w:tc>
          <w:tcPr>
            <w:tcW w:w="80" w:type="dxa"/>
            <w:shd w:val="clear" w:color="auto" w:fill="CED4F4"/>
            <w:tcMar>
              <w:top w:w="0" w:type="dxa"/>
              <w:left w:w="0" w:type="dxa"/>
              <w:bottom w:w="0" w:type="dxa"/>
              <w:right w:w="0" w:type="dxa"/>
            </w:tcMar>
          </w:tcPr>
          <w:p w14:paraId="6D53DF31" w14:textId="77777777" w:rsidR="00DA4077" w:rsidRDefault="00DA4077">
            <w:pPr>
              <w:snapToGrid w:val="0"/>
              <w:spacing w:line="20" w:lineRule="exact"/>
              <w:ind w:firstLine="0"/>
            </w:pPr>
          </w:p>
        </w:tc>
      </w:tr>
      <w:tr w:rsidR="00DA4077" w14:paraId="2EC68624" w14:textId="77777777">
        <w:trPr>
          <w:cantSplit/>
        </w:trPr>
        <w:tc>
          <w:tcPr>
            <w:tcW w:w="540" w:type="dxa"/>
            <w:tcMar>
              <w:top w:w="0" w:type="dxa"/>
              <w:left w:w="0" w:type="dxa"/>
              <w:bottom w:w="0" w:type="dxa"/>
              <w:right w:w="100" w:type="dxa"/>
            </w:tcMar>
          </w:tcPr>
          <w:p w14:paraId="15C81789" w14:textId="77777777" w:rsidR="00DA4077" w:rsidRDefault="00000000">
            <w:pPr>
              <w:snapToGrid w:val="0"/>
              <w:spacing w:line="386" w:lineRule="exact"/>
              <w:ind w:firstLine="0"/>
              <w:jc w:val="right"/>
            </w:pPr>
            <w:r>
              <w:rPr>
                <w:rFonts w:eastAsia="Times New Roman" w:cs="Consolas"/>
                <w:color w:val="7F807F"/>
                <w:szCs w:val="24"/>
              </w:rPr>
              <w:t>134</w:t>
            </w:r>
          </w:p>
        </w:tc>
        <w:tc>
          <w:tcPr>
            <w:tcW w:w="9000" w:type="dxa"/>
            <w:tcMar>
              <w:top w:w="0" w:type="dxa"/>
              <w:left w:w="75" w:type="dxa"/>
              <w:bottom w:w="0" w:type="dxa"/>
              <w:right w:w="0" w:type="dxa"/>
            </w:tcMar>
          </w:tcPr>
          <w:p w14:paraId="383BA0A9" w14:textId="77777777" w:rsidR="00DA4077" w:rsidRDefault="00000000">
            <w:pPr>
              <w:snapToGrid w:val="0"/>
              <w:spacing w:line="386" w:lineRule="exact"/>
              <w:ind w:left="400" w:hanging="400"/>
              <w:jc w:val="left"/>
            </w:pPr>
            <w:r>
              <w:rPr>
                <w:rFonts w:ascii="Consolas" w:eastAsia="微软雅黑" w:hAnsi="Consolas" w:cs="Consolas"/>
                <w:szCs w:val="24"/>
              </w:rPr>
              <w:t xml:space="preserve">        options</w:t>
            </w:r>
            <w:proofErr w:type="gramStart"/>
            <w:r>
              <w:rPr>
                <w:rFonts w:ascii="Consolas" w:eastAsia="微软雅黑" w:hAnsi="Consolas" w:cs="Consolas"/>
                <w:szCs w:val="24"/>
              </w:rPr>
              <w:t>={</w:t>
            </w:r>
            <w:proofErr w:type="gramEnd"/>
            <w:r>
              <w:rPr>
                <w:rFonts w:ascii="Consolas" w:eastAsia="微软雅黑" w:hAnsi="Consolas" w:cs="Consolas"/>
                <w:color w:val="008470"/>
                <w:szCs w:val="24"/>
              </w:rPr>
              <w:t>"time_limit"</w:t>
            </w:r>
            <w:r>
              <w:rPr>
                <w:rFonts w:ascii="Consolas" w:eastAsia="微软雅黑" w:hAnsi="Consolas" w:cs="Consolas"/>
                <w:szCs w:val="24"/>
              </w:rPr>
              <w:t xml:space="preserve">: time_limit, </w:t>
            </w:r>
            <w:r>
              <w:rPr>
                <w:rFonts w:ascii="Consolas" w:eastAsia="微软雅黑" w:hAnsi="Consolas" w:cs="Consolas"/>
                <w:color w:val="008470"/>
                <w:szCs w:val="24"/>
              </w:rPr>
              <w:t>"mip_rel_gap"</w:t>
            </w:r>
            <w:r>
              <w:rPr>
                <w:rFonts w:ascii="Consolas" w:eastAsia="微软雅黑" w:hAnsi="Consolas" w:cs="Consolas"/>
                <w:szCs w:val="24"/>
              </w:rPr>
              <w:t>: 1e-8},</w:t>
            </w:r>
          </w:p>
        </w:tc>
        <w:tc>
          <w:tcPr>
            <w:tcW w:w="80" w:type="dxa"/>
            <w:shd w:val="clear" w:color="auto" w:fill="CED4F4"/>
            <w:tcMar>
              <w:top w:w="0" w:type="dxa"/>
              <w:left w:w="0" w:type="dxa"/>
              <w:bottom w:w="0" w:type="dxa"/>
              <w:right w:w="0" w:type="dxa"/>
            </w:tcMar>
          </w:tcPr>
          <w:p w14:paraId="628F4E95" w14:textId="77777777" w:rsidR="00DA4077" w:rsidRDefault="00DA4077">
            <w:pPr>
              <w:snapToGrid w:val="0"/>
              <w:spacing w:line="20" w:lineRule="exact"/>
              <w:ind w:firstLine="0"/>
            </w:pPr>
          </w:p>
        </w:tc>
      </w:tr>
      <w:tr w:rsidR="00DA4077" w14:paraId="2AB739F2" w14:textId="77777777">
        <w:trPr>
          <w:cantSplit/>
        </w:trPr>
        <w:tc>
          <w:tcPr>
            <w:tcW w:w="540" w:type="dxa"/>
            <w:tcMar>
              <w:top w:w="0" w:type="dxa"/>
              <w:left w:w="0" w:type="dxa"/>
              <w:bottom w:w="0" w:type="dxa"/>
              <w:right w:w="100" w:type="dxa"/>
            </w:tcMar>
          </w:tcPr>
          <w:p w14:paraId="1114EF05" w14:textId="77777777" w:rsidR="00DA4077" w:rsidRDefault="00000000">
            <w:pPr>
              <w:snapToGrid w:val="0"/>
              <w:spacing w:line="386" w:lineRule="exact"/>
              <w:ind w:firstLine="0"/>
              <w:jc w:val="right"/>
            </w:pPr>
            <w:r>
              <w:rPr>
                <w:rFonts w:eastAsia="Times New Roman" w:cs="Consolas"/>
                <w:color w:val="7F807F"/>
                <w:szCs w:val="24"/>
              </w:rPr>
              <w:t>135</w:t>
            </w:r>
          </w:p>
        </w:tc>
        <w:tc>
          <w:tcPr>
            <w:tcW w:w="9000" w:type="dxa"/>
            <w:tcMar>
              <w:top w:w="0" w:type="dxa"/>
              <w:left w:w="75" w:type="dxa"/>
              <w:bottom w:w="0" w:type="dxa"/>
              <w:right w:w="0" w:type="dxa"/>
            </w:tcMar>
          </w:tcPr>
          <w:p w14:paraId="6B22416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1C34A554" w14:textId="77777777" w:rsidR="00DA4077" w:rsidRDefault="00DA4077">
            <w:pPr>
              <w:snapToGrid w:val="0"/>
              <w:spacing w:line="20" w:lineRule="exact"/>
              <w:ind w:firstLine="0"/>
            </w:pPr>
          </w:p>
        </w:tc>
      </w:tr>
      <w:tr w:rsidR="00DA4077" w14:paraId="0A9BE2E7" w14:textId="77777777">
        <w:trPr>
          <w:cantSplit/>
        </w:trPr>
        <w:tc>
          <w:tcPr>
            <w:tcW w:w="540" w:type="dxa"/>
            <w:tcMar>
              <w:top w:w="0" w:type="dxa"/>
              <w:left w:w="0" w:type="dxa"/>
              <w:bottom w:w="0" w:type="dxa"/>
              <w:right w:w="100" w:type="dxa"/>
            </w:tcMar>
          </w:tcPr>
          <w:p w14:paraId="5236B5C1" w14:textId="77777777" w:rsidR="00DA4077" w:rsidRDefault="00000000">
            <w:pPr>
              <w:snapToGrid w:val="0"/>
              <w:spacing w:line="386" w:lineRule="exact"/>
              <w:ind w:firstLine="0"/>
              <w:jc w:val="right"/>
            </w:pPr>
            <w:r>
              <w:rPr>
                <w:rFonts w:eastAsia="Times New Roman" w:cs="Consolas"/>
                <w:color w:val="7F807F"/>
                <w:szCs w:val="24"/>
              </w:rPr>
              <w:t>136</w:t>
            </w:r>
          </w:p>
        </w:tc>
        <w:tc>
          <w:tcPr>
            <w:tcW w:w="9000" w:type="dxa"/>
            <w:tcMar>
              <w:top w:w="0" w:type="dxa"/>
              <w:left w:w="75" w:type="dxa"/>
              <w:bottom w:w="0" w:type="dxa"/>
              <w:right w:w="0" w:type="dxa"/>
            </w:tcMar>
          </w:tcPr>
          <w:p w14:paraId="17E799D6" w14:textId="77777777" w:rsidR="00DA4077" w:rsidRDefault="00000000">
            <w:pPr>
              <w:snapToGrid w:val="0"/>
              <w:spacing w:line="386" w:lineRule="exact"/>
              <w:ind w:left="400" w:hanging="400"/>
              <w:jc w:val="left"/>
            </w:pPr>
            <w:r>
              <w:rPr>
                <w:rFonts w:ascii="Consolas" w:eastAsia="微软雅黑" w:hAnsi="Consolas" w:cs="Consolas"/>
                <w:szCs w:val="24"/>
              </w:rPr>
              <w:t xml:space="preserve">    elapsed = perf_</w:t>
            </w:r>
            <w:proofErr w:type="gramStart"/>
            <w:r>
              <w:rPr>
                <w:rFonts w:ascii="Consolas" w:eastAsia="微软雅黑" w:hAnsi="Consolas" w:cs="Consolas"/>
                <w:szCs w:val="24"/>
              </w:rPr>
              <w:t>counter(</w:t>
            </w:r>
            <w:proofErr w:type="gramEnd"/>
            <w:r>
              <w:rPr>
                <w:rFonts w:ascii="Consolas" w:eastAsia="微软雅黑" w:hAnsi="Consolas" w:cs="Consolas"/>
                <w:szCs w:val="24"/>
              </w:rPr>
              <w:t>) - started</w:t>
            </w:r>
          </w:p>
        </w:tc>
        <w:tc>
          <w:tcPr>
            <w:tcW w:w="80" w:type="dxa"/>
            <w:shd w:val="clear" w:color="auto" w:fill="CED4F4"/>
            <w:tcMar>
              <w:top w:w="0" w:type="dxa"/>
              <w:left w:w="0" w:type="dxa"/>
              <w:bottom w:w="0" w:type="dxa"/>
              <w:right w:w="0" w:type="dxa"/>
            </w:tcMar>
          </w:tcPr>
          <w:p w14:paraId="2B056FB9" w14:textId="77777777" w:rsidR="00DA4077" w:rsidRDefault="00DA4077">
            <w:pPr>
              <w:snapToGrid w:val="0"/>
              <w:spacing w:line="20" w:lineRule="exact"/>
              <w:ind w:firstLine="0"/>
            </w:pPr>
          </w:p>
        </w:tc>
      </w:tr>
      <w:tr w:rsidR="00DA4077" w14:paraId="54469CFF" w14:textId="77777777">
        <w:trPr>
          <w:cantSplit/>
        </w:trPr>
        <w:tc>
          <w:tcPr>
            <w:tcW w:w="540" w:type="dxa"/>
            <w:tcMar>
              <w:top w:w="0" w:type="dxa"/>
              <w:left w:w="0" w:type="dxa"/>
              <w:bottom w:w="0" w:type="dxa"/>
              <w:right w:w="100" w:type="dxa"/>
            </w:tcMar>
          </w:tcPr>
          <w:p w14:paraId="195C7177" w14:textId="77777777" w:rsidR="00DA4077" w:rsidRDefault="00000000">
            <w:pPr>
              <w:snapToGrid w:val="0"/>
              <w:spacing w:line="386" w:lineRule="exact"/>
              <w:ind w:firstLine="0"/>
              <w:jc w:val="right"/>
            </w:pPr>
            <w:r>
              <w:rPr>
                <w:rFonts w:eastAsia="Times New Roman" w:cs="Consolas"/>
                <w:color w:val="7F807F"/>
                <w:szCs w:val="24"/>
              </w:rPr>
              <w:t>137</w:t>
            </w:r>
          </w:p>
        </w:tc>
        <w:tc>
          <w:tcPr>
            <w:tcW w:w="9000" w:type="dxa"/>
            <w:tcMar>
              <w:top w:w="0" w:type="dxa"/>
              <w:left w:w="75" w:type="dxa"/>
              <w:bottom w:w="0" w:type="dxa"/>
              <w:right w:w="0" w:type="dxa"/>
            </w:tcMar>
          </w:tcPr>
          <w:p w14:paraId="0A79A8E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raw.x </w:t>
            </w:r>
            <w:r>
              <w:rPr>
                <w:rFonts w:ascii="Consolas" w:eastAsia="微软雅黑" w:hAnsi="Consolas" w:cs="Consolas"/>
                <w:color w:val="006EB8"/>
                <w:szCs w:val="24"/>
              </w:rPr>
              <w:t>is</w:t>
            </w:r>
            <w:r>
              <w:rPr>
                <w:rFonts w:ascii="Consolas" w:eastAsia="微软雅黑" w:hAnsi="Consolas" w:cs="Consolas"/>
                <w:szCs w:val="24"/>
              </w:rPr>
              <w:t xml:space="preserve">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850F151" w14:textId="77777777" w:rsidR="00DA4077" w:rsidRDefault="00DA4077">
            <w:pPr>
              <w:snapToGrid w:val="0"/>
              <w:spacing w:line="20" w:lineRule="exact"/>
              <w:ind w:firstLine="0"/>
            </w:pPr>
          </w:p>
        </w:tc>
      </w:tr>
      <w:tr w:rsidR="00DA4077" w14:paraId="166B2EAB" w14:textId="77777777">
        <w:trPr>
          <w:cantSplit/>
        </w:trPr>
        <w:tc>
          <w:tcPr>
            <w:tcW w:w="540" w:type="dxa"/>
            <w:tcMar>
              <w:top w:w="0" w:type="dxa"/>
              <w:left w:w="0" w:type="dxa"/>
              <w:bottom w:w="0" w:type="dxa"/>
              <w:right w:w="100" w:type="dxa"/>
            </w:tcMar>
          </w:tcPr>
          <w:p w14:paraId="3401C41F" w14:textId="77777777" w:rsidR="00DA4077" w:rsidRDefault="00000000">
            <w:pPr>
              <w:snapToGrid w:val="0"/>
              <w:spacing w:line="386" w:lineRule="exact"/>
              <w:ind w:firstLine="0"/>
              <w:jc w:val="right"/>
            </w:pPr>
            <w:r>
              <w:rPr>
                <w:rFonts w:eastAsia="Times New Roman" w:cs="Consolas"/>
                <w:color w:val="7F807F"/>
                <w:szCs w:val="24"/>
              </w:rPr>
              <w:t>138</w:t>
            </w:r>
          </w:p>
        </w:tc>
        <w:tc>
          <w:tcPr>
            <w:tcW w:w="9000" w:type="dxa"/>
            <w:tcMar>
              <w:top w:w="0" w:type="dxa"/>
              <w:left w:w="75" w:type="dxa"/>
              <w:bottom w:w="0" w:type="dxa"/>
              <w:right w:w="0" w:type="dxa"/>
            </w:tcMar>
          </w:tcPr>
          <w:p w14:paraId="42CD98C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RuntimeError(f"MILP</w:t>
            </w:r>
            <w:r>
              <w:rPr>
                <w:rFonts w:ascii="Consolas" w:eastAsia="微软雅黑" w:hAnsi="Consolas" w:cs="Consolas"/>
                <w:szCs w:val="24"/>
              </w:rPr>
              <w:t>求解失败：</w:t>
            </w:r>
            <w:r>
              <w:rPr>
                <w:rFonts w:ascii="Consolas" w:eastAsia="微软雅黑" w:hAnsi="Consolas" w:cs="Consolas"/>
                <w:szCs w:val="24"/>
              </w:rPr>
              <w:t>{</w:t>
            </w:r>
            <w:proofErr w:type="gramStart"/>
            <w:r>
              <w:rPr>
                <w:rFonts w:ascii="Consolas" w:eastAsia="微软雅黑" w:hAnsi="Consolas" w:cs="Consolas"/>
                <w:szCs w:val="24"/>
              </w:rPr>
              <w:t>raw.message</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46BCB82" w14:textId="77777777" w:rsidR="00DA4077" w:rsidRDefault="00DA4077">
            <w:pPr>
              <w:snapToGrid w:val="0"/>
              <w:spacing w:line="20" w:lineRule="exact"/>
              <w:ind w:firstLine="0"/>
            </w:pPr>
          </w:p>
        </w:tc>
      </w:tr>
      <w:tr w:rsidR="00DA4077" w14:paraId="567D2F92" w14:textId="77777777">
        <w:trPr>
          <w:cantSplit/>
        </w:trPr>
        <w:tc>
          <w:tcPr>
            <w:tcW w:w="540" w:type="dxa"/>
            <w:tcMar>
              <w:top w:w="0" w:type="dxa"/>
              <w:left w:w="0" w:type="dxa"/>
              <w:bottom w:w="0" w:type="dxa"/>
              <w:right w:w="100" w:type="dxa"/>
            </w:tcMar>
          </w:tcPr>
          <w:p w14:paraId="28EA13F0" w14:textId="77777777" w:rsidR="00DA4077" w:rsidRDefault="00000000">
            <w:pPr>
              <w:snapToGrid w:val="0"/>
              <w:spacing w:line="386" w:lineRule="exact"/>
              <w:ind w:firstLine="0"/>
              <w:jc w:val="right"/>
            </w:pPr>
            <w:r>
              <w:rPr>
                <w:rFonts w:eastAsia="Times New Roman" w:cs="Consolas"/>
                <w:color w:val="7F807F"/>
                <w:szCs w:val="24"/>
              </w:rPr>
              <w:t>139</w:t>
            </w:r>
          </w:p>
        </w:tc>
        <w:tc>
          <w:tcPr>
            <w:tcW w:w="9000" w:type="dxa"/>
            <w:tcMar>
              <w:top w:w="0" w:type="dxa"/>
              <w:left w:w="75" w:type="dxa"/>
              <w:bottom w:w="0" w:type="dxa"/>
              <w:right w:w="0" w:type="dxa"/>
            </w:tcMar>
          </w:tcPr>
          <w:p w14:paraId="370BB268"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6C81FEA" w14:textId="77777777" w:rsidR="00DA4077" w:rsidRDefault="00DA4077">
            <w:pPr>
              <w:snapToGrid w:val="0"/>
              <w:spacing w:line="20" w:lineRule="exact"/>
              <w:ind w:firstLine="0"/>
            </w:pPr>
          </w:p>
        </w:tc>
      </w:tr>
      <w:tr w:rsidR="00DA4077" w14:paraId="320C6559" w14:textId="77777777">
        <w:trPr>
          <w:cantSplit/>
        </w:trPr>
        <w:tc>
          <w:tcPr>
            <w:tcW w:w="540" w:type="dxa"/>
            <w:tcMar>
              <w:top w:w="0" w:type="dxa"/>
              <w:left w:w="0" w:type="dxa"/>
              <w:bottom w:w="0" w:type="dxa"/>
              <w:right w:w="100" w:type="dxa"/>
            </w:tcMar>
          </w:tcPr>
          <w:p w14:paraId="1B96CC88" w14:textId="77777777" w:rsidR="00DA4077" w:rsidRDefault="00000000">
            <w:pPr>
              <w:snapToGrid w:val="0"/>
              <w:spacing w:line="386" w:lineRule="exact"/>
              <w:ind w:firstLine="0"/>
              <w:jc w:val="right"/>
            </w:pPr>
            <w:r>
              <w:rPr>
                <w:rFonts w:eastAsia="Times New Roman" w:cs="Consolas"/>
                <w:color w:val="7F807F"/>
                <w:szCs w:val="24"/>
              </w:rPr>
              <w:t>140</w:t>
            </w:r>
          </w:p>
        </w:tc>
        <w:tc>
          <w:tcPr>
            <w:tcW w:w="9000" w:type="dxa"/>
            <w:tcMar>
              <w:top w:w="0" w:type="dxa"/>
              <w:left w:w="75" w:type="dxa"/>
              <w:bottom w:w="0" w:type="dxa"/>
              <w:right w:w="0" w:type="dxa"/>
            </w:tcMar>
          </w:tcPr>
          <w:p w14:paraId="033144BE" w14:textId="77777777" w:rsidR="00DA4077" w:rsidRDefault="00000000">
            <w:pPr>
              <w:snapToGrid w:val="0"/>
              <w:spacing w:line="386" w:lineRule="exact"/>
              <w:ind w:left="400" w:hanging="400"/>
              <w:jc w:val="left"/>
            </w:pPr>
            <w:r>
              <w:rPr>
                <w:rFonts w:ascii="Consolas" w:eastAsia="微软雅黑" w:hAnsi="Consolas" w:cs="Consolas"/>
                <w:szCs w:val="24"/>
              </w:rPr>
              <w:t xml:space="preserve">    x = raw.x</w:t>
            </w:r>
          </w:p>
        </w:tc>
        <w:tc>
          <w:tcPr>
            <w:tcW w:w="80" w:type="dxa"/>
            <w:shd w:val="clear" w:color="auto" w:fill="CED4F4"/>
            <w:tcMar>
              <w:top w:w="0" w:type="dxa"/>
              <w:left w:w="0" w:type="dxa"/>
              <w:bottom w:w="0" w:type="dxa"/>
              <w:right w:w="0" w:type="dxa"/>
            </w:tcMar>
          </w:tcPr>
          <w:p w14:paraId="1426DD81" w14:textId="77777777" w:rsidR="00DA4077" w:rsidRDefault="00DA4077">
            <w:pPr>
              <w:snapToGrid w:val="0"/>
              <w:spacing w:line="20" w:lineRule="exact"/>
              <w:ind w:firstLine="0"/>
            </w:pPr>
          </w:p>
        </w:tc>
      </w:tr>
      <w:tr w:rsidR="00DA4077" w14:paraId="4DC1857F" w14:textId="77777777">
        <w:trPr>
          <w:cantSplit/>
        </w:trPr>
        <w:tc>
          <w:tcPr>
            <w:tcW w:w="540" w:type="dxa"/>
            <w:tcMar>
              <w:top w:w="0" w:type="dxa"/>
              <w:left w:w="0" w:type="dxa"/>
              <w:bottom w:w="0" w:type="dxa"/>
              <w:right w:w="100" w:type="dxa"/>
            </w:tcMar>
          </w:tcPr>
          <w:p w14:paraId="2098DCC1" w14:textId="77777777" w:rsidR="00DA4077" w:rsidRDefault="00000000">
            <w:pPr>
              <w:snapToGrid w:val="0"/>
              <w:spacing w:line="386" w:lineRule="exact"/>
              <w:ind w:firstLine="0"/>
              <w:jc w:val="right"/>
            </w:pPr>
            <w:r>
              <w:rPr>
                <w:rFonts w:eastAsia="Times New Roman" w:cs="Consolas"/>
                <w:color w:val="7F807F"/>
                <w:szCs w:val="24"/>
              </w:rPr>
              <w:t>141</w:t>
            </w:r>
          </w:p>
        </w:tc>
        <w:tc>
          <w:tcPr>
            <w:tcW w:w="9000" w:type="dxa"/>
            <w:tcMar>
              <w:top w:w="0" w:type="dxa"/>
              <w:left w:w="75" w:type="dxa"/>
              <w:bottom w:w="0" w:type="dxa"/>
              <w:right w:w="0" w:type="dxa"/>
            </w:tcMar>
          </w:tcPr>
          <w:p w14:paraId="23598E4A" w14:textId="77777777" w:rsidR="00DA4077" w:rsidRDefault="00000000">
            <w:pPr>
              <w:snapToGrid w:val="0"/>
              <w:spacing w:line="386" w:lineRule="exact"/>
              <w:ind w:left="400" w:hanging="400"/>
              <w:jc w:val="left"/>
            </w:pPr>
            <w:r>
              <w:rPr>
                <w:rFonts w:ascii="Consolas" w:eastAsia="微软雅黑" w:hAnsi="Consolas" w:cs="Consolas"/>
                <w:szCs w:val="24"/>
              </w:rPr>
              <w:t xml:space="preserve">    grid = x[g]</w:t>
            </w:r>
          </w:p>
        </w:tc>
        <w:tc>
          <w:tcPr>
            <w:tcW w:w="80" w:type="dxa"/>
            <w:shd w:val="clear" w:color="auto" w:fill="CED4F4"/>
            <w:tcMar>
              <w:top w:w="0" w:type="dxa"/>
              <w:left w:w="0" w:type="dxa"/>
              <w:bottom w:w="0" w:type="dxa"/>
              <w:right w:w="0" w:type="dxa"/>
            </w:tcMar>
          </w:tcPr>
          <w:p w14:paraId="3DB46CDF" w14:textId="77777777" w:rsidR="00DA4077" w:rsidRDefault="00DA4077">
            <w:pPr>
              <w:snapToGrid w:val="0"/>
              <w:spacing w:line="20" w:lineRule="exact"/>
              <w:ind w:firstLine="0"/>
            </w:pPr>
          </w:p>
        </w:tc>
      </w:tr>
      <w:tr w:rsidR="00DA4077" w14:paraId="095A5F8E" w14:textId="77777777">
        <w:trPr>
          <w:cantSplit/>
        </w:trPr>
        <w:tc>
          <w:tcPr>
            <w:tcW w:w="540" w:type="dxa"/>
            <w:tcMar>
              <w:top w:w="0" w:type="dxa"/>
              <w:left w:w="0" w:type="dxa"/>
              <w:bottom w:w="0" w:type="dxa"/>
              <w:right w:w="100" w:type="dxa"/>
            </w:tcMar>
          </w:tcPr>
          <w:p w14:paraId="142B34DA" w14:textId="77777777" w:rsidR="00DA4077" w:rsidRDefault="00000000">
            <w:pPr>
              <w:snapToGrid w:val="0"/>
              <w:spacing w:line="386" w:lineRule="exact"/>
              <w:ind w:firstLine="0"/>
              <w:jc w:val="right"/>
            </w:pPr>
            <w:r>
              <w:rPr>
                <w:rFonts w:eastAsia="Times New Roman" w:cs="Consolas"/>
                <w:color w:val="7F807F"/>
                <w:szCs w:val="24"/>
              </w:rPr>
              <w:t>142</w:t>
            </w:r>
          </w:p>
        </w:tc>
        <w:tc>
          <w:tcPr>
            <w:tcW w:w="9000" w:type="dxa"/>
            <w:tcMar>
              <w:top w:w="0" w:type="dxa"/>
              <w:left w:w="75" w:type="dxa"/>
              <w:bottom w:w="0" w:type="dxa"/>
              <w:right w:w="0" w:type="dxa"/>
            </w:tcMar>
          </w:tcPr>
          <w:p w14:paraId="58974F42" w14:textId="77777777" w:rsidR="00DA4077" w:rsidRDefault="00000000">
            <w:pPr>
              <w:snapToGrid w:val="0"/>
              <w:spacing w:line="386" w:lineRule="exact"/>
              <w:ind w:left="400" w:hanging="400"/>
              <w:jc w:val="left"/>
            </w:pPr>
            <w:r>
              <w:rPr>
                <w:rFonts w:ascii="Consolas" w:eastAsia="微软雅黑" w:hAnsi="Consolas" w:cs="Consolas"/>
                <w:szCs w:val="24"/>
              </w:rPr>
              <w:t xml:space="preserve">    charge = x[c]</w:t>
            </w:r>
          </w:p>
        </w:tc>
        <w:tc>
          <w:tcPr>
            <w:tcW w:w="80" w:type="dxa"/>
            <w:shd w:val="clear" w:color="auto" w:fill="CED4F4"/>
            <w:tcMar>
              <w:top w:w="0" w:type="dxa"/>
              <w:left w:w="0" w:type="dxa"/>
              <w:bottom w:w="0" w:type="dxa"/>
              <w:right w:w="0" w:type="dxa"/>
            </w:tcMar>
          </w:tcPr>
          <w:p w14:paraId="3FC87C6E" w14:textId="77777777" w:rsidR="00DA4077" w:rsidRDefault="00DA4077">
            <w:pPr>
              <w:snapToGrid w:val="0"/>
              <w:spacing w:line="20" w:lineRule="exact"/>
              <w:ind w:firstLine="0"/>
            </w:pPr>
          </w:p>
        </w:tc>
      </w:tr>
      <w:tr w:rsidR="00DA4077" w14:paraId="31C144F0" w14:textId="77777777">
        <w:trPr>
          <w:cantSplit/>
        </w:trPr>
        <w:tc>
          <w:tcPr>
            <w:tcW w:w="540" w:type="dxa"/>
            <w:tcMar>
              <w:top w:w="0" w:type="dxa"/>
              <w:left w:w="0" w:type="dxa"/>
              <w:bottom w:w="0" w:type="dxa"/>
              <w:right w:w="100" w:type="dxa"/>
            </w:tcMar>
          </w:tcPr>
          <w:p w14:paraId="6B108B06" w14:textId="77777777" w:rsidR="00DA4077" w:rsidRDefault="00000000">
            <w:pPr>
              <w:snapToGrid w:val="0"/>
              <w:spacing w:line="386" w:lineRule="exact"/>
              <w:ind w:firstLine="0"/>
              <w:jc w:val="right"/>
            </w:pPr>
            <w:r>
              <w:rPr>
                <w:rFonts w:eastAsia="Times New Roman" w:cs="Consolas"/>
                <w:color w:val="7F807F"/>
                <w:szCs w:val="24"/>
              </w:rPr>
              <w:t>143</w:t>
            </w:r>
          </w:p>
        </w:tc>
        <w:tc>
          <w:tcPr>
            <w:tcW w:w="9000" w:type="dxa"/>
            <w:tcMar>
              <w:top w:w="0" w:type="dxa"/>
              <w:left w:w="75" w:type="dxa"/>
              <w:bottom w:w="0" w:type="dxa"/>
              <w:right w:w="0" w:type="dxa"/>
            </w:tcMar>
          </w:tcPr>
          <w:p w14:paraId="74B2471C" w14:textId="77777777" w:rsidR="00DA4077" w:rsidRDefault="00000000">
            <w:pPr>
              <w:snapToGrid w:val="0"/>
              <w:spacing w:line="386" w:lineRule="exact"/>
              <w:ind w:left="400" w:hanging="400"/>
              <w:jc w:val="left"/>
            </w:pPr>
            <w:r>
              <w:rPr>
                <w:rFonts w:ascii="Consolas" w:eastAsia="微软雅黑" w:hAnsi="Consolas" w:cs="Consolas"/>
                <w:szCs w:val="24"/>
              </w:rPr>
              <w:t xml:space="preserve">    discharge = x[d]</w:t>
            </w:r>
          </w:p>
        </w:tc>
        <w:tc>
          <w:tcPr>
            <w:tcW w:w="80" w:type="dxa"/>
            <w:shd w:val="clear" w:color="auto" w:fill="CED4F4"/>
            <w:tcMar>
              <w:top w:w="0" w:type="dxa"/>
              <w:left w:w="0" w:type="dxa"/>
              <w:bottom w:w="0" w:type="dxa"/>
              <w:right w:w="0" w:type="dxa"/>
            </w:tcMar>
          </w:tcPr>
          <w:p w14:paraId="765EE698" w14:textId="77777777" w:rsidR="00DA4077" w:rsidRDefault="00DA4077">
            <w:pPr>
              <w:snapToGrid w:val="0"/>
              <w:spacing w:line="20" w:lineRule="exact"/>
              <w:ind w:firstLine="0"/>
            </w:pPr>
          </w:p>
        </w:tc>
      </w:tr>
      <w:tr w:rsidR="00DA4077" w14:paraId="5D1CBAE4" w14:textId="77777777">
        <w:trPr>
          <w:cantSplit/>
        </w:trPr>
        <w:tc>
          <w:tcPr>
            <w:tcW w:w="540" w:type="dxa"/>
            <w:tcMar>
              <w:top w:w="0" w:type="dxa"/>
              <w:left w:w="0" w:type="dxa"/>
              <w:bottom w:w="0" w:type="dxa"/>
              <w:right w:w="100" w:type="dxa"/>
            </w:tcMar>
          </w:tcPr>
          <w:p w14:paraId="5E7E7E6E" w14:textId="77777777" w:rsidR="00DA4077" w:rsidRDefault="00000000">
            <w:pPr>
              <w:snapToGrid w:val="0"/>
              <w:spacing w:line="386" w:lineRule="exact"/>
              <w:ind w:firstLine="0"/>
              <w:jc w:val="right"/>
            </w:pPr>
            <w:r>
              <w:rPr>
                <w:rFonts w:eastAsia="Times New Roman" w:cs="Consolas"/>
                <w:color w:val="7F807F"/>
                <w:szCs w:val="24"/>
              </w:rPr>
              <w:t>144</w:t>
            </w:r>
          </w:p>
        </w:tc>
        <w:tc>
          <w:tcPr>
            <w:tcW w:w="9000" w:type="dxa"/>
            <w:tcMar>
              <w:top w:w="0" w:type="dxa"/>
              <w:left w:w="75" w:type="dxa"/>
              <w:bottom w:w="0" w:type="dxa"/>
              <w:right w:w="0" w:type="dxa"/>
            </w:tcMar>
          </w:tcPr>
          <w:p w14:paraId="35C53A99" w14:textId="77777777" w:rsidR="00DA4077" w:rsidRDefault="00000000">
            <w:pPr>
              <w:snapToGrid w:val="0"/>
              <w:spacing w:line="386" w:lineRule="exact"/>
              <w:ind w:left="400" w:hanging="400"/>
              <w:jc w:val="left"/>
            </w:pPr>
            <w:r>
              <w:rPr>
                <w:rFonts w:ascii="Consolas" w:eastAsia="微软雅黑" w:hAnsi="Consolas" w:cs="Consolas"/>
                <w:szCs w:val="24"/>
              </w:rPr>
              <w:t xml:space="preserve">    curtailment = x[q]</w:t>
            </w:r>
          </w:p>
        </w:tc>
        <w:tc>
          <w:tcPr>
            <w:tcW w:w="80" w:type="dxa"/>
            <w:shd w:val="clear" w:color="auto" w:fill="CED4F4"/>
            <w:tcMar>
              <w:top w:w="0" w:type="dxa"/>
              <w:left w:w="0" w:type="dxa"/>
              <w:bottom w:w="0" w:type="dxa"/>
              <w:right w:w="0" w:type="dxa"/>
            </w:tcMar>
          </w:tcPr>
          <w:p w14:paraId="6A65C3FD" w14:textId="77777777" w:rsidR="00DA4077" w:rsidRDefault="00DA4077">
            <w:pPr>
              <w:snapToGrid w:val="0"/>
              <w:spacing w:line="20" w:lineRule="exact"/>
              <w:ind w:firstLine="0"/>
            </w:pPr>
          </w:p>
        </w:tc>
      </w:tr>
      <w:tr w:rsidR="00DA4077" w14:paraId="7A7ACEBE" w14:textId="77777777">
        <w:trPr>
          <w:cantSplit/>
        </w:trPr>
        <w:tc>
          <w:tcPr>
            <w:tcW w:w="540" w:type="dxa"/>
            <w:tcMar>
              <w:top w:w="0" w:type="dxa"/>
              <w:left w:w="0" w:type="dxa"/>
              <w:bottom w:w="0" w:type="dxa"/>
              <w:right w:w="100" w:type="dxa"/>
            </w:tcMar>
          </w:tcPr>
          <w:p w14:paraId="323AB1F1" w14:textId="77777777" w:rsidR="00DA4077" w:rsidRDefault="00000000">
            <w:pPr>
              <w:snapToGrid w:val="0"/>
              <w:spacing w:line="386" w:lineRule="exact"/>
              <w:ind w:firstLine="0"/>
              <w:jc w:val="right"/>
            </w:pPr>
            <w:r>
              <w:rPr>
                <w:rFonts w:eastAsia="Times New Roman" w:cs="Consolas"/>
                <w:color w:val="7F807F"/>
                <w:szCs w:val="24"/>
              </w:rPr>
              <w:t>145</w:t>
            </w:r>
          </w:p>
        </w:tc>
        <w:tc>
          <w:tcPr>
            <w:tcW w:w="9000" w:type="dxa"/>
            <w:tcMar>
              <w:top w:w="0" w:type="dxa"/>
              <w:left w:w="75" w:type="dxa"/>
              <w:bottom w:w="0" w:type="dxa"/>
              <w:right w:w="0" w:type="dxa"/>
            </w:tcMar>
          </w:tcPr>
          <w:p w14:paraId="10C940B9" w14:textId="77777777" w:rsidR="00DA4077" w:rsidRDefault="00000000">
            <w:pPr>
              <w:snapToGrid w:val="0"/>
              <w:spacing w:line="386" w:lineRule="exact"/>
              <w:ind w:left="400" w:hanging="400"/>
              <w:jc w:val="left"/>
            </w:pPr>
            <w:r>
              <w:rPr>
                <w:rFonts w:ascii="Consolas" w:eastAsia="微软雅黑" w:hAnsi="Consolas" w:cs="Consolas"/>
                <w:szCs w:val="24"/>
              </w:rPr>
              <w:t xml:space="preserve">    emergency = x[r]</w:t>
            </w:r>
          </w:p>
        </w:tc>
        <w:tc>
          <w:tcPr>
            <w:tcW w:w="80" w:type="dxa"/>
            <w:shd w:val="clear" w:color="auto" w:fill="CED4F4"/>
            <w:tcMar>
              <w:top w:w="0" w:type="dxa"/>
              <w:left w:w="0" w:type="dxa"/>
              <w:bottom w:w="0" w:type="dxa"/>
              <w:right w:w="0" w:type="dxa"/>
            </w:tcMar>
          </w:tcPr>
          <w:p w14:paraId="13C4A857" w14:textId="77777777" w:rsidR="00DA4077" w:rsidRDefault="00DA4077">
            <w:pPr>
              <w:snapToGrid w:val="0"/>
              <w:spacing w:line="20" w:lineRule="exact"/>
              <w:ind w:firstLine="0"/>
            </w:pPr>
          </w:p>
        </w:tc>
      </w:tr>
      <w:tr w:rsidR="00DA4077" w14:paraId="6E4D9855" w14:textId="77777777">
        <w:trPr>
          <w:cantSplit/>
        </w:trPr>
        <w:tc>
          <w:tcPr>
            <w:tcW w:w="540" w:type="dxa"/>
            <w:tcMar>
              <w:top w:w="0" w:type="dxa"/>
              <w:left w:w="0" w:type="dxa"/>
              <w:bottom w:w="0" w:type="dxa"/>
              <w:right w:w="100" w:type="dxa"/>
            </w:tcMar>
          </w:tcPr>
          <w:p w14:paraId="545A579E" w14:textId="77777777" w:rsidR="00DA4077" w:rsidRDefault="00000000">
            <w:pPr>
              <w:snapToGrid w:val="0"/>
              <w:spacing w:line="386" w:lineRule="exact"/>
              <w:ind w:firstLine="0"/>
              <w:jc w:val="right"/>
            </w:pPr>
            <w:r>
              <w:rPr>
                <w:rFonts w:eastAsia="Times New Roman" w:cs="Consolas"/>
                <w:color w:val="7F807F"/>
                <w:szCs w:val="24"/>
              </w:rPr>
              <w:lastRenderedPageBreak/>
              <w:t>146</w:t>
            </w:r>
          </w:p>
        </w:tc>
        <w:tc>
          <w:tcPr>
            <w:tcW w:w="9000" w:type="dxa"/>
            <w:tcMar>
              <w:top w:w="0" w:type="dxa"/>
              <w:left w:w="75" w:type="dxa"/>
              <w:bottom w:w="0" w:type="dxa"/>
              <w:right w:w="0" w:type="dxa"/>
            </w:tcMar>
          </w:tcPr>
          <w:p w14:paraId="28E02756" w14:textId="77777777" w:rsidR="00DA4077" w:rsidRDefault="00000000">
            <w:pPr>
              <w:snapToGrid w:val="0"/>
              <w:spacing w:line="386" w:lineRule="exact"/>
              <w:ind w:left="400" w:hanging="400"/>
              <w:jc w:val="left"/>
            </w:pPr>
            <w:r>
              <w:rPr>
                <w:rFonts w:ascii="Consolas" w:eastAsia="微软雅黑" w:hAnsi="Consolas" w:cs="Consolas"/>
                <w:szCs w:val="24"/>
              </w:rPr>
              <w:t xml:space="preserve">    soc = x[e]</w:t>
            </w:r>
          </w:p>
        </w:tc>
        <w:tc>
          <w:tcPr>
            <w:tcW w:w="80" w:type="dxa"/>
            <w:shd w:val="clear" w:color="auto" w:fill="CED4F4"/>
            <w:tcMar>
              <w:top w:w="0" w:type="dxa"/>
              <w:left w:w="0" w:type="dxa"/>
              <w:bottom w:w="0" w:type="dxa"/>
              <w:right w:w="0" w:type="dxa"/>
            </w:tcMar>
          </w:tcPr>
          <w:p w14:paraId="3A51C70A" w14:textId="77777777" w:rsidR="00DA4077" w:rsidRDefault="00DA4077">
            <w:pPr>
              <w:snapToGrid w:val="0"/>
              <w:spacing w:line="20" w:lineRule="exact"/>
              <w:ind w:firstLine="0"/>
            </w:pPr>
          </w:p>
        </w:tc>
      </w:tr>
      <w:tr w:rsidR="00DA4077" w14:paraId="5CBBFAB4" w14:textId="77777777">
        <w:trPr>
          <w:cantSplit/>
        </w:trPr>
        <w:tc>
          <w:tcPr>
            <w:tcW w:w="540" w:type="dxa"/>
            <w:tcMar>
              <w:top w:w="0" w:type="dxa"/>
              <w:left w:w="0" w:type="dxa"/>
              <w:bottom w:w="0" w:type="dxa"/>
              <w:right w:w="100" w:type="dxa"/>
            </w:tcMar>
          </w:tcPr>
          <w:p w14:paraId="31D9DC95" w14:textId="77777777" w:rsidR="00DA4077" w:rsidRDefault="00000000">
            <w:pPr>
              <w:snapToGrid w:val="0"/>
              <w:spacing w:line="386" w:lineRule="exact"/>
              <w:ind w:firstLine="0"/>
              <w:jc w:val="right"/>
            </w:pPr>
            <w:r>
              <w:rPr>
                <w:rFonts w:eastAsia="Times New Roman" w:cs="Consolas"/>
                <w:color w:val="7F807F"/>
                <w:szCs w:val="24"/>
              </w:rPr>
              <w:t>147</w:t>
            </w:r>
          </w:p>
        </w:tc>
        <w:tc>
          <w:tcPr>
            <w:tcW w:w="9000" w:type="dxa"/>
            <w:tcMar>
              <w:top w:w="0" w:type="dxa"/>
              <w:left w:w="75" w:type="dxa"/>
              <w:bottom w:w="0" w:type="dxa"/>
              <w:right w:w="0" w:type="dxa"/>
            </w:tcMar>
          </w:tcPr>
          <w:p w14:paraId="0DF00298" w14:textId="77777777" w:rsidR="00DA4077" w:rsidRDefault="00000000">
            <w:pPr>
              <w:snapToGrid w:val="0"/>
              <w:spacing w:line="386" w:lineRule="exact"/>
              <w:ind w:left="400" w:hanging="400"/>
              <w:jc w:val="left"/>
            </w:pPr>
            <w:r>
              <w:rPr>
                <w:rFonts w:ascii="Consolas" w:eastAsia="微软雅黑" w:hAnsi="Consolas" w:cs="Consolas"/>
                <w:szCs w:val="24"/>
              </w:rPr>
              <w:t xml:space="preserve">    mode = x[z]</w:t>
            </w:r>
          </w:p>
        </w:tc>
        <w:tc>
          <w:tcPr>
            <w:tcW w:w="80" w:type="dxa"/>
            <w:shd w:val="clear" w:color="auto" w:fill="CED4F4"/>
            <w:tcMar>
              <w:top w:w="0" w:type="dxa"/>
              <w:left w:w="0" w:type="dxa"/>
              <w:bottom w:w="0" w:type="dxa"/>
              <w:right w:w="0" w:type="dxa"/>
            </w:tcMar>
          </w:tcPr>
          <w:p w14:paraId="4BA0391D" w14:textId="77777777" w:rsidR="00DA4077" w:rsidRDefault="00DA4077">
            <w:pPr>
              <w:snapToGrid w:val="0"/>
              <w:spacing w:line="20" w:lineRule="exact"/>
              <w:ind w:firstLine="0"/>
            </w:pPr>
          </w:p>
        </w:tc>
      </w:tr>
      <w:tr w:rsidR="00DA4077" w14:paraId="39ECE147" w14:textId="77777777">
        <w:trPr>
          <w:cantSplit/>
        </w:trPr>
        <w:tc>
          <w:tcPr>
            <w:tcW w:w="540" w:type="dxa"/>
            <w:tcMar>
              <w:top w:w="0" w:type="dxa"/>
              <w:left w:w="0" w:type="dxa"/>
              <w:bottom w:w="0" w:type="dxa"/>
              <w:right w:w="100" w:type="dxa"/>
            </w:tcMar>
          </w:tcPr>
          <w:p w14:paraId="328DBE2F" w14:textId="77777777" w:rsidR="00DA4077" w:rsidRDefault="00000000">
            <w:pPr>
              <w:snapToGrid w:val="0"/>
              <w:spacing w:line="386" w:lineRule="exact"/>
              <w:ind w:firstLine="0"/>
              <w:jc w:val="right"/>
            </w:pPr>
            <w:r>
              <w:rPr>
                <w:rFonts w:eastAsia="Times New Roman" w:cs="Consolas"/>
                <w:color w:val="7F807F"/>
                <w:szCs w:val="24"/>
              </w:rPr>
              <w:t>148</w:t>
            </w:r>
          </w:p>
        </w:tc>
        <w:tc>
          <w:tcPr>
            <w:tcW w:w="9000" w:type="dxa"/>
            <w:tcMar>
              <w:top w:w="0" w:type="dxa"/>
              <w:left w:w="75" w:type="dxa"/>
              <w:bottom w:w="0" w:type="dxa"/>
              <w:right w:w="0" w:type="dxa"/>
            </w:tcMar>
          </w:tcPr>
          <w:p w14:paraId="02C5CF0B" w14:textId="77777777" w:rsidR="00DA4077" w:rsidRDefault="00000000">
            <w:pPr>
              <w:snapToGrid w:val="0"/>
              <w:spacing w:line="386" w:lineRule="exact"/>
              <w:ind w:left="400" w:hanging="400"/>
              <w:jc w:val="left"/>
            </w:pPr>
            <w:r>
              <w:rPr>
                <w:rFonts w:ascii="Consolas" w:eastAsia="微软雅黑" w:hAnsi="Consolas" w:cs="Consolas"/>
                <w:szCs w:val="24"/>
              </w:rPr>
              <w:t xml:space="preserve">    balance_residual = grid + pv + discharge + emergency - load - charge - curtailment</w:t>
            </w:r>
          </w:p>
        </w:tc>
        <w:tc>
          <w:tcPr>
            <w:tcW w:w="80" w:type="dxa"/>
            <w:shd w:val="clear" w:color="auto" w:fill="CED4F4"/>
            <w:tcMar>
              <w:top w:w="0" w:type="dxa"/>
              <w:left w:w="0" w:type="dxa"/>
              <w:bottom w:w="0" w:type="dxa"/>
              <w:right w:w="0" w:type="dxa"/>
            </w:tcMar>
          </w:tcPr>
          <w:p w14:paraId="79A494C9" w14:textId="77777777" w:rsidR="00DA4077" w:rsidRDefault="00DA4077">
            <w:pPr>
              <w:snapToGrid w:val="0"/>
              <w:spacing w:line="20" w:lineRule="exact"/>
              <w:ind w:firstLine="0"/>
            </w:pPr>
          </w:p>
        </w:tc>
      </w:tr>
      <w:tr w:rsidR="00DA4077" w14:paraId="5DF40DE3" w14:textId="77777777">
        <w:trPr>
          <w:cantSplit/>
        </w:trPr>
        <w:tc>
          <w:tcPr>
            <w:tcW w:w="540" w:type="dxa"/>
            <w:tcMar>
              <w:top w:w="0" w:type="dxa"/>
              <w:left w:w="0" w:type="dxa"/>
              <w:bottom w:w="0" w:type="dxa"/>
              <w:right w:w="100" w:type="dxa"/>
            </w:tcMar>
          </w:tcPr>
          <w:p w14:paraId="4F8B2DBE" w14:textId="77777777" w:rsidR="00DA4077" w:rsidRDefault="00000000">
            <w:pPr>
              <w:snapToGrid w:val="0"/>
              <w:spacing w:line="386" w:lineRule="exact"/>
              <w:ind w:firstLine="0"/>
              <w:jc w:val="right"/>
            </w:pPr>
            <w:r>
              <w:rPr>
                <w:rFonts w:eastAsia="Times New Roman" w:cs="Consolas"/>
                <w:color w:val="7F807F"/>
                <w:szCs w:val="24"/>
              </w:rPr>
              <w:t>149</w:t>
            </w:r>
          </w:p>
        </w:tc>
        <w:tc>
          <w:tcPr>
            <w:tcW w:w="9000" w:type="dxa"/>
            <w:tcMar>
              <w:top w:w="0" w:type="dxa"/>
              <w:left w:w="75" w:type="dxa"/>
              <w:bottom w:w="0" w:type="dxa"/>
              <w:right w:w="0" w:type="dxa"/>
            </w:tcMar>
          </w:tcPr>
          <w:p w14:paraId="2966C0C5" w14:textId="77777777" w:rsidR="00DA4077" w:rsidRDefault="00000000">
            <w:pPr>
              <w:snapToGrid w:val="0"/>
              <w:spacing w:line="386" w:lineRule="exact"/>
              <w:ind w:left="400" w:hanging="400"/>
              <w:jc w:val="left"/>
            </w:pPr>
            <w:r>
              <w:rPr>
                <w:rFonts w:ascii="Consolas" w:eastAsia="微软雅黑" w:hAnsi="Consolas" w:cs="Consolas"/>
                <w:szCs w:val="24"/>
              </w:rPr>
              <w:t xml:space="preserve">    soc_residual = </w:t>
            </w:r>
            <w:proofErr w:type="gramStart"/>
            <w:r>
              <w:rPr>
                <w:rFonts w:ascii="Consolas" w:eastAsia="微软雅黑" w:hAnsi="Consolas" w:cs="Consolas"/>
                <w:szCs w:val="24"/>
              </w:rPr>
              <w:t>soc[</w:t>
            </w:r>
            <w:proofErr w:type="gramEnd"/>
            <w:r>
              <w:rPr>
                <w:rFonts w:ascii="Consolas" w:eastAsia="微软雅黑" w:hAnsi="Consolas" w:cs="Consolas"/>
                <w:szCs w:val="24"/>
              </w:rPr>
              <w:t xml:space="preserve">1:] - </w:t>
            </w:r>
            <w:proofErr w:type="gramStart"/>
            <w:r>
              <w:rPr>
                <w:rFonts w:ascii="Consolas" w:eastAsia="微软雅黑" w:hAnsi="Consolas" w:cs="Consolas"/>
                <w:szCs w:val="24"/>
              </w:rPr>
              <w:t>soc[</w:t>
            </w:r>
            <w:proofErr w:type="gramEnd"/>
            <w:r>
              <w:rPr>
                <w:rFonts w:ascii="Consolas" w:eastAsia="微软雅黑" w:hAnsi="Consolas" w:cs="Consolas"/>
                <w:szCs w:val="24"/>
              </w:rPr>
              <w:t>:-1] - eta_c * charge + discharge / eta_d</w:t>
            </w:r>
          </w:p>
        </w:tc>
        <w:tc>
          <w:tcPr>
            <w:tcW w:w="80" w:type="dxa"/>
            <w:shd w:val="clear" w:color="auto" w:fill="CED4F4"/>
            <w:tcMar>
              <w:top w:w="0" w:type="dxa"/>
              <w:left w:w="0" w:type="dxa"/>
              <w:bottom w:w="0" w:type="dxa"/>
              <w:right w:w="0" w:type="dxa"/>
            </w:tcMar>
          </w:tcPr>
          <w:p w14:paraId="65FE0AE0" w14:textId="77777777" w:rsidR="00DA4077" w:rsidRDefault="00DA4077">
            <w:pPr>
              <w:snapToGrid w:val="0"/>
              <w:spacing w:line="20" w:lineRule="exact"/>
              <w:ind w:firstLine="0"/>
            </w:pPr>
          </w:p>
        </w:tc>
      </w:tr>
      <w:tr w:rsidR="00DA4077" w14:paraId="2BF18BAA" w14:textId="77777777">
        <w:trPr>
          <w:cantSplit/>
        </w:trPr>
        <w:tc>
          <w:tcPr>
            <w:tcW w:w="540" w:type="dxa"/>
            <w:tcMar>
              <w:top w:w="0" w:type="dxa"/>
              <w:left w:w="0" w:type="dxa"/>
              <w:bottom w:w="0" w:type="dxa"/>
              <w:right w:w="100" w:type="dxa"/>
            </w:tcMar>
          </w:tcPr>
          <w:p w14:paraId="76C5A77C" w14:textId="77777777" w:rsidR="00DA4077" w:rsidRDefault="00000000">
            <w:pPr>
              <w:snapToGrid w:val="0"/>
              <w:spacing w:line="386" w:lineRule="exact"/>
              <w:ind w:firstLine="0"/>
              <w:jc w:val="right"/>
            </w:pPr>
            <w:r>
              <w:rPr>
                <w:rFonts w:eastAsia="Times New Roman" w:cs="Consolas"/>
                <w:color w:val="7F807F"/>
                <w:szCs w:val="24"/>
              </w:rPr>
              <w:t>150</w:t>
            </w:r>
          </w:p>
        </w:tc>
        <w:tc>
          <w:tcPr>
            <w:tcW w:w="9000" w:type="dxa"/>
            <w:tcMar>
              <w:top w:w="0" w:type="dxa"/>
              <w:left w:w="75" w:type="dxa"/>
              <w:bottom w:w="0" w:type="dxa"/>
              <w:right w:w="0" w:type="dxa"/>
            </w:tcMar>
          </w:tcPr>
          <w:p w14:paraId="17B7411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w:t>
            </w:r>
            <w:proofErr w:type="gramStart"/>
            <w:r>
              <w:rPr>
                <w:rFonts w:ascii="Consolas" w:eastAsia="微软雅黑" w:hAnsi="Consolas" w:cs="Consolas"/>
                <w:szCs w:val="24"/>
              </w:rPr>
              <w:t>DispatchResult(</w:t>
            </w:r>
            <w:proofErr w:type="gramEnd"/>
          </w:p>
        </w:tc>
        <w:tc>
          <w:tcPr>
            <w:tcW w:w="80" w:type="dxa"/>
            <w:shd w:val="clear" w:color="auto" w:fill="CED4F4"/>
            <w:tcMar>
              <w:top w:w="0" w:type="dxa"/>
              <w:left w:w="0" w:type="dxa"/>
              <w:bottom w:w="0" w:type="dxa"/>
              <w:right w:w="0" w:type="dxa"/>
            </w:tcMar>
          </w:tcPr>
          <w:p w14:paraId="6C4847A6" w14:textId="77777777" w:rsidR="00DA4077" w:rsidRDefault="00DA4077">
            <w:pPr>
              <w:snapToGrid w:val="0"/>
              <w:spacing w:line="20" w:lineRule="exact"/>
              <w:ind w:firstLine="0"/>
            </w:pPr>
          </w:p>
        </w:tc>
      </w:tr>
      <w:tr w:rsidR="00DA4077" w14:paraId="237B7628" w14:textId="77777777">
        <w:trPr>
          <w:cantSplit/>
        </w:trPr>
        <w:tc>
          <w:tcPr>
            <w:tcW w:w="540" w:type="dxa"/>
            <w:tcMar>
              <w:top w:w="0" w:type="dxa"/>
              <w:left w:w="0" w:type="dxa"/>
              <w:bottom w:w="0" w:type="dxa"/>
              <w:right w:w="100" w:type="dxa"/>
            </w:tcMar>
          </w:tcPr>
          <w:p w14:paraId="6C87C302" w14:textId="77777777" w:rsidR="00DA4077" w:rsidRDefault="00000000">
            <w:pPr>
              <w:snapToGrid w:val="0"/>
              <w:spacing w:line="386" w:lineRule="exact"/>
              <w:ind w:firstLine="0"/>
              <w:jc w:val="right"/>
            </w:pPr>
            <w:r>
              <w:rPr>
                <w:rFonts w:eastAsia="Times New Roman" w:cs="Consolas"/>
                <w:color w:val="7F807F"/>
                <w:szCs w:val="24"/>
              </w:rPr>
              <w:t>151</w:t>
            </w:r>
          </w:p>
        </w:tc>
        <w:tc>
          <w:tcPr>
            <w:tcW w:w="9000" w:type="dxa"/>
            <w:tcMar>
              <w:top w:w="0" w:type="dxa"/>
              <w:left w:w="75" w:type="dxa"/>
              <w:bottom w:w="0" w:type="dxa"/>
              <w:right w:w="0" w:type="dxa"/>
            </w:tcMar>
          </w:tcPr>
          <w:p w14:paraId="2F512428" w14:textId="77777777" w:rsidR="00DA4077" w:rsidRDefault="00000000">
            <w:pPr>
              <w:snapToGrid w:val="0"/>
              <w:spacing w:line="386" w:lineRule="exact"/>
              <w:ind w:left="400" w:hanging="400"/>
              <w:jc w:val="left"/>
            </w:pPr>
            <w:r>
              <w:rPr>
                <w:rFonts w:ascii="Consolas" w:eastAsia="微软雅黑" w:hAnsi="Consolas" w:cs="Consolas"/>
                <w:szCs w:val="24"/>
              </w:rPr>
              <w:t xml:space="preserve">        grid=grid,</w:t>
            </w:r>
          </w:p>
        </w:tc>
        <w:tc>
          <w:tcPr>
            <w:tcW w:w="80" w:type="dxa"/>
            <w:shd w:val="clear" w:color="auto" w:fill="CED4F4"/>
            <w:tcMar>
              <w:top w:w="0" w:type="dxa"/>
              <w:left w:w="0" w:type="dxa"/>
              <w:bottom w:w="0" w:type="dxa"/>
              <w:right w:w="0" w:type="dxa"/>
            </w:tcMar>
          </w:tcPr>
          <w:p w14:paraId="56E4D2E5" w14:textId="77777777" w:rsidR="00DA4077" w:rsidRDefault="00DA4077">
            <w:pPr>
              <w:snapToGrid w:val="0"/>
              <w:spacing w:line="20" w:lineRule="exact"/>
              <w:ind w:firstLine="0"/>
            </w:pPr>
          </w:p>
        </w:tc>
      </w:tr>
      <w:tr w:rsidR="00DA4077" w14:paraId="0CA1B0C4" w14:textId="77777777">
        <w:trPr>
          <w:cantSplit/>
        </w:trPr>
        <w:tc>
          <w:tcPr>
            <w:tcW w:w="540" w:type="dxa"/>
            <w:tcMar>
              <w:top w:w="0" w:type="dxa"/>
              <w:left w:w="0" w:type="dxa"/>
              <w:bottom w:w="0" w:type="dxa"/>
              <w:right w:w="100" w:type="dxa"/>
            </w:tcMar>
          </w:tcPr>
          <w:p w14:paraId="5270A3A3" w14:textId="77777777" w:rsidR="00DA4077" w:rsidRDefault="00000000">
            <w:pPr>
              <w:snapToGrid w:val="0"/>
              <w:spacing w:line="386" w:lineRule="exact"/>
              <w:ind w:firstLine="0"/>
              <w:jc w:val="right"/>
            </w:pPr>
            <w:r>
              <w:rPr>
                <w:rFonts w:eastAsia="Times New Roman" w:cs="Consolas"/>
                <w:color w:val="7F807F"/>
                <w:szCs w:val="24"/>
              </w:rPr>
              <w:t>152</w:t>
            </w:r>
          </w:p>
        </w:tc>
        <w:tc>
          <w:tcPr>
            <w:tcW w:w="9000" w:type="dxa"/>
            <w:tcMar>
              <w:top w:w="0" w:type="dxa"/>
              <w:left w:w="75" w:type="dxa"/>
              <w:bottom w:w="0" w:type="dxa"/>
              <w:right w:w="0" w:type="dxa"/>
            </w:tcMar>
          </w:tcPr>
          <w:p w14:paraId="46428C84" w14:textId="77777777" w:rsidR="00DA4077" w:rsidRDefault="00000000">
            <w:pPr>
              <w:snapToGrid w:val="0"/>
              <w:spacing w:line="386" w:lineRule="exact"/>
              <w:ind w:left="400" w:hanging="400"/>
              <w:jc w:val="left"/>
            </w:pPr>
            <w:r>
              <w:rPr>
                <w:rFonts w:ascii="Consolas" w:eastAsia="微软雅黑" w:hAnsi="Consolas" w:cs="Consolas"/>
                <w:szCs w:val="24"/>
              </w:rPr>
              <w:t xml:space="preserve">        charge=charge,</w:t>
            </w:r>
          </w:p>
        </w:tc>
        <w:tc>
          <w:tcPr>
            <w:tcW w:w="80" w:type="dxa"/>
            <w:shd w:val="clear" w:color="auto" w:fill="CED4F4"/>
            <w:tcMar>
              <w:top w:w="0" w:type="dxa"/>
              <w:left w:w="0" w:type="dxa"/>
              <w:bottom w:w="0" w:type="dxa"/>
              <w:right w:w="0" w:type="dxa"/>
            </w:tcMar>
          </w:tcPr>
          <w:p w14:paraId="021577CD" w14:textId="77777777" w:rsidR="00DA4077" w:rsidRDefault="00DA4077">
            <w:pPr>
              <w:snapToGrid w:val="0"/>
              <w:spacing w:line="20" w:lineRule="exact"/>
              <w:ind w:firstLine="0"/>
            </w:pPr>
          </w:p>
        </w:tc>
      </w:tr>
      <w:tr w:rsidR="00DA4077" w14:paraId="2F5020A5" w14:textId="77777777">
        <w:trPr>
          <w:cantSplit/>
        </w:trPr>
        <w:tc>
          <w:tcPr>
            <w:tcW w:w="540" w:type="dxa"/>
            <w:tcMar>
              <w:top w:w="0" w:type="dxa"/>
              <w:left w:w="0" w:type="dxa"/>
              <w:bottom w:w="0" w:type="dxa"/>
              <w:right w:w="100" w:type="dxa"/>
            </w:tcMar>
          </w:tcPr>
          <w:p w14:paraId="32071903" w14:textId="77777777" w:rsidR="00DA4077" w:rsidRDefault="00000000">
            <w:pPr>
              <w:snapToGrid w:val="0"/>
              <w:spacing w:line="386" w:lineRule="exact"/>
              <w:ind w:firstLine="0"/>
              <w:jc w:val="right"/>
            </w:pPr>
            <w:r>
              <w:rPr>
                <w:rFonts w:eastAsia="Times New Roman" w:cs="Consolas"/>
                <w:color w:val="7F807F"/>
                <w:szCs w:val="24"/>
              </w:rPr>
              <w:t>153</w:t>
            </w:r>
          </w:p>
        </w:tc>
        <w:tc>
          <w:tcPr>
            <w:tcW w:w="9000" w:type="dxa"/>
            <w:tcMar>
              <w:top w:w="0" w:type="dxa"/>
              <w:left w:w="75" w:type="dxa"/>
              <w:bottom w:w="0" w:type="dxa"/>
              <w:right w:w="0" w:type="dxa"/>
            </w:tcMar>
          </w:tcPr>
          <w:p w14:paraId="55574F56" w14:textId="77777777" w:rsidR="00DA4077" w:rsidRDefault="00000000">
            <w:pPr>
              <w:snapToGrid w:val="0"/>
              <w:spacing w:line="386" w:lineRule="exact"/>
              <w:ind w:left="400" w:hanging="400"/>
              <w:jc w:val="left"/>
            </w:pPr>
            <w:r>
              <w:rPr>
                <w:rFonts w:ascii="Consolas" w:eastAsia="微软雅黑" w:hAnsi="Consolas" w:cs="Consolas"/>
                <w:szCs w:val="24"/>
              </w:rPr>
              <w:t xml:space="preserve">        discharge=discharge,</w:t>
            </w:r>
          </w:p>
        </w:tc>
        <w:tc>
          <w:tcPr>
            <w:tcW w:w="80" w:type="dxa"/>
            <w:shd w:val="clear" w:color="auto" w:fill="CED4F4"/>
            <w:tcMar>
              <w:top w:w="0" w:type="dxa"/>
              <w:left w:w="0" w:type="dxa"/>
              <w:bottom w:w="0" w:type="dxa"/>
              <w:right w:w="0" w:type="dxa"/>
            </w:tcMar>
          </w:tcPr>
          <w:p w14:paraId="118B7D3C" w14:textId="77777777" w:rsidR="00DA4077" w:rsidRDefault="00DA4077">
            <w:pPr>
              <w:snapToGrid w:val="0"/>
              <w:spacing w:line="20" w:lineRule="exact"/>
              <w:ind w:firstLine="0"/>
            </w:pPr>
          </w:p>
        </w:tc>
      </w:tr>
      <w:tr w:rsidR="00DA4077" w14:paraId="2A736E36" w14:textId="77777777">
        <w:trPr>
          <w:cantSplit/>
        </w:trPr>
        <w:tc>
          <w:tcPr>
            <w:tcW w:w="540" w:type="dxa"/>
            <w:tcMar>
              <w:top w:w="0" w:type="dxa"/>
              <w:left w:w="0" w:type="dxa"/>
              <w:bottom w:w="0" w:type="dxa"/>
              <w:right w:w="100" w:type="dxa"/>
            </w:tcMar>
          </w:tcPr>
          <w:p w14:paraId="3001161C" w14:textId="77777777" w:rsidR="00DA4077" w:rsidRDefault="00000000">
            <w:pPr>
              <w:snapToGrid w:val="0"/>
              <w:spacing w:line="386" w:lineRule="exact"/>
              <w:ind w:firstLine="0"/>
              <w:jc w:val="right"/>
            </w:pPr>
            <w:r>
              <w:rPr>
                <w:rFonts w:eastAsia="Times New Roman" w:cs="Consolas"/>
                <w:color w:val="7F807F"/>
                <w:szCs w:val="24"/>
              </w:rPr>
              <w:t>154</w:t>
            </w:r>
          </w:p>
        </w:tc>
        <w:tc>
          <w:tcPr>
            <w:tcW w:w="9000" w:type="dxa"/>
            <w:tcMar>
              <w:top w:w="0" w:type="dxa"/>
              <w:left w:w="75" w:type="dxa"/>
              <w:bottom w:w="0" w:type="dxa"/>
              <w:right w:w="0" w:type="dxa"/>
            </w:tcMar>
          </w:tcPr>
          <w:p w14:paraId="34BA048B" w14:textId="77777777" w:rsidR="00DA4077" w:rsidRDefault="00000000">
            <w:pPr>
              <w:snapToGrid w:val="0"/>
              <w:spacing w:line="386" w:lineRule="exact"/>
              <w:ind w:left="400" w:hanging="400"/>
              <w:jc w:val="left"/>
            </w:pPr>
            <w:r>
              <w:rPr>
                <w:rFonts w:ascii="Consolas" w:eastAsia="微软雅黑" w:hAnsi="Consolas" w:cs="Consolas"/>
                <w:szCs w:val="24"/>
              </w:rPr>
              <w:t xml:space="preserve">        curtailment=curtailment,</w:t>
            </w:r>
          </w:p>
        </w:tc>
        <w:tc>
          <w:tcPr>
            <w:tcW w:w="80" w:type="dxa"/>
            <w:shd w:val="clear" w:color="auto" w:fill="CED4F4"/>
            <w:tcMar>
              <w:top w:w="0" w:type="dxa"/>
              <w:left w:w="0" w:type="dxa"/>
              <w:bottom w:w="0" w:type="dxa"/>
              <w:right w:w="0" w:type="dxa"/>
            </w:tcMar>
          </w:tcPr>
          <w:p w14:paraId="5F4D1033" w14:textId="77777777" w:rsidR="00DA4077" w:rsidRDefault="00DA4077">
            <w:pPr>
              <w:snapToGrid w:val="0"/>
              <w:spacing w:line="20" w:lineRule="exact"/>
              <w:ind w:firstLine="0"/>
            </w:pPr>
          </w:p>
        </w:tc>
      </w:tr>
      <w:tr w:rsidR="00DA4077" w14:paraId="78C4A743" w14:textId="77777777">
        <w:trPr>
          <w:cantSplit/>
        </w:trPr>
        <w:tc>
          <w:tcPr>
            <w:tcW w:w="540" w:type="dxa"/>
            <w:tcMar>
              <w:top w:w="0" w:type="dxa"/>
              <w:left w:w="0" w:type="dxa"/>
              <w:bottom w:w="0" w:type="dxa"/>
              <w:right w:w="100" w:type="dxa"/>
            </w:tcMar>
          </w:tcPr>
          <w:p w14:paraId="2957E6DC" w14:textId="77777777" w:rsidR="00DA4077" w:rsidRDefault="00000000">
            <w:pPr>
              <w:snapToGrid w:val="0"/>
              <w:spacing w:line="386" w:lineRule="exact"/>
              <w:ind w:firstLine="0"/>
              <w:jc w:val="right"/>
            </w:pPr>
            <w:r>
              <w:rPr>
                <w:rFonts w:eastAsia="Times New Roman" w:cs="Consolas"/>
                <w:color w:val="7F807F"/>
                <w:szCs w:val="24"/>
              </w:rPr>
              <w:t>155</w:t>
            </w:r>
          </w:p>
        </w:tc>
        <w:tc>
          <w:tcPr>
            <w:tcW w:w="9000" w:type="dxa"/>
            <w:tcMar>
              <w:top w:w="0" w:type="dxa"/>
              <w:left w:w="75" w:type="dxa"/>
              <w:bottom w:w="0" w:type="dxa"/>
              <w:right w:w="0" w:type="dxa"/>
            </w:tcMar>
          </w:tcPr>
          <w:p w14:paraId="2C404636" w14:textId="77777777" w:rsidR="00DA4077" w:rsidRDefault="00000000">
            <w:pPr>
              <w:snapToGrid w:val="0"/>
              <w:spacing w:line="386" w:lineRule="exact"/>
              <w:ind w:left="400" w:hanging="400"/>
              <w:jc w:val="left"/>
            </w:pPr>
            <w:r>
              <w:rPr>
                <w:rFonts w:ascii="Consolas" w:eastAsia="微软雅黑" w:hAnsi="Consolas" w:cs="Consolas"/>
                <w:szCs w:val="24"/>
              </w:rPr>
              <w:t xml:space="preserve">        emergency=emergency,</w:t>
            </w:r>
          </w:p>
        </w:tc>
        <w:tc>
          <w:tcPr>
            <w:tcW w:w="80" w:type="dxa"/>
            <w:shd w:val="clear" w:color="auto" w:fill="CED4F4"/>
            <w:tcMar>
              <w:top w:w="0" w:type="dxa"/>
              <w:left w:w="0" w:type="dxa"/>
              <w:bottom w:w="0" w:type="dxa"/>
              <w:right w:w="0" w:type="dxa"/>
            </w:tcMar>
          </w:tcPr>
          <w:p w14:paraId="38D2599D" w14:textId="77777777" w:rsidR="00DA4077" w:rsidRDefault="00DA4077">
            <w:pPr>
              <w:snapToGrid w:val="0"/>
              <w:spacing w:line="20" w:lineRule="exact"/>
              <w:ind w:firstLine="0"/>
            </w:pPr>
          </w:p>
        </w:tc>
      </w:tr>
      <w:tr w:rsidR="00DA4077" w14:paraId="6BDC47A8" w14:textId="77777777">
        <w:trPr>
          <w:cantSplit/>
        </w:trPr>
        <w:tc>
          <w:tcPr>
            <w:tcW w:w="540" w:type="dxa"/>
            <w:tcMar>
              <w:top w:w="0" w:type="dxa"/>
              <w:left w:w="0" w:type="dxa"/>
              <w:bottom w:w="0" w:type="dxa"/>
              <w:right w:w="100" w:type="dxa"/>
            </w:tcMar>
          </w:tcPr>
          <w:p w14:paraId="2B519D44" w14:textId="77777777" w:rsidR="00DA4077" w:rsidRDefault="00000000">
            <w:pPr>
              <w:snapToGrid w:val="0"/>
              <w:spacing w:line="386" w:lineRule="exact"/>
              <w:ind w:firstLine="0"/>
              <w:jc w:val="right"/>
            </w:pPr>
            <w:r>
              <w:rPr>
                <w:rFonts w:eastAsia="Times New Roman" w:cs="Consolas"/>
                <w:color w:val="7F807F"/>
                <w:szCs w:val="24"/>
              </w:rPr>
              <w:t>156</w:t>
            </w:r>
          </w:p>
        </w:tc>
        <w:tc>
          <w:tcPr>
            <w:tcW w:w="9000" w:type="dxa"/>
            <w:tcMar>
              <w:top w:w="0" w:type="dxa"/>
              <w:left w:w="75" w:type="dxa"/>
              <w:bottom w:w="0" w:type="dxa"/>
              <w:right w:w="0" w:type="dxa"/>
            </w:tcMar>
          </w:tcPr>
          <w:p w14:paraId="750B1124" w14:textId="77777777" w:rsidR="00DA4077" w:rsidRDefault="00000000">
            <w:pPr>
              <w:snapToGrid w:val="0"/>
              <w:spacing w:line="386" w:lineRule="exact"/>
              <w:ind w:left="400" w:hanging="400"/>
              <w:jc w:val="left"/>
            </w:pPr>
            <w:r>
              <w:rPr>
                <w:rFonts w:ascii="Consolas" w:eastAsia="微软雅黑" w:hAnsi="Consolas" w:cs="Consolas"/>
                <w:szCs w:val="24"/>
              </w:rPr>
              <w:t xml:space="preserve">        soc=soc,</w:t>
            </w:r>
          </w:p>
        </w:tc>
        <w:tc>
          <w:tcPr>
            <w:tcW w:w="80" w:type="dxa"/>
            <w:shd w:val="clear" w:color="auto" w:fill="CED4F4"/>
            <w:tcMar>
              <w:top w:w="0" w:type="dxa"/>
              <w:left w:w="0" w:type="dxa"/>
              <w:bottom w:w="0" w:type="dxa"/>
              <w:right w:w="0" w:type="dxa"/>
            </w:tcMar>
          </w:tcPr>
          <w:p w14:paraId="449D914E" w14:textId="77777777" w:rsidR="00DA4077" w:rsidRDefault="00DA4077">
            <w:pPr>
              <w:snapToGrid w:val="0"/>
              <w:spacing w:line="20" w:lineRule="exact"/>
              <w:ind w:firstLine="0"/>
            </w:pPr>
          </w:p>
        </w:tc>
      </w:tr>
      <w:tr w:rsidR="00DA4077" w14:paraId="0C393E45" w14:textId="77777777">
        <w:trPr>
          <w:cantSplit/>
        </w:trPr>
        <w:tc>
          <w:tcPr>
            <w:tcW w:w="540" w:type="dxa"/>
            <w:tcMar>
              <w:top w:w="0" w:type="dxa"/>
              <w:left w:w="0" w:type="dxa"/>
              <w:bottom w:w="0" w:type="dxa"/>
              <w:right w:w="100" w:type="dxa"/>
            </w:tcMar>
          </w:tcPr>
          <w:p w14:paraId="7CB5EE90" w14:textId="77777777" w:rsidR="00DA4077" w:rsidRDefault="00000000">
            <w:pPr>
              <w:snapToGrid w:val="0"/>
              <w:spacing w:line="386" w:lineRule="exact"/>
              <w:ind w:firstLine="0"/>
              <w:jc w:val="right"/>
            </w:pPr>
            <w:r>
              <w:rPr>
                <w:rFonts w:eastAsia="Times New Roman" w:cs="Consolas"/>
                <w:color w:val="7F807F"/>
                <w:szCs w:val="24"/>
              </w:rPr>
              <w:t>157</w:t>
            </w:r>
          </w:p>
        </w:tc>
        <w:tc>
          <w:tcPr>
            <w:tcW w:w="9000" w:type="dxa"/>
            <w:tcMar>
              <w:top w:w="0" w:type="dxa"/>
              <w:left w:w="75" w:type="dxa"/>
              <w:bottom w:w="0" w:type="dxa"/>
              <w:right w:w="0" w:type="dxa"/>
            </w:tcMar>
          </w:tcPr>
          <w:p w14:paraId="6A8E184D" w14:textId="77777777" w:rsidR="00DA4077" w:rsidRDefault="00000000">
            <w:pPr>
              <w:snapToGrid w:val="0"/>
              <w:spacing w:line="386" w:lineRule="exact"/>
              <w:ind w:left="400" w:hanging="400"/>
              <w:jc w:val="left"/>
            </w:pPr>
            <w:r>
              <w:rPr>
                <w:rFonts w:ascii="Consolas" w:eastAsia="微软雅黑" w:hAnsi="Consolas" w:cs="Consolas"/>
                <w:szCs w:val="24"/>
              </w:rPr>
              <w:t xml:space="preserve">        mode=mode,</w:t>
            </w:r>
          </w:p>
        </w:tc>
        <w:tc>
          <w:tcPr>
            <w:tcW w:w="80" w:type="dxa"/>
            <w:shd w:val="clear" w:color="auto" w:fill="CED4F4"/>
            <w:tcMar>
              <w:top w:w="0" w:type="dxa"/>
              <w:left w:w="0" w:type="dxa"/>
              <w:bottom w:w="0" w:type="dxa"/>
              <w:right w:w="0" w:type="dxa"/>
            </w:tcMar>
          </w:tcPr>
          <w:p w14:paraId="684723E7" w14:textId="77777777" w:rsidR="00DA4077" w:rsidRDefault="00DA4077">
            <w:pPr>
              <w:snapToGrid w:val="0"/>
              <w:spacing w:line="20" w:lineRule="exact"/>
              <w:ind w:firstLine="0"/>
            </w:pPr>
          </w:p>
        </w:tc>
      </w:tr>
      <w:tr w:rsidR="00DA4077" w14:paraId="6221AE89" w14:textId="77777777">
        <w:trPr>
          <w:cantSplit/>
        </w:trPr>
        <w:tc>
          <w:tcPr>
            <w:tcW w:w="540" w:type="dxa"/>
            <w:tcMar>
              <w:top w:w="0" w:type="dxa"/>
              <w:left w:w="0" w:type="dxa"/>
              <w:bottom w:w="0" w:type="dxa"/>
              <w:right w:w="100" w:type="dxa"/>
            </w:tcMar>
          </w:tcPr>
          <w:p w14:paraId="0B169F62" w14:textId="77777777" w:rsidR="00DA4077" w:rsidRDefault="00000000">
            <w:pPr>
              <w:snapToGrid w:val="0"/>
              <w:spacing w:line="386" w:lineRule="exact"/>
              <w:ind w:firstLine="0"/>
              <w:jc w:val="right"/>
            </w:pPr>
            <w:r>
              <w:rPr>
                <w:rFonts w:eastAsia="Times New Roman" w:cs="Consolas"/>
                <w:color w:val="7F807F"/>
                <w:szCs w:val="24"/>
              </w:rPr>
              <w:t>158</w:t>
            </w:r>
          </w:p>
        </w:tc>
        <w:tc>
          <w:tcPr>
            <w:tcW w:w="9000" w:type="dxa"/>
            <w:tcMar>
              <w:top w:w="0" w:type="dxa"/>
              <w:left w:w="75" w:type="dxa"/>
              <w:bottom w:w="0" w:type="dxa"/>
              <w:right w:w="0" w:type="dxa"/>
            </w:tcMar>
          </w:tcPr>
          <w:p w14:paraId="7DED1C8F" w14:textId="77777777" w:rsidR="00DA4077" w:rsidRDefault="00000000">
            <w:pPr>
              <w:snapToGrid w:val="0"/>
              <w:spacing w:line="386" w:lineRule="exact"/>
              <w:ind w:left="400" w:hanging="400"/>
              <w:jc w:val="left"/>
            </w:pPr>
            <w:r>
              <w:rPr>
                <w:rFonts w:ascii="Consolas" w:eastAsia="微软雅黑" w:hAnsi="Consolas" w:cs="Consolas"/>
                <w:szCs w:val="24"/>
              </w:rPr>
              <w:t xml:space="preserve">        objective=float(raw.fun),</w:t>
            </w:r>
          </w:p>
        </w:tc>
        <w:tc>
          <w:tcPr>
            <w:tcW w:w="80" w:type="dxa"/>
            <w:shd w:val="clear" w:color="auto" w:fill="CED4F4"/>
            <w:tcMar>
              <w:top w:w="0" w:type="dxa"/>
              <w:left w:w="0" w:type="dxa"/>
              <w:bottom w:w="0" w:type="dxa"/>
              <w:right w:w="0" w:type="dxa"/>
            </w:tcMar>
          </w:tcPr>
          <w:p w14:paraId="0C6D8F5E" w14:textId="77777777" w:rsidR="00DA4077" w:rsidRDefault="00DA4077">
            <w:pPr>
              <w:snapToGrid w:val="0"/>
              <w:spacing w:line="20" w:lineRule="exact"/>
              <w:ind w:firstLine="0"/>
            </w:pPr>
          </w:p>
        </w:tc>
      </w:tr>
      <w:tr w:rsidR="00DA4077" w14:paraId="56A583F3" w14:textId="77777777">
        <w:trPr>
          <w:cantSplit/>
        </w:trPr>
        <w:tc>
          <w:tcPr>
            <w:tcW w:w="540" w:type="dxa"/>
            <w:tcMar>
              <w:top w:w="0" w:type="dxa"/>
              <w:left w:w="0" w:type="dxa"/>
              <w:bottom w:w="0" w:type="dxa"/>
              <w:right w:w="100" w:type="dxa"/>
            </w:tcMar>
          </w:tcPr>
          <w:p w14:paraId="4131B01C" w14:textId="77777777" w:rsidR="00DA4077" w:rsidRDefault="00000000">
            <w:pPr>
              <w:snapToGrid w:val="0"/>
              <w:spacing w:line="386" w:lineRule="exact"/>
              <w:ind w:firstLine="0"/>
              <w:jc w:val="right"/>
            </w:pPr>
            <w:r>
              <w:rPr>
                <w:rFonts w:eastAsia="Times New Roman" w:cs="Consolas"/>
                <w:color w:val="7F807F"/>
                <w:szCs w:val="24"/>
              </w:rPr>
              <w:t>159</w:t>
            </w:r>
          </w:p>
        </w:tc>
        <w:tc>
          <w:tcPr>
            <w:tcW w:w="9000" w:type="dxa"/>
            <w:tcMar>
              <w:top w:w="0" w:type="dxa"/>
              <w:left w:w="75" w:type="dxa"/>
              <w:bottom w:w="0" w:type="dxa"/>
              <w:right w:w="0" w:type="dxa"/>
            </w:tcMar>
          </w:tcPr>
          <w:p w14:paraId="2A3E030E" w14:textId="77777777" w:rsidR="00DA4077" w:rsidRDefault="00000000">
            <w:pPr>
              <w:snapToGrid w:val="0"/>
              <w:spacing w:line="386" w:lineRule="exact"/>
              <w:ind w:left="400" w:hanging="400"/>
              <w:jc w:val="left"/>
            </w:pPr>
            <w:r>
              <w:rPr>
                <w:rFonts w:ascii="Consolas" w:eastAsia="微软雅黑" w:hAnsi="Consolas" w:cs="Consolas"/>
                <w:szCs w:val="24"/>
              </w:rPr>
              <w:t xml:space="preserve">        solve_seconds=elapsed,</w:t>
            </w:r>
          </w:p>
        </w:tc>
        <w:tc>
          <w:tcPr>
            <w:tcW w:w="80" w:type="dxa"/>
            <w:shd w:val="clear" w:color="auto" w:fill="CED4F4"/>
            <w:tcMar>
              <w:top w:w="0" w:type="dxa"/>
              <w:left w:w="0" w:type="dxa"/>
              <w:bottom w:w="0" w:type="dxa"/>
              <w:right w:w="0" w:type="dxa"/>
            </w:tcMar>
          </w:tcPr>
          <w:p w14:paraId="2808049B" w14:textId="77777777" w:rsidR="00DA4077" w:rsidRDefault="00DA4077">
            <w:pPr>
              <w:snapToGrid w:val="0"/>
              <w:spacing w:line="20" w:lineRule="exact"/>
              <w:ind w:firstLine="0"/>
            </w:pPr>
          </w:p>
        </w:tc>
      </w:tr>
      <w:tr w:rsidR="00DA4077" w14:paraId="2BD0A30F" w14:textId="77777777">
        <w:trPr>
          <w:cantSplit/>
        </w:trPr>
        <w:tc>
          <w:tcPr>
            <w:tcW w:w="540" w:type="dxa"/>
            <w:tcMar>
              <w:top w:w="0" w:type="dxa"/>
              <w:left w:w="0" w:type="dxa"/>
              <w:bottom w:w="0" w:type="dxa"/>
              <w:right w:w="100" w:type="dxa"/>
            </w:tcMar>
          </w:tcPr>
          <w:p w14:paraId="26C3F2B8" w14:textId="77777777" w:rsidR="00DA4077" w:rsidRDefault="00000000">
            <w:pPr>
              <w:snapToGrid w:val="0"/>
              <w:spacing w:line="386" w:lineRule="exact"/>
              <w:ind w:firstLine="0"/>
              <w:jc w:val="right"/>
            </w:pPr>
            <w:r>
              <w:rPr>
                <w:rFonts w:eastAsia="Times New Roman" w:cs="Consolas"/>
                <w:color w:val="7F807F"/>
                <w:szCs w:val="24"/>
              </w:rPr>
              <w:t>160</w:t>
            </w:r>
          </w:p>
        </w:tc>
        <w:tc>
          <w:tcPr>
            <w:tcW w:w="9000" w:type="dxa"/>
            <w:tcMar>
              <w:top w:w="0" w:type="dxa"/>
              <w:left w:w="75" w:type="dxa"/>
              <w:bottom w:w="0" w:type="dxa"/>
              <w:right w:w="0" w:type="dxa"/>
            </w:tcMar>
          </w:tcPr>
          <w:p w14:paraId="464356D5" w14:textId="77777777" w:rsidR="00DA4077" w:rsidRDefault="00000000">
            <w:pPr>
              <w:snapToGrid w:val="0"/>
              <w:spacing w:line="386" w:lineRule="exact"/>
              <w:ind w:left="400" w:hanging="400"/>
              <w:jc w:val="left"/>
            </w:pPr>
            <w:r>
              <w:rPr>
                <w:rFonts w:ascii="Consolas" w:eastAsia="微软雅黑" w:hAnsi="Consolas" w:cs="Consolas"/>
                <w:szCs w:val="24"/>
              </w:rPr>
              <w:t xml:space="preserve">        max_balance_residual=float(np.max(np.abs(balance_residual))),</w:t>
            </w:r>
          </w:p>
        </w:tc>
        <w:tc>
          <w:tcPr>
            <w:tcW w:w="80" w:type="dxa"/>
            <w:shd w:val="clear" w:color="auto" w:fill="CED4F4"/>
            <w:tcMar>
              <w:top w:w="0" w:type="dxa"/>
              <w:left w:w="0" w:type="dxa"/>
              <w:bottom w:w="0" w:type="dxa"/>
              <w:right w:w="0" w:type="dxa"/>
            </w:tcMar>
          </w:tcPr>
          <w:p w14:paraId="206708FD" w14:textId="77777777" w:rsidR="00DA4077" w:rsidRDefault="00DA4077">
            <w:pPr>
              <w:snapToGrid w:val="0"/>
              <w:spacing w:line="20" w:lineRule="exact"/>
              <w:ind w:firstLine="0"/>
            </w:pPr>
          </w:p>
        </w:tc>
      </w:tr>
      <w:tr w:rsidR="00DA4077" w14:paraId="31EC0F84" w14:textId="77777777">
        <w:trPr>
          <w:cantSplit/>
        </w:trPr>
        <w:tc>
          <w:tcPr>
            <w:tcW w:w="540" w:type="dxa"/>
            <w:tcMar>
              <w:top w:w="0" w:type="dxa"/>
              <w:left w:w="0" w:type="dxa"/>
              <w:bottom w:w="0" w:type="dxa"/>
              <w:right w:w="100" w:type="dxa"/>
            </w:tcMar>
          </w:tcPr>
          <w:p w14:paraId="7E0C456C" w14:textId="77777777" w:rsidR="00DA4077" w:rsidRDefault="00000000">
            <w:pPr>
              <w:snapToGrid w:val="0"/>
              <w:spacing w:line="386" w:lineRule="exact"/>
              <w:ind w:firstLine="0"/>
              <w:jc w:val="right"/>
            </w:pPr>
            <w:r>
              <w:rPr>
                <w:rFonts w:eastAsia="Times New Roman" w:cs="Consolas"/>
                <w:color w:val="7F807F"/>
                <w:szCs w:val="24"/>
              </w:rPr>
              <w:t>161</w:t>
            </w:r>
          </w:p>
        </w:tc>
        <w:tc>
          <w:tcPr>
            <w:tcW w:w="9000" w:type="dxa"/>
            <w:tcMar>
              <w:top w:w="0" w:type="dxa"/>
              <w:left w:w="75" w:type="dxa"/>
              <w:bottom w:w="0" w:type="dxa"/>
              <w:right w:w="0" w:type="dxa"/>
            </w:tcMar>
          </w:tcPr>
          <w:p w14:paraId="37D02B4F" w14:textId="77777777" w:rsidR="00DA4077" w:rsidRDefault="00000000">
            <w:pPr>
              <w:snapToGrid w:val="0"/>
              <w:spacing w:line="386" w:lineRule="exact"/>
              <w:ind w:left="400" w:hanging="400"/>
              <w:jc w:val="left"/>
            </w:pPr>
            <w:r>
              <w:rPr>
                <w:rFonts w:ascii="Consolas" w:eastAsia="微软雅黑" w:hAnsi="Consolas" w:cs="Consolas"/>
                <w:szCs w:val="24"/>
              </w:rPr>
              <w:t xml:space="preserve">        max_soc_residual=float(np.max(np.abs(soc_residual))),</w:t>
            </w:r>
          </w:p>
        </w:tc>
        <w:tc>
          <w:tcPr>
            <w:tcW w:w="80" w:type="dxa"/>
            <w:shd w:val="clear" w:color="auto" w:fill="CED4F4"/>
            <w:tcMar>
              <w:top w:w="0" w:type="dxa"/>
              <w:left w:w="0" w:type="dxa"/>
              <w:bottom w:w="0" w:type="dxa"/>
              <w:right w:w="0" w:type="dxa"/>
            </w:tcMar>
          </w:tcPr>
          <w:p w14:paraId="481A3EE7" w14:textId="77777777" w:rsidR="00DA4077" w:rsidRDefault="00DA4077">
            <w:pPr>
              <w:snapToGrid w:val="0"/>
              <w:spacing w:line="20" w:lineRule="exact"/>
              <w:ind w:firstLine="0"/>
            </w:pPr>
          </w:p>
        </w:tc>
      </w:tr>
      <w:tr w:rsidR="00DA4077" w14:paraId="413EEA9C" w14:textId="77777777">
        <w:trPr>
          <w:cantSplit/>
        </w:trPr>
        <w:tc>
          <w:tcPr>
            <w:tcW w:w="540" w:type="dxa"/>
            <w:tcMar>
              <w:top w:w="0" w:type="dxa"/>
              <w:left w:w="0" w:type="dxa"/>
              <w:bottom w:w="0" w:type="dxa"/>
              <w:right w:w="100" w:type="dxa"/>
            </w:tcMar>
          </w:tcPr>
          <w:p w14:paraId="481C0E7F" w14:textId="77777777" w:rsidR="00DA4077" w:rsidRDefault="00000000">
            <w:pPr>
              <w:snapToGrid w:val="0"/>
              <w:spacing w:line="386" w:lineRule="exact"/>
              <w:ind w:firstLine="0"/>
              <w:jc w:val="right"/>
            </w:pPr>
            <w:r>
              <w:rPr>
                <w:rFonts w:eastAsia="Times New Roman" w:cs="Consolas"/>
                <w:color w:val="7F807F"/>
                <w:szCs w:val="24"/>
              </w:rPr>
              <w:t>162</w:t>
            </w:r>
          </w:p>
        </w:tc>
        <w:tc>
          <w:tcPr>
            <w:tcW w:w="9000" w:type="dxa"/>
            <w:tcMar>
              <w:top w:w="0" w:type="dxa"/>
              <w:left w:w="75" w:type="dxa"/>
              <w:bottom w:w="0" w:type="dxa"/>
              <w:right w:w="0" w:type="dxa"/>
            </w:tcMar>
          </w:tcPr>
          <w:p w14:paraId="77650C47" w14:textId="77777777" w:rsidR="00DA4077" w:rsidRDefault="00000000">
            <w:pPr>
              <w:snapToGrid w:val="0"/>
              <w:spacing w:line="386" w:lineRule="exact"/>
              <w:ind w:left="400" w:hanging="400"/>
              <w:jc w:val="left"/>
            </w:pPr>
            <w:r>
              <w:rPr>
                <w:rFonts w:ascii="Consolas" w:eastAsia="微软雅黑" w:hAnsi="Consolas" w:cs="Consolas"/>
                <w:szCs w:val="24"/>
              </w:rPr>
              <w:t xml:space="preserve">        success=bool(</w:t>
            </w:r>
            <w:proofErr w:type="gramStart"/>
            <w:r>
              <w:rPr>
                <w:rFonts w:ascii="Consolas" w:eastAsia="微软雅黑" w:hAnsi="Consolas" w:cs="Consolas"/>
                <w:szCs w:val="24"/>
              </w:rPr>
              <w:t>raw.success</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A950071" w14:textId="77777777" w:rsidR="00DA4077" w:rsidRDefault="00DA4077">
            <w:pPr>
              <w:snapToGrid w:val="0"/>
              <w:spacing w:line="20" w:lineRule="exact"/>
              <w:ind w:firstLine="0"/>
            </w:pPr>
          </w:p>
        </w:tc>
      </w:tr>
      <w:tr w:rsidR="00DA4077" w14:paraId="3FF0F117" w14:textId="77777777">
        <w:trPr>
          <w:cantSplit/>
        </w:trPr>
        <w:tc>
          <w:tcPr>
            <w:tcW w:w="540" w:type="dxa"/>
            <w:tcMar>
              <w:top w:w="0" w:type="dxa"/>
              <w:left w:w="0" w:type="dxa"/>
              <w:bottom w:w="0" w:type="dxa"/>
              <w:right w:w="100" w:type="dxa"/>
            </w:tcMar>
          </w:tcPr>
          <w:p w14:paraId="25BB2A61" w14:textId="77777777" w:rsidR="00DA4077" w:rsidRDefault="00000000">
            <w:pPr>
              <w:snapToGrid w:val="0"/>
              <w:spacing w:line="386" w:lineRule="exact"/>
              <w:ind w:firstLine="0"/>
              <w:jc w:val="right"/>
            </w:pPr>
            <w:r>
              <w:rPr>
                <w:rFonts w:eastAsia="Times New Roman" w:cs="Consolas"/>
                <w:color w:val="7F807F"/>
                <w:szCs w:val="24"/>
              </w:rPr>
              <w:t>163</w:t>
            </w:r>
          </w:p>
        </w:tc>
        <w:tc>
          <w:tcPr>
            <w:tcW w:w="9000" w:type="dxa"/>
            <w:tcMar>
              <w:top w:w="0" w:type="dxa"/>
              <w:left w:w="75" w:type="dxa"/>
              <w:bottom w:w="0" w:type="dxa"/>
              <w:right w:w="0" w:type="dxa"/>
            </w:tcMar>
          </w:tcPr>
          <w:p w14:paraId="18559E90" w14:textId="77777777" w:rsidR="00DA4077" w:rsidRDefault="00000000">
            <w:pPr>
              <w:snapToGrid w:val="0"/>
              <w:spacing w:line="386" w:lineRule="exact"/>
              <w:ind w:left="400" w:hanging="400"/>
              <w:jc w:val="left"/>
            </w:pPr>
            <w:r>
              <w:rPr>
                <w:rFonts w:ascii="Consolas" w:eastAsia="微软雅黑" w:hAnsi="Consolas" w:cs="Consolas"/>
                <w:szCs w:val="24"/>
              </w:rPr>
              <w:t xml:space="preserve">        message=str(</w:t>
            </w:r>
            <w:proofErr w:type="gramStart"/>
            <w:r>
              <w:rPr>
                <w:rFonts w:ascii="Consolas" w:eastAsia="微软雅黑" w:hAnsi="Consolas" w:cs="Consolas"/>
                <w:szCs w:val="24"/>
              </w:rPr>
              <w:t>raw.message</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7B0AD31" w14:textId="77777777" w:rsidR="00DA4077" w:rsidRDefault="00DA4077">
            <w:pPr>
              <w:snapToGrid w:val="0"/>
              <w:spacing w:line="20" w:lineRule="exact"/>
              <w:ind w:firstLine="0"/>
            </w:pPr>
          </w:p>
        </w:tc>
      </w:tr>
      <w:tr w:rsidR="00DA4077" w14:paraId="01A719C4" w14:textId="77777777">
        <w:trPr>
          <w:cantSplit/>
        </w:trPr>
        <w:tc>
          <w:tcPr>
            <w:tcW w:w="540" w:type="dxa"/>
            <w:tcMar>
              <w:top w:w="0" w:type="dxa"/>
              <w:left w:w="0" w:type="dxa"/>
              <w:bottom w:w="0" w:type="dxa"/>
              <w:right w:w="100" w:type="dxa"/>
            </w:tcMar>
          </w:tcPr>
          <w:p w14:paraId="195DD35A" w14:textId="77777777" w:rsidR="00DA4077" w:rsidRDefault="00000000">
            <w:pPr>
              <w:snapToGrid w:val="0"/>
              <w:spacing w:line="386" w:lineRule="exact"/>
              <w:ind w:firstLine="0"/>
              <w:jc w:val="right"/>
            </w:pPr>
            <w:r>
              <w:rPr>
                <w:rFonts w:eastAsia="Times New Roman" w:cs="Consolas"/>
                <w:color w:val="7F807F"/>
                <w:szCs w:val="24"/>
              </w:rPr>
              <w:t>164</w:t>
            </w:r>
          </w:p>
        </w:tc>
        <w:tc>
          <w:tcPr>
            <w:tcW w:w="9000" w:type="dxa"/>
            <w:tcMar>
              <w:top w:w="0" w:type="dxa"/>
              <w:left w:w="75" w:type="dxa"/>
              <w:bottom w:w="0" w:type="dxa"/>
              <w:right w:w="0" w:type="dxa"/>
            </w:tcMar>
          </w:tcPr>
          <w:p w14:paraId="3F81EEE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76B7BBA8" w14:textId="77777777" w:rsidR="00DA4077" w:rsidRDefault="00DA4077">
            <w:pPr>
              <w:snapToGrid w:val="0"/>
              <w:spacing w:line="20" w:lineRule="exact"/>
              <w:ind w:firstLine="0"/>
            </w:pPr>
          </w:p>
        </w:tc>
      </w:tr>
      <w:tr w:rsidR="00DA4077" w14:paraId="07981D56" w14:textId="77777777">
        <w:trPr>
          <w:cantSplit/>
        </w:trPr>
        <w:tc>
          <w:tcPr>
            <w:tcW w:w="9620" w:type="dxa"/>
            <w:gridSpan w:val="3"/>
            <w:tcBorders>
              <w:top w:val="single" w:sz="4" w:space="0" w:color="000000"/>
              <w:bottom w:val="single" w:sz="4" w:space="0" w:color="000000"/>
            </w:tcBorders>
            <w:tcMar>
              <w:top w:w="0" w:type="dxa"/>
              <w:left w:w="0" w:type="dxa"/>
              <w:bottom w:w="0" w:type="dxa"/>
              <w:right w:w="0" w:type="dxa"/>
            </w:tcMar>
            <w:vAlign w:val="center"/>
          </w:tcPr>
          <w:p w14:paraId="02941FE4" w14:textId="77777777" w:rsidR="00DA4077" w:rsidRDefault="00000000">
            <w:pPr>
              <w:snapToGrid w:val="0"/>
              <w:spacing w:before="160" w:after="160" w:line="280" w:lineRule="exact"/>
              <w:ind w:firstLine="0"/>
            </w:pPr>
            <w:r>
              <w:rPr>
                <w:rFonts w:ascii="Consolas" w:eastAsia="微软雅黑" w:hAnsi="Consolas" w:cs="Consolas"/>
                <w:b/>
                <w:szCs w:val="24"/>
              </w:rPr>
              <w:t>data_loader.py</w:t>
            </w:r>
            <w:r>
              <w:rPr>
                <w:rFonts w:ascii="Consolas" w:eastAsia="微软雅黑" w:hAnsi="Consolas" w:cs="Consolas"/>
                <w:color w:val="404040"/>
                <w:sz w:val="21"/>
                <w:szCs w:val="21"/>
              </w:rPr>
              <w:t xml:space="preserve">　问题一附件数据读取与单位转换</w:t>
            </w:r>
          </w:p>
        </w:tc>
      </w:tr>
      <w:tr w:rsidR="00DA4077" w14:paraId="54009681" w14:textId="77777777">
        <w:trPr>
          <w:cantSplit/>
        </w:trPr>
        <w:tc>
          <w:tcPr>
            <w:tcW w:w="540" w:type="dxa"/>
            <w:tcMar>
              <w:top w:w="0" w:type="dxa"/>
              <w:left w:w="0" w:type="dxa"/>
              <w:bottom w:w="0" w:type="dxa"/>
              <w:right w:w="100" w:type="dxa"/>
            </w:tcMar>
          </w:tcPr>
          <w:p w14:paraId="71AA315C" w14:textId="77777777" w:rsidR="00DA4077" w:rsidRDefault="00000000">
            <w:pPr>
              <w:snapToGrid w:val="0"/>
              <w:spacing w:line="386" w:lineRule="exact"/>
              <w:ind w:firstLine="0"/>
              <w:jc w:val="right"/>
            </w:pPr>
            <w:r>
              <w:rPr>
                <w:rFonts w:eastAsia="Times New Roman" w:cs="Consolas"/>
                <w:color w:val="7F807F"/>
                <w:szCs w:val="24"/>
              </w:rPr>
              <w:t>1</w:t>
            </w:r>
          </w:p>
        </w:tc>
        <w:tc>
          <w:tcPr>
            <w:tcW w:w="9000" w:type="dxa"/>
            <w:tcMar>
              <w:top w:w="0" w:type="dxa"/>
              <w:left w:w="75" w:type="dxa"/>
              <w:bottom w:w="0" w:type="dxa"/>
              <w:right w:w="0" w:type="dxa"/>
            </w:tcMar>
          </w:tcPr>
          <w:p w14:paraId="29348211" w14:textId="77777777" w:rsidR="00DA4077" w:rsidRDefault="00000000">
            <w:pPr>
              <w:snapToGrid w:val="0"/>
              <w:spacing w:line="386" w:lineRule="exact"/>
              <w:ind w:left="400" w:hanging="400"/>
              <w:jc w:val="left"/>
            </w:pPr>
            <w:r>
              <w:rPr>
                <w:rFonts w:ascii="Consolas" w:eastAsia="微软雅黑" w:hAnsi="Consolas" w:cs="Consolas"/>
                <w:color w:val="008470"/>
                <w:szCs w:val="24"/>
                <w:lang w:eastAsia="zh-CN"/>
              </w:rPr>
              <w:t>"""2026</w:t>
            </w:r>
            <w:r>
              <w:rPr>
                <w:rFonts w:ascii="Consolas" w:eastAsia="微软雅黑" w:hAnsi="Consolas" w:cs="Consolas"/>
                <w:color w:val="008470"/>
                <w:szCs w:val="24"/>
                <w:lang w:eastAsia="zh-CN"/>
              </w:rPr>
              <w:t>年</w:t>
            </w:r>
            <w:r>
              <w:rPr>
                <w:rFonts w:ascii="Consolas" w:eastAsia="微软雅黑" w:hAnsi="Consolas" w:cs="Consolas"/>
                <w:color w:val="008470"/>
                <w:szCs w:val="24"/>
                <w:lang w:eastAsia="zh-CN"/>
              </w:rPr>
              <w:t>C</w:t>
            </w:r>
            <w:r>
              <w:rPr>
                <w:rFonts w:ascii="Consolas" w:eastAsia="微软雅黑" w:hAnsi="Consolas" w:cs="Consolas"/>
                <w:color w:val="008470"/>
                <w:szCs w:val="24"/>
                <w:lang w:eastAsia="zh-CN"/>
              </w:rPr>
              <w:t>题附件数据读取与单位转换。</w:t>
            </w: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5E6E996B" w14:textId="77777777" w:rsidR="00DA4077" w:rsidRDefault="00DA4077">
            <w:pPr>
              <w:snapToGrid w:val="0"/>
              <w:spacing w:line="20" w:lineRule="exact"/>
              <w:ind w:firstLine="0"/>
            </w:pPr>
          </w:p>
        </w:tc>
      </w:tr>
      <w:tr w:rsidR="00DA4077" w14:paraId="6ADA08F0" w14:textId="77777777">
        <w:trPr>
          <w:cantSplit/>
        </w:trPr>
        <w:tc>
          <w:tcPr>
            <w:tcW w:w="540" w:type="dxa"/>
            <w:tcMar>
              <w:top w:w="0" w:type="dxa"/>
              <w:left w:w="0" w:type="dxa"/>
              <w:bottom w:w="0" w:type="dxa"/>
              <w:right w:w="100" w:type="dxa"/>
            </w:tcMar>
          </w:tcPr>
          <w:p w14:paraId="359ABDA3" w14:textId="77777777" w:rsidR="00DA4077" w:rsidRDefault="00000000">
            <w:pPr>
              <w:snapToGrid w:val="0"/>
              <w:spacing w:line="386" w:lineRule="exact"/>
              <w:ind w:firstLine="0"/>
              <w:jc w:val="right"/>
            </w:pPr>
            <w:r>
              <w:rPr>
                <w:rFonts w:eastAsia="Times New Roman" w:cs="Consolas"/>
                <w:color w:val="7F807F"/>
                <w:szCs w:val="24"/>
              </w:rPr>
              <w:t>2</w:t>
            </w:r>
          </w:p>
        </w:tc>
        <w:tc>
          <w:tcPr>
            <w:tcW w:w="9000" w:type="dxa"/>
            <w:tcMar>
              <w:top w:w="0" w:type="dxa"/>
              <w:left w:w="75" w:type="dxa"/>
              <w:bottom w:w="0" w:type="dxa"/>
              <w:right w:w="0" w:type="dxa"/>
            </w:tcMar>
          </w:tcPr>
          <w:p w14:paraId="0C69E9D7"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63C857E" w14:textId="77777777" w:rsidR="00DA4077" w:rsidRDefault="00DA4077">
            <w:pPr>
              <w:snapToGrid w:val="0"/>
              <w:spacing w:line="20" w:lineRule="exact"/>
              <w:ind w:firstLine="0"/>
            </w:pPr>
          </w:p>
        </w:tc>
      </w:tr>
      <w:tr w:rsidR="00DA4077" w14:paraId="5B08F6AF" w14:textId="77777777">
        <w:trPr>
          <w:cantSplit/>
        </w:trPr>
        <w:tc>
          <w:tcPr>
            <w:tcW w:w="540" w:type="dxa"/>
            <w:tcMar>
              <w:top w:w="0" w:type="dxa"/>
              <w:left w:w="0" w:type="dxa"/>
              <w:bottom w:w="0" w:type="dxa"/>
              <w:right w:w="100" w:type="dxa"/>
            </w:tcMar>
          </w:tcPr>
          <w:p w14:paraId="4995DB0B" w14:textId="77777777" w:rsidR="00DA4077" w:rsidRDefault="00000000">
            <w:pPr>
              <w:snapToGrid w:val="0"/>
              <w:spacing w:line="386" w:lineRule="exact"/>
              <w:ind w:firstLine="0"/>
              <w:jc w:val="right"/>
            </w:pPr>
            <w:r>
              <w:rPr>
                <w:rFonts w:eastAsia="Times New Roman" w:cs="Consolas"/>
                <w:color w:val="7F807F"/>
                <w:szCs w:val="24"/>
              </w:rPr>
              <w:t>3</w:t>
            </w:r>
          </w:p>
        </w:tc>
        <w:tc>
          <w:tcPr>
            <w:tcW w:w="9000" w:type="dxa"/>
            <w:tcMar>
              <w:top w:w="0" w:type="dxa"/>
              <w:left w:w="75" w:type="dxa"/>
              <w:bottom w:w="0" w:type="dxa"/>
              <w:right w:w="0" w:type="dxa"/>
            </w:tcMar>
          </w:tcPr>
          <w:p w14:paraId="15011894"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__future__ </w:t>
            </w:r>
            <w:r>
              <w:rPr>
                <w:rFonts w:ascii="Consolas" w:eastAsia="微软雅黑" w:hAnsi="Consolas" w:cs="Consolas"/>
                <w:color w:val="006EB8"/>
                <w:szCs w:val="24"/>
              </w:rPr>
              <w:t>import</w:t>
            </w:r>
            <w:r>
              <w:rPr>
                <w:rFonts w:ascii="Consolas" w:eastAsia="微软雅黑" w:hAnsi="Consolas" w:cs="Consolas"/>
                <w:szCs w:val="24"/>
              </w:rPr>
              <w:t xml:space="preserve"> annotations</w:t>
            </w:r>
          </w:p>
        </w:tc>
        <w:tc>
          <w:tcPr>
            <w:tcW w:w="80" w:type="dxa"/>
            <w:shd w:val="clear" w:color="auto" w:fill="CED4F4"/>
            <w:tcMar>
              <w:top w:w="0" w:type="dxa"/>
              <w:left w:w="0" w:type="dxa"/>
              <w:bottom w:w="0" w:type="dxa"/>
              <w:right w:w="0" w:type="dxa"/>
            </w:tcMar>
          </w:tcPr>
          <w:p w14:paraId="6618A89A" w14:textId="77777777" w:rsidR="00DA4077" w:rsidRDefault="00DA4077">
            <w:pPr>
              <w:snapToGrid w:val="0"/>
              <w:spacing w:line="20" w:lineRule="exact"/>
              <w:ind w:firstLine="0"/>
            </w:pPr>
          </w:p>
        </w:tc>
      </w:tr>
      <w:tr w:rsidR="00DA4077" w14:paraId="52B3063A" w14:textId="77777777">
        <w:trPr>
          <w:cantSplit/>
        </w:trPr>
        <w:tc>
          <w:tcPr>
            <w:tcW w:w="540" w:type="dxa"/>
            <w:tcMar>
              <w:top w:w="0" w:type="dxa"/>
              <w:left w:w="0" w:type="dxa"/>
              <w:bottom w:w="0" w:type="dxa"/>
              <w:right w:w="100" w:type="dxa"/>
            </w:tcMar>
          </w:tcPr>
          <w:p w14:paraId="01EC7025" w14:textId="77777777" w:rsidR="00DA4077" w:rsidRDefault="00000000">
            <w:pPr>
              <w:snapToGrid w:val="0"/>
              <w:spacing w:line="386" w:lineRule="exact"/>
              <w:ind w:firstLine="0"/>
              <w:jc w:val="right"/>
            </w:pPr>
            <w:r>
              <w:rPr>
                <w:rFonts w:eastAsia="Times New Roman" w:cs="Consolas"/>
                <w:color w:val="7F807F"/>
                <w:szCs w:val="24"/>
              </w:rPr>
              <w:t>4</w:t>
            </w:r>
          </w:p>
        </w:tc>
        <w:tc>
          <w:tcPr>
            <w:tcW w:w="9000" w:type="dxa"/>
            <w:tcMar>
              <w:top w:w="0" w:type="dxa"/>
              <w:left w:w="75" w:type="dxa"/>
              <w:bottom w:w="0" w:type="dxa"/>
              <w:right w:w="0" w:type="dxa"/>
            </w:tcMar>
          </w:tcPr>
          <w:p w14:paraId="6696E360"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59DD2F6" w14:textId="77777777" w:rsidR="00DA4077" w:rsidRDefault="00DA4077">
            <w:pPr>
              <w:snapToGrid w:val="0"/>
              <w:spacing w:line="20" w:lineRule="exact"/>
              <w:ind w:firstLine="0"/>
            </w:pPr>
          </w:p>
        </w:tc>
      </w:tr>
      <w:tr w:rsidR="00DA4077" w14:paraId="1F2CFBB1" w14:textId="77777777">
        <w:trPr>
          <w:cantSplit/>
        </w:trPr>
        <w:tc>
          <w:tcPr>
            <w:tcW w:w="540" w:type="dxa"/>
            <w:tcMar>
              <w:top w:w="0" w:type="dxa"/>
              <w:left w:w="0" w:type="dxa"/>
              <w:bottom w:w="0" w:type="dxa"/>
              <w:right w:w="100" w:type="dxa"/>
            </w:tcMar>
          </w:tcPr>
          <w:p w14:paraId="3902B743" w14:textId="77777777" w:rsidR="00DA4077" w:rsidRDefault="00000000">
            <w:pPr>
              <w:snapToGrid w:val="0"/>
              <w:spacing w:line="386" w:lineRule="exact"/>
              <w:ind w:firstLine="0"/>
              <w:jc w:val="right"/>
            </w:pPr>
            <w:r>
              <w:rPr>
                <w:rFonts w:eastAsia="Times New Roman" w:cs="Consolas"/>
                <w:color w:val="7F807F"/>
                <w:szCs w:val="24"/>
              </w:rPr>
              <w:t>5</w:t>
            </w:r>
          </w:p>
        </w:tc>
        <w:tc>
          <w:tcPr>
            <w:tcW w:w="9000" w:type="dxa"/>
            <w:tcMar>
              <w:top w:w="0" w:type="dxa"/>
              <w:left w:w="75" w:type="dxa"/>
              <w:bottom w:w="0" w:type="dxa"/>
              <w:right w:w="0" w:type="dxa"/>
            </w:tcMar>
          </w:tcPr>
          <w:p w14:paraId="383D572A"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pathlib </w:t>
            </w:r>
            <w:r>
              <w:rPr>
                <w:rFonts w:ascii="Consolas" w:eastAsia="微软雅黑" w:hAnsi="Consolas" w:cs="Consolas"/>
                <w:color w:val="006EB8"/>
                <w:szCs w:val="24"/>
              </w:rPr>
              <w:t>import</w:t>
            </w:r>
            <w:r>
              <w:rPr>
                <w:rFonts w:ascii="Consolas" w:eastAsia="微软雅黑" w:hAnsi="Consolas" w:cs="Consolas"/>
                <w:szCs w:val="24"/>
              </w:rPr>
              <w:t xml:space="preserve"> Path</w:t>
            </w:r>
          </w:p>
        </w:tc>
        <w:tc>
          <w:tcPr>
            <w:tcW w:w="80" w:type="dxa"/>
            <w:shd w:val="clear" w:color="auto" w:fill="CED4F4"/>
            <w:tcMar>
              <w:top w:w="0" w:type="dxa"/>
              <w:left w:w="0" w:type="dxa"/>
              <w:bottom w:w="0" w:type="dxa"/>
              <w:right w:w="0" w:type="dxa"/>
            </w:tcMar>
          </w:tcPr>
          <w:p w14:paraId="2445A739" w14:textId="77777777" w:rsidR="00DA4077" w:rsidRDefault="00DA4077">
            <w:pPr>
              <w:snapToGrid w:val="0"/>
              <w:spacing w:line="20" w:lineRule="exact"/>
              <w:ind w:firstLine="0"/>
            </w:pPr>
          </w:p>
        </w:tc>
      </w:tr>
      <w:tr w:rsidR="00DA4077" w14:paraId="30606336" w14:textId="77777777">
        <w:trPr>
          <w:cantSplit/>
        </w:trPr>
        <w:tc>
          <w:tcPr>
            <w:tcW w:w="540" w:type="dxa"/>
            <w:tcMar>
              <w:top w:w="0" w:type="dxa"/>
              <w:left w:w="0" w:type="dxa"/>
              <w:bottom w:w="0" w:type="dxa"/>
              <w:right w:w="100" w:type="dxa"/>
            </w:tcMar>
          </w:tcPr>
          <w:p w14:paraId="1BC081CE" w14:textId="77777777" w:rsidR="00DA4077" w:rsidRDefault="00000000">
            <w:pPr>
              <w:snapToGrid w:val="0"/>
              <w:spacing w:line="386" w:lineRule="exact"/>
              <w:ind w:firstLine="0"/>
              <w:jc w:val="right"/>
            </w:pPr>
            <w:r>
              <w:rPr>
                <w:rFonts w:eastAsia="Times New Roman" w:cs="Consolas"/>
                <w:color w:val="7F807F"/>
                <w:szCs w:val="24"/>
              </w:rPr>
              <w:t>6</w:t>
            </w:r>
          </w:p>
        </w:tc>
        <w:tc>
          <w:tcPr>
            <w:tcW w:w="9000" w:type="dxa"/>
            <w:tcMar>
              <w:top w:w="0" w:type="dxa"/>
              <w:left w:w="75" w:type="dxa"/>
              <w:bottom w:w="0" w:type="dxa"/>
              <w:right w:w="0" w:type="dxa"/>
            </w:tcMar>
          </w:tcPr>
          <w:p w14:paraId="434080C5"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C98E39B" w14:textId="77777777" w:rsidR="00DA4077" w:rsidRDefault="00DA4077">
            <w:pPr>
              <w:snapToGrid w:val="0"/>
              <w:spacing w:line="20" w:lineRule="exact"/>
              <w:ind w:firstLine="0"/>
            </w:pPr>
          </w:p>
        </w:tc>
      </w:tr>
      <w:tr w:rsidR="00DA4077" w14:paraId="3201CB0C" w14:textId="77777777">
        <w:trPr>
          <w:cantSplit/>
        </w:trPr>
        <w:tc>
          <w:tcPr>
            <w:tcW w:w="540" w:type="dxa"/>
            <w:tcMar>
              <w:top w:w="0" w:type="dxa"/>
              <w:left w:w="0" w:type="dxa"/>
              <w:bottom w:w="0" w:type="dxa"/>
              <w:right w:w="100" w:type="dxa"/>
            </w:tcMar>
          </w:tcPr>
          <w:p w14:paraId="7CCAE767" w14:textId="77777777" w:rsidR="00DA4077" w:rsidRDefault="00000000">
            <w:pPr>
              <w:snapToGrid w:val="0"/>
              <w:spacing w:line="386" w:lineRule="exact"/>
              <w:ind w:firstLine="0"/>
              <w:jc w:val="right"/>
            </w:pPr>
            <w:r>
              <w:rPr>
                <w:rFonts w:eastAsia="Times New Roman" w:cs="Consolas"/>
                <w:color w:val="7F807F"/>
                <w:szCs w:val="24"/>
              </w:rPr>
              <w:t>7</w:t>
            </w:r>
          </w:p>
        </w:tc>
        <w:tc>
          <w:tcPr>
            <w:tcW w:w="9000" w:type="dxa"/>
            <w:tcMar>
              <w:top w:w="0" w:type="dxa"/>
              <w:left w:w="75" w:type="dxa"/>
              <w:bottom w:w="0" w:type="dxa"/>
              <w:right w:w="0" w:type="dxa"/>
            </w:tcMar>
          </w:tcPr>
          <w:p w14:paraId="0F1C63FD"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numpy </w:t>
            </w:r>
            <w:r>
              <w:rPr>
                <w:rFonts w:ascii="Consolas" w:eastAsia="微软雅黑" w:hAnsi="Consolas" w:cs="Consolas"/>
                <w:color w:val="006EB8"/>
                <w:szCs w:val="24"/>
              </w:rPr>
              <w:t>as</w:t>
            </w:r>
            <w:r>
              <w:rPr>
                <w:rFonts w:ascii="Consolas" w:eastAsia="微软雅黑" w:hAnsi="Consolas" w:cs="Consolas"/>
                <w:szCs w:val="24"/>
              </w:rPr>
              <w:t xml:space="preserve"> np</w:t>
            </w:r>
          </w:p>
        </w:tc>
        <w:tc>
          <w:tcPr>
            <w:tcW w:w="80" w:type="dxa"/>
            <w:shd w:val="clear" w:color="auto" w:fill="CED4F4"/>
            <w:tcMar>
              <w:top w:w="0" w:type="dxa"/>
              <w:left w:w="0" w:type="dxa"/>
              <w:bottom w:w="0" w:type="dxa"/>
              <w:right w:w="0" w:type="dxa"/>
            </w:tcMar>
          </w:tcPr>
          <w:p w14:paraId="4F34A744" w14:textId="77777777" w:rsidR="00DA4077" w:rsidRDefault="00DA4077">
            <w:pPr>
              <w:snapToGrid w:val="0"/>
              <w:spacing w:line="20" w:lineRule="exact"/>
              <w:ind w:firstLine="0"/>
            </w:pPr>
          </w:p>
        </w:tc>
      </w:tr>
      <w:tr w:rsidR="00DA4077" w14:paraId="10F5E515" w14:textId="77777777">
        <w:trPr>
          <w:cantSplit/>
        </w:trPr>
        <w:tc>
          <w:tcPr>
            <w:tcW w:w="540" w:type="dxa"/>
            <w:tcMar>
              <w:top w:w="0" w:type="dxa"/>
              <w:left w:w="0" w:type="dxa"/>
              <w:bottom w:w="0" w:type="dxa"/>
              <w:right w:w="100" w:type="dxa"/>
            </w:tcMar>
          </w:tcPr>
          <w:p w14:paraId="09D7620E" w14:textId="77777777" w:rsidR="00DA4077" w:rsidRDefault="00000000">
            <w:pPr>
              <w:snapToGrid w:val="0"/>
              <w:spacing w:line="386" w:lineRule="exact"/>
              <w:ind w:firstLine="0"/>
              <w:jc w:val="right"/>
            </w:pPr>
            <w:r>
              <w:rPr>
                <w:rFonts w:eastAsia="Times New Roman" w:cs="Consolas"/>
                <w:color w:val="7F807F"/>
                <w:szCs w:val="24"/>
              </w:rPr>
              <w:t>8</w:t>
            </w:r>
          </w:p>
        </w:tc>
        <w:tc>
          <w:tcPr>
            <w:tcW w:w="9000" w:type="dxa"/>
            <w:tcMar>
              <w:top w:w="0" w:type="dxa"/>
              <w:left w:w="75" w:type="dxa"/>
              <w:bottom w:w="0" w:type="dxa"/>
              <w:right w:w="0" w:type="dxa"/>
            </w:tcMar>
          </w:tcPr>
          <w:p w14:paraId="26D96CA2"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pandas </w:t>
            </w:r>
            <w:r>
              <w:rPr>
                <w:rFonts w:ascii="Consolas" w:eastAsia="微软雅黑" w:hAnsi="Consolas" w:cs="Consolas"/>
                <w:color w:val="006EB8"/>
                <w:szCs w:val="24"/>
              </w:rPr>
              <w:t>as</w:t>
            </w:r>
            <w:r>
              <w:rPr>
                <w:rFonts w:ascii="Consolas" w:eastAsia="微软雅黑" w:hAnsi="Consolas" w:cs="Consolas"/>
                <w:szCs w:val="24"/>
              </w:rPr>
              <w:t xml:space="preserve"> pd</w:t>
            </w:r>
          </w:p>
        </w:tc>
        <w:tc>
          <w:tcPr>
            <w:tcW w:w="80" w:type="dxa"/>
            <w:shd w:val="clear" w:color="auto" w:fill="CED4F4"/>
            <w:tcMar>
              <w:top w:w="0" w:type="dxa"/>
              <w:left w:w="0" w:type="dxa"/>
              <w:bottom w:w="0" w:type="dxa"/>
              <w:right w:w="0" w:type="dxa"/>
            </w:tcMar>
          </w:tcPr>
          <w:p w14:paraId="7E294981" w14:textId="77777777" w:rsidR="00DA4077" w:rsidRDefault="00DA4077">
            <w:pPr>
              <w:snapToGrid w:val="0"/>
              <w:spacing w:line="20" w:lineRule="exact"/>
              <w:ind w:firstLine="0"/>
            </w:pPr>
          </w:p>
        </w:tc>
      </w:tr>
      <w:tr w:rsidR="00DA4077" w14:paraId="1B5C793B" w14:textId="77777777">
        <w:trPr>
          <w:cantSplit/>
        </w:trPr>
        <w:tc>
          <w:tcPr>
            <w:tcW w:w="540" w:type="dxa"/>
            <w:tcMar>
              <w:top w:w="0" w:type="dxa"/>
              <w:left w:w="0" w:type="dxa"/>
              <w:bottom w:w="0" w:type="dxa"/>
              <w:right w:w="100" w:type="dxa"/>
            </w:tcMar>
          </w:tcPr>
          <w:p w14:paraId="44621CFD" w14:textId="77777777" w:rsidR="00DA4077" w:rsidRDefault="00000000">
            <w:pPr>
              <w:snapToGrid w:val="0"/>
              <w:spacing w:line="386" w:lineRule="exact"/>
              <w:ind w:firstLine="0"/>
              <w:jc w:val="right"/>
            </w:pPr>
            <w:r>
              <w:rPr>
                <w:rFonts w:eastAsia="Times New Roman" w:cs="Consolas"/>
                <w:color w:val="7F807F"/>
                <w:szCs w:val="24"/>
              </w:rPr>
              <w:t>9</w:t>
            </w:r>
          </w:p>
        </w:tc>
        <w:tc>
          <w:tcPr>
            <w:tcW w:w="9000" w:type="dxa"/>
            <w:tcMar>
              <w:top w:w="0" w:type="dxa"/>
              <w:left w:w="75" w:type="dxa"/>
              <w:bottom w:w="0" w:type="dxa"/>
              <w:right w:w="0" w:type="dxa"/>
            </w:tcMar>
          </w:tcPr>
          <w:p w14:paraId="02FEDEE5"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6B9A786" w14:textId="77777777" w:rsidR="00DA4077" w:rsidRDefault="00DA4077">
            <w:pPr>
              <w:snapToGrid w:val="0"/>
              <w:spacing w:line="20" w:lineRule="exact"/>
              <w:ind w:firstLine="0"/>
            </w:pPr>
          </w:p>
        </w:tc>
      </w:tr>
      <w:tr w:rsidR="00DA4077" w14:paraId="2CE990C5" w14:textId="77777777">
        <w:trPr>
          <w:cantSplit/>
        </w:trPr>
        <w:tc>
          <w:tcPr>
            <w:tcW w:w="540" w:type="dxa"/>
            <w:tcMar>
              <w:top w:w="0" w:type="dxa"/>
              <w:left w:w="0" w:type="dxa"/>
              <w:bottom w:w="0" w:type="dxa"/>
              <w:right w:w="100" w:type="dxa"/>
            </w:tcMar>
          </w:tcPr>
          <w:p w14:paraId="45A383B9" w14:textId="77777777" w:rsidR="00DA4077" w:rsidRDefault="00000000">
            <w:pPr>
              <w:snapToGrid w:val="0"/>
              <w:spacing w:line="386" w:lineRule="exact"/>
              <w:ind w:firstLine="0"/>
              <w:jc w:val="right"/>
            </w:pPr>
            <w:r>
              <w:rPr>
                <w:rFonts w:eastAsia="Times New Roman" w:cs="Consolas"/>
                <w:color w:val="7F807F"/>
                <w:szCs w:val="24"/>
              </w:rPr>
              <w:t>10</w:t>
            </w:r>
          </w:p>
        </w:tc>
        <w:tc>
          <w:tcPr>
            <w:tcW w:w="9000" w:type="dxa"/>
            <w:tcMar>
              <w:top w:w="0" w:type="dxa"/>
              <w:left w:w="75" w:type="dxa"/>
              <w:bottom w:w="0" w:type="dxa"/>
              <w:right w:w="0" w:type="dxa"/>
            </w:tcMar>
          </w:tcPr>
          <w:p w14:paraId="2D011CBF"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EB8A6F4" w14:textId="77777777" w:rsidR="00DA4077" w:rsidRDefault="00DA4077">
            <w:pPr>
              <w:snapToGrid w:val="0"/>
              <w:spacing w:line="20" w:lineRule="exact"/>
              <w:ind w:firstLine="0"/>
            </w:pPr>
          </w:p>
        </w:tc>
      </w:tr>
      <w:tr w:rsidR="00DA4077" w14:paraId="703F868C" w14:textId="77777777">
        <w:trPr>
          <w:cantSplit/>
        </w:trPr>
        <w:tc>
          <w:tcPr>
            <w:tcW w:w="540" w:type="dxa"/>
            <w:tcMar>
              <w:top w:w="0" w:type="dxa"/>
              <w:left w:w="0" w:type="dxa"/>
              <w:bottom w:w="0" w:type="dxa"/>
              <w:right w:w="100" w:type="dxa"/>
            </w:tcMar>
          </w:tcPr>
          <w:p w14:paraId="17639CE7" w14:textId="77777777" w:rsidR="00DA4077" w:rsidRDefault="00000000">
            <w:pPr>
              <w:snapToGrid w:val="0"/>
              <w:spacing w:line="386" w:lineRule="exact"/>
              <w:ind w:firstLine="0"/>
              <w:jc w:val="right"/>
            </w:pPr>
            <w:r>
              <w:rPr>
                <w:rFonts w:eastAsia="Times New Roman" w:cs="Consolas"/>
                <w:color w:val="7F807F"/>
                <w:szCs w:val="24"/>
              </w:rPr>
              <w:t>11</w:t>
            </w:r>
          </w:p>
        </w:tc>
        <w:tc>
          <w:tcPr>
            <w:tcW w:w="9000" w:type="dxa"/>
            <w:tcMar>
              <w:top w:w="0" w:type="dxa"/>
              <w:left w:w="75" w:type="dxa"/>
              <w:bottom w:w="0" w:type="dxa"/>
              <w:right w:w="0" w:type="dxa"/>
            </w:tcMar>
          </w:tcPr>
          <w:p w14:paraId="6386FA65" w14:textId="77777777" w:rsidR="00DA4077" w:rsidRDefault="00000000">
            <w:pPr>
              <w:snapToGrid w:val="0"/>
              <w:spacing w:line="386" w:lineRule="exact"/>
              <w:ind w:left="400" w:hanging="400"/>
              <w:jc w:val="left"/>
            </w:pPr>
            <w:r>
              <w:rPr>
                <w:rFonts w:ascii="Consolas" w:eastAsia="微软雅黑" w:hAnsi="Consolas" w:cs="Consolas"/>
                <w:szCs w:val="24"/>
              </w:rPr>
              <w:t>ROOT = Path(__file__</w:t>
            </w:r>
            <w:proofErr w:type="gramStart"/>
            <w:r>
              <w:rPr>
                <w:rFonts w:ascii="Consolas" w:eastAsia="微软雅黑" w:hAnsi="Consolas" w:cs="Consolas"/>
                <w:szCs w:val="24"/>
              </w:rPr>
              <w:t>).resolve</w:t>
            </w:r>
            <w:proofErr w:type="gramEnd"/>
            <w:r>
              <w:rPr>
                <w:rFonts w:ascii="Consolas" w:eastAsia="微软雅黑" w:hAnsi="Consolas" w:cs="Consolas"/>
                <w:szCs w:val="24"/>
              </w:rPr>
              <w:t>(</w:t>
            </w:r>
            <w:proofErr w:type="gramStart"/>
            <w:r>
              <w:rPr>
                <w:rFonts w:ascii="Consolas" w:eastAsia="微软雅黑" w:hAnsi="Consolas" w:cs="Consolas"/>
                <w:szCs w:val="24"/>
              </w:rPr>
              <w:t>).parents</w:t>
            </w:r>
            <w:proofErr w:type="gramEnd"/>
            <w:r>
              <w:rPr>
                <w:rFonts w:ascii="Consolas" w:eastAsia="微软雅黑" w:hAnsi="Consolas" w:cs="Consolas"/>
                <w:szCs w:val="24"/>
              </w:rPr>
              <w:t>[1]</w:t>
            </w:r>
          </w:p>
        </w:tc>
        <w:tc>
          <w:tcPr>
            <w:tcW w:w="80" w:type="dxa"/>
            <w:shd w:val="clear" w:color="auto" w:fill="CED4F4"/>
            <w:tcMar>
              <w:top w:w="0" w:type="dxa"/>
              <w:left w:w="0" w:type="dxa"/>
              <w:bottom w:w="0" w:type="dxa"/>
              <w:right w:w="0" w:type="dxa"/>
            </w:tcMar>
          </w:tcPr>
          <w:p w14:paraId="4C40E289" w14:textId="77777777" w:rsidR="00DA4077" w:rsidRDefault="00DA4077">
            <w:pPr>
              <w:snapToGrid w:val="0"/>
              <w:spacing w:line="20" w:lineRule="exact"/>
              <w:ind w:firstLine="0"/>
            </w:pPr>
          </w:p>
        </w:tc>
      </w:tr>
      <w:tr w:rsidR="00DA4077" w14:paraId="781ED114" w14:textId="77777777">
        <w:trPr>
          <w:cantSplit/>
        </w:trPr>
        <w:tc>
          <w:tcPr>
            <w:tcW w:w="540" w:type="dxa"/>
            <w:tcMar>
              <w:top w:w="0" w:type="dxa"/>
              <w:left w:w="0" w:type="dxa"/>
              <w:bottom w:w="0" w:type="dxa"/>
              <w:right w:w="100" w:type="dxa"/>
            </w:tcMar>
          </w:tcPr>
          <w:p w14:paraId="50198E76" w14:textId="77777777" w:rsidR="00DA4077" w:rsidRDefault="00000000">
            <w:pPr>
              <w:snapToGrid w:val="0"/>
              <w:spacing w:line="386" w:lineRule="exact"/>
              <w:ind w:firstLine="0"/>
              <w:jc w:val="right"/>
            </w:pPr>
            <w:r>
              <w:rPr>
                <w:rFonts w:eastAsia="Times New Roman" w:cs="Consolas"/>
                <w:color w:val="7F807F"/>
                <w:szCs w:val="24"/>
              </w:rPr>
              <w:t>12</w:t>
            </w:r>
          </w:p>
        </w:tc>
        <w:tc>
          <w:tcPr>
            <w:tcW w:w="9000" w:type="dxa"/>
            <w:tcMar>
              <w:top w:w="0" w:type="dxa"/>
              <w:left w:w="75" w:type="dxa"/>
              <w:bottom w:w="0" w:type="dxa"/>
              <w:right w:w="0" w:type="dxa"/>
            </w:tcMar>
          </w:tcPr>
          <w:p w14:paraId="7F7B2A64" w14:textId="77777777" w:rsidR="00DA4077" w:rsidRDefault="00000000">
            <w:pPr>
              <w:snapToGrid w:val="0"/>
              <w:spacing w:line="386" w:lineRule="exact"/>
              <w:ind w:left="400" w:hanging="400"/>
              <w:jc w:val="left"/>
            </w:pPr>
            <w:r>
              <w:rPr>
                <w:rFonts w:ascii="Consolas" w:eastAsia="微软雅黑" w:hAnsi="Consolas" w:cs="Consolas"/>
                <w:szCs w:val="24"/>
              </w:rPr>
              <w:t xml:space="preserve">DATA_DIR = ROOT / </w:t>
            </w:r>
            <w:r>
              <w:rPr>
                <w:rFonts w:ascii="Consolas" w:eastAsia="微软雅黑" w:hAnsi="Consolas" w:cs="Consolas"/>
                <w:color w:val="008470"/>
                <w:szCs w:val="24"/>
              </w:rPr>
              <w:t>"problems"</w:t>
            </w:r>
            <w:r>
              <w:rPr>
                <w:rFonts w:ascii="Consolas" w:eastAsia="微软雅黑" w:hAnsi="Consolas" w:cs="Consolas"/>
                <w:szCs w:val="24"/>
              </w:rPr>
              <w:t xml:space="preserve"> / </w:t>
            </w:r>
            <w:r>
              <w:rPr>
                <w:rFonts w:ascii="Consolas" w:eastAsia="微软雅黑" w:hAnsi="Consolas" w:cs="Consolas"/>
                <w:color w:val="008470"/>
                <w:szCs w:val="24"/>
              </w:rPr>
              <w:t>"</w:t>
            </w:r>
            <w:r>
              <w:rPr>
                <w:rFonts w:ascii="Consolas" w:eastAsia="微软雅黑" w:hAnsi="Consolas" w:cs="Consolas"/>
                <w:color w:val="008470"/>
                <w:szCs w:val="24"/>
              </w:rPr>
              <w:t>选题</w:t>
            </w:r>
            <w:r>
              <w:rPr>
                <w:rFonts w:ascii="Consolas" w:eastAsia="微软雅黑" w:hAnsi="Consolas" w:cs="Consolas"/>
                <w:color w:val="008470"/>
                <w:szCs w:val="24"/>
              </w:rPr>
              <w:t>C_2026</w:t>
            </w:r>
            <w:r>
              <w:rPr>
                <w:rFonts w:ascii="Consolas" w:eastAsia="微软雅黑" w:hAnsi="Consolas" w:cs="Consolas"/>
                <w:color w:val="008470"/>
                <w:szCs w:val="24"/>
              </w:rPr>
              <w:t>正式</w:t>
            </w:r>
            <w:r>
              <w:rPr>
                <w:rFonts w:ascii="Consolas" w:eastAsia="微软雅黑" w:hAnsi="Consolas" w:cs="Consolas"/>
                <w:color w:val="008470"/>
                <w:szCs w:val="24"/>
              </w:rPr>
              <w:t>"</w:t>
            </w:r>
            <w:r>
              <w:rPr>
                <w:rFonts w:ascii="Consolas" w:eastAsia="微软雅黑" w:hAnsi="Consolas" w:cs="Consolas"/>
                <w:szCs w:val="24"/>
              </w:rPr>
              <w:t xml:space="preserve"> / </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33164341" w14:textId="77777777" w:rsidR="00DA4077" w:rsidRDefault="00DA4077">
            <w:pPr>
              <w:snapToGrid w:val="0"/>
              <w:spacing w:line="20" w:lineRule="exact"/>
              <w:ind w:firstLine="0"/>
            </w:pPr>
          </w:p>
        </w:tc>
      </w:tr>
      <w:tr w:rsidR="00DA4077" w14:paraId="4248B289" w14:textId="77777777">
        <w:trPr>
          <w:cantSplit/>
        </w:trPr>
        <w:tc>
          <w:tcPr>
            <w:tcW w:w="540" w:type="dxa"/>
            <w:tcMar>
              <w:top w:w="0" w:type="dxa"/>
              <w:left w:w="0" w:type="dxa"/>
              <w:bottom w:w="0" w:type="dxa"/>
              <w:right w:w="100" w:type="dxa"/>
            </w:tcMar>
          </w:tcPr>
          <w:p w14:paraId="5147DC82" w14:textId="77777777" w:rsidR="00DA4077" w:rsidRDefault="00000000">
            <w:pPr>
              <w:snapToGrid w:val="0"/>
              <w:spacing w:line="386" w:lineRule="exact"/>
              <w:ind w:firstLine="0"/>
              <w:jc w:val="right"/>
            </w:pPr>
            <w:r>
              <w:rPr>
                <w:rFonts w:eastAsia="Times New Roman" w:cs="Consolas"/>
                <w:color w:val="7F807F"/>
                <w:szCs w:val="24"/>
              </w:rPr>
              <w:lastRenderedPageBreak/>
              <w:t>13</w:t>
            </w:r>
          </w:p>
        </w:tc>
        <w:tc>
          <w:tcPr>
            <w:tcW w:w="9000" w:type="dxa"/>
            <w:tcMar>
              <w:top w:w="0" w:type="dxa"/>
              <w:left w:w="75" w:type="dxa"/>
              <w:bottom w:w="0" w:type="dxa"/>
              <w:right w:w="0" w:type="dxa"/>
            </w:tcMar>
          </w:tcPr>
          <w:p w14:paraId="4CE344F6" w14:textId="77777777" w:rsidR="00DA4077" w:rsidRDefault="00000000">
            <w:pPr>
              <w:snapToGrid w:val="0"/>
              <w:spacing w:line="386" w:lineRule="exact"/>
              <w:ind w:left="400" w:hanging="400"/>
              <w:jc w:val="left"/>
            </w:pPr>
            <w:r>
              <w:rPr>
                <w:rFonts w:ascii="Consolas" w:eastAsia="微软雅黑" w:hAnsi="Consolas" w:cs="Consolas"/>
                <w:szCs w:val="24"/>
              </w:rPr>
              <w:t>STEP_HOURS = 1.0 / 6.0</w:t>
            </w:r>
          </w:p>
        </w:tc>
        <w:tc>
          <w:tcPr>
            <w:tcW w:w="80" w:type="dxa"/>
            <w:shd w:val="clear" w:color="auto" w:fill="CED4F4"/>
            <w:tcMar>
              <w:top w:w="0" w:type="dxa"/>
              <w:left w:w="0" w:type="dxa"/>
              <w:bottom w:w="0" w:type="dxa"/>
              <w:right w:w="0" w:type="dxa"/>
            </w:tcMar>
          </w:tcPr>
          <w:p w14:paraId="45D9741F" w14:textId="77777777" w:rsidR="00DA4077" w:rsidRDefault="00DA4077">
            <w:pPr>
              <w:snapToGrid w:val="0"/>
              <w:spacing w:line="20" w:lineRule="exact"/>
              <w:ind w:firstLine="0"/>
            </w:pPr>
          </w:p>
        </w:tc>
      </w:tr>
      <w:tr w:rsidR="00DA4077" w14:paraId="2CF11AE2" w14:textId="77777777">
        <w:trPr>
          <w:cantSplit/>
        </w:trPr>
        <w:tc>
          <w:tcPr>
            <w:tcW w:w="540" w:type="dxa"/>
            <w:tcMar>
              <w:top w:w="0" w:type="dxa"/>
              <w:left w:w="0" w:type="dxa"/>
              <w:bottom w:w="0" w:type="dxa"/>
              <w:right w:w="100" w:type="dxa"/>
            </w:tcMar>
          </w:tcPr>
          <w:p w14:paraId="79F61379" w14:textId="77777777" w:rsidR="00DA4077" w:rsidRDefault="00000000">
            <w:pPr>
              <w:snapToGrid w:val="0"/>
              <w:spacing w:line="386" w:lineRule="exact"/>
              <w:ind w:firstLine="0"/>
              <w:jc w:val="right"/>
            </w:pPr>
            <w:r>
              <w:rPr>
                <w:rFonts w:eastAsia="Times New Roman" w:cs="Consolas"/>
                <w:color w:val="7F807F"/>
                <w:szCs w:val="24"/>
              </w:rPr>
              <w:t>14</w:t>
            </w:r>
          </w:p>
        </w:tc>
        <w:tc>
          <w:tcPr>
            <w:tcW w:w="9000" w:type="dxa"/>
            <w:tcMar>
              <w:top w:w="0" w:type="dxa"/>
              <w:left w:w="75" w:type="dxa"/>
              <w:bottom w:w="0" w:type="dxa"/>
              <w:right w:w="0" w:type="dxa"/>
            </w:tcMar>
          </w:tcPr>
          <w:p w14:paraId="705603C3"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EDB44F4" w14:textId="77777777" w:rsidR="00DA4077" w:rsidRDefault="00DA4077">
            <w:pPr>
              <w:snapToGrid w:val="0"/>
              <w:spacing w:line="20" w:lineRule="exact"/>
              <w:ind w:firstLine="0"/>
            </w:pPr>
          </w:p>
        </w:tc>
      </w:tr>
      <w:tr w:rsidR="00DA4077" w14:paraId="2B294C68" w14:textId="77777777">
        <w:trPr>
          <w:cantSplit/>
        </w:trPr>
        <w:tc>
          <w:tcPr>
            <w:tcW w:w="540" w:type="dxa"/>
            <w:tcMar>
              <w:top w:w="0" w:type="dxa"/>
              <w:left w:w="0" w:type="dxa"/>
              <w:bottom w:w="0" w:type="dxa"/>
              <w:right w:w="100" w:type="dxa"/>
            </w:tcMar>
          </w:tcPr>
          <w:p w14:paraId="38A12C90" w14:textId="77777777" w:rsidR="00DA4077" w:rsidRDefault="00000000">
            <w:pPr>
              <w:snapToGrid w:val="0"/>
              <w:spacing w:line="386" w:lineRule="exact"/>
              <w:ind w:firstLine="0"/>
              <w:jc w:val="right"/>
            </w:pPr>
            <w:r>
              <w:rPr>
                <w:rFonts w:eastAsia="Times New Roman" w:cs="Consolas"/>
                <w:color w:val="7F807F"/>
                <w:szCs w:val="24"/>
              </w:rPr>
              <w:t>15</w:t>
            </w:r>
          </w:p>
        </w:tc>
        <w:tc>
          <w:tcPr>
            <w:tcW w:w="9000" w:type="dxa"/>
            <w:tcMar>
              <w:top w:w="0" w:type="dxa"/>
              <w:left w:w="75" w:type="dxa"/>
              <w:bottom w:w="0" w:type="dxa"/>
              <w:right w:w="0" w:type="dxa"/>
            </w:tcMar>
          </w:tcPr>
          <w:p w14:paraId="1A376FB3"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BC4E245" w14:textId="77777777" w:rsidR="00DA4077" w:rsidRDefault="00DA4077">
            <w:pPr>
              <w:snapToGrid w:val="0"/>
              <w:spacing w:line="20" w:lineRule="exact"/>
              <w:ind w:firstLine="0"/>
            </w:pPr>
          </w:p>
        </w:tc>
      </w:tr>
      <w:tr w:rsidR="00DA4077" w14:paraId="0FBEA17D" w14:textId="77777777">
        <w:trPr>
          <w:cantSplit/>
        </w:trPr>
        <w:tc>
          <w:tcPr>
            <w:tcW w:w="540" w:type="dxa"/>
            <w:tcMar>
              <w:top w:w="0" w:type="dxa"/>
              <w:left w:w="0" w:type="dxa"/>
              <w:bottom w:w="0" w:type="dxa"/>
              <w:right w:w="100" w:type="dxa"/>
            </w:tcMar>
          </w:tcPr>
          <w:p w14:paraId="6A64F55D" w14:textId="77777777" w:rsidR="00DA4077" w:rsidRDefault="00000000">
            <w:pPr>
              <w:snapToGrid w:val="0"/>
              <w:spacing w:line="386" w:lineRule="exact"/>
              <w:ind w:firstLine="0"/>
              <w:jc w:val="right"/>
            </w:pPr>
            <w:r>
              <w:rPr>
                <w:rFonts w:eastAsia="Times New Roman" w:cs="Consolas"/>
                <w:color w:val="7F807F"/>
                <w:szCs w:val="24"/>
              </w:rPr>
              <w:t>16</w:t>
            </w:r>
          </w:p>
        </w:tc>
        <w:tc>
          <w:tcPr>
            <w:tcW w:w="9000" w:type="dxa"/>
            <w:tcMar>
              <w:top w:w="0" w:type="dxa"/>
              <w:left w:w="75" w:type="dxa"/>
              <w:bottom w:w="0" w:type="dxa"/>
              <w:right w:w="0" w:type="dxa"/>
            </w:tcMar>
          </w:tcPr>
          <w:p w14:paraId="3E25EAD8"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load_q1() -&gt; </w:t>
            </w:r>
            <w:proofErr w:type="gramStart"/>
            <w:r>
              <w:rPr>
                <w:rFonts w:ascii="Consolas" w:eastAsia="微软雅黑" w:hAnsi="Consolas" w:cs="Consolas"/>
                <w:szCs w:val="24"/>
              </w:rPr>
              <w:t>dict[</w:t>
            </w:r>
            <w:proofErr w:type="gramEnd"/>
            <w:r>
              <w:rPr>
                <w:rFonts w:ascii="Consolas" w:eastAsia="微软雅黑" w:hAnsi="Consolas" w:cs="Consolas"/>
                <w:szCs w:val="24"/>
              </w:rPr>
              <w:t xml:space="preserve">str,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FAF3630" w14:textId="77777777" w:rsidR="00DA4077" w:rsidRDefault="00DA4077">
            <w:pPr>
              <w:snapToGrid w:val="0"/>
              <w:spacing w:line="20" w:lineRule="exact"/>
              <w:ind w:firstLine="0"/>
            </w:pPr>
          </w:p>
        </w:tc>
      </w:tr>
      <w:tr w:rsidR="00DA4077" w14:paraId="74209449" w14:textId="77777777">
        <w:trPr>
          <w:cantSplit/>
        </w:trPr>
        <w:tc>
          <w:tcPr>
            <w:tcW w:w="540" w:type="dxa"/>
            <w:tcMar>
              <w:top w:w="0" w:type="dxa"/>
              <w:left w:w="0" w:type="dxa"/>
              <w:bottom w:w="0" w:type="dxa"/>
              <w:right w:w="100" w:type="dxa"/>
            </w:tcMar>
          </w:tcPr>
          <w:p w14:paraId="1F45E7EB" w14:textId="77777777" w:rsidR="00DA4077" w:rsidRDefault="00000000">
            <w:pPr>
              <w:snapToGrid w:val="0"/>
              <w:spacing w:line="386" w:lineRule="exact"/>
              <w:ind w:firstLine="0"/>
              <w:jc w:val="right"/>
            </w:pPr>
            <w:r>
              <w:rPr>
                <w:rFonts w:eastAsia="Times New Roman" w:cs="Consolas"/>
                <w:color w:val="7F807F"/>
                <w:szCs w:val="24"/>
              </w:rPr>
              <w:t>17</w:t>
            </w:r>
          </w:p>
        </w:tc>
        <w:tc>
          <w:tcPr>
            <w:tcW w:w="9000" w:type="dxa"/>
            <w:tcMar>
              <w:top w:w="0" w:type="dxa"/>
              <w:left w:w="75" w:type="dxa"/>
              <w:bottom w:w="0" w:type="dxa"/>
              <w:right w:w="0" w:type="dxa"/>
            </w:tcMar>
          </w:tcPr>
          <w:p w14:paraId="57DEDBFD" w14:textId="77777777" w:rsidR="00DA4077" w:rsidRDefault="00000000">
            <w:pPr>
              <w:snapToGrid w:val="0"/>
              <w:spacing w:line="386" w:lineRule="exact"/>
              <w:ind w:left="400" w:hanging="400"/>
              <w:jc w:val="left"/>
            </w:pPr>
            <w:r>
              <w:rPr>
                <w:rFonts w:ascii="Consolas" w:eastAsia="微软雅黑" w:hAnsi="Consolas" w:cs="Consolas"/>
                <w:szCs w:val="24"/>
              </w:rPr>
              <w:t xml:space="preserve">    frame = </w:t>
            </w:r>
            <w:proofErr w:type="gramStart"/>
            <w:r>
              <w:rPr>
                <w:rFonts w:ascii="Consolas" w:eastAsia="微软雅黑" w:hAnsi="Consolas" w:cs="Consolas"/>
                <w:szCs w:val="24"/>
              </w:rPr>
              <w:t>pd.read</w:t>
            </w:r>
            <w:proofErr w:type="gramEnd"/>
            <w:r>
              <w:rPr>
                <w:rFonts w:ascii="Consolas" w:eastAsia="微软雅黑" w:hAnsi="Consolas" w:cs="Consolas"/>
                <w:szCs w:val="24"/>
              </w:rPr>
              <w:t>_</w:t>
            </w:r>
            <w:proofErr w:type="gramStart"/>
            <w:r>
              <w:rPr>
                <w:rFonts w:ascii="Consolas" w:eastAsia="微软雅黑" w:hAnsi="Consolas" w:cs="Consolas"/>
                <w:szCs w:val="24"/>
              </w:rPr>
              <w:t>excel(</w:t>
            </w:r>
            <w:proofErr w:type="gramEnd"/>
            <w:r>
              <w:rPr>
                <w:rFonts w:ascii="Consolas" w:eastAsia="微软雅黑" w:hAnsi="Consolas" w:cs="Consolas"/>
                <w:szCs w:val="24"/>
              </w:rPr>
              <w:t xml:space="preserve">DATA_DIR / </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1.xlsx"</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BAA6CE7" w14:textId="77777777" w:rsidR="00DA4077" w:rsidRDefault="00DA4077">
            <w:pPr>
              <w:snapToGrid w:val="0"/>
              <w:spacing w:line="20" w:lineRule="exact"/>
              <w:ind w:firstLine="0"/>
            </w:pPr>
          </w:p>
        </w:tc>
      </w:tr>
      <w:tr w:rsidR="00DA4077" w14:paraId="1D459AE3" w14:textId="77777777">
        <w:trPr>
          <w:cantSplit/>
        </w:trPr>
        <w:tc>
          <w:tcPr>
            <w:tcW w:w="540" w:type="dxa"/>
            <w:tcMar>
              <w:top w:w="0" w:type="dxa"/>
              <w:left w:w="0" w:type="dxa"/>
              <w:bottom w:w="0" w:type="dxa"/>
              <w:right w:w="100" w:type="dxa"/>
            </w:tcMar>
          </w:tcPr>
          <w:p w14:paraId="20E5A178" w14:textId="77777777" w:rsidR="00DA4077" w:rsidRDefault="00000000">
            <w:pPr>
              <w:snapToGrid w:val="0"/>
              <w:spacing w:line="386" w:lineRule="exact"/>
              <w:ind w:firstLine="0"/>
              <w:jc w:val="right"/>
            </w:pPr>
            <w:r>
              <w:rPr>
                <w:rFonts w:eastAsia="Times New Roman" w:cs="Consolas"/>
                <w:color w:val="7F807F"/>
                <w:szCs w:val="24"/>
              </w:rPr>
              <w:t>18</w:t>
            </w:r>
          </w:p>
        </w:tc>
        <w:tc>
          <w:tcPr>
            <w:tcW w:w="9000" w:type="dxa"/>
            <w:tcMar>
              <w:top w:w="0" w:type="dxa"/>
              <w:left w:w="75" w:type="dxa"/>
              <w:bottom w:w="0" w:type="dxa"/>
              <w:right w:w="0" w:type="dxa"/>
            </w:tcMar>
          </w:tcPr>
          <w:p w14:paraId="24703044" w14:textId="77777777" w:rsidR="00DA4077" w:rsidRDefault="00000000">
            <w:pPr>
              <w:snapToGrid w:val="0"/>
              <w:spacing w:line="386" w:lineRule="exact"/>
              <w:ind w:left="400" w:hanging="400"/>
              <w:jc w:val="left"/>
              <w:rPr>
                <w:lang w:eastAsia="zh-CN"/>
              </w:rPr>
            </w:pPr>
            <w:r>
              <w:rPr>
                <w:rFonts w:ascii="Consolas" w:eastAsia="微软雅黑" w:hAnsi="Consolas" w:cs="Consolas"/>
                <w:szCs w:val="24"/>
                <w:lang w:eastAsia="zh-CN"/>
              </w:rPr>
              <w:t xml:space="preserve">    required = [</w:t>
            </w: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时间</w:t>
            </w:r>
            <w:r>
              <w:rPr>
                <w:rFonts w:ascii="Consolas" w:eastAsia="微软雅黑" w:hAnsi="Consolas" w:cs="Consolas"/>
                <w:color w:val="008470"/>
                <w:szCs w:val="24"/>
                <w:lang w:eastAsia="zh-CN"/>
              </w:rPr>
              <w:t>"</w:t>
            </w:r>
            <w:r>
              <w:rPr>
                <w:rFonts w:ascii="Consolas" w:eastAsia="微软雅黑" w:hAnsi="Consolas" w:cs="Consolas"/>
                <w:szCs w:val="24"/>
                <w:lang w:eastAsia="zh-CN"/>
              </w:rPr>
              <w:t>,</w:t>
            </w:r>
            <w:proofErr w:type="gramEnd"/>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电价</w:t>
            </w:r>
            <w:r>
              <w:rPr>
                <w:rFonts w:ascii="Consolas" w:eastAsia="微软雅黑" w:hAnsi="Consolas" w:cs="Consolas"/>
                <w:color w:val="008470"/>
                <w:szCs w:val="24"/>
                <w:lang w:eastAsia="zh-CN"/>
              </w:rPr>
              <w:t>"</w:t>
            </w:r>
            <w:r>
              <w:rPr>
                <w:rFonts w:ascii="Consolas" w:eastAsia="微软雅黑" w:hAnsi="Consolas" w:cs="Consolas"/>
                <w:szCs w:val="24"/>
                <w:lang w:eastAsia="zh-CN"/>
              </w:rPr>
              <w:t>,</w:t>
            </w:r>
            <w:proofErr w:type="gramEnd"/>
            <w:r>
              <w:rPr>
                <w:rFonts w:ascii="Consolas" w:eastAsia="微软雅黑" w:hAnsi="Consolas" w:cs="Consolas"/>
                <w:szCs w:val="24"/>
                <w:lang w:eastAsia="zh-CN"/>
              </w:rPr>
              <w:t xml:space="preserve"> </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小区负载</w:t>
            </w:r>
            <w:r>
              <w:rPr>
                <w:rFonts w:ascii="Consolas" w:eastAsia="微软雅黑" w:hAnsi="Consolas" w:cs="Consolas"/>
                <w:color w:val="008470"/>
                <w:szCs w:val="24"/>
                <w:lang w:eastAsia="zh-CN"/>
              </w:rPr>
              <w:t>"</w:t>
            </w:r>
            <w:r>
              <w:rPr>
                <w:rFonts w:ascii="Consolas" w:eastAsia="微软雅黑" w:hAnsi="Consolas" w:cs="Consolas"/>
                <w:szCs w:val="24"/>
                <w:lang w:eastAsia="zh-CN"/>
              </w:rPr>
              <w:t>,</w:t>
            </w:r>
            <w:proofErr w:type="gramEnd"/>
            <w:r>
              <w:rPr>
                <w:rFonts w:ascii="Consolas" w:eastAsia="微软雅黑" w:hAnsi="Consolas" w:cs="Consolas"/>
                <w:szCs w:val="24"/>
                <w:lang w:eastAsia="zh-CN"/>
              </w:rPr>
              <w:t xml:space="preserve"> </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光</w:t>
            </w:r>
            <w:proofErr w:type="gramEnd"/>
            <w:r>
              <w:rPr>
                <w:rFonts w:ascii="Consolas" w:eastAsia="微软雅黑" w:hAnsi="Consolas" w:cs="Consolas"/>
                <w:color w:val="008470"/>
                <w:szCs w:val="24"/>
                <w:lang w:eastAsia="zh-CN"/>
              </w:rPr>
              <w:t>伏发电预测功率</w:t>
            </w:r>
            <w:r>
              <w:rPr>
                <w:rFonts w:ascii="Consolas" w:eastAsia="微软雅黑" w:hAnsi="Consolas" w:cs="Consolas"/>
                <w:color w:val="008470"/>
                <w:szCs w:val="24"/>
                <w:lang w:eastAsia="zh-CN"/>
              </w:rPr>
              <w:t>"</w:t>
            </w:r>
            <w:r>
              <w:rPr>
                <w:rFonts w:ascii="Consolas" w:eastAsia="微软雅黑" w:hAnsi="Consolas" w:cs="Consolas"/>
                <w:szCs w:val="24"/>
                <w:lang w:eastAsia="zh-CN"/>
              </w:rPr>
              <w:t>]</w:t>
            </w:r>
          </w:p>
        </w:tc>
        <w:tc>
          <w:tcPr>
            <w:tcW w:w="80" w:type="dxa"/>
            <w:shd w:val="clear" w:color="auto" w:fill="CED4F4"/>
            <w:tcMar>
              <w:top w:w="0" w:type="dxa"/>
              <w:left w:w="0" w:type="dxa"/>
              <w:bottom w:w="0" w:type="dxa"/>
              <w:right w:w="0" w:type="dxa"/>
            </w:tcMar>
          </w:tcPr>
          <w:p w14:paraId="7EF878F7" w14:textId="77777777" w:rsidR="00DA4077" w:rsidRDefault="00DA4077">
            <w:pPr>
              <w:snapToGrid w:val="0"/>
              <w:spacing w:line="20" w:lineRule="exact"/>
              <w:ind w:firstLine="0"/>
              <w:rPr>
                <w:lang w:eastAsia="zh-CN"/>
              </w:rPr>
            </w:pPr>
          </w:p>
        </w:tc>
      </w:tr>
      <w:tr w:rsidR="00DA4077" w14:paraId="0BC64EDC" w14:textId="77777777">
        <w:trPr>
          <w:cantSplit/>
        </w:trPr>
        <w:tc>
          <w:tcPr>
            <w:tcW w:w="540" w:type="dxa"/>
            <w:tcMar>
              <w:top w:w="0" w:type="dxa"/>
              <w:left w:w="0" w:type="dxa"/>
              <w:bottom w:w="0" w:type="dxa"/>
              <w:right w:w="100" w:type="dxa"/>
            </w:tcMar>
          </w:tcPr>
          <w:p w14:paraId="1253B362" w14:textId="77777777" w:rsidR="00DA4077" w:rsidRDefault="00000000">
            <w:pPr>
              <w:snapToGrid w:val="0"/>
              <w:spacing w:line="386" w:lineRule="exact"/>
              <w:ind w:firstLine="0"/>
              <w:jc w:val="right"/>
            </w:pPr>
            <w:r>
              <w:rPr>
                <w:rFonts w:eastAsia="Times New Roman" w:cs="Consolas"/>
                <w:color w:val="7F807F"/>
                <w:szCs w:val="24"/>
              </w:rPr>
              <w:t>19</w:t>
            </w:r>
          </w:p>
        </w:tc>
        <w:tc>
          <w:tcPr>
            <w:tcW w:w="9000" w:type="dxa"/>
            <w:tcMar>
              <w:top w:w="0" w:type="dxa"/>
              <w:left w:w="75" w:type="dxa"/>
              <w:bottom w:w="0" w:type="dxa"/>
              <w:right w:w="0" w:type="dxa"/>
            </w:tcMar>
          </w:tcPr>
          <w:p w14:paraId="301583E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list(</w:t>
            </w:r>
            <w:proofErr w:type="gramStart"/>
            <w:r>
              <w:rPr>
                <w:rFonts w:ascii="Consolas" w:eastAsia="微软雅黑" w:hAnsi="Consolas" w:cs="Consolas"/>
                <w:szCs w:val="24"/>
              </w:rPr>
              <w:t>frame.columns) !</w:t>
            </w:r>
            <w:proofErr w:type="gramEnd"/>
            <w:r>
              <w:rPr>
                <w:rFonts w:ascii="Consolas" w:eastAsia="微软雅黑" w:hAnsi="Consolas" w:cs="Consolas"/>
                <w:szCs w:val="24"/>
              </w:rPr>
              <w:t>= required:</w:t>
            </w:r>
          </w:p>
        </w:tc>
        <w:tc>
          <w:tcPr>
            <w:tcW w:w="80" w:type="dxa"/>
            <w:shd w:val="clear" w:color="auto" w:fill="CED4F4"/>
            <w:tcMar>
              <w:top w:w="0" w:type="dxa"/>
              <w:left w:w="0" w:type="dxa"/>
              <w:bottom w:w="0" w:type="dxa"/>
              <w:right w:w="0" w:type="dxa"/>
            </w:tcMar>
          </w:tcPr>
          <w:p w14:paraId="44730652" w14:textId="77777777" w:rsidR="00DA4077" w:rsidRDefault="00DA4077">
            <w:pPr>
              <w:snapToGrid w:val="0"/>
              <w:spacing w:line="20" w:lineRule="exact"/>
              <w:ind w:firstLine="0"/>
            </w:pPr>
          </w:p>
        </w:tc>
      </w:tr>
      <w:tr w:rsidR="00DA4077" w14:paraId="2F75997D" w14:textId="77777777">
        <w:trPr>
          <w:cantSplit/>
        </w:trPr>
        <w:tc>
          <w:tcPr>
            <w:tcW w:w="540" w:type="dxa"/>
            <w:tcMar>
              <w:top w:w="0" w:type="dxa"/>
              <w:left w:w="0" w:type="dxa"/>
              <w:bottom w:w="0" w:type="dxa"/>
              <w:right w:w="100" w:type="dxa"/>
            </w:tcMar>
          </w:tcPr>
          <w:p w14:paraId="51CC03F2" w14:textId="77777777" w:rsidR="00DA4077" w:rsidRDefault="00000000">
            <w:pPr>
              <w:snapToGrid w:val="0"/>
              <w:spacing w:line="386" w:lineRule="exact"/>
              <w:ind w:firstLine="0"/>
              <w:jc w:val="right"/>
            </w:pPr>
            <w:r>
              <w:rPr>
                <w:rFonts w:eastAsia="Times New Roman" w:cs="Consolas"/>
                <w:color w:val="7F807F"/>
                <w:szCs w:val="24"/>
              </w:rPr>
              <w:t>20</w:t>
            </w:r>
          </w:p>
        </w:tc>
        <w:tc>
          <w:tcPr>
            <w:tcW w:w="9000" w:type="dxa"/>
            <w:tcMar>
              <w:top w:w="0" w:type="dxa"/>
              <w:left w:w="75" w:type="dxa"/>
              <w:bottom w:w="0" w:type="dxa"/>
              <w:right w:w="0" w:type="dxa"/>
            </w:tcMar>
          </w:tcPr>
          <w:p w14:paraId="1AC0335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ValueError(f"</w:t>
            </w:r>
            <w:r>
              <w:rPr>
                <w:rFonts w:ascii="Consolas" w:eastAsia="微软雅黑" w:hAnsi="Consolas" w:cs="Consolas"/>
                <w:szCs w:val="24"/>
              </w:rPr>
              <w:t>附件</w:t>
            </w:r>
            <w:r>
              <w:rPr>
                <w:rFonts w:ascii="Consolas" w:eastAsia="微软雅黑" w:hAnsi="Consolas" w:cs="Consolas"/>
                <w:szCs w:val="24"/>
              </w:rPr>
              <w:t>1</w:t>
            </w:r>
            <w:r>
              <w:rPr>
                <w:rFonts w:ascii="Consolas" w:eastAsia="微软雅黑" w:hAnsi="Consolas" w:cs="Consolas"/>
                <w:szCs w:val="24"/>
              </w:rPr>
              <w:t>列名异常：</w:t>
            </w:r>
            <w:r>
              <w:rPr>
                <w:rFonts w:ascii="Consolas" w:eastAsia="微软雅黑" w:hAnsi="Consolas" w:cs="Consolas"/>
                <w:szCs w:val="24"/>
              </w:rPr>
              <w:t>{list(</w:t>
            </w:r>
            <w:proofErr w:type="gramStart"/>
            <w:r>
              <w:rPr>
                <w:rFonts w:ascii="Consolas" w:eastAsia="微软雅黑" w:hAnsi="Consolas" w:cs="Consolas"/>
                <w:szCs w:val="24"/>
              </w:rPr>
              <w:t>frame.columns</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A7E043E" w14:textId="77777777" w:rsidR="00DA4077" w:rsidRDefault="00DA4077">
            <w:pPr>
              <w:snapToGrid w:val="0"/>
              <w:spacing w:line="20" w:lineRule="exact"/>
              <w:ind w:firstLine="0"/>
            </w:pPr>
          </w:p>
        </w:tc>
      </w:tr>
      <w:tr w:rsidR="00DA4077" w14:paraId="052FBC2A" w14:textId="77777777">
        <w:trPr>
          <w:cantSplit/>
        </w:trPr>
        <w:tc>
          <w:tcPr>
            <w:tcW w:w="540" w:type="dxa"/>
            <w:tcMar>
              <w:top w:w="0" w:type="dxa"/>
              <w:left w:w="0" w:type="dxa"/>
              <w:bottom w:w="0" w:type="dxa"/>
              <w:right w:w="100" w:type="dxa"/>
            </w:tcMar>
          </w:tcPr>
          <w:p w14:paraId="4D8E1784" w14:textId="77777777" w:rsidR="00DA4077" w:rsidRDefault="00000000">
            <w:pPr>
              <w:snapToGrid w:val="0"/>
              <w:spacing w:line="386" w:lineRule="exact"/>
              <w:ind w:firstLine="0"/>
              <w:jc w:val="right"/>
            </w:pPr>
            <w:r>
              <w:rPr>
                <w:rFonts w:eastAsia="Times New Roman" w:cs="Consolas"/>
                <w:color w:val="7F807F"/>
                <w:szCs w:val="24"/>
              </w:rPr>
              <w:t>21</w:t>
            </w:r>
          </w:p>
        </w:tc>
        <w:tc>
          <w:tcPr>
            <w:tcW w:w="9000" w:type="dxa"/>
            <w:tcMar>
              <w:top w:w="0" w:type="dxa"/>
              <w:left w:w="75" w:type="dxa"/>
              <w:bottom w:w="0" w:type="dxa"/>
              <w:right w:w="0" w:type="dxa"/>
            </w:tcMar>
          </w:tcPr>
          <w:p w14:paraId="5F290B4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frame.shape</w:t>
            </w:r>
            <w:proofErr w:type="gramEnd"/>
            <w:r>
              <w:rPr>
                <w:rFonts w:ascii="Consolas" w:eastAsia="微软雅黑" w:hAnsi="Consolas" w:cs="Consolas"/>
                <w:szCs w:val="24"/>
              </w:rPr>
              <w:t>[0</w:t>
            </w:r>
            <w:proofErr w:type="gramStart"/>
            <w:r>
              <w:rPr>
                <w:rFonts w:ascii="Consolas" w:eastAsia="微软雅黑" w:hAnsi="Consolas" w:cs="Consolas"/>
                <w:szCs w:val="24"/>
              </w:rPr>
              <w:t>] !</w:t>
            </w:r>
            <w:proofErr w:type="gramEnd"/>
            <w:r>
              <w:rPr>
                <w:rFonts w:ascii="Consolas" w:eastAsia="微软雅黑" w:hAnsi="Consolas" w:cs="Consolas"/>
                <w:szCs w:val="24"/>
              </w:rPr>
              <w:t xml:space="preserve">= 144 </w:t>
            </w:r>
            <w:r>
              <w:rPr>
                <w:rFonts w:ascii="Consolas" w:eastAsia="微软雅黑" w:hAnsi="Consolas" w:cs="Consolas"/>
                <w:color w:val="006EB8"/>
                <w:szCs w:val="24"/>
              </w:rPr>
              <w:t>or</w:t>
            </w:r>
            <w:r>
              <w:rPr>
                <w:rFonts w:ascii="Consolas" w:eastAsia="微软雅黑" w:hAnsi="Consolas" w:cs="Consolas"/>
                <w:szCs w:val="24"/>
              </w:rPr>
              <w:t xml:space="preserve"> </w:t>
            </w:r>
            <w:proofErr w:type="gramStart"/>
            <w:r>
              <w:rPr>
                <w:rFonts w:ascii="Consolas" w:eastAsia="微软雅黑" w:hAnsi="Consolas" w:cs="Consolas"/>
                <w:szCs w:val="24"/>
              </w:rPr>
              <w:t>frame.isna</w:t>
            </w:r>
            <w:proofErr w:type="gramEnd"/>
            <w:r>
              <w:rPr>
                <w:rFonts w:ascii="Consolas" w:eastAsia="微软雅黑" w:hAnsi="Consolas" w:cs="Consolas"/>
                <w:szCs w:val="24"/>
              </w:rPr>
              <w:t>(</w:t>
            </w:r>
            <w:proofErr w:type="gramStart"/>
            <w:r>
              <w:rPr>
                <w:rFonts w:ascii="Consolas" w:eastAsia="微软雅黑" w:hAnsi="Consolas" w:cs="Consolas"/>
                <w:szCs w:val="24"/>
              </w:rPr>
              <w:t>).any</w:t>
            </w:r>
            <w:proofErr w:type="gramEnd"/>
            <w:r>
              <w:rPr>
                <w:rFonts w:ascii="Consolas" w:eastAsia="微软雅黑" w:hAnsi="Consolas" w:cs="Consolas"/>
                <w:szCs w:val="24"/>
              </w:rPr>
              <w:t>(</w:t>
            </w:r>
            <w:proofErr w:type="gramStart"/>
            <w:r>
              <w:rPr>
                <w:rFonts w:ascii="Consolas" w:eastAsia="微软雅黑" w:hAnsi="Consolas" w:cs="Consolas"/>
                <w:szCs w:val="24"/>
              </w:rPr>
              <w:t>).any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4A19075" w14:textId="77777777" w:rsidR="00DA4077" w:rsidRDefault="00DA4077">
            <w:pPr>
              <w:snapToGrid w:val="0"/>
              <w:spacing w:line="20" w:lineRule="exact"/>
              <w:ind w:firstLine="0"/>
            </w:pPr>
          </w:p>
        </w:tc>
      </w:tr>
      <w:tr w:rsidR="00DA4077" w14:paraId="285485E2" w14:textId="77777777">
        <w:trPr>
          <w:cantSplit/>
        </w:trPr>
        <w:tc>
          <w:tcPr>
            <w:tcW w:w="540" w:type="dxa"/>
            <w:tcMar>
              <w:top w:w="0" w:type="dxa"/>
              <w:left w:w="0" w:type="dxa"/>
              <w:bottom w:w="0" w:type="dxa"/>
              <w:right w:w="100" w:type="dxa"/>
            </w:tcMar>
          </w:tcPr>
          <w:p w14:paraId="13523AB4" w14:textId="77777777" w:rsidR="00DA4077" w:rsidRDefault="00000000">
            <w:pPr>
              <w:snapToGrid w:val="0"/>
              <w:spacing w:line="386" w:lineRule="exact"/>
              <w:ind w:firstLine="0"/>
              <w:jc w:val="right"/>
            </w:pPr>
            <w:r>
              <w:rPr>
                <w:rFonts w:eastAsia="Times New Roman" w:cs="Consolas"/>
                <w:color w:val="7F807F"/>
                <w:szCs w:val="24"/>
              </w:rPr>
              <w:t>22</w:t>
            </w:r>
          </w:p>
        </w:tc>
        <w:tc>
          <w:tcPr>
            <w:tcW w:w="9000" w:type="dxa"/>
            <w:tcMar>
              <w:top w:w="0" w:type="dxa"/>
              <w:left w:w="75" w:type="dxa"/>
              <w:bottom w:w="0" w:type="dxa"/>
              <w:right w:w="0" w:type="dxa"/>
            </w:tcMar>
          </w:tcPr>
          <w:p w14:paraId="54A2BBA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ValueError(</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1</w:t>
            </w:r>
            <w:r>
              <w:rPr>
                <w:rFonts w:ascii="Consolas" w:eastAsia="微软雅黑" w:hAnsi="Consolas" w:cs="Consolas"/>
                <w:color w:val="008470"/>
                <w:szCs w:val="24"/>
              </w:rPr>
              <w:t>应包含</w:t>
            </w:r>
            <w:r>
              <w:rPr>
                <w:rFonts w:ascii="Consolas" w:eastAsia="微软雅黑" w:hAnsi="Consolas" w:cs="Consolas"/>
                <w:color w:val="008470"/>
                <w:szCs w:val="24"/>
              </w:rPr>
              <w:t>144</w:t>
            </w:r>
            <w:r>
              <w:rPr>
                <w:rFonts w:ascii="Consolas" w:eastAsia="微软雅黑" w:hAnsi="Consolas" w:cs="Consolas"/>
                <w:color w:val="008470"/>
                <w:szCs w:val="24"/>
              </w:rPr>
              <w:t>个完整的</w:t>
            </w:r>
            <w:r>
              <w:rPr>
                <w:rFonts w:ascii="Consolas" w:eastAsia="微软雅黑" w:hAnsi="Consolas" w:cs="Consolas"/>
                <w:color w:val="008470"/>
                <w:szCs w:val="24"/>
              </w:rPr>
              <w:t>10</w:t>
            </w:r>
            <w:r>
              <w:rPr>
                <w:rFonts w:ascii="Consolas" w:eastAsia="微软雅黑" w:hAnsi="Consolas" w:cs="Consolas"/>
                <w:color w:val="008470"/>
                <w:szCs w:val="24"/>
              </w:rPr>
              <w:t>分钟时段</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20581E3" w14:textId="77777777" w:rsidR="00DA4077" w:rsidRDefault="00DA4077">
            <w:pPr>
              <w:snapToGrid w:val="0"/>
              <w:spacing w:line="20" w:lineRule="exact"/>
              <w:ind w:firstLine="0"/>
            </w:pPr>
          </w:p>
        </w:tc>
      </w:tr>
      <w:tr w:rsidR="00DA4077" w14:paraId="4E16C1B7" w14:textId="77777777">
        <w:trPr>
          <w:cantSplit/>
        </w:trPr>
        <w:tc>
          <w:tcPr>
            <w:tcW w:w="540" w:type="dxa"/>
            <w:tcMar>
              <w:top w:w="0" w:type="dxa"/>
              <w:left w:w="0" w:type="dxa"/>
              <w:bottom w:w="0" w:type="dxa"/>
              <w:right w:w="100" w:type="dxa"/>
            </w:tcMar>
          </w:tcPr>
          <w:p w14:paraId="4DA0ED38" w14:textId="77777777" w:rsidR="00DA4077" w:rsidRDefault="00000000">
            <w:pPr>
              <w:snapToGrid w:val="0"/>
              <w:spacing w:line="386" w:lineRule="exact"/>
              <w:ind w:firstLine="0"/>
              <w:jc w:val="right"/>
            </w:pPr>
            <w:r>
              <w:rPr>
                <w:rFonts w:eastAsia="Times New Roman" w:cs="Consolas"/>
                <w:color w:val="7F807F"/>
                <w:szCs w:val="24"/>
              </w:rPr>
              <w:t>23</w:t>
            </w:r>
          </w:p>
        </w:tc>
        <w:tc>
          <w:tcPr>
            <w:tcW w:w="9000" w:type="dxa"/>
            <w:tcMar>
              <w:top w:w="0" w:type="dxa"/>
              <w:left w:w="75" w:type="dxa"/>
              <w:bottom w:w="0" w:type="dxa"/>
              <w:right w:w="0" w:type="dxa"/>
            </w:tcMar>
          </w:tcPr>
          <w:p w14:paraId="31B95E1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2F5AEBD9" w14:textId="77777777" w:rsidR="00DA4077" w:rsidRDefault="00DA4077">
            <w:pPr>
              <w:snapToGrid w:val="0"/>
              <w:spacing w:line="20" w:lineRule="exact"/>
              <w:ind w:firstLine="0"/>
            </w:pPr>
          </w:p>
        </w:tc>
      </w:tr>
      <w:tr w:rsidR="00DA4077" w14:paraId="18A2CA0C" w14:textId="77777777">
        <w:trPr>
          <w:cantSplit/>
        </w:trPr>
        <w:tc>
          <w:tcPr>
            <w:tcW w:w="540" w:type="dxa"/>
            <w:tcMar>
              <w:top w:w="0" w:type="dxa"/>
              <w:left w:w="0" w:type="dxa"/>
              <w:bottom w:w="0" w:type="dxa"/>
              <w:right w:w="100" w:type="dxa"/>
            </w:tcMar>
          </w:tcPr>
          <w:p w14:paraId="5A127A2C" w14:textId="77777777" w:rsidR="00DA4077" w:rsidRDefault="00000000">
            <w:pPr>
              <w:snapToGrid w:val="0"/>
              <w:spacing w:line="386" w:lineRule="exact"/>
              <w:ind w:firstLine="0"/>
              <w:jc w:val="right"/>
            </w:pPr>
            <w:r>
              <w:rPr>
                <w:rFonts w:eastAsia="Times New Roman" w:cs="Consolas"/>
                <w:color w:val="7F807F"/>
                <w:szCs w:val="24"/>
              </w:rPr>
              <w:t>24</w:t>
            </w:r>
          </w:p>
        </w:tc>
        <w:tc>
          <w:tcPr>
            <w:tcW w:w="9000" w:type="dxa"/>
            <w:tcMar>
              <w:top w:w="0" w:type="dxa"/>
              <w:left w:w="75" w:type="dxa"/>
              <w:bottom w:w="0" w:type="dxa"/>
              <w:right w:w="0" w:type="dxa"/>
            </w:tcMar>
          </w:tcPr>
          <w:p w14:paraId="11E5CB0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"time"</w:t>
            </w:r>
            <w:r>
              <w:rPr>
                <w:rFonts w:ascii="Consolas" w:eastAsia="微软雅黑" w:hAnsi="Consolas" w:cs="Consolas"/>
                <w:szCs w:val="24"/>
              </w:rPr>
              <w:t>: frame[</w:t>
            </w:r>
            <w:r>
              <w:rPr>
                <w:rFonts w:ascii="Consolas" w:eastAsia="微软雅黑" w:hAnsi="Consolas" w:cs="Consolas"/>
                <w:color w:val="008470"/>
                <w:szCs w:val="24"/>
              </w:rPr>
              <w:t>"</w:t>
            </w:r>
            <w:r>
              <w:rPr>
                <w:rFonts w:ascii="Consolas" w:eastAsia="微软雅黑" w:hAnsi="Consolas" w:cs="Consolas"/>
                <w:color w:val="008470"/>
                <w:szCs w:val="24"/>
              </w:rPr>
              <w:t>时间</w:t>
            </w:r>
            <w:r>
              <w:rPr>
                <w:rFonts w:ascii="Consolas" w:eastAsia="微软雅黑" w:hAnsi="Consolas" w:cs="Consolas"/>
                <w:color w:val="008470"/>
                <w:szCs w:val="24"/>
              </w:rPr>
              <w:t>"</w:t>
            </w:r>
            <w:proofErr w:type="gramStart"/>
            <w:r>
              <w:rPr>
                <w:rFonts w:ascii="Consolas" w:eastAsia="微软雅黑" w:hAnsi="Consolas" w:cs="Consolas"/>
                <w:szCs w:val="24"/>
              </w:rPr>
              <w:t>].astype</w:t>
            </w:r>
            <w:proofErr w:type="gramEnd"/>
            <w:r>
              <w:rPr>
                <w:rFonts w:ascii="Consolas" w:eastAsia="微软雅黑" w:hAnsi="Consolas" w:cs="Consolas"/>
                <w:szCs w:val="24"/>
              </w:rPr>
              <w:t>(str).to_</w:t>
            </w:r>
            <w:proofErr w:type="gramStart"/>
            <w:r>
              <w:rPr>
                <w:rFonts w:ascii="Consolas" w:eastAsia="微软雅黑" w:hAnsi="Consolas" w:cs="Consolas"/>
                <w:szCs w:val="24"/>
              </w:rPr>
              <w:t>numpy(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7AA3AE9" w14:textId="77777777" w:rsidR="00DA4077" w:rsidRDefault="00DA4077">
            <w:pPr>
              <w:snapToGrid w:val="0"/>
              <w:spacing w:line="20" w:lineRule="exact"/>
              <w:ind w:firstLine="0"/>
            </w:pPr>
          </w:p>
        </w:tc>
      </w:tr>
      <w:tr w:rsidR="00DA4077" w14:paraId="22C5A6AE" w14:textId="77777777">
        <w:trPr>
          <w:cantSplit/>
        </w:trPr>
        <w:tc>
          <w:tcPr>
            <w:tcW w:w="540" w:type="dxa"/>
            <w:tcMar>
              <w:top w:w="0" w:type="dxa"/>
              <w:left w:w="0" w:type="dxa"/>
              <w:bottom w:w="0" w:type="dxa"/>
              <w:right w:w="100" w:type="dxa"/>
            </w:tcMar>
          </w:tcPr>
          <w:p w14:paraId="382DFA30" w14:textId="77777777" w:rsidR="00DA4077" w:rsidRDefault="00000000">
            <w:pPr>
              <w:snapToGrid w:val="0"/>
              <w:spacing w:line="386" w:lineRule="exact"/>
              <w:ind w:firstLine="0"/>
              <w:jc w:val="right"/>
            </w:pPr>
            <w:r>
              <w:rPr>
                <w:rFonts w:eastAsia="Times New Roman" w:cs="Consolas"/>
                <w:color w:val="7F807F"/>
                <w:szCs w:val="24"/>
              </w:rPr>
              <w:t>25</w:t>
            </w:r>
          </w:p>
        </w:tc>
        <w:tc>
          <w:tcPr>
            <w:tcW w:w="9000" w:type="dxa"/>
            <w:tcMar>
              <w:top w:w="0" w:type="dxa"/>
              <w:left w:w="75" w:type="dxa"/>
              <w:bottom w:w="0" w:type="dxa"/>
              <w:right w:w="0" w:type="dxa"/>
            </w:tcMar>
          </w:tcPr>
          <w:p w14:paraId="56E3D66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"price"</w:t>
            </w:r>
            <w:r>
              <w:rPr>
                <w:rFonts w:ascii="Consolas" w:eastAsia="微软雅黑" w:hAnsi="Consolas" w:cs="Consolas"/>
                <w:szCs w:val="24"/>
              </w:rPr>
              <w:t>: frame[</w:t>
            </w:r>
            <w:r>
              <w:rPr>
                <w:rFonts w:ascii="Consolas" w:eastAsia="微软雅黑" w:hAnsi="Consolas" w:cs="Consolas"/>
                <w:color w:val="008470"/>
                <w:szCs w:val="24"/>
              </w:rPr>
              <w:t>"</w:t>
            </w:r>
            <w:r>
              <w:rPr>
                <w:rFonts w:ascii="Consolas" w:eastAsia="微软雅黑" w:hAnsi="Consolas" w:cs="Consolas"/>
                <w:color w:val="008470"/>
                <w:szCs w:val="24"/>
              </w:rPr>
              <w:t>电价</w:t>
            </w:r>
            <w:r>
              <w:rPr>
                <w:rFonts w:ascii="Consolas" w:eastAsia="微软雅黑" w:hAnsi="Consolas" w:cs="Consolas"/>
                <w:color w:val="008470"/>
                <w:szCs w:val="24"/>
              </w:rPr>
              <w:t>"</w:t>
            </w:r>
            <w:r>
              <w:rPr>
                <w:rFonts w:ascii="Consolas" w:eastAsia="微软雅黑" w:hAnsi="Consolas" w:cs="Consolas"/>
                <w:szCs w:val="24"/>
              </w:rPr>
              <w:t>].to_numpy(float),</w:t>
            </w:r>
          </w:p>
        </w:tc>
        <w:tc>
          <w:tcPr>
            <w:tcW w:w="80" w:type="dxa"/>
            <w:shd w:val="clear" w:color="auto" w:fill="CED4F4"/>
            <w:tcMar>
              <w:top w:w="0" w:type="dxa"/>
              <w:left w:w="0" w:type="dxa"/>
              <w:bottom w:w="0" w:type="dxa"/>
              <w:right w:w="0" w:type="dxa"/>
            </w:tcMar>
          </w:tcPr>
          <w:p w14:paraId="7DA44A5C" w14:textId="77777777" w:rsidR="00DA4077" w:rsidRDefault="00DA4077">
            <w:pPr>
              <w:snapToGrid w:val="0"/>
              <w:spacing w:line="20" w:lineRule="exact"/>
              <w:ind w:firstLine="0"/>
            </w:pPr>
          </w:p>
        </w:tc>
      </w:tr>
      <w:tr w:rsidR="00DA4077" w14:paraId="1D97962D" w14:textId="77777777">
        <w:trPr>
          <w:cantSplit/>
        </w:trPr>
        <w:tc>
          <w:tcPr>
            <w:tcW w:w="540" w:type="dxa"/>
            <w:tcMar>
              <w:top w:w="0" w:type="dxa"/>
              <w:left w:w="0" w:type="dxa"/>
              <w:bottom w:w="0" w:type="dxa"/>
              <w:right w:w="100" w:type="dxa"/>
            </w:tcMar>
          </w:tcPr>
          <w:p w14:paraId="13983369" w14:textId="77777777" w:rsidR="00DA4077" w:rsidRDefault="00000000">
            <w:pPr>
              <w:snapToGrid w:val="0"/>
              <w:spacing w:line="386" w:lineRule="exact"/>
              <w:ind w:firstLine="0"/>
              <w:jc w:val="right"/>
            </w:pPr>
            <w:r>
              <w:rPr>
                <w:rFonts w:eastAsia="Times New Roman" w:cs="Consolas"/>
                <w:color w:val="7F807F"/>
                <w:szCs w:val="24"/>
              </w:rPr>
              <w:t>26</w:t>
            </w:r>
          </w:p>
        </w:tc>
        <w:tc>
          <w:tcPr>
            <w:tcW w:w="9000" w:type="dxa"/>
            <w:tcMar>
              <w:top w:w="0" w:type="dxa"/>
              <w:left w:w="75" w:type="dxa"/>
              <w:bottom w:w="0" w:type="dxa"/>
              <w:right w:w="0" w:type="dxa"/>
            </w:tcMar>
          </w:tcPr>
          <w:p w14:paraId="50F9009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load</w:t>
            </w:r>
            <w:proofErr w:type="gramEnd"/>
            <w:r>
              <w:rPr>
                <w:rFonts w:ascii="Consolas" w:eastAsia="微软雅黑" w:hAnsi="Consolas" w:cs="Consolas"/>
                <w:color w:val="008470"/>
                <w:szCs w:val="24"/>
              </w:rPr>
              <w:t>_kw"</w:t>
            </w:r>
            <w:r>
              <w:rPr>
                <w:rFonts w:ascii="Consolas" w:eastAsia="微软雅黑" w:hAnsi="Consolas" w:cs="Consolas"/>
                <w:szCs w:val="24"/>
              </w:rPr>
              <w:t>: frame[</w:t>
            </w:r>
            <w:r>
              <w:rPr>
                <w:rFonts w:ascii="Consolas" w:eastAsia="微软雅黑" w:hAnsi="Consolas" w:cs="Consolas"/>
                <w:color w:val="008470"/>
                <w:szCs w:val="24"/>
              </w:rPr>
              <w:t>"</w:t>
            </w:r>
            <w:r>
              <w:rPr>
                <w:rFonts w:ascii="Consolas" w:eastAsia="微软雅黑" w:hAnsi="Consolas" w:cs="Consolas"/>
                <w:color w:val="008470"/>
                <w:szCs w:val="24"/>
              </w:rPr>
              <w:t>小区负载</w:t>
            </w:r>
            <w:r>
              <w:rPr>
                <w:rFonts w:ascii="Consolas" w:eastAsia="微软雅黑" w:hAnsi="Consolas" w:cs="Consolas"/>
                <w:color w:val="008470"/>
                <w:szCs w:val="24"/>
              </w:rPr>
              <w:t>"</w:t>
            </w:r>
            <w:r>
              <w:rPr>
                <w:rFonts w:ascii="Consolas" w:eastAsia="微软雅黑" w:hAnsi="Consolas" w:cs="Consolas"/>
                <w:szCs w:val="24"/>
              </w:rPr>
              <w:t>].to_numpy(float),</w:t>
            </w:r>
          </w:p>
        </w:tc>
        <w:tc>
          <w:tcPr>
            <w:tcW w:w="80" w:type="dxa"/>
            <w:shd w:val="clear" w:color="auto" w:fill="CED4F4"/>
            <w:tcMar>
              <w:top w:w="0" w:type="dxa"/>
              <w:left w:w="0" w:type="dxa"/>
              <w:bottom w:w="0" w:type="dxa"/>
              <w:right w:w="0" w:type="dxa"/>
            </w:tcMar>
          </w:tcPr>
          <w:p w14:paraId="7B98523B" w14:textId="77777777" w:rsidR="00DA4077" w:rsidRDefault="00DA4077">
            <w:pPr>
              <w:snapToGrid w:val="0"/>
              <w:spacing w:line="20" w:lineRule="exact"/>
              <w:ind w:firstLine="0"/>
            </w:pPr>
          </w:p>
        </w:tc>
      </w:tr>
      <w:tr w:rsidR="00DA4077" w14:paraId="297FC2B9" w14:textId="77777777">
        <w:trPr>
          <w:cantSplit/>
        </w:trPr>
        <w:tc>
          <w:tcPr>
            <w:tcW w:w="540" w:type="dxa"/>
            <w:tcMar>
              <w:top w:w="0" w:type="dxa"/>
              <w:left w:w="0" w:type="dxa"/>
              <w:bottom w:w="0" w:type="dxa"/>
              <w:right w:w="100" w:type="dxa"/>
            </w:tcMar>
          </w:tcPr>
          <w:p w14:paraId="5B68EFD2" w14:textId="77777777" w:rsidR="00DA4077" w:rsidRDefault="00000000">
            <w:pPr>
              <w:snapToGrid w:val="0"/>
              <w:spacing w:line="386" w:lineRule="exact"/>
              <w:ind w:firstLine="0"/>
              <w:jc w:val="right"/>
            </w:pPr>
            <w:r>
              <w:rPr>
                <w:rFonts w:eastAsia="Times New Roman" w:cs="Consolas"/>
                <w:color w:val="7F807F"/>
                <w:szCs w:val="24"/>
              </w:rPr>
              <w:t>27</w:t>
            </w:r>
          </w:p>
        </w:tc>
        <w:tc>
          <w:tcPr>
            <w:tcW w:w="9000" w:type="dxa"/>
            <w:tcMar>
              <w:top w:w="0" w:type="dxa"/>
              <w:left w:w="75" w:type="dxa"/>
              <w:bottom w:w="0" w:type="dxa"/>
              <w:right w:w="0" w:type="dxa"/>
            </w:tcMar>
          </w:tcPr>
          <w:p w14:paraId="63C5435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pv</w:t>
            </w:r>
            <w:proofErr w:type="gramEnd"/>
            <w:r>
              <w:rPr>
                <w:rFonts w:ascii="Consolas" w:eastAsia="微软雅黑" w:hAnsi="Consolas" w:cs="Consolas"/>
                <w:color w:val="008470"/>
                <w:szCs w:val="24"/>
              </w:rPr>
              <w:t>_kw"</w:t>
            </w:r>
            <w:r>
              <w:rPr>
                <w:rFonts w:ascii="Consolas" w:eastAsia="微软雅黑" w:hAnsi="Consolas" w:cs="Consolas"/>
                <w:szCs w:val="24"/>
              </w:rPr>
              <w:t>: frame[</w:t>
            </w:r>
            <w:r>
              <w:rPr>
                <w:rFonts w:ascii="Consolas" w:eastAsia="微软雅黑" w:hAnsi="Consolas" w:cs="Consolas"/>
                <w:color w:val="008470"/>
                <w:szCs w:val="24"/>
              </w:rPr>
              <w:t>"</w:t>
            </w:r>
            <w:r>
              <w:rPr>
                <w:rFonts w:ascii="Consolas" w:eastAsia="微软雅黑" w:hAnsi="Consolas" w:cs="Consolas"/>
                <w:color w:val="008470"/>
                <w:szCs w:val="24"/>
              </w:rPr>
              <w:t>光伏发电预测功率</w:t>
            </w:r>
            <w:r>
              <w:rPr>
                <w:rFonts w:ascii="Consolas" w:eastAsia="微软雅黑" w:hAnsi="Consolas" w:cs="Consolas"/>
                <w:color w:val="008470"/>
                <w:szCs w:val="24"/>
              </w:rPr>
              <w:t>"</w:t>
            </w:r>
            <w:r>
              <w:rPr>
                <w:rFonts w:ascii="Consolas" w:eastAsia="微软雅黑" w:hAnsi="Consolas" w:cs="Consolas"/>
                <w:szCs w:val="24"/>
              </w:rPr>
              <w:t>].to_numpy(float),</w:t>
            </w:r>
          </w:p>
        </w:tc>
        <w:tc>
          <w:tcPr>
            <w:tcW w:w="80" w:type="dxa"/>
            <w:shd w:val="clear" w:color="auto" w:fill="CED4F4"/>
            <w:tcMar>
              <w:top w:w="0" w:type="dxa"/>
              <w:left w:w="0" w:type="dxa"/>
              <w:bottom w:w="0" w:type="dxa"/>
              <w:right w:w="0" w:type="dxa"/>
            </w:tcMar>
          </w:tcPr>
          <w:p w14:paraId="21B4A08B" w14:textId="77777777" w:rsidR="00DA4077" w:rsidRDefault="00DA4077">
            <w:pPr>
              <w:snapToGrid w:val="0"/>
              <w:spacing w:line="20" w:lineRule="exact"/>
              <w:ind w:firstLine="0"/>
            </w:pPr>
          </w:p>
        </w:tc>
      </w:tr>
      <w:tr w:rsidR="00DA4077" w14:paraId="700DF6B6" w14:textId="77777777">
        <w:trPr>
          <w:cantSplit/>
        </w:trPr>
        <w:tc>
          <w:tcPr>
            <w:tcW w:w="540" w:type="dxa"/>
            <w:tcMar>
              <w:top w:w="0" w:type="dxa"/>
              <w:left w:w="0" w:type="dxa"/>
              <w:bottom w:w="0" w:type="dxa"/>
              <w:right w:w="100" w:type="dxa"/>
            </w:tcMar>
          </w:tcPr>
          <w:p w14:paraId="255DFEF6" w14:textId="77777777" w:rsidR="00DA4077" w:rsidRDefault="00000000">
            <w:pPr>
              <w:snapToGrid w:val="0"/>
              <w:spacing w:line="386" w:lineRule="exact"/>
              <w:ind w:firstLine="0"/>
              <w:jc w:val="right"/>
            </w:pPr>
            <w:r>
              <w:rPr>
                <w:rFonts w:eastAsia="Times New Roman" w:cs="Consolas"/>
                <w:color w:val="7F807F"/>
                <w:szCs w:val="24"/>
              </w:rPr>
              <w:t>28</w:t>
            </w:r>
          </w:p>
        </w:tc>
        <w:tc>
          <w:tcPr>
            <w:tcW w:w="9000" w:type="dxa"/>
            <w:tcMar>
              <w:top w:w="0" w:type="dxa"/>
              <w:left w:w="75" w:type="dxa"/>
              <w:bottom w:w="0" w:type="dxa"/>
              <w:right w:w="0" w:type="dxa"/>
            </w:tcMar>
          </w:tcPr>
          <w:p w14:paraId="220AEF5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load</w:t>
            </w:r>
            <w:proofErr w:type="gramEnd"/>
            <w:r>
              <w:rPr>
                <w:rFonts w:ascii="Consolas" w:eastAsia="微软雅黑" w:hAnsi="Consolas" w:cs="Consolas"/>
                <w:color w:val="008470"/>
                <w:szCs w:val="24"/>
              </w:rPr>
              <w:t>_kwh"</w:t>
            </w:r>
            <w:r>
              <w:rPr>
                <w:rFonts w:ascii="Consolas" w:eastAsia="微软雅黑" w:hAnsi="Consolas" w:cs="Consolas"/>
                <w:szCs w:val="24"/>
              </w:rPr>
              <w:t>: frame[</w:t>
            </w:r>
            <w:r>
              <w:rPr>
                <w:rFonts w:ascii="Consolas" w:eastAsia="微软雅黑" w:hAnsi="Consolas" w:cs="Consolas"/>
                <w:color w:val="008470"/>
                <w:szCs w:val="24"/>
              </w:rPr>
              <w:t>"</w:t>
            </w:r>
            <w:r>
              <w:rPr>
                <w:rFonts w:ascii="Consolas" w:eastAsia="微软雅黑" w:hAnsi="Consolas" w:cs="Consolas"/>
                <w:color w:val="008470"/>
                <w:szCs w:val="24"/>
              </w:rPr>
              <w:t>小区负载</w:t>
            </w:r>
            <w:r>
              <w:rPr>
                <w:rFonts w:ascii="Consolas" w:eastAsia="微软雅黑" w:hAnsi="Consolas" w:cs="Consolas"/>
                <w:color w:val="008470"/>
                <w:szCs w:val="24"/>
              </w:rPr>
              <w:t>"</w:t>
            </w:r>
            <w:r>
              <w:rPr>
                <w:rFonts w:ascii="Consolas" w:eastAsia="微软雅黑" w:hAnsi="Consolas" w:cs="Consolas"/>
                <w:szCs w:val="24"/>
              </w:rPr>
              <w:t>].to_numpy(float) * STEP_HOURS,</w:t>
            </w:r>
          </w:p>
        </w:tc>
        <w:tc>
          <w:tcPr>
            <w:tcW w:w="80" w:type="dxa"/>
            <w:shd w:val="clear" w:color="auto" w:fill="CED4F4"/>
            <w:tcMar>
              <w:top w:w="0" w:type="dxa"/>
              <w:left w:w="0" w:type="dxa"/>
              <w:bottom w:w="0" w:type="dxa"/>
              <w:right w:w="0" w:type="dxa"/>
            </w:tcMar>
          </w:tcPr>
          <w:p w14:paraId="188CE3DB" w14:textId="77777777" w:rsidR="00DA4077" w:rsidRDefault="00DA4077">
            <w:pPr>
              <w:snapToGrid w:val="0"/>
              <w:spacing w:line="20" w:lineRule="exact"/>
              <w:ind w:firstLine="0"/>
            </w:pPr>
          </w:p>
        </w:tc>
      </w:tr>
      <w:tr w:rsidR="00DA4077" w14:paraId="31715FBD" w14:textId="77777777">
        <w:trPr>
          <w:cantSplit/>
        </w:trPr>
        <w:tc>
          <w:tcPr>
            <w:tcW w:w="540" w:type="dxa"/>
            <w:tcMar>
              <w:top w:w="0" w:type="dxa"/>
              <w:left w:w="0" w:type="dxa"/>
              <w:bottom w:w="0" w:type="dxa"/>
              <w:right w:w="100" w:type="dxa"/>
            </w:tcMar>
          </w:tcPr>
          <w:p w14:paraId="62BEA01F" w14:textId="77777777" w:rsidR="00DA4077" w:rsidRDefault="00000000">
            <w:pPr>
              <w:snapToGrid w:val="0"/>
              <w:spacing w:line="386" w:lineRule="exact"/>
              <w:ind w:firstLine="0"/>
              <w:jc w:val="right"/>
            </w:pPr>
            <w:r>
              <w:rPr>
                <w:rFonts w:eastAsia="Times New Roman" w:cs="Consolas"/>
                <w:color w:val="7F807F"/>
                <w:szCs w:val="24"/>
              </w:rPr>
              <w:t>29</w:t>
            </w:r>
          </w:p>
        </w:tc>
        <w:tc>
          <w:tcPr>
            <w:tcW w:w="9000" w:type="dxa"/>
            <w:tcMar>
              <w:top w:w="0" w:type="dxa"/>
              <w:left w:w="75" w:type="dxa"/>
              <w:bottom w:w="0" w:type="dxa"/>
              <w:right w:w="0" w:type="dxa"/>
            </w:tcMar>
          </w:tcPr>
          <w:p w14:paraId="4611B6C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pv</w:t>
            </w:r>
            <w:proofErr w:type="gramEnd"/>
            <w:r>
              <w:rPr>
                <w:rFonts w:ascii="Consolas" w:eastAsia="微软雅黑" w:hAnsi="Consolas" w:cs="Consolas"/>
                <w:color w:val="008470"/>
                <w:szCs w:val="24"/>
              </w:rPr>
              <w:t>_kwh"</w:t>
            </w:r>
            <w:r>
              <w:rPr>
                <w:rFonts w:ascii="Consolas" w:eastAsia="微软雅黑" w:hAnsi="Consolas" w:cs="Consolas"/>
                <w:szCs w:val="24"/>
              </w:rPr>
              <w:t>: frame[</w:t>
            </w:r>
            <w:r>
              <w:rPr>
                <w:rFonts w:ascii="Consolas" w:eastAsia="微软雅黑" w:hAnsi="Consolas" w:cs="Consolas"/>
                <w:color w:val="008470"/>
                <w:szCs w:val="24"/>
              </w:rPr>
              <w:t>"</w:t>
            </w:r>
            <w:r>
              <w:rPr>
                <w:rFonts w:ascii="Consolas" w:eastAsia="微软雅黑" w:hAnsi="Consolas" w:cs="Consolas"/>
                <w:color w:val="008470"/>
                <w:szCs w:val="24"/>
              </w:rPr>
              <w:t>光伏发电预测功率</w:t>
            </w:r>
            <w:r>
              <w:rPr>
                <w:rFonts w:ascii="Consolas" w:eastAsia="微软雅黑" w:hAnsi="Consolas" w:cs="Consolas"/>
                <w:color w:val="008470"/>
                <w:szCs w:val="24"/>
              </w:rPr>
              <w:t>"</w:t>
            </w:r>
            <w:r>
              <w:rPr>
                <w:rFonts w:ascii="Consolas" w:eastAsia="微软雅黑" w:hAnsi="Consolas" w:cs="Consolas"/>
                <w:szCs w:val="24"/>
              </w:rPr>
              <w:t>].to_numpy(float) * STEP_HOURS,</w:t>
            </w:r>
          </w:p>
        </w:tc>
        <w:tc>
          <w:tcPr>
            <w:tcW w:w="80" w:type="dxa"/>
            <w:shd w:val="clear" w:color="auto" w:fill="CED4F4"/>
            <w:tcMar>
              <w:top w:w="0" w:type="dxa"/>
              <w:left w:w="0" w:type="dxa"/>
              <w:bottom w:w="0" w:type="dxa"/>
              <w:right w:w="0" w:type="dxa"/>
            </w:tcMar>
          </w:tcPr>
          <w:p w14:paraId="309DD140" w14:textId="77777777" w:rsidR="00DA4077" w:rsidRDefault="00DA4077">
            <w:pPr>
              <w:snapToGrid w:val="0"/>
              <w:spacing w:line="20" w:lineRule="exact"/>
              <w:ind w:firstLine="0"/>
            </w:pPr>
          </w:p>
        </w:tc>
      </w:tr>
      <w:tr w:rsidR="00DA4077" w14:paraId="22EFE2BF" w14:textId="77777777">
        <w:trPr>
          <w:cantSplit/>
        </w:trPr>
        <w:tc>
          <w:tcPr>
            <w:tcW w:w="540" w:type="dxa"/>
            <w:tcMar>
              <w:top w:w="0" w:type="dxa"/>
              <w:left w:w="0" w:type="dxa"/>
              <w:bottom w:w="0" w:type="dxa"/>
              <w:right w:w="100" w:type="dxa"/>
            </w:tcMar>
          </w:tcPr>
          <w:p w14:paraId="6572A72E" w14:textId="77777777" w:rsidR="00DA4077" w:rsidRDefault="00000000">
            <w:pPr>
              <w:snapToGrid w:val="0"/>
              <w:spacing w:line="386" w:lineRule="exact"/>
              <w:ind w:firstLine="0"/>
              <w:jc w:val="right"/>
            </w:pPr>
            <w:r>
              <w:rPr>
                <w:rFonts w:eastAsia="Times New Roman" w:cs="Consolas"/>
                <w:color w:val="7F807F"/>
                <w:szCs w:val="24"/>
              </w:rPr>
              <w:t>30</w:t>
            </w:r>
          </w:p>
        </w:tc>
        <w:tc>
          <w:tcPr>
            <w:tcW w:w="9000" w:type="dxa"/>
            <w:tcMar>
              <w:top w:w="0" w:type="dxa"/>
              <w:left w:w="75" w:type="dxa"/>
              <w:bottom w:w="0" w:type="dxa"/>
              <w:right w:w="0" w:type="dxa"/>
            </w:tcMar>
          </w:tcPr>
          <w:p w14:paraId="7A84818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4869EE83" w14:textId="77777777" w:rsidR="00DA4077" w:rsidRDefault="00DA4077">
            <w:pPr>
              <w:snapToGrid w:val="0"/>
              <w:spacing w:line="20" w:lineRule="exact"/>
              <w:ind w:firstLine="0"/>
            </w:pPr>
          </w:p>
        </w:tc>
      </w:tr>
      <w:tr w:rsidR="00DA4077" w14:paraId="42A03FAC" w14:textId="77777777">
        <w:trPr>
          <w:cantSplit/>
        </w:trPr>
        <w:tc>
          <w:tcPr>
            <w:tcW w:w="9620" w:type="dxa"/>
            <w:gridSpan w:val="3"/>
            <w:tcBorders>
              <w:top w:val="single" w:sz="4" w:space="0" w:color="000000"/>
              <w:bottom w:val="single" w:sz="4" w:space="0" w:color="000000"/>
            </w:tcBorders>
            <w:tcMar>
              <w:top w:w="0" w:type="dxa"/>
              <w:left w:w="0" w:type="dxa"/>
              <w:bottom w:w="0" w:type="dxa"/>
              <w:right w:w="0" w:type="dxa"/>
            </w:tcMar>
            <w:vAlign w:val="center"/>
          </w:tcPr>
          <w:p w14:paraId="67DA73FB" w14:textId="77777777" w:rsidR="00DA4077" w:rsidRDefault="00000000">
            <w:pPr>
              <w:snapToGrid w:val="0"/>
              <w:spacing w:before="160" w:after="160" w:line="280" w:lineRule="exact"/>
              <w:ind w:firstLine="0"/>
            </w:pPr>
            <w:r>
              <w:rPr>
                <w:rFonts w:ascii="Consolas" w:eastAsia="微软雅黑" w:hAnsi="Consolas" w:cs="Consolas"/>
                <w:b/>
                <w:szCs w:val="24"/>
              </w:rPr>
              <w:t>formal_data_loader.py</w:t>
            </w:r>
            <w:r>
              <w:rPr>
                <w:rFonts w:ascii="Consolas" w:eastAsia="微软雅黑" w:hAnsi="Consolas" w:cs="Consolas"/>
                <w:color w:val="404040"/>
                <w:sz w:val="21"/>
                <w:szCs w:val="21"/>
              </w:rPr>
              <w:t xml:space="preserve">　全年数据读取、字段校验与单位转换</w:t>
            </w:r>
          </w:p>
        </w:tc>
      </w:tr>
      <w:tr w:rsidR="00DA4077" w14:paraId="63ADDDB6" w14:textId="77777777">
        <w:trPr>
          <w:cantSplit/>
        </w:trPr>
        <w:tc>
          <w:tcPr>
            <w:tcW w:w="540" w:type="dxa"/>
            <w:tcMar>
              <w:top w:w="0" w:type="dxa"/>
              <w:left w:w="0" w:type="dxa"/>
              <w:bottom w:w="0" w:type="dxa"/>
              <w:right w:w="100" w:type="dxa"/>
            </w:tcMar>
          </w:tcPr>
          <w:p w14:paraId="18B77B02" w14:textId="77777777" w:rsidR="00DA4077" w:rsidRDefault="00000000">
            <w:pPr>
              <w:snapToGrid w:val="0"/>
              <w:spacing w:line="386" w:lineRule="exact"/>
              <w:ind w:firstLine="0"/>
              <w:jc w:val="right"/>
            </w:pPr>
            <w:r>
              <w:rPr>
                <w:rFonts w:eastAsia="Times New Roman" w:cs="Consolas"/>
                <w:color w:val="7F807F"/>
                <w:szCs w:val="24"/>
              </w:rPr>
              <w:t>1</w:t>
            </w:r>
          </w:p>
        </w:tc>
        <w:tc>
          <w:tcPr>
            <w:tcW w:w="9000" w:type="dxa"/>
            <w:tcMar>
              <w:top w:w="0" w:type="dxa"/>
              <w:left w:w="75" w:type="dxa"/>
              <w:bottom w:w="0" w:type="dxa"/>
              <w:right w:w="0" w:type="dxa"/>
            </w:tcMar>
          </w:tcPr>
          <w:p w14:paraId="51F6C72E"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"""2026 C</w:t>
            </w:r>
            <w:r>
              <w:rPr>
                <w:rFonts w:ascii="Consolas" w:eastAsia="微软雅黑" w:hAnsi="Consolas" w:cs="Consolas"/>
                <w:color w:val="008470"/>
                <w:szCs w:val="24"/>
                <w:lang w:eastAsia="zh-CN"/>
              </w:rPr>
              <w:t>题正式数据读取器。</w:t>
            </w:r>
          </w:p>
        </w:tc>
        <w:tc>
          <w:tcPr>
            <w:tcW w:w="80" w:type="dxa"/>
            <w:shd w:val="clear" w:color="auto" w:fill="CED4F4"/>
            <w:tcMar>
              <w:top w:w="0" w:type="dxa"/>
              <w:left w:w="0" w:type="dxa"/>
              <w:bottom w:w="0" w:type="dxa"/>
              <w:right w:w="0" w:type="dxa"/>
            </w:tcMar>
          </w:tcPr>
          <w:p w14:paraId="0344062F" w14:textId="77777777" w:rsidR="00DA4077" w:rsidRDefault="00DA4077">
            <w:pPr>
              <w:snapToGrid w:val="0"/>
              <w:spacing w:line="20" w:lineRule="exact"/>
              <w:ind w:firstLine="0"/>
              <w:rPr>
                <w:lang w:eastAsia="zh-CN"/>
              </w:rPr>
            </w:pPr>
          </w:p>
        </w:tc>
      </w:tr>
      <w:tr w:rsidR="00DA4077" w14:paraId="29A99243" w14:textId="77777777">
        <w:trPr>
          <w:cantSplit/>
        </w:trPr>
        <w:tc>
          <w:tcPr>
            <w:tcW w:w="540" w:type="dxa"/>
            <w:tcMar>
              <w:top w:w="0" w:type="dxa"/>
              <w:left w:w="0" w:type="dxa"/>
              <w:bottom w:w="0" w:type="dxa"/>
              <w:right w:w="100" w:type="dxa"/>
            </w:tcMar>
          </w:tcPr>
          <w:p w14:paraId="201F8881" w14:textId="77777777" w:rsidR="00DA4077" w:rsidRDefault="00000000">
            <w:pPr>
              <w:snapToGrid w:val="0"/>
              <w:spacing w:line="386" w:lineRule="exact"/>
              <w:ind w:firstLine="0"/>
              <w:jc w:val="right"/>
            </w:pPr>
            <w:r>
              <w:rPr>
                <w:rFonts w:eastAsia="Times New Roman" w:cs="Consolas"/>
                <w:color w:val="7F807F"/>
                <w:szCs w:val="24"/>
              </w:rPr>
              <w:t>2</w:t>
            </w:r>
          </w:p>
        </w:tc>
        <w:tc>
          <w:tcPr>
            <w:tcW w:w="9000" w:type="dxa"/>
            <w:tcMar>
              <w:top w:w="0" w:type="dxa"/>
              <w:left w:w="75" w:type="dxa"/>
              <w:bottom w:w="0" w:type="dxa"/>
              <w:right w:w="0" w:type="dxa"/>
            </w:tcMar>
          </w:tcPr>
          <w:p w14:paraId="74C4913B"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34047281" w14:textId="77777777" w:rsidR="00DA4077" w:rsidRDefault="00DA4077">
            <w:pPr>
              <w:snapToGrid w:val="0"/>
              <w:spacing w:line="20" w:lineRule="exact"/>
              <w:ind w:firstLine="0"/>
            </w:pPr>
          </w:p>
        </w:tc>
      </w:tr>
      <w:tr w:rsidR="00DA4077" w14:paraId="76B20BEA" w14:textId="77777777">
        <w:trPr>
          <w:cantSplit/>
        </w:trPr>
        <w:tc>
          <w:tcPr>
            <w:tcW w:w="540" w:type="dxa"/>
            <w:tcMar>
              <w:top w:w="0" w:type="dxa"/>
              <w:left w:w="0" w:type="dxa"/>
              <w:bottom w:w="0" w:type="dxa"/>
              <w:right w:w="100" w:type="dxa"/>
            </w:tcMar>
          </w:tcPr>
          <w:p w14:paraId="695CCE2F" w14:textId="77777777" w:rsidR="00DA4077" w:rsidRDefault="00000000">
            <w:pPr>
              <w:snapToGrid w:val="0"/>
              <w:spacing w:line="386" w:lineRule="exact"/>
              <w:ind w:firstLine="0"/>
              <w:jc w:val="right"/>
            </w:pPr>
            <w:r>
              <w:rPr>
                <w:rFonts w:eastAsia="Times New Roman" w:cs="Consolas"/>
                <w:color w:val="7F807F"/>
                <w:szCs w:val="24"/>
              </w:rPr>
              <w:t>3</w:t>
            </w:r>
          </w:p>
        </w:tc>
        <w:tc>
          <w:tcPr>
            <w:tcW w:w="9000" w:type="dxa"/>
            <w:tcMar>
              <w:top w:w="0" w:type="dxa"/>
              <w:left w:w="75" w:type="dxa"/>
              <w:bottom w:w="0" w:type="dxa"/>
              <w:right w:w="0" w:type="dxa"/>
            </w:tcMar>
          </w:tcPr>
          <w:p w14:paraId="285EC39B"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功能：读取附件</w:t>
            </w:r>
            <w:r>
              <w:rPr>
                <w:rFonts w:ascii="Consolas" w:eastAsia="微软雅黑" w:hAnsi="Consolas" w:cs="Consolas"/>
                <w:color w:val="008470"/>
                <w:szCs w:val="24"/>
                <w:lang w:eastAsia="zh-CN"/>
              </w:rPr>
              <w:t>1</w:t>
            </w:r>
            <w:r>
              <w:rPr>
                <w:rFonts w:ascii="Consolas" w:eastAsia="微软雅黑" w:hAnsi="Consolas" w:cs="Consolas"/>
                <w:color w:val="008470"/>
                <w:szCs w:val="24"/>
                <w:lang w:eastAsia="zh-CN"/>
              </w:rPr>
              <w:t>、附件</w:t>
            </w:r>
            <w:r>
              <w:rPr>
                <w:rFonts w:ascii="Consolas" w:eastAsia="微软雅黑" w:hAnsi="Consolas" w:cs="Consolas"/>
                <w:color w:val="008470"/>
                <w:szCs w:val="24"/>
                <w:lang w:eastAsia="zh-CN"/>
              </w:rPr>
              <w:t>2</w:t>
            </w:r>
            <w:r>
              <w:rPr>
                <w:rFonts w:ascii="Consolas" w:eastAsia="微软雅黑" w:hAnsi="Consolas" w:cs="Consolas"/>
                <w:color w:val="008470"/>
                <w:szCs w:val="24"/>
                <w:lang w:eastAsia="zh-CN"/>
              </w:rPr>
              <w:t>并执行结构、缺失和单位检查。</w:t>
            </w:r>
          </w:p>
        </w:tc>
        <w:tc>
          <w:tcPr>
            <w:tcW w:w="80" w:type="dxa"/>
            <w:shd w:val="clear" w:color="auto" w:fill="CED4F4"/>
            <w:tcMar>
              <w:top w:w="0" w:type="dxa"/>
              <w:left w:w="0" w:type="dxa"/>
              <w:bottom w:w="0" w:type="dxa"/>
              <w:right w:w="0" w:type="dxa"/>
            </w:tcMar>
          </w:tcPr>
          <w:p w14:paraId="5682E5AD" w14:textId="77777777" w:rsidR="00DA4077" w:rsidRDefault="00DA4077">
            <w:pPr>
              <w:snapToGrid w:val="0"/>
              <w:spacing w:line="20" w:lineRule="exact"/>
              <w:ind w:firstLine="0"/>
              <w:rPr>
                <w:lang w:eastAsia="zh-CN"/>
              </w:rPr>
            </w:pPr>
          </w:p>
        </w:tc>
      </w:tr>
      <w:tr w:rsidR="00DA4077" w14:paraId="6DEA7B29" w14:textId="77777777">
        <w:trPr>
          <w:cantSplit/>
        </w:trPr>
        <w:tc>
          <w:tcPr>
            <w:tcW w:w="540" w:type="dxa"/>
            <w:tcMar>
              <w:top w:w="0" w:type="dxa"/>
              <w:left w:w="0" w:type="dxa"/>
              <w:bottom w:w="0" w:type="dxa"/>
              <w:right w:w="100" w:type="dxa"/>
            </w:tcMar>
          </w:tcPr>
          <w:p w14:paraId="278009B1" w14:textId="77777777" w:rsidR="00DA4077" w:rsidRDefault="00000000">
            <w:pPr>
              <w:snapToGrid w:val="0"/>
              <w:spacing w:line="386" w:lineRule="exact"/>
              <w:ind w:firstLine="0"/>
              <w:jc w:val="right"/>
            </w:pPr>
            <w:r>
              <w:rPr>
                <w:rFonts w:eastAsia="Times New Roman" w:cs="Consolas"/>
                <w:color w:val="7F807F"/>
                <w:szCs w:val="24"/>
              </w:rPr>
              <w:t>4</w:t>
            </w:r>
          </w:p>
        </w:tc>
        <w:tc>
          <w:tcPr>
            <w:tcW w:w="9000" w:type="dxa"/>
            <w:tcMar>
              <w:top w:w="0" w:type="dxa"/>
              <w:left w:w="75" w:type="dxa"/>
              <w:bottom w:w="0" w:type="dxa"/>
              <w:right w:w="0" w:type="dxa"/>
            </w:tcMar>
          </w:tcPr>
          <w:p w14:paraId="7600A48A" w14:textId="77777777" w:rsidR="00DA4077" w:rsidRDefault="00000000">
            <w:pPr>
              <w:snapToGrid w:val="0"/>
              <w:spacing w:line="386" w:lineRule="exact"/>
              <w:ind w:left="400" w:hanging="400"/>
              <w:jc w:val="left"/>
            </w:pPr>
            <w:r>
              <w:rPr>
                <w:rFonts w:ascii="Consolas" w:eastAsia="微软雅黑" w:hAnsi="Consolas" w:cs="Consolas"/>
                <w:color w:val="008470"/>
                <w:szCs w:val="24"/>
              </w:rPr>
              <w:t>输入：</w:t>
            </w:r>
            <w:r>
              <w:rPr>
                <w:rFonts w:ascii="Consolas" w:eastAsia="微软雅黑" w:hAnsi="Consolas" w:cs="Consolas"/>
                <w:color w:val="008470"/>
                <w:szCs w:val="24"/>
              </w:rPr>
              <w:t>problems/</w:t>
            </w:r>
            <w:r>
              <w:rPr>
                <w:rFonts w:ascii="Consolas" w:eastAsia="微软雅黑" w:hAnsi="Consolas" w:cs="Consolas"/>
                <w:color w:val="008470"/>
                <w:szCs w:val="24"/>
              </w:rPr>
              <w:t>选题</w:t>
            </w:r>
            <w:r>
              <w:rPr>
                <w:rFonts w:ascii="Consolas" w:eastAsia="微软雅黑" w:hAnsi="Consolas" w:cs="Consolas"/>
                <w:color w:val="008470"/>
                <w:szCs w:val="24"/>
              </w:rPr>
              <w:t>C_2026</w:t>
            </w:r>
            <w:r>
              <w:rPr>
                <w:rFonts w:ascii="Consolas" w:eastAsia="微软雅黑" w:hAnsi="Consolas" w:cs="Consolas"/>
                <w:color w:val="008470"/>
                <w:szCs w:val="24"/>
              </w:rPr>
              <w:t>正式</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1.xlsx</w:t>
            </w:r>
            <w:r>
              <w:rPr>
                <w:rFonts w:ascii="Consolas" w:eastAsia="微软雅黑" w:hAnsi="Consolas" w:cs="Consolas"/>
                <w:color w:val="008470"/>
                <w:szCs w:val="24"/>
              </w:rPr>
              <w:t>、附件</w:t>
            </w:r>
            <w:r>
              <w:rPr>
                <w:rFonts w:ascii="Consolas" w:eastAsia="微软雅黑" w:hAnsi="Consolas" w:cs="Consolas"/>
                <w:color w:val="008470"/>
                <w:szCs w:val="24"/>
              </w:rPr>
              <w:t>2.xlsx</w:t>
            </w:r>
          </w:p>
        </w:tc>
        <w:tc>
          <w:tcPr>
            <w:tcW w:w="80" w:type="dxa"/>
            <w:shd w:val="clear" w:color="auto" w:fill="CED4F4"/>
            <w:tcMar>
              <w:top w:w="0" w:type="dxa"/>
              <w:left w:w="0" w:type="dxa"/>
              <w:bottom w:w="0" w:type="dxa"/>
              <w:right w:w="0" w:type="dxa"/>
            </w:tcMar>
          </w:tcPr>
          <w:p w14:paraId="11B528CA" w14:textId="77777777" w:rsidR="00DA4077" w:rsidRDefault="00DA4077">
            <w:pPr>
              <w:snapToGrid w:val="0"/>
              <w:spacing w:line="20" w:lineRule="exact"/>
              <w:ind w:firstLine="0"/>
            </w:pPr>
          </w:p>
        </w:tc>
      </w:tr>
      <w:tr w:rsidR="00DA4077" w14:paraId="44ECEA32" w14:textId="77777777">
        <w:trPr>
          <w:cantSplit/>
        </w:trPr>
        <w:tc>
          <w:tcPr>
            <w:tcW w:w="540" w:type="dxa"/>
            <w:tcMar>
              <w:top w:w="0" w:type="dxa"/>
              <w:left w:w="0" w:type="dxa"/>
              <w:bottom w:w="0" w:type="dxa"/>
              <w:right w:w="100" w:type="dxa"/>
            </w:tcMar>
          </w:tcPr>
          <w:p w14:paraId="5783D36C" w14:textId="77777777" w:rsidR="00DA4077" w:rsidRDefault="00000000">
            <w:pPr>
              <w:snapToGrid w:val="0"/>
              <w:spacing w:line="386" w:lineRule="exact"/>
              <w:ind w:firstLine="0"/>
              <w:jc w:val="right"/>
            </w:pPr>
            <w:r>
              <w:rPr>
                <w:rFonts w:eastAsia="Times New Roman" w:cs="Consolas"/>
                <w:color w:val="7F807F"/>
                <w:szCs w:val="24"/>
              </w:rPr>
              <w:t>5</w:t>
            </w:r>
          </w:p>
        </w:tc>
        <w:tc>
          <w:tcPr>
            <w:tcW w:w="9000" w:type="dxa"/>
            <w:tcMar>
              <w:top w:w="0" w:type="dxa"/>
              <w:left w:w="75" w:type="dxa"/>
              <w:bottom w:w="0" w:type="dxa"/>
              <w:right w:w="0" w:type="dxa"/>
            </w:tcMar>
          </w:tcPr>
          <w:p w14:paraId="7752B611"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输出：内存中的日</w:t>
            </w:r>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时段数组；功率同时换算为</w:t>
            </w:r>
            <w:r>
              <w:rPr>
                <w:rFonts w:ascii="Consolas" w:eastAsia="微软雅黑" w:hAnsi="Consolas" w:cs="Consolas"/>
                <w:color w:val="008470"/>
                <w:szCs w:val="24"/>
                <w:lang w:eastAsia="zh-CN"/>
              </w:rPr>
              <w:t>10</w:t>
            </w:r>
            <w:r>
              <w:rPr>
                <w:rFonts w:ascii="Consolas" w:eastAsia="微软雅黑" w:hAnsi="Consolas" w:cs="Consolas"/>
                <w:color w:val="008470"/>
                <w:szCs w:val="24"/>
                <w:lang w:eastAsia="zh-CN"/>
              </w:rPr>
              <w:t>分钟电量。</w:t>
            </w:r>
          </w:p>
        </w:tc>
        <w:tc>
          <w:tcPr>
            <w:tcW w:w="80" w:type="dxa"/>
            <w:shd w:val="clear" w:color="auto" w:fill="CED4F4"/>
            <w:tcMar>
              <w:top w:w="0" w:type="dxa"/>
              <w:left w:w="0" w:type="dxa"/>
              <w:bottom w:w="0" w:type="dxa"/>
              <w:right w:w="0" w:type="dxa"/>
            </w:tcMar>
          </w:tcPr>
          <w:p w14:paraId="3B1F903B" w14:textId="77777777" w:rsidR="00DA4077" w:rsidRDefault="00DA4077">
            <w:pPr>
              <w:snapToGrid w:val="0"/>
              <w:spacing w:line="20" w:lineRule="exact"/>
              <w:ind w:firstLine="0"/>
              <w:rPr>
                <w:lang w:eastAsia="zh-CN"/>
              </w:rPr>
            </w:pPr>
          </w:p>
        </w:tc>
      </w:tr>
      <w:tr w:rsidR="00DA4077" w14:paraId="23926533" w14:textId="77777777">
        <w:trPr>
          <w:cantSplit/>
        </w:trPr>
        <w:tc>
          <w:tcPr>
            <w:tcW w:w="540" w:type="dxa"/>
            <w:tcMar>
              <w:top w:w="0" w:type="dxa"/>
              <w:left w:w="0" w:type="dxa"/>
              <w:bottom w:w="0" w:type="dxa"/>
              <w:right w:w="100" w:type="dxa"/>
            </w:tcMar>
          </w:tcPr>
          <w:p w14:paraId="4FE153EF" w14:textId="77777777" w:rsidR="00DA4077" w:rsidRDefault="00000000">
            <w:pPr>
              <w:snapToGrid w:val="0"/>
              <w:spacing w:line="386" w:lineRule="exact"/>
              <w:ind w:firstLine="0"/>
              <w:jc w:val="right"/>
            </w:pPr>
            <w:r>
              <w:rPr>
                <w:rFonts w:eastAsia="Times New Roman" w:cs="Consolas"/>
                <w:color w:val="7F807F"/>
                <w:szCs w:val="24"/>
              </w:rPr>
              <w:t>6</w:t>
            </w:r>
          </w:p>
        </w:tc>
        <w:tc>
          <w:tcPr>
            <w:tcW w:w="9000" w:type="dxa"/>
            <w:tcMar>
              <w:top w:w="0" w:type="dxa"/>
              <w:left w:w="75" w:type="dxa"/>
              <w:bottom w:w="0" w:type="dxa"/>
              <w:right w:w="0" w:type="dxa"/>
            </w:tcMar>
          </w:tcPr>
          <w:p w14:paraId="125DD483" w14:textId="77777777" w:rsidR="00DA4077" w:rsidRDefault="00000000">
            <w:pPr>
              <w:snapToGrid w:val="0"/>
              <w:spacing w:line="386" w:lineRule="exact"/>
              <w:ind w:left="400" w:hanging="400"/>
              <w:jc w:val="left"/>
            </w:pPr>
            <w:r>
              <w:rPr>
                <w:rFonts w:ascii="Consolas" w:eastAsia="微软雅黑" w:hAnsi="Consolas" w:cs="Consolas"/>
                <w:color w:val="008470"/>
                <w:szCs w:val="24"/>
              </w:rPr>
              <w:t>运行：由</w:t>
            </w:r>
            <w:r>
              <w:rPr>
                <w:rFonts w:ascii="Consolas" w:eastAsia="微软雅黑" w:hAnsi="Consolas" w:cs="Consolas"/>
                <w:color w:val="008470"/>
                <w:szCs w:val="24"/>
              </w:rPr>
              <w:t xml:space="preserve"> q2_model.py </w:t>
            </w:r>
            <w:r>
              <w:rPr>
                <w:rFonts w:ascii="Consolas" w:eastAsia="微软雅黑" w:hAnsi="Consolas" w:cs="Consolas"/>
                <w:color w:val="008470"/>
                <w:szCs w:val="24"/>
              </w:rPr>
              <w:t>导入。</w:t>
            </w:r>
          </w:p>
        </w:tc>
        <w:tc>
          <w:tcPr>
            <w:tcW w:w="80" w:type="dxa"/>
            <w:shd w:val="clear" w:color="auto" w:fill="CED4F4"/>
            <w:tcMar>
              <w:top w:w="0" w:type="dxa"/>
              <w:left w:w="0" w:type="dxa"/>
              <w:bottom w:w="0" w:type="dxa"/>
              <w:right w:w="0" w:type="dxa"/>
            </w:tcMar>
          </w:tcPr>
          <w:p w14:paraId="34AE7384" w14:textId="77777777" w:rsidR="00DA4077" w:rsidRDefault="00DA4077">
            <w:pPr>
              <w:snapToGrid w:val="0"/>
              <w:spacing w:line="20" w:lineRule="exact"/>
              <w:ind w:firstLine="0"/>
            </w:pPr>
          </w:p>
        </w:tc>
      </w:tr>
      <w:tr w:rsidR="00DA4077" w14:paraId="5BBD27B7" w14:textId="77777777">
        <w:trPr>
          <w:cantSplit/>
        </w:trPr>
        <w:tc>
          <w:tcPr>
            <w:tcW w:w="540" w:type="dxa"/>
            <w:tcMar>
              <w:top w:w="0" w:type="dxa"/>
              <w:left w:w="0" w:type="dxa"/>
              <w:bottom w:w="0" w:type="dxa"/>
              <w:right w:w="100" w:type="dxa"/>
            </w:tcMar>
          </w:tcPr>
          <w:p w14:paraId="42410BA0" w14:textId="77777777" w:rsidR="00DA4077" w:rsidRDefault="00000000">
            <w:pPr>
              <w:snapToGrid w:val="0"/>
              <w:spacing w:line="386" w:lineRule="exact"/>
              <w:ind w:firstLine="0"/>
              <w:jc w:val="right"/>
            </w:pPr>
            <w:r>
              <w:rPr>
                <w:rFonts w:eastAsia="Times New Roman" w:cs="Consolas"/>
                <w:color w:val="7F807F"/>
                <w:szCs w:val="24"/>
              </w:rPr>
              <w:t>7</w:t>
            </w:r>
          </w:p>
        </w:tc>
        <w:tc>
          <w:tcPr>
            <w:tcW w:w="9000" w:type="dxa"/>
            <w:tcMar>
              <w:top w:w="0" w:type="dxa"/>
              <w:left w:w="75" w:type="dxa"/>
              <w:bottom w:w="0" w:type="dxa"/>
              <w:right w:w="0" w:type="dxa"/>
            </w:tcMar>
          </w:tcPr>
          <w:p w14:paraId="5467D882" w14:textId="77777777" w:rsidR="00DA4077" w:rsidRDefault="00000000">
            <w:pPr>
              <w:snapToGrid w:val="0"/>
              <w:spacing w:line="386" w:lineRule="exact"/>
              <w:ind w:left="400" w:hanging="400"/>
              <w:jc w:val="left"/>
            </w:pP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2EE9D5D5" w14:textId="77777777" w:rsidR="00DA4077" w:rsidRDefault="00DA4077">
            <w:pPr>
              <w:snapToGrid w:val="0"/>
              <w:spacing w:line="20" w:lineRule="exact"/>
              <w:ind w:firstLine="0"/>
            </w:pPr>
          </w:p>
        </w:tc>
      </w:tr>
      <w:tr w:rsidR="00DA4077" w14:paraId="47B1F4CD" w14:textId="77777777">
        <w:trPr>
          <w:cantSplit/>
        </w:trPr>
        <w:tc>
          <w:tcPr>
            <w:tcW w:w="540" w:type="dxa"/>
            <w:tcMar>
              <w:top w:w="0" w:type="dxa"/>
              <w:left w:w="0" w:type="dxa"/>
              <w:bottom w:w="0" w:type="dxa"/>
              <w:right w:w="100" w:type="dxa"/>
            </w:tcMar>
          </w:tcPr>
          <w:p w14:paraId="02A9816F" w14:textId="77777777" w:rsidR="00DA4077" w:rsidRDefault="00000000">
            <w:pPr>
              <w:snapToGrid w:val="0"/>
              <w:spacing w:line="386" w:lineRule="exact"/>
              <w:ind w:firstLine="0"/>
              <w:jc w:val="right"/>
            </w:pPr>
            <w:r>
              <w:rPr>
                <w:rFonts w:eastAsia="Times New Roman" w:cs="Consolas"/>
                <w:color w:val="7F807F"/>
                <w:szCs w:val="24"/>
              </w:rPr>
              <w:t>8</w:t>
            </w:r>
          </w:p>
        </w:tc>
        <w:tc>
          <w:tcPr>
            <w:tcW w:w="9000" w:type="dxa"/>
            <w:tcMar>
              <w:top w:w="0" w:type="dxa"/>
              <w:left w:w="75" w:type="dxa"/>
              <w:bottom w:w="0" w:type="dxa"/>
              <w:right w:w="0" w:type="dxa"/>
            </w:tcMar>
          </w:tcPr>
          <w:p w14:paraId="3BD72CA8"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8D8FEC0" w14:textId="77777777" w:rsidR="00DA4077" w:rsidRDefault="00DA4077">
            <w:pPr>
              <w:snapToGrid w:val="0"/>
              <w:spacing w:line="20" w:lineRule="exact"/>
              <w:ind w:firstLine="0"/>
            </w:pPr>
          </w:p>
        </w:tc>
      </w:tr>
      <w:tr w:rsidR="00DA4077" w14:paraId="23DB47E2" w14:textId="77777777">
        <w:trPr>
          <w:cantSplit/>
        </w:trPr>
        <w:tc>
          <w:tcPr>
            <w:tcW w:w="540" w:type="dxa"/>
            <w:tcMar>
              <w:top w:w="0" w:type="dxa"/>
              <w:left w:w="0" w:type="dxa"/>
              <w:bottom w:w="0" w:type="dxa"/>
              <w:right w:w="100" w:type="dxa"/>
            </w:tcMar>
          </w:tcPr>
          <w:p w14:paraId="11092947" w14:textId="77777777" w:rsidR="00DA4077" w:rsidRDefault="00000000">
            <w:pPr>
              <w:snapToGrid w:val="0"/>
              <w:spacing w:line="386" w:lineRule="exact"/>
              <w:ind w:firstLine="0"/>
              <w:jc w:val="right"/>
            </w:pPr>
            <w:r>
              <w:rPr>
                <w:rFonts w:eastAsia="Times New Roman" w:cs="Consolas"/>
                <w:color w:val="7F807F"/>
                <w:szCs w:val="24"/>
              </w:rPr>
              <w:t>9</w:t>
            </w:r>
          </w:p>
        </w:tc>
        <w:tc>
          <w:tcPr>
            <w:tcW w:w="9000" w:type="dxa"/>
            <w:tcMar>
              <w:top w:w="0" w:type="dxa"/>
              <w:left w:w="75" w:type="dxa"/>
              <w:bottom w:w="0" w:type="dxa"/>
              <w:right w:w="0" w:type="dxa"/>
            </w:tcMar>
          </w:tcPr>
          <w:p w14:paraId="2781433D"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__future__ </w:t>
            </w:r>
            <w:r>
              <w:rPr>
                <w:rFonts w:ascii="Consolas" w:eastAsia="微软雅黑" w:hAnsi="Consolas" w:cs="Consolas"/>
                <w:color w:val="006EB8"/>
                <w:szCs w:val="24"/>
              </w:rPr>
              <w:t>import</w:t>
            </w:r>
            <w:r>
              <w:rPr>
                <w:rFonts w:ascii="Consolas" w:eastAsia="微软雅黑" w:hAnsi="Consolas" w:cs="Consolas"/>
                <w:szCs w:val="24"/>
              </w:rPr>
              <w:t xml:space="preserve"> annotations</w:t>
            </w:r>
          </w:p>
        </w:tc>
        <w:tc>
          <w:tcPr>
            <w:tcW w:w="80" w:type="dxa"/>
            <w:shd w:val="clear" w:color="auto" w:fill="CED4F4"/>
            <w:tcMar>
              <w:top w:w="0" w:type="dxa"/>
              <w:left w:w="0" w:type="dxa"/>
              <w:bottom w:w="0" w:type="dxa"/>
              <w:right w:w="0" w:type="dxa"/>
            </w:tcMar>
          </w:tcPr>
          <w:p w14:paraId="24FD48B7" w14:textId="77777777" w:rsidR="00DA4077" w:rsidRDefault="00DA4077">
            <w:pPr>
              <w:snapToGrid w:val="0"/>
              <w:spacing w:line="20" w:lineRule="exact"/>
              <w:ind w:firstLine="0"/>
            </w:pPr>
          </w:p>
        </w:tc>
      </w:tr>
      <w:tr w:rsidR="00DA4077" w14:paraId="0ACCC96D" w14:textId="77777777">
        <w:trPr>
          <w:cantSplit/>
        </w:trPr>
        <w:tc>
          <w:tcPr>
            <w:tcW w:w="540" w:type="dxa"/>
            <w:tcMar>
              <w:top w:w="0" w:type="dxa"/>
              <w:left w:w="0" w:type="dxa"/>
              <w:bottom w:w="0" w:type="dxa"/>
              <w:right w:w="100" w:type="dxa"/>
            </w:tcMar>
          </w:tcPr>
          <w:p w14:paraId="2E6173CE" w14:textId="77777777" w:rsidR="00DA4077" w:rsidRDefault="00000000">
            <w:pPr>
              <w:snapToGrid w:val="0"/>
              <w:spacing w:line="386" w:lineRule="exact"/>
              <w:ind w:firstLine="0"/>
              <w:jc w:val="right"/>
            </w:pPr>
            <w:r>
              <w:rPr>
                <w:rFonts w:eastAsia="Times New Roman" w:cs="Consolas"/>
                <w:color w:val="7F807F"/>
                <w:szCs w:val="24"/>
              </w:rPr>
              <w:t>10</w:t>
            </w:r>
          </w:p>
        </w:tc>
        <w:tc>
          <w:tcPr>
            <w:tcW w:w="9000" w:type="dxa"/>
            <w:tcMar>
              <w:top w:w="0" w:type="dxa"/>
              <w:left w:w="75" w:type="dxa"/>
              <w:bottom w:w="0" w:type="dxa"/>
              <w:right w:w="0" w:type="dxa"/>
            </w:tcMar>
          </w:tcPr>
          <w:p w14:paraId="6BA48358"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14FBB2F" w14:textId="77777777" w:rsidR="00DA4077" w:rsidRDefault="00DA4077">
            <w:pPr>
              <w:snapToGrid w:val="0"/>
              <w:spacing w:line="20" w:lineRule="exact"/>
              <w:ind w:firstLine="0"/>
            </w:pPr>
          </w:p>
        </w:tc>
      </w:tr>
      <w:tr w:rsidR="00DA4077" w14:paraId="1D1D8EF3" w14:textId="77777777">
        <w:trPr>
          <w:cantSplit/>
        </w:trPr>
        <w:tc>
          <w:tcPr>
            <w:tcW w:w="540" w:type="dxa"/>
            <w:tcMar>
              <w:top w:w="0" w:type="dxa"/>
              <w:left w:w="0" w:type="dxa"/>
              <w:bottom w:w="0" w:type="dxa"/>
              <w:right w:w="100" w:type="dxa"/>
            </w:tcMar>
          </w:tcPr>
          <w:p w14:paraId="6D581BC8" w14:textId="77777777" w:rsidR="00DA4077" w:rsidRDefault="00000000">
            <w:pPr>
              <w:snapToGrid w:val="0"/>
              <w:spacing w:line="386" w:lineRule="exact"/>
              <w:ind w:firstLine="0"/>
              <w:jc w:val="right"/>
            </w:pPr>
            <w:r>
              <w:rPr>
                <w:rFonts w:eastAsia="Times New Roman" w:cs="Consolas"/>
                <w:color w:val="7F807F"/>
                <w:szCs w:val="24"/>
              </w:rPr>
              <w:t>11</w:t>
            </w:r>
          </w:p>
        </w:tc>
        <w:tc>
          <w:tcPr>
            <w:tcW w:w="9000" w:type="dxa"/>
            <w:tcMar>
              <w:top w:w="0" w:type="dxa"/>
              <w:left w:w="75" w:type="dxa"/>
              <w:bottom w:w="0" w:type="dxa"/>
              <w:right w:w="0" w:type="dxa"/>
            </w:tcMar>
          </w:tcPr>
          <w:p w14:paraId="682EC8E8"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pathlib </w:t>
            </w:r>
            <w:r>
              <w:rPr>
                <w:rFonts w:ascii="Consolas" w:eastAsia="微软雅黑" w:hAnsi="Consolas" w:cs="Consolas"/>
                <w:color w:val="006EB8"/>
                <w:szCs w:val="24"/>
              </w:rPr>
              <w:t>import</w:t>
            </w:r>
            <w:r>
              <w:rPr>
                <w:rFonts w:ascii="Consolas" w:eastAsia="微软雅黑" w:hAnsi="Consolas" w:cs="Consolas"/>
                <w:szCs w:val="24"/>
              </w:rPr>
              <w:t xml:space="preserve"> Path</w:t>
            </w:r>
          </w:p>
        </w:tc>
        <w:tc>
          <w:tcPr>
            <w:tcW w:w="80" w:type="dxa"/>
            <w:shd w:val="clear" w:color="auto" w:fill="CED4F4"/>
            <w:tcMar>
              <w:top w:w="0" w:type="dxa"/>
              <w:left w:w="0" w:type="dxa"/>
              <w:bottom w:w="0" w:type="dxa"/>
              <w:right w:w="0" w:type="dxa"/>
            </w:tcMar>
          </w:tcPr>
          <w:p w14:paraId="65DE52DB" w14:textId="77777777" w:rsidR="00DA4077" w:rsidRDefault="00DA4077">
            <w:pPr>
              <w:snapToGrid w:val="0"/>
              <w:spacing w:line="20" w:lineRule="exact"/>
              <w:ind w:firstLine="0"/>
            </w:pPr>
          </w:p>
        </w:tc>
      </w:tr>
      <w:tr w:rsidR="00DA4077" w14:paraId="039C11CE" w14:textId="77777777">
        <w:trPr>
          <w:cantSplit/>
        </w:trPr>
        <w:tc>
          <w:tcPr>
            <w:tcW w:w="540" w:type="dxa"/>
            <w:tcMar>
              <w:top w:w="0" w:type="dxa"/>
              <w:left w:w="0" w:type="dxa"/>
              <w:bottom w:w="0" w:type="dxa"/>
              <w:right w:w="100" w:type="dxa"/>
            </w:tcMar>
          </w:tcPr>
          <w:p w14:paraId="1201CFA1" w14:textId="77777777" w:rsidR="00DA4077" w:rsidRDefault="00000000">
            <w:pPr>
              <w:snapToGrid w:val="0"/>
              <w:spacing w:line="386" w:lineRule="exact"/>
              <w:ind w:firstLine="0"/>
              <w:jc w:val="right"/>
            </w:pPr>
            <w:r>
              <w:rPr>
                <w:rFonts w:eastAsia="Times New Roman" w:cs="Consolas"/>
                <w:color w:val="7F807F"/>
                <w:szCs w:val="24"/>
              </w:rPr>
              <w:t>12</w:t>
            </w:r>
          </w:p>
        </w:tc>
        <w:tc>
          <w:tcPr>
            <w:tcW w:w="9000" w:type="dxa"/>
            <w:tcMar>
              <w:top w:w="0" w:type="dxa"/>
              <w:left w:w="75" w:type="dxa"/>
              <w:bottom w:w="0" w:type="dxa"/>
              <w:right w:w="0" w:type="dxa"/>
            </w:tcMar>
          </w:tcPr>
          <w:p w14:paraId="6A8714AC"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B310BBC" w14:textId="77777777" w:rsidR="00DA4077" w:rsidRDefault="00DA4077">
            <w:pPr>
              <w:snapToGrid w:val="0"/>
              <w:spacing w:line="20" w:lineRule="exact"/>
              <w:ind w:firstLine="0"/>
            </w:pPr>
          </w:p>
        </w:tc>
      </w:tr>
      <w:tr w:rsidR="00DA4077" w14:paraId="36D3C2A2" w14:textId="77777777">
        <w:trPr>
          <w:cantSplit/>
        </w:trPr>
        <w:tc>
          <w:tcPr>
            <w:tcW w:w="540" w:type="dxa"/>
            <w:tcMar>
              <w:top w:w="0" w:type="dxa"/>
              <w:left w:w="0" w:type="dxa"/>
              <w:bottom w:w="0" w:type="dxa"/>
              <w:right w:w="100" w:type="dxa"/>
            </w:tcMar>
          </w:tcPr>
          <w:p w14:paraId="1563AB89" w14:textId="77777777" w:rsidR="00DA4077" w:rsidRDefault="00000000">
            <w:pPr>
              <w:snapToGrid w:val="0"/>
              <w:spacing w:line="386" w:lineRule="exact"/>
              <w:ind w:firstLine="0"/>
              <w:jc w:val="right"/>
            </w:pPr>
            <w:r>
              <w:rPr>
                <w:rFonts w:eastAsia="Times New Roman" w:cs="Consolas"/>
                <w:color w:val="7F807F"/>
                <w:szCs w:val="24"/>
              </w:rPr>
              <w:t>13</w:t>
            </w:r>
          </w:p>
        </w:tc>
        <w:tc>
          <w:tcPr>
            <w:tcW w:w="9000" w:type="dxa"/>
            <w:tcMar>
              <w:top w:w="0" w:type="dxa"/>
              <w:left w:w="75" w:type="dxa"/>
              <w:bottom w:w="0" w:type="dxa"/>
              <w:right w:w="0" w:type="dxa"/>
            </w:tcMar>
          </w:tcPr>
          <w:p w14:paraId="2BB853E1"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numpy </w:t>
            </w:r>
            <w:r>
              <w:rPr>
                <w:rFonts w:ascii="Consolas" w:eastAsia="微软雅黑" w:hAnsi="Consolas" w:cs="Consolas"/>
                <w:color w:val="006EB8"/>
                <w:szCs w:val="24"/>
              </w:rPr>
              <w:t>as</w:t>
            </w:r>
            <w:r>
              <w:rPr>
                <w:rFonts w:ascii="Consolas" w:eastAsia="微软雅黑" w:hAnsi="Consolas" w:cs="Consolas"/>
                <w:szCs w:val="24"/>
              </w:rPr>
              <w:t xml:space="preserve"> np</w:t>
            </w:r>
          </w:p>
        </w:tc>
        <w:tc>
          <w:tcPr>
            <w:tcW w:w="80" w:type="dxa"/>
            <w:shd w:val="clear" w:color="auto" w:fill="CED4F4"/>
            <w:tcMar>
              <w:top w:w="0" w:type="dxa"/>
              <w:left w:w="0" w:type="dxa"/>
              <w:bottom w:w="0" w:type="dxa"/>
              <w:right w:w="0" w:type="dxa"/>
            </w:tcMar>
          </w:tcPr>
          <w:p w14:paraId="59769F8D" w14:textId="77777777" w:rsidR="00DA4077" w:rsidRDefault="00DA4077">
            <w:pPr>
              <w:snapToGrid w:val="0"/>
              <w:spacing w:line="20" w:lineRule="exact"/>
              <w:ind w:firstLine="0"/>
            </w:pPr>
          </w:p>
        </w:tc>
      </w:tr>
      <w:tr w:rsidR="00DA4077" w14:paraId="7303FB02" w14:textId="77777777">
        <w:trPr>
          <w:cantSplit/>
        </w:trPr>
        <w:tc>
          <w:tcPr>
            <w:tcW w:w="540" w:type="dxa"/>
            <w:tcMar>
              <w:top w:w="0" w:type="dxa"/>
              <w:left w:w="0" w:type="dxa"/>
              <w:bottom w:w="0" w:type="dxa"/>
              <w:right w:w="100" w:type="dxa"/>
            </w:tcMar>
          </w:tcPr>
          <w:p w14:paraId="74DE9598" w14:textId="77777777" w:rsidR="00DA4077" w:rsidRDefault="00000000">
            <w:pPr>
              <w:snapToGrid w:val="0"/>
              <w:spacing w:line="386" w:lineRule="exact"/>
              <w:ind w:firstLine="0"/>
              <w:jc w:val="right"/>
            </w:pPr>
            <w:r>
              <w:rPr>
                <w:rFonts w:eastAsia="Times New Roman" w:cs="Consolas"/>
                <w:color w:val="7F807F"/>
                <w:szCs w:val="24"/>
              </w:rPr>
              <w:t>14</w:t>
            </w:r>
          </w:p>
        </w:tc>
        <w:tc>
          <w:tcPr>
            <w:tcW w:w="9000" w:type="dxa"/>
            <w:tcMar>
              <w:top w:w="0" w:type="dxa"/>
              <w:left w:w="75" w:type="dxa"/>
              <w:bottom w:w="0" w:type="dxa"/>
              <w:right w:w="0" w:type="dxa"/>
            </w:tcMar>
          </w:tcPr>
          <w:p w14:paraId="1A1DD2C5"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pandas </w:t>
            </w:r>
            <w:r>
              <w:rPr>
                <w:rFonts w:ascii="Consolas" w:eastAsia="微软雅黑" w:hAnsi="Consolas" w:cs="Consolas"/>
                <w:color w:val="006EB8"/>
                <w:szCs w:val="24"/>
              </w:rPr>
              <w:t>as</w:t>
            </w:r>
            <w:r>
              <w:rPr>
                <w:rFonts w:ascii="Consolas" w:eastAsia="微软雅黑" w:hAnsi="Consolas" w:cs="Consolas"/>
                <w:szCs w:val="24"/>
              </w:rPr>
              <w:t xml:space="preserve"> pd</w:t>
            </w:r>
          </w:p>
        </w:tc>
        <w:tc>
          <w:tcPr>
            <w:tcW w:w="80" w:type="dxa"/>
            <w:shd w:val="clear" w:color="auto" w:fill="CED4F4"/>
            <w:tcMar>
              <w:top w:w="0" w:type="dxa"/>
              <w:left w:w="0" w:type="dxa"/>
              <w:bottom w:w="0" w:type="dxa"/>
              <w:right w:w="0" w:type="dxa"/>
            </w:tcMar>
          </w:tcPr>
          <w:p w14:paraId="052B8E6F" w14:textId="77777777" w:rsidR="00DA4077" w:rsidRDefault="00DA4077">
            <w:pPr>
              <w:snapToGrid w:val="0"/>
              <w:spacing w:line="20" w:lineRule="exact"/>
              <w:ind w:firstLine="0"/>
            </w:pPr>
          </w:p>
        </w:tc>
      </w:tr>
      <w:tr w:rsidR="00DA4077" w14:paraId="625B5DBA" w14:textId="77777777">
        <w:trPr>
          <w:cantSplit/>
        </w:trPr>
        <w:tc>
          <w:tcPr>
            <w:tcW w:w="540" w:type="dxa"/>
            <w:tcMar>
              <w:top w:w="0" w:type="dxa"/>
              <w:left w:w="0" w:type="dxa"/>
              <w:bottom w:w="0" w:type="dxa"/>
              <w:right w:w="100" w:type="dxa"/>
            </w:tcMar>
          </w:tcPr>
          <w:p w14:paraId="7AC16EE3" w14:textId="77777777" w:rsidR="00DA4077" w:rsidRDefault="00000000">
            <w:pPr>
              <w:snapToGrid w:val="0"/>
              <w:spacing w:line="386" w:lineRule="exact"/>
              <w:ind w:firstLine="0"/>
              <w:jc w:val="right"/>
            </w:pPr>
            <w:r>
              <w:rPr>
                <w:rFonts w:eastAsia="Times New Roman" w:cs="Consolas"/>
                <w:color w:val="7F807F"/>
                <w:szCs w:val="24"/>
              </w:rPr>
              <w:t>15</w:t>
            </w:r>
          </w:p>
        </w:tc>
        <w:tc>
          <w:tcPr>
            <w:tcW w:w="9000" w:type="dxa"/>
            <w:tcMar>
              <w:top w:w="0" w:type="dxa"/>
              <w:left w:w="75" w:type="dxa"/>
              <w:bottom w:w="0" w:type="dxa"/>
              <w:right w:w="0" w:type="dxa"/>
            </w:tcMar>
          </w:tcPr>
          <w:p w14:paraId="69C801B5"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38F677B6" w14:textId="77777777" w:rsidR="00DA4077" w:rsidRDefault="00DA4077">
            <w:pPr>
              <w:snapToGrid w:val="0"/>
              <w:spacing w:line="20" w:lineRule="exact"/>
              <w:ind w:firstLine="0"/>
            </w:pPr>
          </w:p>
        </w:tc>
      </w:tr>
      <w:tr w:rsidR="00DA4077" w14:paraId="74E1445E" w14:textId="77777777">
        <w:trPr>
          <w:cantSplit/>
        </w:trPr>
        <w:tc>
          <w:tcPr>
            <w:tcW w:w="540" w:type="dxa"/>
            <w:tcMar>
              <w:top w:w="0" w:type="dxa"/>
              <w:left w:w="0" w:type="dxa"/>
              <w:bottom w:w="0" w:type="dxa"/>
              <w:right w:w="100" w:type="dxa"/>
            </w:tcMar>
          </w:tcPr>
          <w:p w14:paraId="662795E4" w14:textId="77777777" w:rsidR="00DA4077" w:rsidRDefault="00000000">
            <w:pPr>
              <w:snapToGrid w:val="0"/>
              <w:spacing w:line="386" w:lineRule="exact"/>
              <w:ind w:firstLine="0"/>
              <w:jc w:val="right"/>
            </w:pPr>
            <w:r>
              <w:rPr>
                <w:rFonts w:eastAsia="Times New Roman" w:cs="Consolas"/>
                <w:color w:val="7F807F"/>
                <w:szCs w:val="24"/>
              </w:rPr>
              <w:lastRenderedPageBreak/>
              <w:t>16</w:t>
            </w:r>
          </w:p>
        </w:tc>
        <w:tc>
          <w:tcPr>
            <w:tcW w:w="9000" w:type="dxa"/>
            <w:tcMar>
              <w:top w:w="0" w:type="dxa"/>
              <w:left w:w="75" w:type="dxa"/>
              <w:bottom w:w="0" w:type="dxa"/>
              <w:right w:w="0" w:type="dxa"/>
            </w:tcMar>
          </w:tcPr>
          <w:p w14:paraId="17AE2632"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EFC01E4" w14:textId="77777777" w:rsidR="00DA4077" w:rsidRDefault="00DA4077">
            <w:pPr>
              <w:snapToGrid w:val="0"/>
              <w:spacing w:line="20" w:lineRule="exact"/>
              <w:ind w:firstLine="0"/>
            </w:pPr>
          </w:p>
        </w:tc>
      </w:tr>
      <w:tr w:rsidR="00DA4077" w14:paraId="1C1E5C62" w14:textId="77777777">
        <w:trPr>
          <w:cantSplit/>
        </w:trPr>
        <w:tc>
          <w:tcPr>
            <w:tcW w:w="540" w:type="dxa"/>
            <w:tcMar>
              <w:top w:w="0" w:type="dxa"/>
              <w:left w:w="0" w:type="dxa"/>
              <w:bottom w:w="0" w:type="dxa"/>
              <w:right w:w="100" w:type="dxa"/>
            </w:tcMar>
          </w:tcPr>
          <w:p w14:paraId="0108C15D" w14:textId="77777777" w:rsidR="00DA4077" w:rsidRDefault="00000000">
            <w:pPr>
              <w:snapToGrid w:val="0"/>
              <w:spacing w:line="386" w:lineRule="exact"/>
              <w:ind w:firstLine="0"/>
              <w:jc w:val="right"/>
            </w:pPr>
            <w:r>
              <w:rPr>
                <w:rFonts w:eastAsia="Times New Roman" w:cs="Consolas"/>
                <w:color w:val="7F807F"/>
                <w:szCs w:val="24"/>
              </w:rPr>
              <w:t>17</w:t>
            </w:r>
          </w:p>
        </w:tc>
        <w:tc>
          <w:tcPr>
            <w:tcW w:w="9000" w:type="dxa"/>
            <w:tcMar>
              <w:top w:w="0" w:type="dxa"/>
              <w:left w:w="75" w:type="dxa"/>
              <w:bottom w:w="0" w:type="dxa"/>
              <w:right w:w="0" w:type="dxa"/>
            </w:tcMar>
          </w:tcPr>
          <w:p w14:paraId="47EEBFF6" w14:textId="77777777" w:rsidR="00DA4077" w:rsidRDefault="00000000">
            <w:pPr>
              <w:snapToGrid w:val="0"/>
              <w:spacing w:line="386" w:lineRule="exact"/>
              <w:ind w:left="400" w:hanging="400"/>
              <w:jc w:val="left"/>
            </w:pPr>
            <w:r>
              <w:rPr>
                <w:rFonts w:ascii="Consolas" w:eastAsia="微软雅黑" w:hAnsi="Consolas" w:cs="Consolas"/>
                <w:szCs w:val="24"/>
              </w:rPr>
              <w:t>ROOT = Path(__file__</w:t>
            </w:r>
            <w:proofErr w:type="gramStart"/>
            <w:r>
              <w:rPr>
                <w:rFonts w:ascii="Consolas" w:eastAsia="微软雅黑" w:hAnsi="Consolas" w:cs="Consolas"/>
                <w:szCs w:val="24"/>
              </w:rPr>
              <w:t>).resolve</w:t>
            </w:r>
            <w:proofErr w:type="gramEnd"/>
            <w:r>
              <w:rPr>
                <w:rFonts w:ascii="Consolas" w:eastAsia="微软雅黑" w:hAnsi="Consolas" w:cs="Consolas"/>
                <w:szCs w:val="24"/>
              </w:rPr>
              <w:t>(</w:t>
            </w:r>
            <w:proofErr w:type="gramStart"/>
            <w:r>
              <w:rPr>
                <w:rFonts w:ascii="Consolas" w:eastAsia="微软雅黑" w:hAnsi="Consolas" w:cs="Consolas"/>
                <w:szCs w:val="24"/>
              </w:rPr>
              <w:t>).parents</w:t>
            </w:r>
            <w:proofErr w:type="gramEnd"/>
            <w:r>
              <w:rPr>
                <w:rFonts w:ascii="Consolas" w:eastAsia="微软雅黑" w:hAnsi="Consolas" w:cs="Consolas"/>
                <w:szCs w:val="24"/>
              </w:rPr>
              <w:t>[1]</w:t>
            </w:r>
          </w:p>
        </w:tc>
        <w:tc>
          <w:tcPr>
            <w:tcW w:w="80" w:type="dxa"/>
            <w:shd w:val="clear" w:color="auto" w:fill="CED4F4"/>
            <w:tcMar>
              <w:top w:w="0" w:type="dxa"/>
              <w:left w:w="0" w:type="dxa"/>
              <w:bottom w:w="0" w:type="dxa"/>
              <w:right w:w="0" w:type="dxa"/>
            </w:tcMar>
          </w:tcPr>
          <w:p w14:paraId="2D471C88" w14:textId="77777777" w:rsidR="00DA4077" w:rsidRDefault="00DA4077">
            <w:pPr>
              <w:snapToGrid w:val="0"/>
              <w:spacing w:line="20" w:lineRule="exact"/>
              <w:ind w:firstLine="0"/>
            </w:pPr>
          </w:p>
        </w:tc>
      </w:tr>
      <w:tr w:rsidR="00DA4077" w14:paraId="7EF6F5A0" w14:textId="77777777">
        <w:trPr>
          <w:cantSplit/>
        </w:trPr>
        <w:tc>
          <w:tcPr>
            <w:tcW w:w="540" w:type="dxa"/>
            <w:tcMar>
              <w:top w:w="0" w:type="dxa"/>
              <w:left w:w="0" w:type="dxa"/>
              <w:bottom w:w="0" w:type="dxa"/>
              <w:right w:w="100" w:type="dxa"/>
            </w:tcMar>
          </w:tcPr>
          <w:p w14:paraId="53CAE04F" w14:textId="77777777" w:rsidR="00DA4077" w:rsidRDefault="00000000">
            <w:pPr>
              <w:snapToGrid w:val="0"/>
              <w:spacing w:line="386" w:lineRule="exact"/>
              <w:ind w:firstLine="0"/>
              <w:jc w:val="right"/>
            </w:pPr>
            <w:r>
              <w:rPr>
                <w:rFonts w:eastAsia="Times New Roman" w:cs="Consolas"/>
                <w:color w:val="7F807F"/>
                <w:szCs w:val="24"/>
              </w:rPr>
              <w:t>18</w:t>
            </w:r>
          </w:p>
        </w:tc>
        <w:tc>
          <w:tcPr>
            <w:tcW w:w="9000" w:type="dxa"/>
            <w:tcMar>
              <w:top w:w="0" w:type="dxa"/>
              <w:left w:w="75" w:type="dxa"/>
              <w:bottom w:w="0" w:type="dxa"/>
              <w:right w:w="0" w:type="dxa"/>
            </w:tcMar>
          </w:tcPr>
          <w:p w14:paraId="290C2632" w14:textId="77777777" w:rsidR="00DA4077" w:rsidRDefault="00000000">
            <w:pPr>
              <w:snapToGrid w:val="0"/>
              <w:spacing w:line="386" w:lineRule="exact"/>
              <w:ind w:left="400" w:hanging="400"/>
              <w:jc w:val="left"/>
            </w:pPr>
            <w:r>
              <w:rPr>
                <w:rFonts w:ascii="Consolas" w:eastAsia="微软雅黑" w:hAnsi="Consolas" w:cs="Consolas"/>
                <w:szCs w:val="24"/>
              </w:rPr>
              <w:t xml:space="preserve">DATA_DIR = ROOT / </w:t>
            </w:r>
            <w:r>
              <w:rPr>
                <w:rFonts w:ascii="Consolas" w:eastAsia="微软雅黑" w:hAnsi="Consolas" w:cs="Consolas"/>
                <w:color w:val="008470"/>
                <w:szCs w:val="24"/>
              </w:rPr>
              <w:t>"problems"</w:t>
            </w:r>
            <w:r>
              <w:rPr>
                <w:rFonts w:ascii="Consolas" w:eastAsia="微软雅黑" w:hAnsi="Consolas" w:cs="Consolas"/>
                <w:szCs w:val="24"/>
              </w:rPr>
              <w:t xml:space="preserve"> / </w:t>
            </w:r>
            <w:r>
              <w:rPr>
                <w:rFonts w:ascii="Consolas" w:eastAsia="微软雅黑" w:hAnsi="Consolas" w:cs="Consolas"/>
                <w:color w:val="008470"/>
                <w:szCs w:val="24"/>
              </w:rPr>
              <w:t>"</w:t>
            </w:r>
            <w:r>
              <w:rPr>
                <w:rFonts w:ascii="Consolas" w:eastAsia="微软雅黑" w:hAnsi="Consolas" w:cs="Consolas"/>
                <w:color w:val="008470"/>
                <w:szCs w:val="24"/>
              </w:rPr>
              <w:t>选题</w:t>
            </w:r>
            <w:r>
              <w:rPr>
                <w:rFonts w:ascii="Consolas" w:eastAsia="微软雅黑" w:hAnsi="Consolas" w:cs="Consolas"/>
                <w:color w:val="008470"/>
                <w:szCs w:val="24"/>
              </w:rPr>
              <w:t>C_2026</w:t>
            </w:r>
            <w:r>
              <w:rPr>
                <w:rFonts w:ascii="Consolas" w:eastAsia="微软雅黑" w:hAnsi="Consolas" w:cs="Consolas"/>
                <w:color w:val="008470"/>
                <w:szCs w:val="24"/>
              </w:rPr>
              <w:t>正式</w:t>
            </w:r>
            <w:r>
              <w:rPr>
                <w:rFonts w:ascii="Consolas" w:eastAsia="微软雅黑" w:hAnsi="Consolas" w:cs="Consolas"/>
                <w:color w:val="008470"/>
                <w:szCs w:val="24"/>
              </w:rPr>
              <w:t>"</w:t>
            </w:r>
            <w:r>
              <w:rPr>
                <w:rFonts w:ascii="Consolas" w:eastAsia="微软雅黑" w:hAnsi="Consolas" w:cs="Consolas"/>
                <w:szCs w:val="24"/>
              </w:rPr>
              <w:t xml:space="preserve"> / </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52220A6E" w14:textId="77777777" w:rsidR="00DA4077" w:rsidRDefault="00DA4077">
            <w:pPr>
              <w:snapToGrid w:val="0"/>
              <w:spacing w:line="20" w:lineRule="exact"/>
              <w:ind w:firstLine="0"/>
            </w:pPr>
          </w:p>
        </w:tc>
      </w:tr>
      <w:tr w:rsidR="00DA4077" w14:paraId="6BD61C40" w14:textId="77777777">
        <w:trPr>
          <w:cantSplit/>
        </w:trPr>
        <w:tc>
          <w:tcPr>
            <w:tcW w:w="540" w:type="dxa"/>
            <w:tcMar>
              <w:top w:w="0" w:type="dxa"/>
              <w:left w:w="0" w:type="dxa"/>
              <w:bottom w:w="0" w:type="dxa"/>
              <w:right w:w="100" w:type="dxa"/>
            </w:tcMar>
          </w:tcPr>
          <w:p w14:paraId="6339E8E5" w14:textId="77777777" w:rsidR="00DA4077" w:rsidRDefault="00000000">
            <w:pPr>
              <w:snapToGrid w:val="0"/>
              <w:spacing w:line="386" w:lineRule="exact"/>
              <w:ind w:firstLine="0"/>
              <w:jc w:val="right"/>
            </w:pPr>
            <w:r>
              <w:rPr>
                <w:rFonts w:eastAsia="Times New Roman" w:cs="Consolas"/>
                <w:color w:val="7F807F"/>
                <w:szCs w:val="24"/>
              </w:rPr>
              <w:t>19</w:t>
            </w:r>
          </w:p>
        </w:tc>
        <w:tc>
          <w:tcPr>
            <w:tcW w:w="9000" w:type="dxa"/>
            <w:tcMar>
              <w:top w:w="0" w:type="dxa"/>
              <w:left w:w="75" w:type="dxa"/>
              <w:bottom w:w="0" w:type="dxa"/>
              <w:right w:w="0" w:type="dxa"/>
            </w:tcMar>
          </w:tcPr>
          <w:p w14:paraId="3FA87714" w14:textId="77777777" w:rsidR="00DA4077" w:rsidRDefault="00000000">
            <w:pPr>
              <w:snapToGrid w:val="0"/>
              <w:spacing w:line="386" w:lineRule="exact"/>
              <w:ind w:left="400" w:hanging="400"/>
              <w:jc w:val="left"/>
            </w:pPr>
            <w:r>
              <w:rPr>
                <w:rFonts w:ascii="Consolas" w:eastAsia="微软雅黑" w:hAnsi="Consolas" w:cs="Consolas"/>
                <w:szCs w:val="24"/>
              </w:rPr>
              <w:t>STEP_HOURS = 1.0 / 6.0</w:t>
            </w:r>
          </w:p>
        </w:tc>
        <w:tc>
          <w:tcPr>
            <w:tcW w:w="80" w:type="dxa"/>
            <w:shd w:val="clear" w:color="auto" w:fill="CED4F4"/>
            <w:tcMar>
              <w:top w:w="0" w:type="dxa"/>
              <w:left w:w="0" w:type="dxa"/>
              <w:bottom w:w="0" w:type="dxa"/>
              <w:right w:w="0" w:type="dxa"/>
            </w:tcMar>
          </w:tcPr>
          <w:p w14:paraId="3CED0498" w14:textId="77777777" w:rsidR="00DA4077" w:rsidRDefault="00DA4077">
            <w:pPr>
              <w:snapToGrid w:val="0"/>
              <w:spacing w:line="20" w:lineRule="exact"/>
              <w:ind w:firstLine="0"/>
            </w:pPr>
          </w:p>
        </w:tc>
      </w:tr>
      <w:tr w:rsidR="00DA4077" w14:paraId="36D22026" w14:textId="77777777">
        <w:trPr>
          <w:cantSplit/>
        </w:trPr>
        <w:tc>
          <w:tcPr>
            <w:tcW w:w="540" w:type="dxa"/>
            <w:tcMar>
              <w:top w:w="0" w:type="dxa"/>
              <w:left w:w="0" w:type="dxa"/>
              <w:bottom w:w="0" w:type="dxa"/>
              <w:right w:w="100" w:type="dxa"/>
            </w:tcMar>
          </w:tcPr>
          <w:p w14:paraId="1006A5B6" w14:textId="77777777" w:rsidR="00DA4077" w:rsidRDefault="00000000">
            <w:pPr>
              <w:snapToGrid w:val="0"/>
              <w:spacing w:line="386" w:lineRule="exact"/>
              <w:ind w:firstLine="0"/>
              <w:jc w:val="right"/>
            </w:pPr>
            <w:r>
              <w:rPr>
                <w:rFonts w:eastAsia="Times New Roman" w:cs="Consolas"/>
                <w:color w:val="7F807F"/>
                <w:szCs w:val="24"/>
              </w:rPr>
              <w:t>20</w:t>
            </w:r>
          </w:p>
        </w:tc>
        <w:tc>
          <w:tcPr>
            <w:tcW w:w="9000" w:type="dxa"/>
            <w:tcMar>
              <w:top w:w="0" w:type="dxa"/>
              <w:left w:w="75" w:type="dxa"/>
              <w:bottom w:w="0" w:type="dxa"/>
              <w:right w:w="0" w:type="dxa"/>
            </w:tcMar>
          </w:tcPr>
          <w:p w14:paraId="6A0FDE4D" w14:textId="77777777" w:rsidR="00DA4077" w:rsidRDefault="00000000">
            <w:pPr>
              <w:snapToGrid w:val="0"/>
              <w:spacing w:line="386" w:lineRule="exact"/>
              <w:ind w:left="400" w:hanging="400"/>
              <w:jc w:val="left"/>
            </w:pPr>
            <w:r>
              <w:rPr>
                <w:rFonts w:ascii="Consolas" w:eastAsia="微软雅黑" w:hAnsi="Consolas" w:cs="Consolas"/>
                <w:szCs w:val="24"/>
              </w:rPr>
              <w:t>N_DAYS = 365</w:t>
            </w:r>
          </w:p>
        </w:tc>
        <w:tc>
          <w:tcPr>
            <w:tcW w:w="80" w:type="dxa"/>
            <w:shd w:val="clear" w:color="auto" w:fill="CED4F4"/>
            <w:tcMar>
              <w:top w:w="0" w:type="dxa"/>
              <w:left w:w="0" w:type="dxa"/>
              <w:bottom w:w="0" w:type="dxa"/>
              <w:right w:w="0" w:type="dxa"/>
            </w:tcMar>
          </w:tcPr>
          <w:p w14:paraId="7DD03019" w14:textId="77777777" w:rsidR="00DA4077" w:rsidRDefault="00DA4077">
            <w:pPr>
              <w:snapToGrid w:val="0"/>
              <w:spacing w:line="20" w:lineRule="exact"/>
              <w:ind w:firstLine="0"/>
            </w:pPr>
          </w:p>
        </w:tc>
      </w:tr>
      <w:tr w:rsidR="00DA4077" w14:paraId="20F5A7F7" w14:textId="77777777">
        <w:trPr>
          <w:cantSplit/>
        </w:trPr>
        <w:tc>
          <w:tcPr>
            <w:tcW w:w="540" w:type="dxa"/>
            <w:tcMar>
              <w:top w:w="0" w:type="dxa"/>
              <w:left w:w="0" w:type="dxa"/>
              <w:bottom w:w="0" w:type="dxa"/>
              <w:right w:w="100" w:type="dxa"/>
            </w:tcMar>
          </w:tcPr>
          <w:p w14:paraId="36282F64" w14:textId="77777777" w:rsidR="00DA4077" w:rsidRDefault="00000000">
            <w:pPr>
              <w:snapToGrid w:val="0"/>
              <w:spacing w:line="386" w:lineRule="exact"/>
              <w:ind w:firstLine="0"/>
              <w:jc w:val="right"/>
            </w:pPr>
            <w:r>
              <w:rPr>
                <w:rFonts w:eastAsia="Times New Roman" w:cs="Consolas"/>
                <w:color w:val="7F807F"/>
                <w:szCs w:val="24"/>
              </w:rPr>
              <w:t>21</w:t>
            </w:r>
          </w:p>
        </w:tc>
        <w:tc>
          <w:tcPr>
            <w:tcW w:w="9000" w:type="dxa"/>
            <w:tcMar>
              <w:top w:w="0" w:type="dxa"/>
              <w:left w:w="75" w:type="dxa"/>
              <w:bottom w:w="0" w:type="dxa"/>
              <w:right w:w="0" w:type="dxa"/>
            </w:tcMar>
          </w:tcPr>
          <w:p w14:paraId="3EAEE426" w14:textId="77777777" w:rsidR="00DA4077" w:rsidRDefault="00000000">
            <w:pPr>
              <w:snapToGrid w:val="0"/>
              <w:spacing w:line="386" w:lineRule="exact"/>
              <w:ind w:left="400" w:hanging="400"/>
              <w:jc w:val="left"/>
            </w:pPr>
            <w:r>
              <w:rPr>
                <w:rFonts w:ascii="Consolas" w:eastAsia="微软雅黑" w:hAnsi="Consolas" w:cs="Consolas"/>
                <w:szCs w:val="24"/>
              </w:rPr>
              <w:t>N_STEPS = 144</w:t>
            </w:r>
          </w:p>
        </w:tc>
        <w:tc>
          <w:tcPr>
            <w:tcW w:w="80" w:type="dxa"/>
            <w:shd w:val="clear" w:color="auto" w:fill="CED4F4"/>
            <w:tcMar>
              <w:top w:w="0" w:type="dxa"/>
              <w:left w:w="0" w:type="dxa"/>
              <w:bottom w:w="0" w:type="dxa"/>
              <w:right w:w="0" w:type="dxa"/>
            </w:tcMar>
          </w:tcPr>
          <w:p w14:paraId="567350F5" w14:textId="77777777" w:rsidR="00DA4077" w:rsidRDefault="00DA4077">
            <w:pPr>
              <w:snapToGrid w:val="0"/>
              <w:spacing w:line="20" w:lineRule="exact"/>
              <w:ind w:firstLine="0"/>
            </w:pPr>
          </w:p>
        </w:tc>
      </w:tr>
      <w:tr w:rsidR="00DA4077" w14:paraId="19437319" w14:textId="77777777">
        <w:trPr>
          <w:cantSplit/>
        </w:trPr>
        <w:tc>
          <w:tcPr>
            <w:tcW w:w="540" w:type="dxa"/>
            <w:tcMar>
              <w:top w:w="0" w:type="dxa"/>
              <w:left w:w="0" w:type="dxa"/>
              <w:bottom w:w="0" w:type="dxa"/>
              <w:right w:w="100" w:type="dxa"/>
            </w:tcMar>
          </w:tcPr>
          <w:p w14:paraId="0B3963DC" w14:textId="77777777" w:rsidR="00DA4077" w:rsidRDefault="00000000">
            <w:pPr>
              <w:snapToGrid w:val="0"/>
              <w:spacing w:line="386" w:lineRule="exact"/>
              <w:ind w:firstLine="0"/>
              <w:jc w:val="right"/>
            </w:pPr>
            <w:r>
              <w:rPr>
                <w:rFonts w:eastAsia="Times New Roman" w:cs="Consolas"/>
                <w:color w:val="7F807F"/>
                <w:szCs w:val="24"/>
              </w:rPr>
              <w:t>22</w:t>
            </w:r>
          </w:p>
        </w:tc>
        <w:tc>
          <w:tcPr>
            <w:tcW w:w="9000" w:type="dxa"/>
            <w:tcMar>
              <w:top w:w="0" w:type="dxa"/>
              <w:left w:w="75" w:type="dxa"/>
              <w:bottom w:w="0" w:type="dxa"/>
              <w:right w:w="0" w:type="dxa"/>
            </w:tcMar>
          </w:tcPr>
          <w:p w14:paraId="33B89A15"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BFBE315" w14:textId="77777777" w:rsidR="00DA4077" w:rsidRDefault="00DA4077">
            <w:pPr>
              <w:snapToGrid w:val="0"/>
              <w:spacing w:line="20" w:lineRule="exact"/>
              <w:ind w:firstLine="0"/>
            </w:pPr>
          </w:p>
        </w:tc>
      </w:tr>
      <w:tr w:rsidR="00DA4077" w14:paraId="05CC7311" w14:textId="77777777">
        <w:trPr>
          <w:cantSplit/>
        </w:trPr>
        <w:tc>
          <w:tcPr>
            <w:tcW w:w="540" w:type="dxa"/>
            <w:tcMar>
              <w:top w:w="0" w:type="dxa"/>
              <w:left w:w="0" w:type="dxa"/>
              <w:bottom w:w="0" w:type="dxa"/>
              <w:right w:w="100" w:type="dxa"/>
            </w:tcMar>
          </w:tcPr>
          <w:p w14:paraId="4BA35116"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536A8C03"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398A32D2" w14:textId="77777777" w:rsidR="00DA4077" w:rsidRDefault="00DA4077">
            <w:pPr>
              <w:snapToGrid w:val="0"/>
              <w:spacing w:line="20" w:lineRule="exact"/>
              <w:ind w:firstLine="0"/>
            </w:pPr>
          </w:p>
        </w:tc>
      </w:tr>
      <w:tr w:rsidR="00DA4077" w14:paraId="2CD12111" w14:textId="77777777">
        <w:trPr>
          <w:cantSplit/>
        </w:trPr>
        <w:tc>
          <w:tcPr>
            <w:tcW w:w="540" w:type="dxa"/>
            <w:tcMar>
              <w:top w:w="0" w:type="dxa"/>
              <w:left w:w="0" w:type="dxa"/>
              <w:bottom w:w="0" w:type="dxa"/>
              <w:right w:w="100" w:type="dxa"/>
            </w:tcMar>
          </w:tcPr>
          <w:p w14:paraId="0F66FF50" w14:textId="77777777" w:rsidR="00DA4077" w:rsidRDefault="00000000">
            <w:pPr>
              <w:snapToGrid w:val="0"/>
              <w:spacing w:line="386" w:lineRule="exact"/>
              <w:ind w:firstLine="0"/>
              <w:jc w:val="right"/>
            </w:pPr>
            <w:r>
              <w:rPr>
                <w:rFonts w:eastAsia="Times New Roman" w:cs="Consolas"/>
                <w:color w:val="7F807F"/>
                <w:szCs w:val="24"/>
              </w:rPr>
              <w:t>24</w:t>
            </w:r>
          </w:p>
        </w:tc>
        <w:tc>
          <w:tcPr>
            <w:tcW w:w="9000" w:type="dxa"/>
            <w:tcMar>
              <w:top w:w="0" w:type="dxa"/>
              <w:left w:w="75" w:type="dxa"/>
              <w:bottom w:w="0" w:type="dxa"/>
              <w:right w:w="0" w:type="dxa"/>
            </w:tcMar>
          </w:tcPr>
          <w:p w14:paraId="7D5D5303"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_read_daily_</w:t>
            </w:r>
            <w:proofErr w:type="gramStart"/>
            <w:r>
              <w:rPr>
                <w:rFonts w:ascii="Consolas" w:eastAsia="微软雅黑" w:hAnsi="Consolas" w:cs="Consolas"/>
                <w:szCs w:val="24"/>
              </w:rPr>
              <w:t>sheet(</w:t>
            </w:r>
            <w:proofErr w:type="gramEnd"/>
            <w:r>
              <w:rPr>
                <w:rFonts w:ascii="Consolas" w:eastAsia="微软雅黑" w:hAnsi="Consolas" w:cs="Consolas"/>
                <w:szCs w:val="24"/>
              </w:rPr>
              <w:t xml:space="preserve">path: Path, sheet_name: str) -&gt; </w:t>
            </w:r>
            <w:proofErr w:type="gramStart"/>
            <w:r>
              <w:rPr>
                <w:rFonts w:ascii="Consolas" w:eastAsia="微软雅黑" w:hAnsi="Consolas" w:cs="Consolas"/>
                <w:szCs w:val="24"/>
              </w:rPr>
              <w:t>tuple[np.ndarray</w:t>
            </w:r>
            <w:proofErr w:type="gramEnd"/>
            <w:r>
              <w:rPr>
                <w:rFonts w:ascii="Consolas" w:eastAsia="微软雅黑" w:hAnsi="Consolas" w:cs="Consolas"/>
                <w:szCs w:val="24"/>
              </w:rPr>
              <w:t xml:space="preserve">,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04687B7" w14:textId="77777777" w:rsidR="00DA4077" w:rsidRDefault="00DA4077">
            <w:pPr>
              <w:snapToGrid w:val="0"/>
              <w:spacing w:line="20" w:lineRule="exact"/>
              <w:ind w:firstLine="0"/>
            </w:pPr>
          </w:p>
        </w:tc>
      </w:tr>
      <w:tr w:rsidR="00DA4077" w14:paraId="7A6431F6" w14:textId="77777777">
        <w:trPr>
          <w:cantSplit/>
        </w:trPr>
        <w:tc>
          <w:tcPr>
            <w:tcW w:w="540" w:type="dxa"/>
            <w:tcMar>
              <w:top w:w="0" w:type="dxa"/>
              <w:left w:w="0" w:type="dxa"/>
              <w:bottom w:w="0" w:type="dxa"/>
              <w:right w:w="100" w:type="dxa"/>
            </w:tcMar>
          </w:tcPr>
          <w:p w14:paraId="6DEE5BBF" w14:textId="77777777" w:rsidR="00DA4077" w:rsidRDefault="00000000">
            <w:pPr>
              <w:snapToGrid w:val="0"/>
              <w:spacing w:line="386" w:lineRule="exact"/>
              <w:ind w:firstLine="0"/>
              <w:jc w:val="right"/>
            </w:pPr>
            <w:r>
              <w:rPr>
                <w:rFonts w:eastAsia="Times New Roman" w:cs="Consolas"/>
                <w:color w:val="7F807F"/>
                <w:szCs w:val="24"/>
              </w:rPr>
              <w:t>25</w:t>
            </w:r>
          </w:p>
        </w:tc>
        <w:tc>
          <w:tcPr>
            <w:tcW w:w="9000" w:type="dxa"/>
            <w:tcMar>
              <w:top w:w="0" w:type="dxa"/>
              <w:left w:w="75" w:type="dxa"/>
              <w:bottom w:w="0" w:type="dxa"/>
              <w:right w:w="0" w:type="dxa"/>
            </w:tcMar>
          </w:tcPr>
          <w:p w14:paraId="6C429D0E" w14:textId="77777777" w:rsidR="00DA4077" w:rsidRDefault="00000000">
            <w:pPr>
              <w:snapToGrid w:val="0"/>
              <w:spacing w:line="386" w:lineRule="exact"/>
              <w:ind w:left="400" w:hanging="400"/>
              <w:jc w:val="left"/>
            </w:pPr>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读取</w:t>
            </w:r>
            <w:proofErr w:type="gramEnd"/>
            <w:r>
              <w:rPr>
                <w:rFonts w:ascii="Consolas" w:eastAsia="微软雅黑" w:hAnsi="Consolas" w:cs="Consolas"/>
                <w:color w:val="008470"/>
                <w:szCs w:val="24"/>
                <w:lang w:eastAsia="zh-CN"/>
              </w:rPr>
              <w:t>附件</w:t>
            </w:r>
            <w:r>
              <w:rPr>
                <w:rFonts w:ascii="Consolas" w:eastAsia="微软雅黑" w:hAnsi="Consolas" w:cs="Consolas"/>
                <w:color w:val="008470"/>
                <w:szCs w:val="24"/>
                <w:lang w:eastAsia="zh-CN"/>
              </w:rPr>
              <w:t>2</w:t>
            </w:r>
            <w:r>
              <w:rPr>
                <w:rFonts w:ascii="Consolas" w:eastAsia="微软雅黑" w:hAnsi="Consolas" w:cs="Consolas"/>
                <w:color w:val="008470"/>
                <w:szCs w:val="24"/>
                <w:lang w:eastAsia="zh-CN"/>
              </w:rPr>
              <w:t>的一个</w:t>
            </w:r>
            <w:r>
              <w:rPr>
                <w:rFonts w:ascii="Consolas" w:eastAsia="微软雅黑" w:hAnsi="Consolas" w:cs="Consolas"/>
                <w:color w:val="008470"/>
                <w:szCs w:val="24"/>
                <w:lang w:eastAsia="zh-CN"/>
              </w:rPr>
              <w:t>365×144</w:t>
            </w:r>
            <w:r>
              <w:rPr>
                <w:rFonts w:ascii="Consolas" w:eastAsia="微软雅黑" w:hAnsi="Consolas" w:cs="Consolas"/>
                <w:color w:val="008470"/>
                <w:szCs w:val="24"/>
                <w:lang w:eastAsia="zh-CN"/>
              </w:rPr>
              <w:t>宽表，返回日期与数值</w:t>
            </w:r>
            <w:proofErr w:type="gramStart"/>
            <w:r>
              <w:rPr>
                <w:rFonts w:ascii="Consolas" w:eastAsia="微软雅黑" w:hAnsi="Consolas" w:cs="Consolas"/>
                <w:color w:val="008470"/>
                <w:szCs w:val="24"/>
                <w:lang w:eastAsia="zh-CN"/>
              </w:rPr>
              <w:t>矩阵。</w:t>
            </w:r>
            <w:r>
              <w:rPr>
                <w:rFonts w:ascii="Consolas" w:eastAsia="微软雅黑" w:hAnsi="Consolas" w:cs="Consolas"/>
                <w:color w:val="008470"/>
                <w:szCs w:val="24"/>
              </w:rPr>
              <w:t>"</w:t>
            </w:r>
            <w:proofErr w:type="gramEnd"/>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529006DD" w14:textId="77777777" w:rsidR="00DA4077" w:rsidRDefault="00DA4077">
            <w:pPr>
              <w:snapToGrid w:val="0"/>
              <w:spacing w:line="20" w:lineRule="exact"/>
              <w:ind w:firstLine="0"/>
            </w:pPr>
          </w:p>
        </w:tc>
      </w:tr>
      <w:tr w:rsidR="00DA4077" w14:paraId="42B61B12" w14:textId="77777777">
        <w:trPr>
          <w:cantSplit/>
        </w:trPr>
        <w:tc>
          <w:tcPr>
            <w:tcW w:w="540" w:type="dxa"/>
            <w:tcMar>
              <w:top w:w="0" w:type="dxa"/>
              <w:left w:w="0" w:type="dxa"/>
              <w:bottom w:w="0" w:type="dxa"/>
              <w:right w:w="100" w:type="dxa"/>
            </w:tcMar>
          </w:tcPr>
          <w:p w14:paraId="70DD96DC" w14:textId="77777777" w:rsidR="00DA4077" w:rsidRDefault="00000000">
            <w:pPr>
              <w:snapToGrid w:val="0"/>
              <w:spacing w:line="386" w:lineRule="exact"/>
              <w:ind w:firstLine="0"/>
              <w:jc w:val="right"/>
            </w:pPr>
            <w:r>
              <w:rPr>
                <w:rFonts w:eastAsia="Times New Roman" w:cs="Consolas"/>
                <w:color w:val="7F807F"/>
                <w:szCs w:val="24"/>
              </w:rPr>
              <w:t>26</w:t>
            </w:r>
          </w:p>
        </w:tc>
        <w:tc>
          <w:tcPr>
            <w:tcW w:w="9000" w:type="dxa"/>
            <w:tcMar>
              <w:top w:w="0" w:type="dxa"/>
              <w:left w:w="75" w:type="dxa"/>
              <w:bottom w:w="0" w:type="dxa"/>
              <w:right w:w="0" w:type="dxa"/>
            </w:tcMar>
          </w:tcPr>
          <w:p w14:paraId="7FF176B8"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D647A56" w14:textId="77777777" w:rsidR="00DA4077" w:rsidRDefault="00DA4077">
            <w:pPr>
              <w:snapToGrid w:val="0"/>
              <w:spacing w:line="20" w:lineRule="exact"/>
              <w:ind w:firstLine="0"/>
            </w:pPr>
          </w:p>
        </w:tc>
      </w:tr>
      <w:tr w:rsidR="00DA4077" w14:paraId="63FAFD15" w14:textId="77777777">
        <w:trPr>
          <w:cantSplit/>
        </w:trPr>
        <w:tc>
          <w:tcPr>
            <w:tcW w:w="540" w:type="dxa"/>
            <w:tcMar>
              <w:top w:w="0" w:type="dxa"/>
              <w:left w:w="0" w:type="dxa"/>
              <w:bottom w:w="0" w:type="dxa"/>
              <w:right w:w="100" w:type="dxa"/>
            </w:tcMar>
          </w:tcPr>
          <w:p w14:paraId="5F3955AF" w14:textId="77777777" w:rsidR="00DA4077" w:rsidRDefault="00000000">
            <w:pPr>
              <w:snapToGrid w:val="0"/>
              <w:spacing w:line="386" w:lineRule="exact"/>
              <w:ind w:firstLine="0"/>
              <w:jc w:val="right"/>
            </w:pPr>
            <w:r>
              <w:rPr>
                <w:rFonts w:eastAsia="Times New Roman" w:cs="Consolas"/>
                <w:color w:val="7F807F"/>
                <w:szCs w:val="24"/>
              </w:rPr>
              <w:t>27</w:t>
            </w:r>
          </w:p>
        </w:tc>
        <w:tc>
          <w:tcPr>
            <w:tcW w:w="9000" w:type="dxa"/>
            <w:tcMar>
              <w:top w:w="0" w:type="dxa"/>
              <w:left w:w="75" w:type="dxa"/>
              <w:bottom w:w="0" w:type="dxa"/>
              <w:right w:w="0" w:type="dxa"/>
            </w:tcMar>
          </w:tcPr>
          <w:p w14:paraId="3598F3BD" w14:textId="77777777" w:rsidR="00DA4077" w:rsidRDefault="00000000">
            <w:pPr>
              <w:snapToGrid w:val="0"/>
              <w:spacing w:line="386" w:lineRule="exact"/>
              <w:ind w:left="400" w:hanging="400"/>
              <w:jc w:val="left"/>
            </w:pPr>
            <w:r>
              <w:rPr>
                <w:rFonts w:ascii="Consolas" w:eastAsia="微软雅黑" w:hAnsi="Consolas" w:cs="Consolas"/>
                <w:szCs w:val="24"/>
              </w:rPr>
              <w:t xml:space="preserve">    frame = </w:t>
            </w:r>
            <w:proofErr w:type="gramStart"/>
            <w:r>
              <w:rPr>
                <w:rFonts w:ascii="Consolas" w:eastAsia="微软雅黑" w:hAnsi="Consolas" w:cs="Consolas"/>
                <w:szCs w:val="24"/>
              </w:rPr>
              <w:t>pd.read</w:t>
            </w:r>
            <w:proofErr w:type="gramEnd"/>
            <w:r>
              <w:rPr>
                <w:rFonts w:ascii="Consolas" w:eastAsia="微软雅黑" w:hAnsi="Consolas" w:cs="Consolas"/>
                <w:szCs w:val="24"/>
              </w:rPr>
              <w:t>_</w:t>
            </w:r>
            <w:proofErr w:type="gramStart"/>
            <w:r>
              <w:rPr>
                <w:rFonts w:ascii="Consolas" w:eastAsia="微软雅黑" w:hAnsi="Consolas" w:cs="Consolas"/>
                <w:szCs w:val="24"/>
              </w:rPr>
              <w:t>excel(</w:t>
            </w:r>
            <w:proofErr w:type="gramEnd"/>
            <w:r>
              <w:rPr>
                <w:rFonts w:ascii="Consolas" w:eastAsia="微软雅黑" w:hAnsi="Consolas" w:cs="Consolas"/>
                <w:szCs w:val="24"/>
              </w:rPr>
              <w:t>path, sheet_name=sheet_name)</w:t>
            </w:r>
          </w:p>
        </w:tc>
        <w:tc>
          <w:tcPr>
            <w:tcW w:w="80" w:type="dxa"/>
            <w:shd w:val="clear" w:color="auto" w:fill="CED4F4"/>
            <w:tcMar>
              <w:top w:w="0" w:type="dxa"/>
              <w:left w:w="0" w:type="dxa"/>
              <w:bottom w:w="0" w:type="dxa"/>
              <w:right w:w="0" w:type="dxa"/>
            </w:tcMar>
          </w:tcPr>
          <w:p w14:paraId="47CB7958" w14:textId="77777777" w:rsidR="00DA4077" w:rsidRDefault="00DA4077">
            <w:pPr>
              <w:snapToGrid w:val="0"/>
              <w:spacing w:line="20" w:lineRule="exact"/>
              <w:ind w:firstLine="0"/>
            </w:pPr>
          </w:p>
        </w:tc>
      </w:tr>
      <w:tr w:rsidR="00DA4077" w14:paraId="4DB04535" w14:textId="77777777">
        <w:trPr>
          <w:cantSplit/>
        </w:trPr>
        <w:tc>
          <w:tcPr>
            <w:tcW w:w="540" w:type="dxa"/>
            <w:tcMar>
              <w:top w:w="0" w:type="dxa"/>
              <w:left w:w="0" w:type="dxa"/>
              <w:bottom w:w="0" w:type="dxa"/>
              <w:right w:w="100" w:type="dxa"/>
            </w:tcMar>
          </w:tcPr>
          <w:p w14:paraId="2ECBFFD9" w14:textId="77777777" w:rsidR="00DA4077" w:rsidRDefault="00000000">
            <w:pPr>
              <w:snapToGrid w:val="0"/>
              <w:spacing w:line="386" w:lineRule="exact"/>
              <w:ind w:firstLine="0"/>
              <w:jc w:val="right"/>
            </w:pPr>
            <w:r>
              <w:rPr>
                <w:rFonts w:eastAsia="Times New Roman" w:cs="Consolas"/>
                <w:color w:val="7F807F"/>
                <w:szCs w:val="24"/>
              </w:rPr>
              <w:t>28</w:t>
            </w:r>
          </w:p>
        </w:tc>
        <w:tc>
          <w:tcPr>
            <w:tcW w:w="9000" w:type="dxa"/>
            <w:tcMar>
              <w:top w:w="0" w:type="dxa"/>
              <w:left w:w="75" w:type="dxa"/>
              <w:bottom w:w="0" w:type="dxa"/>
              <w:right w:w="0" w:type="dxa"/>
            </w:tcMar>
          </w:tcPr>
          <w:p w14:paraId="6322ECE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frame.shape !=</w:t>
            </w:r>
            <w:proofErr w:type="gramEnd"/>
            <w:r>
              <w:rPr>
                <w:rFonts w:ascii="Consolas" w:eastAsia="微软雅黑" w:hAnsi="Consolas" w:cs="Consolas"/>
                <w:szCs w:val="24"/>
              </w:rPr>
              <w:t xml:space="preserve"> (N_DAYS, N_STEPS + 1):</w:t>
            </w:r>
          </w:p>
        </w:tc>
        <w:tc>
          <w:tcPr>
            <w:tcW w:w="80" w:type="dxa"/>
            <w:shd w:val="clear" w:color="auto" w:fill="CED4F4"/>
            <w:tcMar>
              <w:top w:w="0" w:type="dxa"/>
              <w:left w:w="0" w:type="dxa"/>
              <w:bottom w:w="0" w:type="dxa"/>
              <w:right w:w="0" w:type="dxa"/>
            </w:tcMar>
          </w:tcPr>
          <w:p w14:paraId="4DE7B8FB" w14:textId="77777777" w:rsidR="00DA4077" w:rsidRDefault="00DA4077">
            <w:pPr>
              <w:snapToGrid w:val="0"/>
              <w:spacing w:line="20" w:lineRule="exact"/>
              <w:ind w:firstLine="0"/>
            </w:pPr>
          </w:p>
        </w:tc>
      </w:tr>
      <w:tr w:rsidR="00DA4077" w14:paraId="0C87C701" w14:textId="77777777">
        <w:trPr>
          <w:cantSplit/>
        </w:trPr>
        <w:tc>
          <w:tcPr>
            <w:tcW w:w="540" w:type="dxa"/>
            <w:tcMar>
              <w:top w:w="0" w:type="dxa"/>
              <w:left w:w="0" w:type="dxa"/>
              <w:bottom w:w="0" w:type="dxa"/>
              <w:right w:w="100" w:type="dxa"/>
            </w:tcMar>
          </w:tcPr>
          <w:p w14:paraId="7E5BDBCA" w14:textId="77777777" w:rsidR="00DA4077" w:rsidRDefault="00000000">
            <w:pPr>
              <w:snapToGrid w:val="0"/>
              <w:spacing w:line="386" w:lineRule="exact"/>
              <w:ind w:firstLine="0"/>
              <w:jc w:val="right"/>
            </w:pPr>
            <w:r>
              <w:rPr>
                <w:rFonts w:eastAsia="Times New Roman" w:cs="Consolas"/>
                <w:color w:val="7F807F"/>
                <w:szCs w:val="24"/>
              </w:rPr>
              <w:t>29</w:t>
            </w:r>
          </w:p>
        </w:tc>
        <w:tc>
          <w:tcPr>
            <w:tcW w:w="9000" w:type="dxa"/>
            <w:tcMar>
              <w:top w:w="0" w:type="dxa"/>
              <w:left w:w="75" w:type="dxa"/>
              <w:bottom w:w="0" w:type="dxa"/>
              <w:right w:w="0" w:type="dxa"/>
            </w:tcMar>
          </w:tcPr>
          <w:p w14:paraId="250BD6E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w:t>
            </w:r>
            <w:proofErr w:type="gramStart"/>
            <w:r>
              <w:rPr>
                <w:rFonts w:ascii="Consolas" w:eastAsia="微软雅黑" w:hAnsi="Consolas" w:cs="Consolas"/>
                <w:szCs w:val="24"/>
              </w:rPr>
              <w:t>ValueError(</w:t>
            </w:r>
            <w:proofErr w:type="gramEnd"/>
          </w:p>
        </w:tc>
        <w:tc>
          <w:tcPr>
            <w:tcW w:w="80" w:type="dxa"/>
            <w:shd w:val="clear" w:color="auto" w:fill="CED4F4"/>
            <w:tcMar>
              <w:top w:w="0" w:type="dxa"/>
              <w:left w:w="0" w:type="dxa"/>
              <w:bottom w:w="0" w:type="dxa"/>
              <w:right w:w="0" w:type="dxa"/>
            </w:tcMar>
          </w:tcPr>
          <w:p w14:paraId="52406C4E" w14:textId="77777777" w:rsidR="00DA4077" w:rsidRDefault="00DA4077">
            <w:pPr>
              <w:snapToGrid w:val="0"/>
              <w:spacing w:line="20" w:lineRule="exact"/>
              <w:ind w:firstLine="0"/>
            </w:pPr>
          </w:p>
        </w:tc>
      </w:tr>
      <w:tr w:rsidR="00DA4077" w14:paraId="58F2757E" w14:textId="77777777">
        <w:trPr>
          <w:cantSplit/>
        </w:trPr>
        <w:tc>
          <w:tcPr>
            <w:tcW w:w="540" w:type="dxa"/>
            <w:tcMar>
              <w:top w:w="0" w:type="dxa"/>
              <w:left w:w="0" w:type="dxa"/>
              <w:bottom w:w="0" w:type="dxa"/>
              <w:right w:w="100" w:type="dxa"/>
            </w:tcMar>
          </w:tcPr>
          <w:p w14:paraId="4FEA1C99" w14:textId="77777777" w:rsidR="00DA4077" w:rsidRDefault="00000000">
            <w:pPr>
              <w:snapToGrid w:val="0"/>
              <w:spacing w:line="386" w:lineRule="exact"/>
              <w:ind w:firstLine="0"/>
              <w:jc w:val="right"/>
            </w:pPr>
            <w:r>
              <w:rPr>
                <w:rFonts w:eastAsia="Times New Roman" w:cs="Consolas"/>
                <w:color w:val="7F807F"/>
                <w:szCs w:val="24"/>
              </w:rPr>
              <w:t>30</w:t>
            </w:r>
          </w:p>
        </w:tc>
        <w:tc>
          <w:tcPr>
            <w:tcW w:w="9000" w:type="dxa"/>
            <w:tcMar>
              <w:top w:w="0" w:type="dxa"/>
              <w:left w:w="75" w:type="dxa"/>
              <w:bottom w:w="0" w:type="dxa"/>
              <w:right w:w="0" w:type="dxa"/>
            </w:tcMar>
          </w:tcPr>
          <w:p w14:paraId="6357EC00" w14:textId="77777777" w:rsidR="00DA4077" w:rsidRDefault="00000000">
            <w:pPr>
              <w:snapToGrid w:val="0"/>
              <w:spacing w:line="386" w:lineRule="exact"/>
              <w:ind w:left="400" w:hanging="400"/>
              <w:jc w:val="left"/>
            </w:pPr>
            <w:r>
              <w:rPr>
                <w:rFonts w:ascii="Consolas" w:eastAsia="微软雅黑" w:hAnsi="Consolas" w:cs="Consolas"/>
                <w:szCs w:val="24"/>
              </w:rPr>
              <w:t xml:space="preserve">            f"{path.name}/{sheet_</w:t>
            </w:r>
            <w:proofErr w:type="gramStart"/>
            <w:r>
              <w:rPr>
                <w:rFonts w:ascii="Consolas" w:eastAsia="微软雅黑" w:hAnsi="Consolas" w:cs="Consolas"/>
                <w:szCs w:val="24"/>
              </w:rPr>
              <w:t>name}</w:t>
            </w:r>
            <w:r>
              <w:rPr>
                <w:rFonts w:ascii="Consolas" w:eastAsia="微软雅黑" w:hAnsi="Consolas" w:cs="Consolas"/>
                <w:szCs w:val="24"/>
              </w:rPr>
              <w:t>形状应为</w:t>
            </w:r>
            <w:proofErr w:type="gramEnd"/>
            <w:r>
              <w:rPr>
                <w:rFonts w:ascii="Consolas" w:eastAsia="微软雅黑" w:hAnsi="Consolas" w:cs="Consolas"/>
                <w:szCs w:val="24"/>
              </w:rPr>
              <w:t>(</w:t>
            </w:r>
            <w:proofErr w:type="gramStart"/>
            <w:r>
              <w:rPr>
                <w:rFonts w:ascii="Consolas" w:eastAsia="微软雅黑" w:hAnsi="Consolas" w:cs="Consolas"/>
                <w:szCs w:val="24"/>
              </w:rPr>
              <w:t>365,145)</w:t>
            </w:r>
            <w:r>
              <w:rPr>
                <w:rFonts w:ascii="Consolas" w:eastAsia="微软雅黑" w:hAnsi="Consolas" w:cs="Consolas"/>
                <w:szCs w:val="24"/>
              </w:rPr>
              <w:t>，</w:t>
            </w:r>
            <w:proofErr w:type="gramEnd"/>
            <w:r>
              <w:rPr>
                <w:rFonts w:ascii="Consolas" w:eastAsia="微软雅黑" w:hAnsi="Consolas" w:cs="Consolas"/>
                <w:szCs w:val="24"/>
              </w:rPr>
              <w:t>实际为</w:t>
            </w:r>
            <w:r>
              <w:rPr>
                <w:rFonts w:ascii="Consolas" w:eastAsia="微软雅黑" w:hAnsi="Consolas" w:cs="Consolas"/>
                <w:szCs w:val="24"/>
              </w:rPr>
              <w:t>{</w:t>
            </w:r>
            <w:proofErr w:type="gramStart"/>
            <w:r>
              <w:rPr>
                <w:rFonts w:ascii="Consolas" w:eastAsia="微软雅黑" w:hAnsi="Consolas" w:cs="Consolas"/>
                <w:szCs w:val="24"/>
              </w:rPr>
              <w:t>frame.shape</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F05B4B6" w14:textId="77777777" w:rsidR="00DA4077" w:rsidRDefault="00DA4077">
            <w:pPr>
              <w:snapToGrid w:val="0"/>
              <w:spacing w:line="20" w:lineRule="exact"/>
              <w:ind w:firstLine="0"/>
            </w:pPr>
          </w:p>
        </w:tc>
      </w:tr>
      <w:tr w:rsidR="00DA4077" w14:paraId="43473E80" w14:textId="77777777">
        <w:trPr>
          <w:cantSplit/>
        </w:trPr>
        <w:tc>
          <w:tcPr>
            <w:tcW w:w="540" w:type="dxa"/>
            <w:tcMar>
              <w:top w:w="0" w:type="dxa"/>
              <w:left w:w="0" w:type="dxa"/>
              <w:bottom w:w="0" w:type="dxa"/>
              <w:right w:w="100" w:type="dxa"/>
            </w:tcMar>
          </w:tcPr>
          <w:p w14:paraId="689258A2" w14:textId="77777777" w:rsidR="00DA4077" w:rsidRDefault="00000000">
            <w:pPr>
              <w:snapToGrid w:val="0"/>
              <w:spacing w:line="386" w:lineRule="exact"/>
              <w:ind w:firstLine="0"/>
              <w:jc w:val="right"/>
            </w:pPr>
            <w:r>
              <w:rPr>
                <w:rFonts w:eastAsia="Times New Roman" w:cs="Consolas"/>
                <w:color w:val="7F807F"/>
                <w:szCs w:val="24"/>
              </w:rPr>
              <w:t>31</w:t>
            </w:r>
          </w:p>
        </w:tc>
        <w:tc>
          <w:tcPr>
            <w:tcW w:w="9000" w:type="dxa"/>
            <w:tcMar>
              <w:top w:w="0" w:type="dxa"/>
              <w:left w:w="75" w:type="dxa"/>
              <w:bottom w:w="0" w:type="dxa"/>
              <w:right w:w="0" w:type="dxa"/>
            </w:tcMar>
          </w:tcPr>
          <w:p w14:paraId="515F345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4C67C040" w14:textId="77777777" w:rsidR="00DA4077" w:rsidRDefault="00DA4077">
            <w:pPr>
              <w:snapToGrid w:val="0"/>
              <w:spacing w:line="20" w:lineRule="exact"/>
              <w:ind w:firstLine="0"/>
            </w:pPr>
          </w:p>
        </w:tc>
      </w:tr>
      <w:tr w:rsidR="00DA4077" w14:paraId="2B0A3A87" w14:textId="77777777">
        <w:trPr>
          <w:cantSplit/>
        </w:trPr>
        <w:tc>
          <w:tcPr>
            <w:tcW w:w="540" w:type="dxa"/>
            <w:tcMar>
              <w:top w:w="0" w:type="dxa"/>
              <w:left w:w="0" w:type="dxa"/>
              <w:bottom w:w="0" w:type="dxa"/>
              <w:right w:w="100" w:type="dxa"/>
            </w:tcMar>
          </w:tcPr>
          <w:p w14:paraId="1F3599E1" w14:textId="77777777" w:rsidR="00DA4077" w:rsidRDefault="00000000">
            <w:pPr>
              <w:snapToGrid w:val="0"/>
              <w:spacing w:line="386" w:lineRule="exact"/>
              <w:ind w:firstLine="0"/>
              <w:jc w:val="right"/>
            </w:pPr>
            <w:r>
              <w:rPr>
                <w:rFonts w:eastAsia="Times New Roman" w:cs="Consolas"/>
                <w:color w:val="7F807F"/>
                <w:szCs w:val="24"/>
              </w:rPr>
              <w:t>32</w:t>
            </w:r>
          </w:p>
        </w:tc>
        <w:tc>
          <w:tcPr>
            <w:tcW w:w="9000" w:type="dxa"/>
            <w:tcMar>
              <w:top w:w="0" w:type="dxa"/>
              <w:left w:w="75" w:type="dxa"/>
              <w:bottom w:w="0" w:type="dxa"/>
              <w:right w:w="0" w:type="dxa"/>
            </w:tcMar>
          </w:tcPr>
          <w:p w14:paraId="665D1D5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frame.iloc[:,</w:t>
            </w:r>
            <w:proofErr w:type="gramEnd"/>
            <w:r>
              <w:rPr>
                <w:rFonts w:ascii="Consolas" w:eastAsia="微软雅黑" w:hAnsi="Consolas" w:cs="Consolas"/>
                <w:szCs w:val="24"/>
              </w:rPr>
              <w:t xml:space="preserve"> 1:</w:t>
            </w:r>
            <w:proofErr w:type="gramStart"/>
            <w:r>
              <w:rPr>
                <w:rFonts w:ascii="Consolas" w:eastAsia="微软雅黑" w:hAnsi="Consolas" w:cs="Consolas"/>
                <w:szCs w:val="24"/>
              </w:rPr>
              <w:t>].isna</w:t>
            </w:r>
            <w:proofErr w:type="gramEnd"/>
            <w:r>
              <w:rPr>
                <w:rFonts w:ascii="Consolas" w:eastAsia="微软雅黑" w:hAnsi="Consolas" w:cs="Consolas"/>
                <w:szCs w:val="24"/>
              </w:rPr>
              <w:t>(</w:t>
            </w:r>
            <w:proofErr w:type="gramStart"/>
            <w:r>
              <w:rPr>
                <w:rFonts w:ascii="Consolas" w:eastAsia="微软雅黑" w:hAnsi="Consolas" w:cs="Consolas"/>
                <w:szCs w:val="24"/>
              </w:rPr>
              <w:t>).any</w:t>
            </w:r>
            <w:proofErr w:type="gramEnd"/>
            <w:r>
              <w:rPr>
                <w:rFonts w:ascii="Consolas" w:eastAsia="微软雅黑" w:hAnsi="Consolas" w:cs="Consolas"/>
                <w:szCs w:val="24"/>
              </w:rPr>
              <w:t>(</w:t>
            </w:r>
            <w:proofErr w:type="gramStart"/>
            <w:r>
              <w:rPr>
                <w:rFonts w:ascii="Consolas" w:eastAsia="微软雅黑" w:hAnsi="Consolas" w:cs="Consolas"/>
                <w:szCs w:val="24"/>
              </w:rPr>
              <w:t>).any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D3C3D59" w14:textId="77777777" w:rsidR="00DA4077" w:rsidRDefault="00DA4077">
            <w:pPr>
              <w:snapToGrid w:val="0"/>
              <w:spacing w:line="20" w:lineRule="exact"/>
              <w:ind w:firstLine="0"/>
            </w:pPr>
          </w:p>
        </w:tc>
      </w:tr>
      <w:tr w:rsidR="00DA4077" w14:paraId="322FB9C7" w14:textId="77777777">
        <w:trPr>
          <w:cantSplit/>
        </w:trPr>
        <w:tc>
          <w:tcPr>
            <w:tcW w:w="540" w:type="dxa"/>
            <w:tcMar>
              <w:top w:w="0" w:type="dxa"/>
              <w:left w:w="0" w:type="dxa"/>
              <w:bottom w:w="0" w:type="dxa"/>
              <w:right w:w="100" w:type="dxa"/>
            </w:tcMar>
          </w:tcPr>
          <w:p w14:paraId="4274138D" w14:textId="77777777" w:rsidR="00DA4077" w:rsidRDefault="00000000">
            <w:pPr>
              <w:snapToGrid w:val="0"/>
              <w:spacing w:line="386" w:lineRule="exact"/>
              <w:ind w:firstLine="0"/>
              <w:jc w:val="right"/>
            </w:pPr>
            <w:r>
              <w:rPr>
                <w:rFonts w:eastAsia="Times New Roman" w:cs="Consolas"/>
                <w:color w:val="7F807F"/>
                <w:szCs w:val="24"/>
              </w:rPr>
              <w:t>33</w:t>
            </w:r>
          </w:p>
        </w:tc>
        <w:tc>
          <w:tcPr>
            <w:tcW w:w="9000" w:type="dxa"/>
            <w:tcMar>
              <w:top w:w="0" w:type="dxa"/>
              <w:left w:w="75" w:type="dxa"/>
              <w:bottom w:w="0" w:type="dxa"/>
              <w:right w:w="0" w:type="dxa"/>
            </w:tcMar>
          </w:tcPr>
          <w:p w14:paraId="7A1EDF2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ValueError(f"{path.name}/{sheet_</w:t>
            </w:r>
            <w:proofErr w:type="gramStart"/>
            <w:r>
              <w:rPr>
                <w:rFonts w:ascii="Consolas" w:eastAsia="微软雅黑" w:hAnsi="Consolas" w:cs="Consolas"/>
                <w:szCs w:val="24"/>
              </w:rPr>
              <w:t>name}</w:t>
            </w:r>
            <w:r>
              <w:rPr>
                <w:rFonts w:ascii="Consolas" w:eastAsia="微软雅黑" w:hAnsi="Consolas" w:cs="Consolas"/>
                <w:szCs w:val="24"/>
              </w:rPr>
              <w:t>存在缺失数值</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D633688" w14:textId="77777777" w:rsidR="00DA4077" w:rsidRDefault="00DA4077">
            <w:pPr>
              <w:snapToGrid w:val="0"/>
              <w:spacing w:line="20" w:lineRule="exact"/>
              <w:ind w:firstLine="0"/>
            </w:pPr>
          </w:p>
        </w:tc>
      </w:tr>
      <w:tr w:rsidR="00DA4077" w14:paraId="294E8D1A" w14:textId="77777777">
        <w:trPr>
          <w:cantSplit/>
        </w:trPr>
        <w:tc>
          <w:tcPr>
            <w:tcW w:w="540" w:type="dxa"/>
            <w:tcMar>
              <w:top w:w="0" w:type="dxa"/>
              <w:left w:w="0" w:type="dxa"/>
              <w:bottom w:w="0" w:type="dxa"/>
              <w:right w:w="100" w:type="dxa"/>
            </w:tcMar>
          </w:tcPr>
          <w:p w14:paraId="6BF6CDE0" w14:textId="77777777" w:rsidR="00DA4077" w:rsidRDefault="00000000">
            <w:pPr>
              <w:snapToGrid w:val="0"/>
              <w:spacing w:line="386" w:lineRule="exact"/>
              <w:ind w:firstLine="0"/>
              <w:jc w:val="right"/>
            </w:pPr>
            <w:r>
              <w:rPr>
                <w:rFonts w:eastAsia="Times New Roman" w:cs="Consolas"/>
                <w:color w:val="7F807F"/>
                <w:szCs w:val="24"/>
              </w:rPr>
              <w:t>34</w:t>
            </w:r>
          </w:p>
        </w:tc>
        <w:tc>
          <w:tcPr>
            <w:tcW w:w="9000" w:type="dxa"/>
            <w:tcMar>
              <w:top w:w="0" w:type="dxa"/>
              <w:left w:w="75" w:type="dxa"/>
              <w:bottom w:w="0" w:type="dxa"/>
              <w:right w:w="0" w:type="dxa"/>
            </w:tcMar>
          </w:tcPr>
          <w:p w14:paraId="7644E842" w14:textId="77777777" w:rsidR="00DA4077" w:rsidRDefault="00000000">
            <w:pPr>
              <w:snapToGrid w:val="0"/>
              <w:spacing w:line="386" w:lineRule="exact"/>
              <w:ind w:left="400" w:hanging="400"/>
              <w:jc w:val="left"/>
            </w:pPr>
            <w:r>
              <w:rPr>
                <w:rFonts w:ascii="Consolas" w:eastAsia="微软雅黑" w:hAnsi="Consolas" w:cs="Consolas"/>
                <w:szCs w:val="24"/>
              </w:rPr>
              <w:t xml:space="preserve">    dates = pd.to_</w:t>
            </w:r>
            <w:proofErr w:type="gramStart"/>
            <w:r>
              <w:rPr>
                <w:rFonts w:ascii="Consolas" w:eastAsia="微软雅黑" w:hAnsi="Consolas" w:cs="Consolas"/>
                <w:szCs w:val="24"/>
              </w:rPr>
              <w:t>datetime(frame.iloc[:,</w:t>
            </w:r>
            <w:proofErr w:type="gramEnd"/>
            <w:r>
              <w:rPr>
                <w:rFonts w:ascii="Consolas" w:eastAsia="微软雅黑" w:hAnsi="Consolas" w:cs="Consolas"/>
                <w:szCs w:val="24"/>
              </w:rPr>
              <w:t xml:space="preserve"> 0], errors=</w:t>
            </w:r>
            <w:r>
              <w:rPr>
                <w:rFonts w:ascii="Consolas" w:eastAsia="微软雅黑" w:hAnsi="Consolas" w:cs="Consolas"/>
                <w:color w:val="008470"/>
                <w:szCs w:val="24"/>
              </w:rPr>
              <w:t>"raise"</w:t>
            </w:r>
            <w:r>
              <w:rPr>
                <w:rFonts w:ascii="Consolas" w:eastAsia="微软雅黑" w:hAnsi="Consolas" w:cs="Consolas"/>
                <w:szCs w:val="24"/>
              </w:rPr>
              <w:t>).to_</w:t>
            </w:r>
            <w:proofErr w:type="gramStart"/>
            <w:r>
              <w:rPr>
                <w:rFonts w:ascii="Consolas" w:eastAsia="微软雅黑" w:hAnsi="Consolas" w:cs="Consolas"/>
                <w:szCs w:val="24"/>
              </w:rPr>
              <w:t>numpy(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C8F1CBE" w14:textId="77777777" w:rsidR="00DA4077" w:rsidRDefault="00DA4077">
            <w:pPr>
              <w:snapToGrid w:val="0"/>
              <w:spacing w:line="20" w:lineRule="exact"/>
              <w:ind w:firstLine="0"/>
            </w:pPr>
          </w:p>
        </w:tc>
      </w:tr>
      <w:tr w:rsidR="00DA4077" w14:paraId="5BF4A43B" w14:textId="77777777">
        <w:trPr>
          <w:cantSplit/>
        </w:trPr>
        <w:tc>
          <w:tcPr>
            <w:tcW w:w="540" w:type="dxa"/>
            <w:tcMar>
              <w:top w:w="0" w:type="dxa"/>
              <w:left w:w="0" w:type="dxa"/>
              <w:bottom w:w="0" w:type="dxa"/>
              <w:right w:w="100" w:type="dxa"/>
            </w:tcMar>
          </w:tcPr>
          <w:p w14:paraId="4587DD63" w14:textId="77777777" w:rsidR="00DA4077" w:rsidRDefault="00000000">
            <w:pPr>
              <w:snapToGrid w:val="0"/>
              <w:spacing w:line="386" w:lineRule="exact"/>
              <w:ind w:firstLine="0"/>
              <w:jc w:val="right"/>
            </w:pPr>
            <w:r>
              <w:rPr>
                <w:rFonts w:eastAsia="Times New Roman" w:cs="Consolas"/>
                <w:color w:val="7F807F"/>
                <w:szCs w:val="24"/>
              </w:rPr>
              <w:t>35</w:t>
            </w:r>
          </w:p>
        </w:tc>
        <w:tc>
          <w:tcPr>
            <w:tcW w:w="9000" w:type="dxa"/>
            <w:tcMar>
              <w:top w:w="0" w:type="dxa"/>
              <w:left w:w="75" w:type="dxa"/>
              <w:bottom w:w="0" w:type="dxa"/>
              <w:right w:w="0" w:type="dxa"/>
            </w:tcMar>
          </w:tcPr>
          <w:p w14:paraId="0844E8A0" w14:textId="77777777" w:rsidR="00DA4077" w:rsidRDefault="00000000">
            <w:pPr>
              <w:snapToGrid w:val="0"/>
              <w:spacing w:line="386" w:lineRule="exact"/>
              <w:ind w:left="400" w:hanging="400"/>
              <w:jc w:val="left"/>
            </w:pPr>
            <w:r>
              <w:rPr>
                <w:rFonts w:ascii="Consolas" w:eastAsia="微软雅黑" w:hAnsi="Consolas" w:cs="Consolas"/>
                <w:szCs w:val="24"/>
              </w:rPr>
              <w:t xml:space="preserve">    expected = </w:t>
            </w:r>
            <w:proofErr w:type="gramStart"/>
            <w:r>
              <w:rPr>
                <w:rFonts w:ascii="Consolas" w:eastAsia="微软雅黑" w:hAnsi="Consolas" w:cs="Consolas"/>
                <w:szCs w:val="24"/>
              </w:rPr>
              <w:t>pd.date</w:t>
            </w:r>
            <w:proofErr w:type="gramEnd"/>
            <w:r>
              <w:rPr>
                <w:rFonts w:ascii="Consolas" w:eastAsia="微软雅黑" w:hAnsi="Consolas" w:cs="Consolas"/>
                <w:szCs w:val="24"/>
              </w:rPr>
              <w:t>_</w:t>
            </w:r>
            <w:proofErr w:type="gramStart"/>
            <w:r>
              <w:rPr>
                <w:rFonts w:ascii="Consolas" w:eastAsia="微软雅黑" w:hAnsi="Consolas" w:cs="Consolas"/>
                <w:szCs w:val="24"/>
              </w:rPr>
              <w:t>range(</w:t>
            </w:r>
            <w:proofErr w:type="gramEnd"/>
            <w:r>
              <w:rPr>
                <w:rFonts w:ascii="Consolas" w:eastAsia="微软雅黑" w:hAnsi="Consolas" w:cs="Consolas"/>
                <w:color w:val="008470"/>
                <w:szCs w:val="24"/>
              </w:rPr>
              <w:t>"2025-01-01"</w:t>
            </w:r>
            <w:r>
              <w:rPr>
                <w:rFonts w:ascii="Consolas" w:eastAsia="微软雅黑" w:hAnsi="Consolas" w:cs="Consolas"/>
                <w:szCs w:val="24"/>
              </w:rPr>
              <w:t xml:space="preserve">, </w:t>
            </w:r>
            <w:r>
              <w:rPr>
                <w:rFonts w:ascii="Consolas" w:eastAsia="微软雅黑" w:hAnsi="Consolas" w:cs="Consolas"/>
                <w:color w:val="008470"/>
                <w:szCs w:val="24"/>
              </w:rPr>
              <w:t>"2025-12-31"</w:t>
            </w:r>
            <w:r>
              <w:rPr>
                <w:rFonts w:ascii="Consolas" w:eastAsia="微软雅黑" w:hAnsi="Consolas" w:cs="Consolas"/>
                <w:szCs w:val="24"/>
              </w:rPr>
              <w:t>, freq=</w:t>
            </w:r>
            <w:r>
              <w:rPr>
                <w:rFonts w:ascii="Consolas" w:eastAsia="微软雅黑" w:hAnsi="Consolas" w:cs="Consolas"/>
                <w:color w:val="008470"/>
                <w:szCs w:val="24"/>
              </w:rPr>
              <w:t>"D"</w:t>
            </w:r>
            <w:r>
              <w:rPr>
                <w:rFonts w:ascii="Consolas" w:eastAsia="微软雅黑" w:hAnsi="Consolas" w:cs="Consolas"/>
                <w:szCs w:val="24"/>
              </w:rPr>
              <w:t>).to_</w:t>
            </w:r>
            <w:proofErr w:type="gramStart"/>
            <w:r>
              <w:rPr>
                <w:rFonts w:ascii="Consolas" w:eastAsia="微软雅黑" w:hAnsi="Consolas" w:cs="Consolas"/>
                <w:szCs w:val="24"/>
              </w:rPr>
              <w:t>numpy(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69CE471" w14:textId="77777777" w:rsidR="00DA4077" w:rsidRDefault="00DA4077">
            <w:pPr>
              <w:snapToGrid w:val="0"/>
              <w:spacing w:line="20" w:lineRule="exact"/>
              <w:ind w:firstLine="0"/>
            </w:pPr>
          </w:p>
        </w:tc>
      </w:tr>
      <w:tr w:rsidR="00DA4077" w14:paraId="163A9301" w14:textId="77777777">
        <w:trPr>
          <w:cantSplit/>
        </w:trPr>
        <w:tc>
          <w:tcPr>
            <w:tcW w:w="540" w:type="dxa"/>
            <w:tcMar>
              <w:top w:w="0" w:type="dxa"/>
              <w:left w:w="0" w:type="dxa"/>
              <w:bottom w:w="0" w:type="dxa"/>
              <w:right w:w="100" w:type="dxa"/>
            </w:tcMar>
          </w:tcPr>
          <w:p w14:paraId="534D5BD3" w14:textId="77777777" w:rsidR="00DA4077" w:rsidRDefault="00000000">
            <w:pPr>
              <w:snapToGrid w:val="0"/>
              <w:spacing w:line="386" w:lineRule="exact"/>
              <w:ind w:firstLine="0"/>
              <w:jc w:val="right"/>
            </w:pPr>
            <w:r>
              <w:rPr>
                <w:rFonts w:eastAsia="Times New Roman" w:cs="Consolas"/>
                <w:color w:val="7F807F"/>
                <w:szCs w:val="24"/>
              </w:rPr>
              <w:t>36</w:t>
            </w:r>
          </w:p>
        </w:tc>
        <w:tc>
          <w:tcPr>
            <w:tcW w:w="9000" w:type="dxa"/>
            <w:tcMar>
              <w:top w:w="0" w:type="dxa"/>
              <w:left w:w="75" w:type="dxa"/>
              <w:bottom w:w="0" w:type="dxa"/>
              <w:right w:w="0" w:type="dxa"/>
            </w:tcMar>
          </w:tcPr>
          <w:p w14:paraId="59C8992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r>
              <w:rPr>
                <w:rFonts w:ascii="Consolas" w:eastAsia="微软雅黑" w:hAnsi="Consolas" w:cs="Consolas"/>
                <w:color w:val="006EB8"/>
                <w:szCs w:val="24"/>
              </w:rPr>
              <w:t>not</w:t>
            </w:r>
            <w:r>
              <w:rPr>
                <w:rFonts w:ascii="Consolas" w:eastAsia="微软雅黑" w:hAnsi="Consolas" w:cs="Consolas"/>
                <w:szCs w:val="24"/>
              </w:rPr>
              <w:t xml:space="preserve"> </w:t>
            </w:r>
            <w:proofErr w:type="gramStart"/>
            <w:r>
              <w:rPr>
                <w:rFonts w:ascii="Consolas" w:eastAsia="微软雅黑" w:hAnsi="Consolas" w:cs="Consolas"/>
                <w:szCs w:val="24"/>
              </w:rPr>
              <w:t>np.array</w:t>
            </w:r>
            <w:proofErr w:type="gramEnd"/>
            <w:r>
              <w:rPr>
                <w:rFonts w:ascii="Consolas" w:eastAsia="微软雅黑" w:hAnsi="Consolas" w:cs="Consolas"/>
                <w:szCs w:val="24"/>
              </w:rPr>
              <w:t>_equal(</w:t>
            </w:r>
            <w:proofErr w:type="gramStart"/>
            <w:r>
              <w:rPr>
                <w:rFonts w:ascii="Consolas" w:eastAsia="微软雅黑" w:hAnsi="Consolas" w:cs="Consolas"/>
                <w:szCs w:val="24"/>
              </w:rPr>
              <w:t>dates.astype</w:t>
            </w:r>
            <w:proofErr w:type="gramEnd"/>
            <w:r>
              <w:rPr>
                <w:rFonts w:ascii="Consolas" w:eastAsia="微软雅黑" w:hAnsi="Consolas" w:cs="Consolas"/>
                <w:szCs w:val="24"/>
              </w:rPr>
              <w:t>(</w:t>
            </w:r>
            <w:r>
              <w:rPr>
                <w:rFonts w:ascii="Consolas" w:eastAsia="微软雅黑" w:hAnsi="Consolas" w:cs="Consolas"/>
                <w:color w:val="008470"/>
                <w:szCs w:val="24"/>
              </w:rPr>
              <w:t>"datetime64[D]"</w:t>
            </w:r>
            <w:r>
              <w:rPr>
                <w:rFonts w:ascii="Consolas" w:eastAsia="微软雅黑" w:hAnsi="Consolas" w:cs="Consolas"/>
                <w:szCs w:val="24"/>
              </w:rPr>
              <w:t xml:space="preserve">), </w:t>
            </w:r>
            <w:proofErr w:type="gramStart"/>
            <w:r>
              <w:rPr>
                <w:rFonts w:ascii="Consolas" w:eastAsia="微软雅黑" w:hAnsi="Consolas" w:cs="Consolas"/>
                <w:szCs w:val="24"/>
              </w:rPr>
              <w:t>expected.astype</w:t>
            </w:r>
            <w:proofErr w:type="gramEnd"/>
            <w:r>
              <w:rPr>
                <w:rFonts w:ascii="Consolas" w:eastAsia="微软雅黑" w:hAnsi="Consolas" w:cs="Consolas"/>
                <w:szCs w:val="24"/>
              </w:rPr>
              <w:t>(</w:t>
            </w:r>
            <w:r>
              <w:rPr>
                <w:rFonts w:ascii="Consolas" w:eastAsia="微软雅黑" w:hAnsi="Consolas" w:cs="Consolas"/>
                <w:color w:val="008470"/>
                <w:szCs w:val="24"/>
              </w:rPr>
              <w:t>"datetime64[D]"</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FA91FEC" w14:textId="77777777" w:rsidR="00DA4077" w:rsidRDefault="00DA4077">
            <w:pPr>
              <w:snapToGrid w:val="0"/>
              <w:spacing w:line="20" w:lineRule="exact"/>
              <w:ind w:firstLine="0"/>
            </w:pPr>
          </w:p>
        </w:tc>
      </w:tr>
      <w:tr w:rsidR="00DA4077" w14:paraId="25621835" w14:textId="77777777">
        <w:trPr>
          <w:cantSplit/>
        </w:trPr>
        <w:tc>
          <w:tcPr>
            <w:tcW w:w="540" w:type="dxa"/>
            <w:tcMar>
              <w:top w:w="0" w:type="dxa"/>
              <w:left w:w="0" w:type="dxa"/>
              <w:bottom w:w="0" w:type="dxa"/>
              <w:right w:w="100" w:type="dxa"/>
            </w:tcMar>
          </w:tcPr>
          <w:p w14:paraId="602640FD" w14:textId="77777777" w:rsidR="00DA4077" w:rsidRDefault="00000000">
            <w:pPr>
              <w:snapToGrid w:val="0"/>
              <w:spacing w:line="386" w:lineRule="exact"/>
              <w:ind w:firstLine="0"/>
              <w:jc w:val="right"/>
            </w:pPr>
            <w:r>
              <w:rPr>
                <w:rFonts w:eastAsia="Times New Roman" w:cs="Consolas"/>
                <w:color w:val="7F807F"/>
                <w:szCs w:val="24"/>
              </w:rPr>
              <w:t>37</w:t>
            </w:r>
          </w:p>
        </w:tc>
        <w:tc>
          <w:tcPr>
            <w:tcW w:w="9000" w:type="dxa"/>
            <w:tcMar>
              <w:top w:w="0" w:type="dxa"/>
              <w:left w:w="75" w:type="dxa"/>
              <w:bottom w:w="0" w:type="dxa"/>
              <w:right w:w="0" w:type="dxa"/>
            </w:tcMar>
          </w:tcPr>
          <w:p w14:paraId="3698098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ValueError(f"{path.name}/{sheet_</w:t>
            </w:r>
            <w:proofErr w:type="gramStart"/>
            <w:r>
              <w:rPr>
                <w:rFonts w:ascii="Consolas" w:eastAsia="微软雅黑" w:hAnsi="Consolas" w:cs="Consolas"/>
                <w:szCs w:val="24"/>
              </w:rPr>
              <w:t>name}</w:t>
            </w:r>
            <w:r>
              <w:rPr>
                <w:rFonts w:ascii="Consolas" w:eastAsia="微软雅黑" w:hAnsi="Consolas" w:cs="Consolas"/>
                <w:szCs w:val="24"/>
              </w:rPr>
              <w:t>日期不连续或不是</w:t>
            </w:r>
            <w:proofErr w:type="gramEnd"/>
            <w:r>
              <w:rPr>
                <w:rFonts w:ascii="Consolas" w:eastAsia="微软雅黑" w:hAnsi="Consolas" w:cs="Consolas"/>
                <w:szCs w:val="24"/>
              </w:rPr>
              <w:t>2025</w:t>
            </w:r>
            <w:r>
              <w:rPr>
                <w:rFonts w:ascii="Consolas" w:eastAsia="微软雅黑" w:hAnsi="Consolas" w:cs="Consolas"/>
                <w:szCs w:val="24"/>
              </w:rPr>
              <w:t>全年</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1B20478" w14:textId="77777777" w:rsidR="00DA4077" w:rsidRDefault="00DA4077">
            <w:pPr>
              <w:snapToGrid w:val="0"/>
              <w:spacing w:line="20" w:lineRule="exact"/>
              <w:ind w:firstLine="0"/>
            </w:pPr>
          </w:p>
        </w:tc>
      </w:tr>
      <w:tr w:rsidR="00DA4077" w14:paraId="3A262E53" w14:textId="77777777">
        <w:trPr>
          <w:cantSplit/>
        </w:trPr>
        <w:tc>
          <w:tcPr>
            <w:tcW w:w="540" w:type="dxa"/>
            <w:tcMar>
              <w:top w:w="0" w:type="dxa"/>
              <w:left w:w="0" w:type="dxa"/>
              <w:bottom w:w="0" w:type="dxa"/>
              <w:right w:w="100" w:type="dxa"/>
            </w:tcMar>
          </w:tcPr>
          <w:p w14:paraId="3F476DF7" w14:textId="77777777" w:rsidR="00DA4077" w:rsidRDefault="00000000">
            <w:pPr>
              <w:snapToGrid w:val="0"/>
              <w:spacing w:line="386" w:lineRule="exact"/>
              <w:ind w:firstLine="0"/>
              <w:jc w:val="right"/>
            </w:pPr>
            <w:r>
              <w:rPr>
                <w:rFonts w:eastAsia="Times New Roman" w:cs="Consolas"/>
                <w:color w:val="7F807F"/>
                <w:szCs w:val="24"/>
              </w:rPr>
              <w:t>38</w:t>
            </w:r>
          </w:p>
        </w:tc>
        <w:tc>
          <w:tcPr>
            <w:tcW w:w="9000" w:type="dxa"/>
            <w:tcMar>
              <w:top w:w="0" w:type="dxa"/>
              <w:left w:w="75" w:type="dxa"/>
              <w:bottom w:w="0" w:type="dxa"/>
              <w:right w:w="0" w:type="dxa"/>
            </w:tcMar>
          </w:tcPr>
          <w:p w14:paraId="32527CDD" w14:textId="77777777" w:rsidR="00DA4077" w:rsidRDefault="00000000">
            <w:pPr>
              <w:snapToGrid w:val="0"/>
              <w:spacing w:line="386" w:lineRule="exact"/>
              <w:ind w:left="400" w:hanging="400"/>
              <w:jc w:val="left"/>
            </w:pPr>
            <w:r>
              <w:rPr>
                <w:rFonts w:ascii="Consolas" w:eastAsia="微软雅黑" w:hAnsi="Consolas" w:cs="Consolas"/>
                <w:szCs w:val="24"/>
              </w:rPr>
              <w:t xml:space="preserve">    values = </w:t>
            </w:r>
            <w:proofErr w:type="gramStart"/>
            <w:r>
              <w:rPr>
                <w:rFonts w:ascii="Consolas" w:eastAsia="微软雅黑" w:hAnsi="Consolas" w:cs="Consolas"/>
                <w:szCs w:val="24"/>
              </w:rPr>
              <w:t>frame.iloc[:,</w:t>
            </w:r>
            <w:proofErr w:type="gramEnd"/>
            <w:r>
              <w:rPr>
                <w:rFonts w:ascii="Consolas" w:eastAsia="微软雅黑" w:hAnsi="Consolas" w:cs="Consolas"/>
                <w:szCs w:val="24"/>
              </w:rPr>
              <w:t xml:space="preserve"> 1:].to_numpy(dtype=float)</w:t>
            </w:r>
          </w:p>
        </w:tc>
        <w:tc>
          <w:tcPr>
            <w:tcW w:w="80" w:type="dxa"/>
            <w:shd w:val="clear" w:color="auto" w:fill="CED4F4"/>
            <w:tcMar>
              <w:top w:w="0" w:type="dxa"/>
              <w:left w:w="0" w:type="dxa"/>
              <w:bottom w:w="0" w:type="dxa"/>
              <w:right w:w="0" w:type="dxa"/>
            </w:tcMar>
          </w:tcPr>
          <w:p w14:paraId="218D05DA" w14:textId="77777777" w:rsidR="00DA4077" w:rsidRDefault="00DA4077">
            <w:pPr>
              <w:snapToGrid w:val="0"/>
              <w:spacing w:line="20" w:lineRule="exact"/>
              <w:ind w:firstLine="0"/>
            </w:pPr>
          </w:p>
        </w:tc>
      </w:tr>
      <w:tr w:rsidR="00DA4077" w14:paraId="6AE0497A" w14:textId="77777777">
        <w:trPr>
          <w:cantSplit/>
        </w:trPr>
        <w:tc>
          <w:tcPr>
            <w:tcW w:w="540" w:type="dxa"/>
            <w:tcMar>
              <w:top w:w="0" w:type="dxa"/>
              <w:left w:w="0" w:type="dxa"/>
              <w:bottom w:w="0" w:type="dxa"/>
              <w:right w:w="100" w:type="dxa"/>
            </w:tcMar>
          </w:tcPr>
          <w:p w14:paraId="65CBED7B" w14:textId="77777777" w:rsidR="00DA4077" w:rsidRDefault="00000000">
            <w:pPr>
              <w:snapToGrid w:val="0"/>
              <w:spacing w:line="386" w:lineRule="exact"/>
              <w:ind w:firstLine="0"/>
              <w:jc w:val="right"/>
            </w:pPr>
            <w:r>
              <w:rPr>
                <w:rFonts w:eastAsia="Times New Roman" w:cs="Consolas"/>
                <w:color w:val="7F807F"/>
                <w:szCs w:val="24"/>
              </w:rPr>
              <w:t>39</w:t>
            </w:r>
          </w:p>
        </w:tc>
        <w:tc>
          <w:tcPr>
            <w:tcW w:w="9000" w:type="dxa"/>
            <w:tcMar>
              <w:top w:w="0" w:type="dxa"/>
              <w:left w:w="75" w:type="dxa"/>
              <w:bottom w:w="0" w:type="dxa"/>
              <w:right w:w="0" w:type="dxa"/>
            </w:tcMar>
          </w:tcPr>
          <w:p w14:paraId="5B6284E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r>
              <w:rPr>
                <w:rFonts w:ascii="Consolas" w:eastAsia="微软雅黑" w:hAnsi="Consolas" w:cs="Consolas"/>
                <w:color w:val="006EB8"/>
                <w:szCs w:val="24"/>
              </w:rPr>
              <w:t>not</w:t>
            </w:r>
            <w:r>
              <w:rPr>
                <w:rFonts w:ascii="Consolas" w:eastAsia="微软雅黑" w:hAnsi="Consolas" w:cs="Consolas"/>
                <w:szCs w:val="24"/>
              </w:rPr>
              <w:t xml:space="preserve"> </w:t>
            </w:r>
            <w:proofErr w:type="gramStart"/>
            <w:r>
              <w:rPr>
                <w:rFonts w:ascii="Consolas" w:eastAsia="微软雅黑" w:hAnsi="Consolas" w:cs="Consolas"/>
                <w:szCs w:val="24"/>
              </w:rPr>
              <w:t>np.isfinite</w:t>
            </w:r>
            <w:proofErr w:type="gramEnd"/>
            <w:r>
              <w:rPr>
                <w:rFonts w:ascii="Consolas" w:eastAsia="微软雅黑" w:hAnsi="Consolas" w:cs="Consolas"/>
                <w:szCs w:val="24"/>
              </w:rPr>
              <w:t>(values</w:t>
            </w:r>
            <w:proofErr w:type="gramStart"/>
            <w:r>
              <w:rPr>
                <w:rFonts w:ascii="Consolas" w:eastAsia="微软雅黑" w:hAnsi="Consolas" w:cs="Consolas"/>
                <w:szCs w:val="24"/>
              </w:rPr>
              <w:t>).all</w:t>
            </w:r>
            <w:proofErr w:type="gramEnd"/>
            <w:r>
              <w:rPr>
                <w:rFonts w:ascii="Consolas" w:eastAsia="微软雅黑" w:hAnsi="Consolas" w:cs="Consolas"/>
                <w:szCs w:val="24"/>
              </w:rPr>
              <w:t xml:space="preserve">() </w:t>
            </w:r>
            <w:r>
              <w:rPr>
                <w:rFonts w:ascii="Consolas" w:eastAsia="微软雅黑" w:hAnsi="Consolas" w:cs="Consolas"/>
                <w:color w:val="006EB8"/>
                <w:szCs w:val="24"/>
              </w:rPr>
              <w:t>or</w:t>
            </w:r>
            <w:r>
              <w:rPr>
                <w:rFonts w:ascii="Consolas" w:eastAsia="微软雅黑" w:hAnsi="Consolas" w:cs="Consolas"/>
                <w:szCs w:val="24"/>
              </w:rPr>
              <w:t xml:space="preserve"> </w:t>
            </w:r>
            <w:proofErr w:type="gramStart"/>
            <w:r>
              <w:rPr>
                <w:rFonts w:ascii="Consolas" w:eastAsia="微软雅黑" w:hAnsi="Consolas" w:cs="Consolas"/>
                <w:szCs w:val="24"/>
              </w:rPr>
              <w:t>np.any(</w:t>
            </w:r>
            <w:proofErr w:type="gramEnd"/>
            <w:r>
              <w:rPr>
                <w:rFonts w:ascii="Consolas" w:eastAsia="微软雅黑" w:hAnsi="Consolas" w:cs="Consolas"/>
                <w:szCs w:val="24"/>
              </w:rPr>
              <w:t>values &lt; 0):</w:t>
            </w:r>
          </w:p>
        </w:tc>
        <w:tc>
          <w:tcPr>
            <w:tcW w:w="80" w:type="dxa"/>
            <w:shd w:val="clear" w:color="auto" w:fill="CED4F4"/>
            <w:tcMar>
              <w:top w:w="0" w:type="dxa"/>
              <w:left w:w="0" w:type="dxa"/>
              <w:bottom w:w="0" w:type="dxa"/>
              <w:right w:w="0" w:type="dxa"/>
            </w:tcMar>
          </w:tcPr>
          <w:p w14:paraId="6D90E64F" w14:textId="77777777" w:rsidR="00DA4077" w:rsidRDefault="00DA4077">
            <w:pPr>
              <w:snapToGrid w:val="0"/>
              <w:spacing w:line="20" w:lineRule="exact"/>
              <w:ind w:firstLine="0"/>
            </w:pPr>
          </w:p>
        </w:tc>
      </w:tr>
      <w:tr w:rsidR="00DA4077" w14:paraId="5A1E7154" w14:textId="77777777">
        <w:trPr>
          <w:cantSplit/>
        </w:trPr>
        <w:tc>
          <w:tcPr>
            <w:tcW w:w="540" w:type="dxa"/>
            <w:tcMar>
              <w:top w:w="0" w:type="dxa"/>
              <w:left w:w="0" w:type="dxa"/>
              <w:bottom w:w="0" w:type="dxa"/>
              <w:right w:w="100" w:type="dxa"/>
            </w:tcMar>
          </w:tcPr>
          <w:p w14:paraId="396FB300" w14:textId="77777777" w:rsidR="00DA4077" w:rsidRDefault="00000000">
            <w:pPr>
              <w:snapToGrid w:val="0"/>
              <w:spacing w:line="386" w:lineRule="exact"/>
              <w:ind w:firstLine="0"/>
              <w:jc w:val="right"/>
            </w:pPr>
            <w:r>
              <w:rPr>
                <w:rFonts w:eastAsia="Times New Roman" w:cs="Consolas"/>
                <w:color w:val="7F807F"/>
                <w:szCs w:val="24"/>
              </w:rPr>
              <w:t>40</w:t>
            </w:r>
          </w:p>
        </w:tc>
        <w:tc>
          <w:tcPr>
            <w:tcW w:w="9000" w:type="dxa"/>
            <w:tcMar>
              <w:top w:w="0" w:type="dxa"/>
              <w:left w:w="75" w:type="dxa"/>
              <w:bottom w:w="0" w:type="dxa"/>
              <w:right w:w="0" w:type="dxa"/>
            </w:tcMar>
          </w:tcPr>
          <w:p w14:paraId="0D32CD3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ValueError(f"{path.name}/{sheet_</w:t>
            </w:r>
            <w:proofErr w:type="gramStart"/>
            <w:r>
              <w:rPr>
                <w:rFonts w:ascii="Consolas" w:eastAsia="微软雅黑" w:hAnsi="Consolas" w:cs="Consolas"/>
                <w:szCs w:val="24"/>
              </w:rPr>
              <w:t>name}</w:t>
            </w:r>
            <w:r>
              <w:rPr>
                <w:rFonts w:ascii="Consolas" w:eastAsia="微软雅黑" w:hAnsi="Consolas" w:cs="Consolas"/>
                <w:szCs w:val="24"/>
              </w:rPr>
              <w:t>含非有限值或负功率</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0F74BA8" w14:textId="77777777" w:rsidR="00DA4077" w:rsidRDefault="00DA4077">
            <w:pPr>
              <w:snapToGrid w:val="0"/>
              <w:spacing w:line="20" w:lineRule="exact"/>
              <w:ind w:firstLine="0"/>
            </w:pPr>
          </w:p>
        </w:tc>
      </w:tr>
      <w:tr w:rsidR="00DA4077" w14:paraId="7C3C54F9" w14:textId="77777777">
        <w:trPr>
          <w:cantSplit/>
        </w:trPr>
        <w:tc>
          <w:tcPr>
            <w:tcW w:w="540" w:type="dxa"/>
            <w:tcMar>
              <w:top w:w="0" w:type="dxa"/>
              <w:left w:w="0" w:type="dxa"/>
              <w:bottom w:w="0" w:type="dxa"/>
              <w:right w:w="100" w:type="dxa"/>
            </w:tcMar>
          </w:tcPr>
          <w:p w14:paraId="5CEE82BF" w14:textId="77777777" w:rsidR="00DA4077" w:rsidRDefault="00000000">
            <w:pPr>
              <w:snapToGrid w:val="0"/>
              <w:spacing w:line="386" w:lineRule="exact"/>
              <w:ind w:firstLine="0"/>
              <w:jc w:val="right"/>
            </w:pPr>
            <w:r>
              <w:rPr>
                <w:rFonts w:eastAsia="Times New Roman" w:cs="Consolas"/>
                <w:color w:val="7F807F"/>
                <w:szCs w:val="24"/>
              </w:rPr>
              <w:t>41</w:t>
            </w:r>
          </w:p>
        </w:tc>
        <w:tc>
          <w:tcPr>
            <w:tcW w:w="9000" w:type="dxa"/>
            <w:tcMar>
              <w:top w:w="0" w:type="dxa"/>
              <w:left w:w="75" w:type="dxa"/>
              <w:bottom w:w="0" w:type="dxa"/>
              <w:right w:w="0" w:type="dxa"/>
            </w:tcMar>
          </w:tcPr>
          <w:p w14:paraId="451AD46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dates, values</w:t>
            </w:r>
          </w:p>
        </w:tc>
        <w:tc>
          <w:tcPr>
            <w:tcW w:w="80" w:type="dxa"/>
            <w:shd w:val="clear" w:color="auto" w:fill="CED4F4"/>
            <w:tcMar>
              <w:top w:w="0" w:type="dxa"/>
              <w:left w:w="0" w:type="dxa"/>
              <w:bottom w:w="0" w:type="dxa"/>
              <w:right w:w="0" w:type="dxa"/>
            </w:tcMar>
          </w:tcPr>
          <w:p w14:paraId="3153F074" w14:textId="77777777" w:rsidR="00DA4077" w:rsidRDefault="00DA4077">
            <w:pPr>
              <w:snapToGrid w:val="0"/>
              <w:spacing w:line="20" w:lineRule="exact"/>
              <w:ind w:firstLine="0"/>
            </w:pPr>
          </w:p>
        </w:tc>
      </w:tr>
      <w:tr w:rsidR="00DA4077" w14:paraId="5D5E9739" w14:textId="77777777">
        <w:trPr>
          <w:cantSplit/>
        </w:trPr>
        <w:tc>
          <w:tcPr>
            <w:tcW w:w="540" w:type="dxa"/>
            <w:tcMar>
              <w:top w:w="0" w:type="dxa"/>
              <w:left w:w="0" w:type="dxa"/>
              <w:bottom w:w="0" w:type="dxa"/>
              <w:right w:w="100" w:type="dxa"/>
            </w:tcMar>
          </w:tcPr>
          <w:p w14:paraId="3194D58F" w14:textId="77777777" w:rsidR="00DA4077" w:rsidRDefault="00000000">
            <w:pPr>
              <w:snapToGrid w:val="0"/>
              <w:spacing w:line="386" w:lineRule="exact"/>
              <w:ind w:firstLine="0"/>
              <w:jc w:val="right"/>
            </w:pPr>
            <w:r>
              <w:rPr>
                <w:rFonts w:eastAsia="Times New Roman" w:cs="Consolas"/>
                <w:color w:val="7F807F"/>
                <w:szCs w:val="24"/>
              </w:rPr>
              <w:t>42</w:t>
            </w:r>
          </w:p>
        </w:tc>
        <w:tc>
          <w:tcPr>
            <w:tcW w:w="9000" w:type="dxa"/>
            <w:tcMar>
              <w:top w:w="0" w:type="dxa"/>
              <w:left w:w="75" w:type="dxa"/>
              <w:bottom w:w="0" w:type="dxa"/>
              <w:right w:w="0" w:type="dxa"/>
            </w:tcMar>
          </w:tcPr>
          <w:p w14:paraId="35D1A797"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7172120" w14:textId="77777777" w:rsidR="00DA4077" w:rsidRDefault="00DA4077">
            <w:pPr>
              <w:snapToGrid w:val="0"/>
              <w:spacing w:line="20" w:lineRule="exact"/>
              <w:ind w:firstLine="0"/>
            </w:pPr>
          </w:p>
        </w:tc>
      </w:tr>
      <w:tr w:rsidR="00DA4077" w14:paraId="3E16A1A7" w14:textId="77777777">
        <w:trPr>
          <w:cantSplit/>
        </w:trPr>
        <w:tc>
          <w:tcPr>
            <w:tcW w:w="540" w:type="dxa"/>
            <w:tcMar>
              <w:top w:w="0" w:type="dxa"/>
              <w:left w:w="0" w:type="dxa"/>
              <w:bottom w:w="0" w:type="dxa"/>
              <w:right w:w="100" w:type="dxa"/>
            </w:tcMar>
          </w:tcPr>
          <w:p w14:paraId="10DC544E" w14:textId="77777777" w:rsidR="00DA4077" w:rsidRDefault="00000000">
            <w:pPr>
              <w:snapToGrid w:val="0"/>
              <w:spacing w:line="386" w:lineRule="exact"/>
              <w:ind w:firstLine="0"/>
              <w:jc w:val="right"/>
            </w:pPr>
            <w:r>
              <w:rPr>
                <w:rFonts w:eastAsia="Times New Roman" w:cs="Consolas"/>
                <w:color w:val="7F807F"/>
                <w:szCs w:val="24"/>
              </w:rPr>
              <w:t>43</w:t>
            </w:r>
          </w:p>
        </w:tc>
        <w:tc>
          <w:tcPr>
            <w:tcW w:w="9000" w:type="dxa"/>
            <w:tcMar>
              <w:top w:w="0" w:type="dxa"/>
              <w:left w:w="75" w:type="dxa"/>
              <w:bottom w:w="0" w:type="dxa"/>
              <w:right w:w="0" w:type="dxa"/>
            </w:tcMar>
          </w:tcPr>
          <w:p w14:paraId="6F9AEBB5"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5516183" w14:textId="77777777" w:rsidR="00DA4077" w:rsidRDefault="00DA4077">
            <w:pPr>
              <w:snapToGrid w:val="0"/>
              <w:spacing w:line="20" w:lineRule="exact"/>
              <w:ind w:firstLine="0"/>
            </w:pPr>
          </w:p>
        </w:tc>
      </w:tr>
      <w:tr w:rsidR="00DA4077" w14:paraId="2AD56254" w14:textId="77777777">
        <w:trPr>
          <w:cantSplit/>
        </w:trPr>
        <w:tc>
          <w:tcPr>
            <w:tcW w:w="540" w:type="dxa"/>
            <w:tcMar>
              <w:top w:w="0" w:type="dxa"/>
              <w:left w:w="0" w:type="dxa"/>
              <w:bottom w:w="0" w:type="dxa"/>
              <w:right w:w="100" w:type="dxa"/>
            </w:tcMar>
          </w:tcPr>
          <w:p w14:paraId="05444CF4" w14:textId="77777777" w:rsidR="00DA4077" w:rsidRDefault="00000000">
            <w:pPr>
              <w:snapToGrid w:val="0"/>
              <w:spacing w:line="386" w:lineRule="exact"/>
              <w:ind w:firstLine="0"/>
              <w:jc w:val="right"/>
            </w:pPr>
            <w:r>
              <w:rPr>
                <w:rFonts w:eastAsia="Times New Roman" w:cs="Consolas"/>
                <w:color w:val="7F807F"/>
                <w:szCs w:val="24"/>
              </w:rPr>
              <w:t>44</w:t>
            </w:r>
          </w:p>
        </w:tc>
        <w:tc>
          <w:tcPr>
            <w:tcW w:w="9000" w:type="dxa"/>
            <w:tcMar>
              <w:top w:w="0" w:type="dxa"/>
              <w:left w:w="75" w:type="dxa"/>
              <w:bottom w:w="0" w:type="dxa"/>
              <w:right w:w="0" w:type="dxa"/>
            </w:tcMar>
          </w:tcPr>
          <w:p w14:paraId="2848D27B"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load_typical_</w:t>
            </w:r>
            <w:proofErr w:type="gramStart"/>
            <w:r>
              <w:rPr>
                <w:rFonts w:ascii="Consolas" w:eastAsia="微软雅黑" w:hAnsi="Consolas" w:cs="Consolas"/>
                <w:szCs w:val="24"/>
              </w:rPr>
              <w:t>day(</w:t>
            </w:r>
            <w:proofErr w:type="gramEnd"/>
            <w:r>
              <w:rPr>
                <w:rFonts w:ascii="Consolas" w:eastAsia="微软雅黑" w:hAnsi="Consolas" w:cs="Consolas"/>
                <w:szCs w:val="24"/>
              </w:rPr>
              <w:t xml:space="preserve">) -&gt; </w:t>
            </w:r>
            <w:proofErr w:type="gramStart"/>
            <w:r>
              <w:rPr>
                <w:rFonts w:ascii="Consolas" w:eastAsia="微软雅黑" w:hAnsi="Consolas" w:cs="Consolas"/>
                <w:szCs w:val="24"/>
              </w:rPr>
              <w:t>dict[</w:t>
            </w:r>
            <w:proofErr w:type="gramEnd"/>
            <w:r>
              <w:rPr>
                <w:rFonts w:ascii="Consolas" w:eastAsia="微软雅黑" w:hAnsi="Consolas" w:cs="Consolas"/>
                <w:szCs w:val="24"/>
              </w:rPr>
              <w:t xml:space="preserve">str,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CBF881C" w14:textId="77777777" w:rsidR="00DA4077" w:rsidRDefault="00DA4077">
            <w:pPr>
              <w:snapToGrid w:val="0"/>
              <w:spacing w:line="20" w:lineRule="exact"/>
              <w:ind w:firstLine="0"/>
            </w:pPr>
          </w:p>
        </w:tc>
      </w:tr>
      <w:tr w:rsidR="00DA4077" w14:paraId="27DEAF11" w14:textId="77777777">
        <w:trPr>
          <w:cantSplit/>
        </w:trPr>
        <w:tc>
          <w:tcPr>
            <w:tcW w:w="540" w:type="dxa"/>
            <w:tcMar>
              <w:top w:w="0" w:type="dxa"/>
              <w:left w:w="0" w:type="dxa"/>
              <w:bottom w:w="0" w:type="dxa"/>
              <w:right w:w="100" w:type="dxa"/>
            </w:tcMar>
          </w:tcPr>
          <w:p w14:paraId="572A0748" w14:textId="77777777" w:rsidR="00DA4077" w:rsidRDefault="00000000">
            <w:pPr>
              <w:snapToGrid w:val="0"/>
              <w:spacing w:line="386" w:lineRule="exact"/>
              <w:ind w:firstLine="0"/>
              <w:jc w:val="right"/>
            </w:pPr>
            <w:r>
              <w:rPr>
                <w:rFonts w:eastAsia="Times New Roman" w:cs="Consolas"/>
                <w:color w:val="7F807F"/>
                <w:szCs w:val="24"/>
              </w:rPr>
              <w:lastRenderedPageBreak/>
              <w:t>45</w:t>
            </w:r>
          </w:p>
        </w:tc>
        <w:tc>
          <w:tcPr>
            <w:tcW w:w="9000" w:type="dxa"/>
            <w:tcMar>
              <w:top w:w="0" w:type="dxa"/>
              <w:left w:w="75" w:type="dxa"/>
              <w:bottom w:w="0" w:type="dxa"/>
              <w:right w:w="0" w:type="dxa"/>
            </w:tcMar>
          </w:tcPr>
          <w:p w14:paraId="02663C09" w14:textId="77777777" w:rsidR="00DA4077" w:rsidRDefault="00000000">
            <w:pPr>
              <w:snapToGrid w:val="0"/>
              <w:spacing w:line="386" w:lineRule="exact"/>
              <w:ind w:left="400" w:hanging="400"/>
              <w:jc w:val="left"/>
            </w:pPr>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读取</w:t>
            </w:r>
            <w:proofErr w:type="gramEnd"/>
            <w:r>
              <w:rPr>
                <w:rFonts w:ascii="Consolas" w:eastAsia="微软雅黑" w:hAnsi="Consolas" w:cs="Consolas"/>
                <w:color w:val="008470"/>
                <w:szCs w:val="24"/>
                <w:lang w:eastAsia="zh-CN"/>
              </w:rPr>
              <w:t>附件</w:t>
            </w:r>
            <w:r>
              <w:rPr>
                <w:rFonts w:ascii="Consolas" w:eastAsia="微软雅黑" w:hAnsi="Consolas" w:cs="Consolas"/>
                <w:color w:val="008470"/>
                <w:szCs w:val="24"/>
                <w:lang w:eastAsia="zh-CN"/>
              </w:rPr>
              <w:t>1</w:t>
            </w:r>
            <w:r>
              <w:rPr>
                <w:rFonts w:ascii="Consolas" w:eastAsia="微软雅黑" w:hAnsi="Consolas" w:cs="Consolas"/>
                <w:color w:val="008470"/>
                <w:szCs w:val="24"/>
                <w:lang w:eastAsia="zh-CN"/>
              </w:rPr>
              <w:t>的固定电价与典型日</w:t>
            </w:r>
            <w:proofErr w:type="gramStart"/>
            <w:r>
              <w:rPr>
                <w:rFonts w:ascii="Consolas" w:eastAsia="微软雅黑" w:hAnsi="Consolas" w:cs="Consolas"/>
                <w:color w:val="008470"/>
                <w:szCs w:val="24"/>
                <w:lang w:eastAsia="zh-CN"/>
              </w:rPr>
              <w:t>曲线。</w:t>
            </w:r>
            <w:r>
              <w:rPr>
                <w:rFonts w:ascii="Consolas" w:eastAsia="微软雅黑" w:hAnsi="Consolas" w:cs="Consolas"/>
                <w:color w:val="008470"/>
                <w:szCs w:val="24"/>
              </w:rPr>
              <w:t>"</w:t>
            </w:r>
            <w:proofErr w:type="gramEnd"/>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2719E7CF" w14:textId="77777777" w:rsidR="00DA4077" w:rsidRDefault="00DA4077">
            <w:pPr>
              <w:snapToGrid w:val="0"/>
              <w:spacing w:line="20" w:lineRule="exact"/>
              <w:ind w:firstLine="0"/>
            </w:pPr>
          </w:p>
        </w:tc>
      </w:tr>
      <w:tr w:rsidR="00DA4077" w14:paraId="29169859" w14:textId="77777777">
        <w:trPr>
          <w:cantSplit/>
        </w:trPr>
        <w:tc>
          <w:tcPr>
            <w:tcW w:w="540" w:type="dxa"/>
            <w:tcMar>
              <w:top w:w="0" w:type="dxa"/>
              <w:left w:w="0" w:type="dxa"/>
              <w:bottom w:w="0" w:type="dxa"/>
              <w:right w:w="100" w:type="dxa"/>
            </w:tcMar>
          </w:tcPr>
          <w:p w14:paraId="24EEF8DE" w14:textId="77777777" w:rsidR="00DA4077" w:rsidRDefault="00000000">
            <w:pPr>
              <w:snapToGrid w:val="0"/>
              <w:spacing w:line="386" w:lineRule="exact"/>
              <w:ind w:firstLine="0"/>
              <w:jc w:val="right"/>
            </w:pPr>
            <w:r>
              <w:rPr>
                <w:rFonts w:eastAsia="Times New Roman" w:cs="Consolas"/>
                <w:color w:val="7F807F"/>
                <w:szCs w:val="24"/>
              </w:rPr>
              <w:t>46</w:t>
            </w:r>
          </w:p>
        </w:tc>
        <w:tc>
          <w:tcPr>
            <w:tcW w:w="9000" w:type="dxa"/>
            <w:tcMar>
              <w:top w:w="0" w:type="dxa"/>
              <w:left w:w="75" w:type="dxa"/>
              <w:bottom w:w="0" w:type="dxa"/>
              <w:right w:w="0" w:type="dxa"/>
            </w:tcMar>
          </w:tcPr>
          <w:p w14:paraId="7ECE2061"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4BD313C" w14:textId="77777777" w:rsidR="00DA4077" w:rsidRDefault="00DA4077">
            <w:pPr>
              <w:snapToGrid w:val="0"/>
              <w:spacing w:line="20" w:lineRule="exact"/>
              <w:ind w:firstLine="0"/>
            </w:pPr>
          </w:p>
        </w:tc>
      </w:tr>
      <w:tr w:rsidR="00DA4077" w14:paraId="36E45442" w14:textId="77777777">
        <w:trPr>
          <w:cantSplit/>
        </w:trPr>
        <w:tc>
          <w:tcPr>
            <w:tcW w:w="540" w:type="dxa"/>
            <w:tcMar>
              <w:top w:w="0" w:type="dxa"/>
              <w:left w:w="0" w:type="dxa"/>
              <w:bottom w:w="0" w:type="dxa"/>
              <w:right w:w="100" w:type="dxa"/>
            </w:tcMar>
          </w:tcPr>
          <w:p w14:paraId="62DF6818" w14:textId="77777777" w:rsidR="00DA4077" w:rsidRDefault="00000000">
            <w:pPr>
              <w:snapToGrid w:val="0"/>
              <w:spacing w:line="386" w:lineRule="exact"/>
              <w:ind w:firstLine="0"/>
              <w:jc w:val="right"/>
            </w:pPr>
            <w:r>
              <w:rPr>
                <w:rFonts w:eastAsia="Times New Roman" w:cs="Consolas"/>
                <w:color w:val="7F807F"/>
                <w:szCs w:val="24"/>
              </w:rPr>
              <w:t>47</w:t>
            </w:r>
          </w:p>
        </w:tc>
        <w:tc>
          <w:tcPr>
            <w:tcW w:w="9000" w:type="dxa"/>
            <w:tcMar>
              <w:top w:w="0" w:type="dxa"/>
              <w:left w:w="75" w:type="dxa"/>
              <w:bottom w:w="0" w:type="dxa"/>
              <w:right w:w="0" w:type="dxa"/>
            </w:tcMar>
          </w:tcPr>
          <w:p w14:paraId="2FA951C9" w14:textId="77777777" w:rsidR="00DA4077" w:rsidRDefault="00000000">
            <w:pPr>
              <w:snapToGrid w:val="0"/>
              <w:spacing w:line="386" w:lineRule="exact"/>
              <w:ind w:left="400" w:hanging="400"/>
              <w:jc w:val="left"/>
            </w:pPr>
            <w:r>
              <w:rPr>
                <w:rFonts w:ascii="Consolas" w:eastAsia="微软雅黑" w:hAnsi="Consolas" w:cs="Consolas"/>
                <w:szCs w:val="24"/>
              </w:rPr>
              <w:t xml:space="preserve">    path = DATA_DIR / </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1.xlsx"</w:t>
            </w:r>
          </w:p>
        </w:tc>
        <w:tc>
          <w:tcPr>
            <w:tcW w:w="80" w:type="dxa"/>
            <w:shd w:val="clear" w:color="auto" w:fill="CED4F4"/>
            <w:tcMar>
              <w:top w:w="0" w:type="dxa"/>
              <w:left w:w="0" w:type="dxa"/>
              <w:bottom w:w="0" w:type="dxa"/>
              <w:right w:w="0" w:type="dxa"/>
            </w:tcMar>
          </w:tcPr>
          <w:p w14:paraId="0DB36989" w14:textId="77777777" w:rsidR="00DA4077" w:rsidRDefault="00DA4077">
            <w:pPr>
              <w:snapToGrid w:val="0"/>
              <w:spacing w:line="20" w:lineRule="exact"/>
              <w:ind w:firstLine="0"/>
            </w:pPr>
          </w:p>
        </w:tc>
      </w:tr>
      <w:tr w:rsidR="00DA4077" w14:paraId="3E5C7FF7" w14:textId="77777777">
        <w:trPr>
          <w:cantSplit/>
        </w:trPr>
        <w:tc>
          <w:tcPr>
            <w:tcW w:w="540" w:type="dxa"/>
            <w:tcMar>
              <w:top w:w="0" w:type="dxa"/>
              <w:left w:w="0" w:type="dxa"/>
              <w:bottom w:w="0" w:type="dxa"/>
              <w:right w:w="100" w:type="dxa"/>
            </w:tcMar>
          </w:tcPr>
          <w:p w14:paraId="70813740" w14:textId="77777777" w:rsidR="00DA4077" w:rsidRDefault="00000000">
            <w:pPr>
              <w:snapToGrid w:val="0"/>
              <w:spacing w:line="386" w:lineRule="exact"/>
              <w:ind w:firstLine="0"/>
              <w:jc w:val="right"/>
            </w:pPr>
            <w:r>
              <w:rPr>
                <w:rFonts w:eastAsia="Times New Roman" w:cs="Consolas"/>
                <w:color w:val="7F807F"/>
                <w:szCs w:val="24"/>
              </w:rPr>
              <w:t>48</w:t>
            </w:r>
          </w:p>
        </w:tc>
        <w:tc>
          <w:tcPr>
            <w:tcW w:w="9000" w:type="dxa"/>
            <w:tcMar>
              <w:top w:w="0" w:type="dxa"/>
              <w:left w:w="75" w:type="dxa"/>
              <w:bottom w:w="0" w:type="dxa"/>
              <w:right w:w="0" w:type="dxa"/>
            </w:tcMar>
          </w:tcPr>
          <w:p w14:paraId="283172D6" w14:textId="77777777" w:rsidR="00DA4077" w:rsidRDefault="00000000">
            <w:pPr>
              <w:snapToGrid w:val="0"/>
              <w:spacing w:line="386" w:lineRule="exact"/>
              <w:ind w:left="400" w:hanging="400"/>
              <w:jc w:val="left"/>
            </w:pPr>
            <w:r>
              <w:rPr>
                <w:rFonts w:ascii="Consolas" w:eastAsia="微软雅黑" w:hAnsi="Consolas" w:cs="Consolas"/>
                <w:szCs w:val="24"/>
              </w:rPr>
              <w:t xml:space="preserve">    frame = </w:t>
            </w:r>
            <w:proofErr w:type="gramStart"/>
            <w:r>
              <w:rPr>
                <w:rFonts w:ascii="Consolas" w:eastAsia="微软雅黑" w:hAnsi="Consolas" w:cs="Consolas"/>
                <w:szCs w:val="24"/>
              </w:rPr>
              <w:t>pd.read</w:t>
            </w:r>
            <w:proofErr w:type="gramEnd"/>
            <w:r>
              <w:rPr>
                <w:rFonts w:ascii="Consolas" w:eastAsia="微软雅黑" w:hAnsi="Consolas" w:cs="Consolas"/>
                <w:szCs w:val="24"/>
              </w:rPr>
              <w:t>_excel(path)</w:t>
            </w:r>
          </w:p>
        </w:tc>
        <w:tc>
          <w:tcPr>
            <w:tcW w:w="80" w:type="dxa"/>
            <w:shd w:val="clear" w:color="auto" w:fill="CED4F4"/>
            <w:tcMar>
              <w:top w:w="0" w:type="dxa"/>
              <w:left w:w="0" w:type="dxa"/>
              <w:bottom w:w="0" w:type="dxa"/>
              <w:right w:w="0" w:type="dxa"/>
            </w:tcMar>
          </w:tcPr>
          <w:p w14:paraId="0C0F3477" w14:textId="77777777" w:rsidR="00DA4077" w:rsidRDefault="00DA4077">
            <w:pPr>
              <w:snapToGrid w:val="0"/>
              <w:spacing w:line="20" w:lineRule="exact"/>
              <w:ind w:firstLine="0"/>
            </w:pPr>
          </w:p>
        </w:tc>
      </w:tr>
      <w:tr w:rsidR="00DA4077" w14:paraId="4A23D70A" w14:textId="77777777">
        <w:trPr>
          <w:cantSplit/>
        </w:trPr>
        <w:tc>
          <w:tcPr>
            <w:tcW w:w="540" w:type="dxa"/>
            <w:tcMar>
              <w:top w:w="0" w:type="dxa"/>
              <w:left w:w="0" w:type="dxa"/>
              <w:bottom w:w="0" w:type="dxa"/>
              <w:right w:w="100" w:type="dxa"/>
            </w:tcMar>
          </w:tcPr>
          <w:p w14:paraId="7DA5EC30" w14:textId="77777777" w:rsidR="00DA4077" w:rsidRDefault="00000000">
            <w:pPr>
              <w:snapToGrid w:val="0"/>
              <w:spacing w:line="386" w:lineRule="exact"/>
              <w:ind w:firstLine="0"/>
              <w:jc w:val="right"/>
            </w:pPr>
            <w:r>
              <w:rPr>
                <w:rFonts w:eastAsia="Times New Roman" w:cs="Consolas"/>
                <w:color w:val="7F807F"/>
                <w:szCs w:val="24"/>
              </w:rPr>
              <w:t>49</w:t>
            </w:r>
          </w:p>
        </w:tc>
        <w:tc>
          <w:tcPr>
            <w:tcW w:w="9000" w:type="dxa"/>
            <w:tcMar>
              <w:top w:w="0" w:type="dxa"/>
              <w:left w:w="75" w:type="dxa"/>
              <w:bottom w:w="0" w:type="dxa"/>
              <w:right w:w="0" w:type="dxa"/>
            </w:tcMar>
          </w:tcPr>
          <w:p w14:paraId="6162D5E3" w14:textId="77777777" w:rsidR="00DA4077" w:rsidRDefault="00000000">
            <w:pPr>
              <w:snapToGrid w:val="0"/>
              <w:spacing w:line="386" w:lineRule="exact"/>
              <w:ind w:left="400" w:hanging="400"/>
              <w:jc w:val="left"/>
            </w:pPr>
            <w:r>
              <w:rPr>
                <w:rFonts w:ascii="Consolas" w:eastAsia="微软雅黑" w:hAnsi="Consolas" w:cs="Consolas"/>
                <w:szCs w:val="24"/>
              </w:rPr>
              <w:t xml:space="preserve">    expected_columns = [</w:t>
            </w:r>
            <w:r>
              <w:rPr>
                <w:rFonts w:ascii="Consolas" w:eastAsia="微软雅黑" w:hAnsi="Consolas" w:cs="Consolas"/>
                <w:color w:val="008470"/>
                <w:szCs w:val="24"/>
              </w:rPr>
              <w:t>"</w:t>
            </w:r>
            <w:r>
              <w:rPr>
                <w:rFonts w:ascii="Consolas" w:eastAsia="微软雅黑" w:hAnsi="Consolas" w:cs="Consolas"/>
                <w:color w:val="008470"/>
                <w:szCs w:val="24"/>
              </w:rPr>
              <w:t>时间</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电价</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小区负载</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光伏发电预测功率</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7B44766" w14:textId="77777777" w:rsidR="00DA4077" w:rsidRDefault="00DA4077">
            <w:pPr>
              <w:snapToGrid w:val="0"/>
              <w:spacing w:line="20" w:lineRule="exact"/>
              <w:ind w:firstLine="0"/>
            </w:pPr>
          </w:p>
        </w:tc>
      </w:tr>
      <w:tr w:rsidR="00DA4077" w14:paraId="5DE0121C" w14:textId="77777777">
        <w:trPr>
          <w:cantSplit/>
        </w:trPr>
        <w:tc>
          <w:tcPr>
            <w:tcW w:w="540" w:type="dxa"/>
            <w:tcMar>
              <w:top w:w="0" w:type="dxa"/>
              <w:left w:w="0" w:type="dxa"/>
              <w:bottom w:w="0" w:type="dxa"/>
              <w:right w:w="100" w:type="dxa"/>
            </w:tcMar>
          </w:tcPr>
          <w:p w14:paraId="5BFD834E" w14:textId="77777777" w:rsidR="00DA4077" w:rsidRDefault="00000000">
            <w:pPr>
              <w:snapToGrid w:val="0"/>
              <w:spacing w:line="386" w:lineRule="exact"/>
              <w:ind w:firstLine="0"/>
              <w:jc w:val="right"/>
            </w:pPr>
            <w:r>
              <w:rPr>
                <w:rFonts w:eastAsia="Times New Roman" w:cs="Consolas"/>
                <w:color w:val="7F807F"/>
                <w:szCs w:val="24"/>
              </w:rPr>
              <w:t>50</w:t>
            </w:r>
          </w:p>
        </w:tc>
        <w:tc>
          <w:tcPr>
            <w:tcW w:w="9000" w:type="dxa"/>
            <w:tcMar>
              <w:top w:w="0" w:type="dxa"/>
              <w:left w:w="75" w:type="dxa"/>
              <w:bottom w:w="0" w:type="dxa"/>
              <w:right w:w="0" w:type="dxa"/>
            </w:tcMar>
          </w:tcPr>
          <w:p w14:paraId="27A33E0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list(</w:t>
            </w:r>
            <w:proofErr w:type="gramStart"/>
            <w:r>
              <w:rPr>
                <w:rFonts w:ascii="Consolas" w:eastAsia="微软雅黑" w:hAnsi="Consolas" w:cs="Consolas"/>
                <w:szCs w:val="24"/>
              </w:rPr>
              <w:t>frame.columns) !</w:t>
            </w:r>
            <w:proofErr w:type="gramEnd"/>
            <w:r>
              <w:rPr>
                <w:rFonts w:ascii="Consolas" w:eastAsia="微软雅黑" w:hAnsi="Consolas" w:cs="Consolas"/>
                <w:szCs w:val="24"/>
              </w:rPr>
              <w:t xml:space="preserve">= expected_columns </w:t>
            </w:r>
            <w:r>
              <w:rPr>
                <w:rFonts w:ascii="Consolas" w:eastAsia="微软雅黑" w:hAnsi="Consolas" w:cs="Consolas"/>
                <w:color w:val="006EB8"/>
                <w:szCs w:val="24"/>
              </w:rPr>
              <w:t>or</w:t>
            </w:r>
            <w:r>
              <w:rPr>
                <w:rFonts w:ascii="Consolas" w:eastAsia="微软雅黑" w:hAnsi="Consolas" w:cs="Consolas"/>
                <w:szCs w:val="24"/>
              </w:rPr>
              <w:t xml:space="preserve"> </w:t>
            </w:r>
            <w:proofErr w:type="gramStart"/>
            <w:r>
              <w:rPr>
                <w:rFonts w:ascii="Consolas" w:eastAsia="微软雅黑" w:hAnsi="Consolas" w:cs="Consolas"/>
                <w:szCs w:val="24"/>
              </w:rPr>
              <w:t>frame.shape</w:t>
            </w:r>
            <w:proofErr w:type="gramEnd"/>
            <w:r>
              <w:rPr>
                <w:rFonts w:ascii="Consolas" w:eastAsia="微软雅黑" w:hAnsi="Consolas" w:cs="Consolas"/>
                <w:szCs w:val="24"/>
              </w:rPr>
              <w:t>[0</w:t>
            </w:r>
            <w:proofErr w:type="gramStart"/>
            <w:r>
              <w:rPr>
                <w:rFonts w:ascii="Consolas" w:eastAsia="微软雅黑" w:hAnsi="Consolas" w:cs="Consolas"/>
                <w:szCs w:val="24"/>
              </w:rPr>
              <w:t>] !</w:t>
            </w:r>
            <w:proofErr w:type="gramEnd"/>
            <w:r>
              <w:rPr>
                <w:rFonts w:ascii="Consolas" w:eastAsia="微软雅黑" w:hAnsi="Consolas" w:cs="Consolas"/>
                <w:szCs w:val="24"/>
              </w:rPr>
              <w:t>= N_STEPS:</w:t>
            </w:r>
          </w:p>
        </w:tc>
        <w:tc>
          <w:tcPr>
            <w:tcW w:w="80" w:type="dxa"/>
            <w:shd w:val="clear" w:color="auto" w:fill="CED4F4"/>
            <w:tcMar>
              <w:top w:w="0" w:type="dxa"/>
              <w:left w:w="0" w:type="dxa"/>
              <w:bottom w:w="0" w:type="dxa"/>
              <w:right w:w="0" w:type="dxa"/>
            </w:tcMar>
          </w:tcPr>
          <w:p w14:paraId="3C8F3B3B" w14:textId="77777777" w:rsidR="00DA4077" w:rsidRDefault="00DA4077">
            <w:pPr>
              <w:snapToGrid w:val="0"/>
              <w:spacing w:line="20" w:lineRule="exact"/>
              <w:ind w:firstLine="0"/>
            </w:pPr>
          </w:p>
        </w:tc>
      </w:tr>
      <w:tr w:rsidR="00DA4077" w14:paraId="484BD11B" w14:textId="77777777">
        <w:trPr>
          <w:cantSplit/>
        </w:trPr>
        <w:tc>
          <w:tcPr>
            <w:tcW w:w="540" w:type="dxa"/>
            <w:tcMar>
              <w:top w:w="0" w:type="dxa"/>
              <w:left w:w="0" w:type="dxa"/>
              <w:bottom w:w="0" w:type="dxa"/>
              <w:right w:w="100" w:type="dxa"/>
            </w:tcMar>
          </w:tcPr>
          <w:p w14:paraId="7823A78A" w14:textId="77777777" w:rsidR="00DA4077" w:rsidRDefault="00000000">
            <w:pPr>
              <w:snapToGrid w:val="0"/>
              <w:spacing w:line="386" w:lineRule="exact"/>
              <w:ind w:firstLine="0"/>
              <w:jc w:val="right"/>
            </w:pPr>
            <w:r>
              <w:rPr>
                <w:rFonts w:eastAsia="Times New Roman" w:cs="Consolas"/>
                <w:color w:val="7F807F"/>
                <w:szCs w:val="24"/>
              </w:rPr>
              <w:t>51</w:t>
            </w:r>
          </w:p>
        </w:tc>
        <w:tc>
          <w:tcPr>
            <w:tcW w:w="9000" w:type="dxa"/>
            <w:tcMar>
              <w:top w:w="0" w:type="dxa"/>
              <w:left w:w="75" w:type="dxa"/>
              <w:bottom w:w="0" w:type="dxa"/>
              <w:right w:w="0" w:type="dxa"/>
            </w:tcMar>
          </w:tcPr>
          <w:p w14:paraId="0ADF648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ValueError(</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1</w:t>
            </w:r>
            <w:r>
              <w:rPr>
                <w:rFonts w:ascii="Consolas" w:eastAsia="微软雅黑" w:hAnsi="Consolas" w:cs="Consolas"/>
                <w:color w:val="008470"/>
                <w:szCs w:val="24"/>
              </w:rPr>
              <w:t>列结构或时段数异常</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71F56A5" w14:textId="77777777" w:rsidR="00DA4077" w:rsidRDefault="00DA4077">
            <w:pPr>
              <w:snapToGrid w:val="0"/>
              <w:spacing w:line="20" w:lineRule="exact"/>
              <w:ind w:firstLine="0"/>
            </w:pPr>
          </w:p>
        </w:tc>
      </w:tr>
      <w:tr w:rsidR="00DA4077" w14:paraId="48FA78A8" w14:textId="77777777">
        <w:trPr>
          <w:cantSplit/>
        </w:trPr>
        <w:tc>
          <w:tcPr>
            <w:tcW w:w="540" w:type="dxa"/>
            <w:tcMar>
              <w:top w:w="0" w:type="dxa"/>
              <w:left w:w="0" w:type="dxa"/>
              <w:bottom w:w="0" w:type="dxa"/>
              <w:right w:w="100" w:type="dxa"/>
            </w:tcMar>
          </w:tcPr>
          <w:p w14:paraId="1FA1D87F" w14:textId="77777777" w:rsidR="00DA4077" w:rsidRDefault="00000000">
            <w:pPr>
              <w:snapToGrid w:val="0"/>
              <w:spacing w:line="386" w:lineRule="exact"/>
              <w:ind w:firstLine="0"/>
              <w:jc w:val="right"/>
            </w:pPr>
            <w:r>
              <w:rPr>
                <w:rFonts w:eastAsia="Times New Roman" w:cs="Consolas"/>
                <w:color w:val="7F807F"/>
                <w:szCs w:val="24"/>
              </w:rPr>
              <w:t>52</w:t>
            </w:r>
          </w:p>
        </w:tc>
        <w:tc>
          <w:tcPr>
            <w:tcW w:w="9000" w:type="dxa"/>
            <w:tcMar>
              <w:top w:w="0" w:type="dxa"/>
              <w:left w:w="75" w:type="dxa"/>
              <w:bottom w:w="0" w:type="dxa"/>
              <w:right w:w="0" w:type="dxa"/>
            </w:tcMar>
          </w:tcPr>
          <w:p w14:paraId="1EFB31E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frame.isna</w:t>
            </w:r>
            <w:proofErr w:type="gramEnd"/>
            <w:r>
              <w:rPr>
                <w:rFonts w:ascii="Consolas" w:eastAsia="微软雅黑" w:hAnsi="Consolas" w:cs="Consolas"/>
                <w:szCs w:val="24"/>
              </w:rPr>
              <w:t>(</w:t>
            </w:r>
            <w:proofErr w:type="gramStart"/>
            <w:r>
              <w:rPr>
                <w:rFonts w:ascii="Consolas" w:eastAsia="微软雅黑" w:hAnsi="Consolas" w:cs="Consolas"/>
                <w:szCs w:val="24"/>
              </w:rPr>
              <w:t>).any</w:t>
            </w:r>
            <w:proofErr w:type="gramEnd"/>
            <w:r>
              <w:rPr>
                <w:rFonts w:ascii="Consolas" w:eastAsia="微软雅黑" w:hAnsi="Consolas" w:cs="Consolas"/>
                <w:szCs w:val="24"/>
              </w:rPr>
              <w:t>(</w:t>
            </w:r>
            <w:proofErr w:type="gramStart"/>
            <w:r>
              <w:rPr>
                <w:rFonts w:ascii="Consolas" w:eastAsia="微软雅黑" w:hAnsi="Consolas" w:cs="Consolas"/>
                <w:szCs w:val="24"/>
              </w:rPr>
              <w:t>).any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5B5C2AF" w14:textId="77777777" w:rsidR="00DA4077" w:rsidRDefault="00DA4077">
            <w:pPr>
              <w:snapToGrid w:val="0"/>
              <w:spacing w:line="20" w:lineRule="exact"/>
              <w:ind w:firstLine="0"/>
            </w:pPr>
          </w:p>
        </w:tc>
      </w:tr>
      <w:tr w:rsidR="00DA4077" w14:paraId="29FE5F07" w14:textId="77777777">
        <w:trPr>
          <w:cantSplit/>
        </w:trPr>
        <w:tc>
          <w:tcPr>
            <w:tcW w:w="540" w:type="dxa"/>
            <w:tcMar>
              <w:top w:w="0" w:type="dxa"/>
              <w:left w:w="0" w:type="dxa"/>
              <w:bottom w:w="0" w:type="dxa"/>
              <w:right w:w="100" w:type="dxa"/>
            </w:tcMar>
          </w:tcPr>
          <w:p w14:paraId="4BF3B101" w14:textId="77777777" w:rsidR="00DA4077" w:rsidRDefault="00000000">
            <w:pPr>
              <w:snapToGrid w:val="0"/>
              <w:spacing w:line="386" w:lineRule="exact"/>
              <w:ind w:firstLine="0"/>
              <w:jc w:val="right"/>
            </w:pPr>
            <w:r>
              <w:rPr>
                <w:rFonts w:eastAsia="Times New Roman" w:cs="Consolas"/>
                <w:color w:val="7F807F"/>
                <w:szCs w:val="24"/>
              </w:rPr>
              <w:t>53</w:t>
            </w:r>
          </w:p>
        </w:tc>
        <w:tc>
          <w:tcPr>
            <w:tcW w:w="9000" w:type="dxa"/>
            <w:tcMar>
              <w:top w:w="0" w:type="dxa"/>
              <w:left w:w="75" w:type="dxa"/>
              <w:bottom w:w="0" w:type="dxa"/>
              <w:right w:w="0" w:type="dxa"/>
            </w:tcMar>
          </w:tcPr>
          <w:p w14:paraId="5EDA436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ValueError(</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1</w:t>
            </w:r>
            <w:r>
              <w:rPr>
                <w:rFonts w:ascii="Consolas" w:eastAsia="微软雅黑" w:hAnsi="Consolas" w:cs="Consolas"/>
                <w:color w:val="008470"/>
                <w:szCs w:val="24"/>
              </w:rPr>
              <w:t>存在缺失值</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6580680" w14:textId="77777777" w:rsidR="00DA4077" w:rsidRDefault="00DA4077">
            <w:pPr>
              <w:snapToGrid w:val="0"/>
              <w:spacing w:line="20" w:lineRule="exact"/>
              <w:ind w:firstLine="0"/>
            </w:pPr>
          </w:p>
        </w:tc>
      </w:tr>
      <w:tr w:rsidR="00DA4077" w14:paraId="64DD1E7E" w14:textId="77777777">
        <w:trPr>
          <w:cantSplit/>
        </w:trPr>
        <w:tc>
          <w:tcPr>
            <w:tcW w:w="540" w:type="dxa"/>
            <w:tcMar>
              <w:top w:w="0" w:type="dxa"/>
              <w:left w:w="0" w:type="dxa"/>
              <w:bottom w:w="0" w:type="dxa"/>
              <w:right w:w="100" w:type="dxa"/>
            </w:tcMar>
          </w:tcPr>
          <w:p w14:paraId="1E905335" w14:textId="77777777" w:rsidR="00DA4077" w:rsidRDefault="00000000">
            <w:pPr>
              <w:snapToGrid w:val="0"/>
              <w:spacing w:line="386" w:lineRule="exact"/>
              <w:ind w:firstLine="0"/>
              <w:jc w:val="right"/>
            </w:pPr>
            <w:r>
              <w:rPr>
                <w:rFonts w:eastAsia="Times New Roman" w:cs="Consolas"/>
                <w:color w:val="7F807F"/>
                <w:szCs w:val="24"/>
              </w:rPr>
              <w:t>54</w:t>
            </w:r>
          </w:p>
        </w:tc>
        <w:tc>
          <w:tcPr>
            <w:tcW w:w="9000" w:type="dxa"/>
            <w:tcMar>
              <w:top w:w="0" w:type="dxa"/>
              <w:left w:w="75" w:type="dxa"/>
              <w:bottom w:w="0" w:type="dxa"/>
              <w:right w:w="0" w:type="dxa"/>
            </w:tcMar>
          </w:tcPr>
          <w:p w14:paraId="21D4CC8E" w14:textId="77777777" w:rsidR="00DA4077" w:rsidRDefault="00000000">
            <w:pPr>
              <w:snapToGrid w:val="0"/>
              <w:spacing w:line="386" w:lineRule="exact"/>
              <w:ind w:left="400" w:hanging="400"/>
              <w:jc w:val="left"/>
            </w:pPr>
            <w:r>
              <w:rPr>
                <w:rFonts w:ascii="Consolas" w:eastAsia="微软雅黑" w:hAnsi="Consolas" w:cs="Consolas"/>
                <w:szCs w:val="24"/>
              </w:rPr>
              <w:t xml:space="preserve">    price = frame[</w:t>
            </w:r>
            <w:r>
              <w:rPr>
                <w:rFonts w:ascii="Consolas" w:eastAsia="微软雅黑" w:hAnsi="Consolas" w:cs="Consolas"/>
                <w:color w:val="008470"/>
                <w:szCs w:val="24"/>
              </w:rPr>
              <w:t>"</w:t>
            </w:r>
            <w:r>
              <w:rPr>
                <w:rFonts w:ascii="Consolas" w:eastAsia="微软雅黑" w:hAnsi="Consolas" w:cs="Consolas"/>
                <w:color w:val="008470"/>
                <w:szCs w:val="24"/>
              </w:rPr>
              <w:t>电价</w:t>
            </w:r>
            <w:r>
              <w:rPr>
                <w:rFonts w:ascii="Consolas" w:eastAsia="微软雅黑" w:hAnsi="Consolas" w:cs="Consolas"/>
                <w:color w:val="008470"/>
                <w:szCs w:val="24"/>
              </w:rPr>
              <w:t>"</w:t>
            </w:r>
            <w:r>
              <w:rPr>
                <w:rFonts w:ascii="Consolas" w:eastAsia="微软雅黑" w:hAnsi="Consolas" w:cs="Consolas"/>
                <w:szCs w:val="24"/>
              </w:rPr>
              <w:t>].to_numpy(dtype=float)</w:t>
            </w:r>
          </w:p>
        </w:tc>
        <w:tc>
          <w:tcPr>
            <w:tcW w:w="80" w:type="dxa"/>
            <w:shd w:val="clear" w:color="auto" w:fill="CED4F4"/>
            <w:tcMar>
              <w:top w:w="0" w:type="dxa"/>
              <w:left w:w="0" w:type="dxa"/>
              <w:bottom w:w="0" w:type="dxa"/>
              <w:right w:w="0" w:type="dxa"/>
            </w:tcMar>
          </w:tcPr>
          <w:p w14:paraId="7BB8352E" w14:textId="77777777" w:rsidR="00DA4077" w:rsidRDefault="00DA4077">
            <w:pPr>
              <w:snapToGrid w:val="0"/>
              <w:spacing w:line="20" w:lineRule="exact"/>
              <w:ind w:firstLine="0"/>
            </w:pPr>
          </w:p>
        </w:tc>
      </w:tr>
      <w:tr w:rsidR="00DA4077" w14:paraId="052E1F36" w14:textId="77777777">
        <w:trPr>
          <w:cantSplit/>
        </w:trPr>
        <w:tc>
          <w:tcPr>
            <w:tcW w:w="540" w:type="dxa"/>
            <w:tcMar>
              <w:top w:w="0" w:type="dxa"/>
              <w:left w:w="0" w:type="dxa"/>
              <w:bottom w:w="0" w:type="dxa"/>
              <w:right w:w="100" w:type="dxa"/>
            </w:tcMar>
          </w:tcPr>
          <w:p w14:paraId="11E7C07C" w14:textId="77777777" w:rsidR="00DA4077" w:rsidRDefault="00000000">
            <w:pPr>
              <w:snapToGrid w:val="0"/>
              <w:spacing w:line="386" w:lineRule="exact"/>
              <w:ind w:firstLine="0"/>
              <w:jc w:val="right"/>
            </w:pPr>
            <w:r>
              <w:rPr>
                <w:rFonts w:eastAsia="Times New Roman" w:cs="Consolas"/>
                <w:color w:val="7F807F"/>
                <w:szCs w:val="24"/>
              </w:rPr>
              <w:t>55</w:t>
            </w:r>
          </w:p>
        </w:tc>
        <w:tc>
          <w:tcPr>
            <w:tcW w:w="9000" w:type="dxa"/>
            <w:tcMar>
              <w:top w:w="0" w:type="dxa"/>
              <w:left w:w="75" w:type="dxa"/>
              <w:bottom w:w="0" w:type="dxa"/>
              <w:right w:w="0" w:type="dxa"/>
            </w:tcMar>
          </w:tcPr>
          <w:p w14:paraId="02D0206E" w14:textId="77777777" w:rsidR="00DA4077" w:rsidRDefault="00000000">
            <w:pPr>
              <w:snapToGrid w:val="0"/>
              <w:spacing w:line="386" w:lineRule="exact"/>
              <w:ind w:left="400" w:hanging="400"/>
              <w:jc w:val="left"/>
            </w:pPr>
            <w:r>
              <w:rPr>
                <w:rFonts w:ascii="Consolas" w:eastAsia="微软雅黑" w:hAnsi="Consolas" w:cs="Consolas"/>
                <w:szCs w:val="24"/>
              </w:rPr>
              <w:t xml:space="preserve">    load_kw = frame[</w:t>
            </w:r>
            <w:r>
              <w:rPr>
                <w:rFonts w:ascii="Consolas" w:eastAsia="微软雅黑" w:hAnsi="Consolas" w:cs="Consolas"/>
                <w:color w:val="008470"/>
                <w:szCs w:val="24"/>
              </w:rPr>
              <w:t>"</w:t>
            </w:r>
            <w:r>
              <w:rPr>
                <w:rFonts w:ascii="Consolas" w:eastAsia="微软雅黑" w:hAnsi="Consolas" w:cs="Consolas"/>
                <w:color w:val="008470"/>
                <w:szCs w:val="24"/>
              </w:rPr>
              <w:t>小区负载</w:t>
            </w:r>
            <w:r>
              <w:rPr>
                <w:rFonts w:ascii="Consolas" w:eastAsia="微软雅黑" w:hAnsi="Consolas" w:cs="Consolas"/>
                <w:color w:val="008470"/>
                <w:szCs w:val="24"/>
              </w:rPr>
              <w:t>"</w:t>
            </w:r>
            <w:r>
              <w:rPr>
                <w:rFonts w:ascii="Consolas" w:eastAsia="微软雅黑" w:hAnsi="Consolas" w:cs="Consolas"/>
                <w:szCs w:val="24"/>
              </w:rPr>
              <w:t>].to_numpy(dtype=float)</w:t>
            </w:r>
          </w:p>
        </w:tc>
        <w:tc>
          <w:tcPr>
            <w:tcW w:w="80" w:type="dxa"/>
            <w:shd w:val="clear" w:color="auto" w:fill="CED4F4"/>
            <w:tcMar>
              <w:top w:w="0" w:type="dxa"/>
              <w:left w:w="0" w:type="dxa"/>
              <w:bottom w:w="0" w:type="dxa"/>
              <w:right w:w="0" w:type="dxa"/>
            </w:tcMar>
          </w:tcPr>
          <w:p w14:paraId="0578C51A" w14:textId="77777777" w:rsidR="00DA4077" w:rsidRDefault="00DA4077">
            <w:pPr>
              <w:snapToGrid w:val="0"/>
              <w:spacing w:line="20" w:lineRule="exact"/>
              <w:ind w:firstLine="0"/>
            </w:pPr>
          </w:p>
        </w:tc>
      </w:tr>
      <w:tr w:rsidR="00DA4077" w14:paraId="31A52ED0" w14:textId="77777777">
        <w:trPr>
          <w:cantSplit/>
        </w:trPr>
        <w:tc>
          <w:tcPr>
            <w:tcW w:w="540" w:type="dxa"/>
            <w:tcMar>
              <w:top w:w="0" w:type="dxa"/>
              <w:left w:w="0" w:type="dxa"/>
              <w:bottom w:w="0" w:type="dxa"/>
              <w:right w:w="100" w:type="dxa"/>
            </w:tcMar>
          </w:tcPr>
          <w:p w14:paraId="55701DE4" w14:textId="77777777" w:rsidR="00DA4077" w:rsidRDefault="00000000">
            <w:pPr>
              <w:snapToGrid w:val="0"/>
              <w:spacing w:line="386" w:lineRule="exact"/>
              <w:ind w:firstLine="0"/>
              <w:jc w:val="right"/>
            </w:pPr>
            <w:r>
              <w:rPr>
                <w:rFonts w:eastAsia="Times New Roman" w:cs="Consolas"/>
                <w:color w:val="7F807F"/>
                <w:szCs w:val="24"/>
              </w:rPr>
              <w:t>56</w:t>
            </w:r>
          </w:p>
        </w:tc>
        <w:tc>
          <w:tcPr>
            <w:tcW w:w="9000" w:type="dxa"/>
            <w:tcMar>
              <w:top w:w="0" w:type="dxa"/>
              <w:left w:w="75" w:type="dxa"/>
              <w:bottom w:w="0" w:type="dxa"/>
              <w:right w:w="0" w:type="dxa"/>
            </w:tcMar>
          </w:tcPr>
          <w:p w14:paraId="4937A91E" w14:textId="77777777" w:rsidR="00DA4077" w:rsidRDefault="00000000">
            <w:pPr>
              <w:snapToGrid w:val="0"/>
              <w:spacing w:line="386" w:lineRule="exact"/>
              <w:ind w:left="400" w:hanging="400"/>
              <w:jc w:val="left"/>
            </w:pPr>
            <w:r>
              <w:rPr>
                <w:rFonts w:ascii="Consolas" w:eastAsia="微软雅黑" w:hAnsi="Consolas" w:cs="Consolas"/>
                <w:szCs w:val="24"/>
              </w:rPr>
              <w:t xml:space="preserve">    pv_kw = frame[</w:t>
            </w:r>
            <w:r>
              <w:rPr>
                <w:rFonts w:ascii="Consolas" w:eastAsia="微软雅黑" w:hAnsi="Consolas" w:cs="Consolas"/>
                <w:color w:val="008470"/>
                <w:szCs w:val="24"/>
              </w:rPr>
              <w:t>"</w:t>
            </w:r>
            <w:r>
              <w:rPr>
                <w:rFonts w:ascii="Consolas" w:eastAsia="微软雅黑" w:hAnsi="Consolas" w:cs="Consolas"/>
                <w:color w:val="008470"/>
                <w:szCs w:val="24"/>
              </w:rPr>
              <w:t>光伏发电预测功率</w:t>
            </w:r>
            <w:r>
              <w:rPr>
                <w:rFonts w:ascii="Consolas" w:eastAsia="微软雅黑" w:hAnsi="Consolas" w:cs="Consolas"/>
                <w:color w:val="008470"/>
                <w:szCs w:val="24"/>
              </w:rPr>
              <w:t>"</w:t>
            </w:r>
            <w:r>
              <w:rPr>
                <w:rFonts w:ascii="Consolas" w:eastAsia="微软雅黑" w:hAnsi="Consolas" w:cs="Consolas"/>
                <w:szCs w:val="24"/>
              </w:rPr>
              <w:t>].to_numpy(dtype=float)</w:t>
            </w:r>
          </w:p>
        </w:tc>
        <w:tc>
          <w:tcPr>
            <w:tcW w:w="80" w:type="dxa"/>
            <w:shd w:val="clear" w:color="auto" w:fill="CED4F4"/>
            <w:tcMar>
              <w:top w:w="0" w:type="dxa"/>
              <w:left w:w="0" w:type="dxa"/>
              <w:bottom w:w="0" w:type="dxa"/>
              <w:right w:w="0" w:type="dxa"/>
            </w:tcMar>
          </w:tcPr>
          <w:p w14:paraId="775FCF6B" w14:textId="77777777" w:rsidR="00DA4077" w:rsidRDefault="00DA4077">
            <w:pPr>
              <w:snapToGrid w:val="0"/>
              <w:spacing w:line="20" w:lineRule="exact"/>
              <w:ind w:firstLine="0"/>
            </w:pPr>
          </w:p>
        </w:tc>
      </w:tr>
      <w:tr w:rsidR="00DA4077" w14:paraId="68A9B74D" w14:textId="77777777">
        <w:trPr>
          <w:cantSplit/>
        </w:trPr>
        <w:tc>
          <w:tcPr>
            <w:tcW w:w="540" w:type="dxa"/>
            <w:tcMar>
              <w:top w:w="0" w:type="dxa"/>
              <w:left w:w="0" w:type="dxa"/>
              <w:bottom w:w="0" w:type="dxa"/>
              <w:right w:w="100" w:type="dxa"/>
            </w:tcMar>
          </w:tcPr>
          <w:p w14:paraId="2901AD9E" w14:textId="77777777" w:rsidR="00DA4077" w:rsidRDefault="00000000">
            <w:pPr>
              <w:snapToGrid w:val="0"/>
              <w:spacing w:line="386" w:lineRule="exact"/>
              <w:ind w:firstLine="0"/>
              <w:jc w:val="right"/>
            </w:pPr>
            <w:r>
              <w:rPr>
                <w:rFonts w:eastAsia="Times New Roman" w:cs="Consolas"/>
                <w:color w:val="7F807F"/>
                <w:szCs w:val="24"/>
              </w:rPr>
              <w:t>57</w:t>
            </w:r>
          </w:p>
        </w:tc>
        <w:tc>
          <w:tcPr>
            <w:tcW w:w="9000" w:type="dxa"/>
            <w:tcMar>
              <w:top w:w="0" w:type="dxa"/>
              <w:left w:w="75" w:type="dxa"/>
              <w:bottom w:w="0" w:type="dxa"/>
              <w:right w:w="0" w:type="dxa"/>
            </w:tcMar>
          </w:tcPr>
          <w:p w14:paraId="406E47E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np.any(</w:t>
            </w:r>
            <w:proofErr w:type="gramEnd"/>
            <w:r>
              <w:rPr>
                <w:rFonts w:ascii="Consolas" w:eastAsia="微软雅黑" w:hAnsi="Consolas" w:cs="Consolas"/>
                <w:szCs w:val="24"/>
              </w:rPr>
              <w:t xml:space="preserve">price &lt; 0) </w:t>
            </w:r>
            <w:r>
              <w:rPr>
                <w:rFonts w:ascii="Consolas" w:eastAsia="微软雅黑" w:hAnsi="Consolas" w:cs="Consolas"/>
                <w:color w:val="006EB8"/>
                <w:szCs w:val="24"/>
              </w:rPr>
              <w:t>or</w:t>
            </w:r>
            <w:r>
              <w:rPr>
                <w:rFonts w:ascii="Consolas" w:eastAsia="微软雅黑" w:hAnsi="Consolas" w:cs="Consolas"/>
                <w:szCs w:val="24"/>
              </w:rPr>
              <w:t xml:space="preserve"> </w:t>
            </w:r>
            <w:proofErr w:type="gramStart"/>
            <w:r>
              <w:rPr>
                <w:rFonts w:ascii="Consolas" w:eastAsia="微软雅黑" w:hAnsi="Consolas" w:cs="Consolas"/>
                <w:szCs w:val="24"/>
              </w:rPr>
              <w:t>np.any(</w:t>
            </w:r>
            <w:proofErr w:type="gramEnd"/>
            <w:r>
              <w:rPr>
                <w:rFonts w:ascii="Consolas" w:eastAsia="微软雅黑" w:hAnsi="Consolas" w:cs="Consolas"/>
                <w:szCs w:val="24"/>
              </w:rPr>
              <w:t xml:space="preserve">load_kw &lt; 0) </w:t>
            </w:r>
            <w:r>
              <w:rPr>
                <w:rFonts w:ascii="Consolas" w:eastAsia="微软雅黑" w:hAnsi="Consolas" w:cs="Consolas"/>
                <w:color w:val="006EB8"/>
                <w:szCs w:val="24"/>
              </w:rPr>
              <w:t>or</w:t>
            </w:r>
            <w:r>
              <w:rPr>
                <w:rFonts w:ascii="Consolas" w:eastAsia="微软雅黑" w:hAnsi="Consolas" w:cs="Consolas"/>
                <w:szCs w:val="24"/>
              </w:rPr>
              <w:t xml:space="preserve"> </w:t>
            </w:r>
            <w:proofErr w:type="gramStart"/>
            <w:r>
              <w:rPr>
                <w:rFonts w:ascii="Consolas" w:eastAsia="微软雅黑" w:hAnsi="Consolas" w:cs="Consolas"/>
                <w:szCs w:val="24"/>
              </w:rPr>
              <w:t>np.any(</w:t>
            </w:r>
            <w:proofErr w:type="gramEnd"/>
            <w:r>
              <w:rPr>
                <w:rFonts w:ascii="Consolas" w:eastAsia="微软雅黑" w:hAnsi="Consolas" w:cs="Consolas"/>
                <w:szCs w:val="24"/>
              </w:rPr>
              <w:t>pv_kw &lt; 0):</w:t>
            </w:r>
          </w:p>
        </w:tc>
        <w:tc>
          <w:tcPr>
            <w:tcW w:w="80" w:type="dxa"/>
            <w:shd w:val="clear" w:color="auto" w:fill="CED4F4"/>
            <w:tcMar>
              <w:top w:w="0" w:type="dxa"/>
              <w:left w:w="0" w:type="dxa"/>
              <w:bottom w:w="0" w:type="dxa"/>
              <w:right w:w="0" w:type="dxa"/>
            </w:tcMar>
          </w:tcPr>
          <w:p w14:paraId="61C89FDC" w14:textId="77777777" w:rsidR="00DA4077" w:rsidRDefault="00DA4077">
            <w:pPr>
              <w:snapToGrid w:val="0"/>
              <w:spacing w:line="20" w:lineRule="exact"/>
              <w:ind w:firstLine="0"/>
            </w:pPr>
          </w:p>
        </w:tc>
      </w:tr>
      <w:tr w:rsidR="00DA4077" w14:paraId="7F250C00" w14:textId="77777777">
        <w:trPr>
          <w:cantSplit/>
        </w:trPr>
        <w:tc>
          <w:tcPr>
            <w:tcW w:w="540" w:type="dxa"/>
            <w:tcMar>
              <w:top w:w="0" w:type="dxa"/>
              <w:left w:w="0" w:type="dxa"/>
              <w:bottom w:w="0" w:type="dxa"/>
              <w:right w:w="100" w:type="dxa"/>
            </w:tcMar>
          </w:tcPr>
          <w:p w14:paraId="51E9F2E4" w14:textId="77777777" w:rsidR="00DA4077" w:rsidRDefault="00000000">
            <w:pPr>
              <w:snapToGrid w:val="0"/>
              <w:spacing w:line="386" w:lineRule="exact"/>
              <w:ind w:firstLine="0"/>
              <w:jc w:val="right"/>
            </w:pPr>
            <w:r>
              <w:rPr>
                <w:rFonts w:eastAsia="Times New Roman" w:cs="Consolas"/>
                <w:color w:val="7F807F"/>
                <w:szCs w:val="24"/>
              </w:rPr>
              <w:t>58</w:t>
            </w:r>
          </w:p>
        </w:tc>
        <w:tc>
          <w:tcPr>
            <w:tcW w:w="9000" w:type="dxa"/>
            <w:tcMar>
              <w:top w:w="0" w:type="dxa"/>
              <w:left w:w="75" w:type="dxa"/>
              <w:bottom w:w="0" w:type="dxa"/>
              <w:right w:w="0" w:type="dxa"/>
            </w:tcMar>
          </w:tcPr>
          <w:p w14:paraId="1718009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ValueError(</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1</w:t>
            </w:r>
            <w:r>
              <w:rPr>
                <w:rFonts w:ascii="Consolas" w:eastAsia="微软雅黑" w:hAnsi="Consolas" w:cs="Consolas"/>
                <w:color w:val="008470"/>
                <w:szCs w:val="24"/>
              </w:rPr>
              <w:t>不应出现负的价格、负荷或光伏功率</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EDAE8E3" w14:textId="77777777" w:rsidR="00DA4077" w:rsidRDefault="00DA4077">
            <w:pPr>
              <w:snapToGrid w:val="0"/>
              <w:spacing w:line="20" w:lineRule="exact"/>
              <w:ind w:firstLine="0"/>
            </w:pPr>
          </w:p>
        </w:tc>
      </w:tr>
      <w:tr w:rsidR="00DA4077" w14:paraId="789115E6" w14:textId="77777777">
        <w:trPr>
          <w:cantSplit/>
        </w:trPr>
        <w:tc>
          <w:tcPr>
            <w:tcW w:w="540" w:type="dxa"/>
            <w:tcMar>
              <w:top w:w="0" w:type="dxa"/>
              <w:left w:w="0" w:type="dxa"/>
              <w:bottom w:w="0" w:type="dxa"/>
              <w:right w:w="100" w:type="dxa"/>
            </w:tcMar>
          </w:tcPr>
          <w:p w14:paraId="4B4A5D67" w14:textId="77777777" w:rsidR="00DA4077" w:rsidRDefault="00000000">
            <w:pPr>
              <w:snapToGrid w:val="0"/>
              <w:spacing w:line="386" w:lineRule="exact"/>
              <w:ind w:firstLine="0"/>
              <w:jc w:val="right"/>
            </w:pPr>
            <w:r>
              <w:rPr>
                <w:rFonts w:eastAsia="Times New Roman" w:cs="Consolas"/>
                <w:color w:val="7F807F"/>
                <w:szCs w:val="24"/>
              </w:rPr>
              <w:t>59</w:t>
            </w:r>
          </w:p>
        </w:tc>
        <w:tc>
          <w:tcPr>
            <w:tcW w:w="9000" w:type="dxa"/>
            <w:tcMar>
              <w:top w:w="0" w:type="dxa"/>
              <w:left w:w="75" w:type="dxa"/>
              <w:bottom w:w="0" w:type="dxa"/>
              <w:right w:w="0" w:type="dxa"/>
            </w:tcMar>
          </w:tcPr>
          <w:p w14:paraId="7EEE069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0C7ED3D4" w14:textId="77777777" w:rsidR="00DA4077" w:rsidRDefault="00DA4077">
            <w:pPr>
              <w:snapToGrid w:val="0"/>
              <w:spacing w:line="20" w:lineRule="exact"/>
              <w:ind w:firstLine="0"/>
            </w:pPr>
          </w:p>
        </w:tc>
      </w:tr>
      <w:tr w:rsidR="00DA4077" w14:paraId="7D5EBB0F" w14:textId="77777777">
        <w:trPr>
          <w:cantSplit/>
        </w:trPr>
        <w:tc>
          <w:tcPr>
            <w:tcW w:w="540" w:type="dxa"/>
            <w:tcMar>
              <w:top w:w="0" w:type="dxa"/>
              <w:left w:w="0" w:type="dxa"/>
              <w:bottom w:w="0" w:type="dxa"/>
              <w:right w:w="100" w:type="dxa"/>
            </w:tcMar>
          </w:tcPr>
          <w:p w14:paraId="710206FF" w14:textId="77777777" w:rsidR="00DA4077" w:rsidRDefault="00000000">
            <w:pPr>
              <w:snapToGrid w:val="0"/>
              <w:spacing w:line="386" w:lineRule="exact"/>
              <w:ind w:firstLine="0"/>
              <w:jc w:val="right"/>
            </w:pPr>
            <w:r>
              <w:rPr>
                <w:rFonts w:eastAsia="Times New Roman" w:cs="Consolas"/>
                <w:color w:val="7F807F"/>
                <w:szCs w:val="24"/>
              </w:rPr>
              <w:t>60</w:t>
            </w:r>
          </w:p>
        </w:tc>
        <w:tc>
          <w:tcPr>
            <w:tcW w:w="9000" w:type="dxa"/>
            <w:tcMar>
              <w:top w:w="0" w:type="dxa"/>
              <w:left w:w="75" w:type="dxa"/>
              <w:bottom w:w="0" w:type="dxa"/>
              <w:right w:w="0" w:type="dxa"/>
            </w:tcMar>
          </w:tcPr>
          <w:p w14:paraId="75D35AF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"time"</w:t>
            </w:r>
            <w:r>
              <w:rPr>
                <w:rFonts w:ascii="Consolas" w:eastAsia="微软雅黑" w:hAnsi="Consolas" w:cs="Consolas"/>
                <w:szCs w:val="24"/>
              </w:rPr>
              <w:t>: frame[</w:t>
            </w:r>
            <w:r>
              <w:rPr>
                <w:rFonts w:ascii="Consolas" w:eastAsia="微软雅黑" w:hAnsi="Consolas" w:cs="Consolas"/>
                <w:color w:val="008470"/>
                <w:szCs w:val="24"/>
              </w:rPr>
              <w:t>"</w:t>
            </w:r>
            <w:r>
              <w:rPr>
                <w:rFonts w:ascii="Consolas" w:eastAsia="微软雅黑" w:hAnsi="Consolas" w:cs="Consolas"/>
                <w:color w:val="008470"/>
                <w:szCs w:val="24"/>
              </w:rPr>
              <w:t>时间</w:t>
            </w:r>
            <w:r>
              <w:rPr>
                <w:rFonts w:ascii="Consolas" w:eastAsia="微软雅黑" w:hAnsi="Consolas" w:cs="Consolas"/>
                <w:color w:val="008470"/>
                <w:szCs w:val="24"/>
              </w:rPr>
              <w:t>"</w:t>
            </w:r>
            <w:proofErr w:type="gramStart"/>
            <w:r>
              <w:rPr>
                <w:rFonts w:ascii="Consolas" w:eastAsia="微软雅黑" w:hAnsi="Consolas" w:cs="Consolas"/>
                <w:szCs w:val="24"/>
              </w:rPr>
              <w:t>].astype</w:t>
            </w:r>
            <w:proofErr w:type="gramEnd"/>
            <w:r>
              <w:rPr>
                <w:rFonts w:ascii="Consolas" w:eastAsia="微软雅黑" w:hAnsi="Consolas" w:cs="Consolas"/>
                <w:szCs w:val="24"/>
              </w:rPr>
              <w:t>(str).to_</w:t>
            </w:r>
            <w:proofErr w:type="gramStart"/>
            <w:r>
              <w:rPr>
                <w:rFonts w:ascii="Consolas" w:eastAsia="微软雅黑" w:hAnsi="Consolas" w:cs="Consolas"/>
                <w:szCs w:val="24"/>
              </w:rPr>
              <w:t>numpy(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854EEEC" w14:textId="77777777" w:rsidR="00DA4077" w:rsidRDefault="00DA4077">
            <w:pPr>
              <w:snapToGrid w:val="0"/>
              <w:spacing w:line="20" w:lineRule="exact"/>
              <w:ind w:firstLine="0"/>
            </w:pPr>
          </w:p>
        </w:tc>
      </w:tr>
      <w:tr w:rsidR="00DA4077" w14:paraId="5BFA6AE9" w14:textId="77777777">
        <w:trPr>
          <w:cantSplit/>
        </w:trPr>
        <w:tc>
          <w:tcPr>
            <w:tcW w:w="540" w:type="dxa"/>
            <w:tcMar>
              <w:top w:w="0" w:type="dxa"/>
              <w:left w:w="0" w:type="dxa"/>
              <w:bottom w:w="0" w:type="dxa"/>
              <w:right w:w="100" w:type="dxa"/>
            </w:tcMar>
          </w:tcPr>
          <w:p w14:paraId="363B1ACC" w14:textId="77777777" w:rsidR="00DA4077" w:rsidRDefault="00000000">
            <w:pPr>
              <w:snapToGrid w:val="0"/>
              <w:spacing w:line="386" w:lineRule="exact"/>
              <w:ind w:firstLine="0"/>
              <w:jc w:val="right"/>
            </w:pPr>
            <w:r>
              <w:rPr>
                <w:rFonts w:eastAsia="Times New Roman" w:cs="Consolas"/>
                <w:color w:val="7F807F"/>
                <w:szCs w:val="24"/>
              </w:rPr>
              <w:t>61</w:t>
            </w:r>
          </w:p>
        </w:tc>
        <w:tc>
          <w:tcPr>
            <w:tcW w:w="9000" w:type="dxa"/>
            <w:tcMar>
              <w:top w:w="0" w:type="dxa"/>
              <w:left w:w="75" w:type="dxa"/>
              <w:bottom w:w="0" w:type="dxa"/>
              <w:right w:w="0" w:type="dxa"/>
            </w:tcMar>
          </w:tcPr>
          <w:p w14:paraId="147FD0C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"price"</w:t>
            </w:r>
            <w:r>
              <w:rPr>
                <w:rFonts w:ascii="Consolas" w:eastAsia="微软雅黑" w:hAnsi="Consolas" w:cs="Consolas"/>
                <w:szCs w:val="24"/>
              </w:rPr>
              <w:t>: price,</w:t>
            </w:r>
          </w:p>
        </w:tc>
        <w:tc>
          <w:tcPr>
            <w:tcW w:w="80" w:type="dxa"/>
            <w:shd w:val="clear" w:color="auto" w:fill="CED4F4"/>
            <w:tcMar>
              <w:top w:w="0" w:type="dxa"/>
              <w:left w:w="0" w:type="dxa"/>
              <w:bottom w:w="0" w:type="dxa"/>
              <w:right w:w="0" w:type="dxa"/>
            </w:tcMar>
          </w:tcPr>
          <w:p w14:paraId="06789BB7" w14:textId="77777777" w:rsidR="00DA4077" w:rsidRDefault="00DA4077">
            <w:pPr>
              <w:snapToGrid w:val="0"/>
              <w:spacing w:line="20" w:lineRule="exact"/>
              <w:ind w:firstLine="0"/>
            </w:pPr>
          </w:p>
        </w:tc>
      </w:tr>
      <w:tr w:rsidR="00DA4077" w14:paraId="65A009CA" w14:textId="77777777">
        <w:trPr>
          <w:cantSplit/>
        </w:trPr>
        <w:tc>
          <w:tcPr>
            <w:tcW w:w="540" w:type="dxa"/>
            <w:tcMar>
              <w:top w:w="0" w:type="dxa"/>
              <w:left w:w="0" w:type="dxa"/>
              <w:bottom w:w="0" w:type="dxa"/>
              <w:right w:w="100" w:type="dxa"/>
            </w:tcMar>
          </w:tcPr>
          <w:p w14:paraId="30E445A9" w14:textId="77777777" w:rsidR="00DA4077" w:rsidRDefault="00000000">
            <w:pPr>
              <w:snapToGrid w:val="0"/>
              <w:spacing w:line="386" w:lineRule="exact"/>
              <w:ind w:firstLine="0"/>
              <w:jc w:val="right"/>
            </w:pPr>
            <w:r>
              <w:rPr>
                <w:rFonts w:eastAsia="Times New Roman" w:cs="Consolas"/>
                <w:color w:val="7F807F"/>
                <w:szCs w:val="24"/>
              </w:rPr>
              <w:t>62</w:t>
            </w:r>
          </w:p>
        </w:tc>
        <w:tc>
          <w:tcPr>
            <w:tcW w:w="9000" w:type="dxa"/>
            <w:tcMar>
              <w:top w:w="0" w:type="dxa"/>
              <w:left w:w="75" w:type="dxa"/>
              <w:bottom w:w="0" w:type="dxa"/>
              <w:right w:w="0" w:type="dxa"/>
            </w:tcMar>
          </w:tcPr>
          <w:p w14:paraId="4051362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load</w:t>
            </w:r>
            <w:proofErr w:type="gramEnd"/>
            <w:r>
              <w:rPr>
                <w:rFonts w:ascii="Consolas" w:eastAsia="微软雅黑" w:hAnsi="Consolas" w:cs="Consolas"/>
                <w:color w:val="008470"/>
                <w:szCs w:val="24"/>
              </w:rPr>
              <w:t>_kw"</w:t>
            </w:r>
            <w:r>
              <w:rPr>
                <w:rFonts w:ascii="Consolas" w:eastAsia="微软雅黑" w:hAnsi="Consolas" w:cs="Consolas"/>
                <w:szCs w:val="24"/>
              </w:rPr>
              <w:t>: load_kw,</w:t>
            </w:r>
          </w:p>
        </w:tc>
        <w:tc>
          <w:tcPr>
            <w:tcW w:w="80" w:type="dxa"/>
            <w:shd w:val="clear" w:color="auto" w:fill="CED4F4"/>
            <w:tcMar>
              <w:top w:w="0" w:type="dxa"/>
              <w:left w:w="0" w:type="dxa"/>
              <w:bottom w:w="0" w:type="dxa"/>
              <w:right w:w="0" w:type="dxa"/>
            </w:tcMar>
          </w:tcPr>
          <w:p w14:paraId="0696E371" w14:textId="77777777" w:rsidR="00DA4077" w:rsidRDefault="00DA4077">
            <w:pPr>
              <w:snapToGrid w:val="0"/>
              <w:spacing w:line="20" w:lineRule="exact"/>
              <w:ind w:firstLine="0"/>
            </w:pPr>
          </w:p>
        </w:tc>
      </w:tr>
      <w:tr w:rsidR="00DA4077" w14:paraId="2EBDCB6D" w14:textId="77777777">
        <w:trPr>
          <w:cantSplit/>
        </w:trPr>
        <w:tc>
          <w:tcPr>
            <w:tcW w:w="540" w:type="dxa"/>
            <w:tcMar>
              <w:top w:w="0" w:type="dxa"/>
              <w:left w:w="0" w:type="dxa"/>
              <w:bottom w:w="0" w:type="dxa"/>
              <w:right w:w="100" w:type="dxa"/>
            </w:tcMar>
          </w:tcPr>
          <w:p w14:paraId="47A47CE0" w14:textId="77777777" w:rsidR="00DA4077" w:rsidRDefault="00000000">
            <w:pPr>
              <w:snapToGrid w:val="0"/>
              <w:spacing w:line="386" w:lineRule="exact"/>
              <w:ind w:firstLine="0"/>
              <w:jc w:val="right"/>
            </w:pPr>
            <w:r>
              <w:rPr>
                <w:rFonts w:eastAsia="Times New Roman" w:cs="Consolas"/>
                <w:color w:val="7F807F"/>
                <w:szCs w:val="24"/>
              </w:rPr>
              <w:t>63</w:t>
            </w:r>
          </w:p>
        </w:tc>
        <w:tc>
          <w:tcPr>
            <w:tcW w:w="9000" w:type="dxa"/>
            <w:tcMar>
              <w:top w:w="0" w:type="dxa"/>
              <w:left w:w="75" w:type="dxa"/>
              <w:bottom w:w="0" w:type="dxa"/>
              <w:right w:w="0" w:type="dxa"/>
            </w:tcMar>
          </w:tcPr>
          <w:p w14:paraId="0C5765D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pv</w:t>
            </w:r>
            <w:proofErr w:type="gramEnd"/>
            <w:r>
              <w:rPr>
                <w:rFonts w:ascii="Consolas" w:eastAsia="微软雅黑" w:hAnsi="Consolas" w:cs="Consolas"/>
                <w:color w:val="008470"/>
                <w:szCs w:val="24"/>
              </w:rPr>
              <w:t>_kw"</w:t>
            </w:r>
            <w:r>
              <w:rPr>
                <w:rFonts w:ascii="Consolas" w:eastAsia="微软雅黑" w:hAnsi="Consolas" w:cs="Consolas"/>
                <w:szCs w:val="24"/>
              </w:rPr>
              <w:t>: pv_kw,</w:t>
            </w:r>
          </w:p>
        </w:tc>
        <w:tc>
          <w:tcPr>
            <w:tcW w:w="80" w:type="dxa"/>
            <w:shd w:val="clear" w:color="auto" w:fill="CED4F4"/>
            <w:tcMar>
              <w:top w:w="0" w:type="dxa"/>
              <w:left w:w="0" w:type="dxa"/>
              <w:bottom w:w="0" w:type="dxa"/>
              <w:right w:w="0" w:type="dxa"/>
            </w:tcMar>
          </w:tcPr>
          <w:p w14:paraId="0FEA68A9" w14:textId="77777777" w:rsidR="00DA4077" w:rsidRDefault="00DA4077">
            <w:pPr>
              <w:snapToGrid w:val="0"/>
              <w:spacing w:line="20" w:lineRule="exact"/>
              <w:ind w:firstLine="0"/>
            </w:pPr>
          </w:p>
        </w:tc>
      </w:tr>
      <w:tr w:rsidR="00DA4077" w14:paraId="29FF38C9" w14:textId="77777777">
        <w:trPr>
          <w:cantSplit/>
        </w:trPr>
        <w:tc>
          <w:tcPr>
            <w:tcW w:w="540" w:type="dxa"/>
            <w:tcMar>
              <w:top w:w="0" w:type="dxa"/>
              <w:left w:w="0" w:type="dxa"/>
              <w:bottom w:w="0" w:type="dxa"/>
              <w:right w:w="100" w:type="dxa"/>
            </w:tcMar>
          </w:tcPr>
          <w:p w14:paraId="4231D8A2" w14:textId="77777777" w:rsidR="00DA4077" w:rsidRDefault="00000000">
            <w:pPr>
              <w:snapToGrid w:val="0"/>
              <w:spacing w:line="386" w:lineRule="exact"/>
              <w:ind w:firstLine="0"/>
              <w:jc w:val="right"/>
            </w:pPr>
            <w:r>
              <w:rPr>
                <w:rFonts w:eastAsia="Times New Roman" w:cs="Consolas"/>
                <w:color w:val="7F807F"/>
                <w:szCs w:val="24"/>
              </w:rPr>
              <w:t>64</w:t>
            </w:r>
          </w:p>
        </w:tc>
        <w:tc>
          <w:tcPr>
            <w:tcW w:w="9000" w:type="dxa"/>
            <w:tcMar>
              <w:top w:w="0" w:type="dxa"/>
              <w:left w:w="75" w:type="dxa"/>
              <w:bottom w:w="0" w:type="dxa"/>
              <w:right w:w="0" w:type="dxa"/>
            </w:tcMar>
          </w:tcPr>
          <w:p w14:paraId="0D5095F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load</w:t>
            </w:r>
            <w:proofErr w:type="gramEnd"/>
            <w:r>
              <w:rPr>
                <w:rFonts w:ascii="Consolas" w:eastAsia="微软雅黑" w:hAnsi="Consolas" w:cs="Consolas"/>
                <w:color w:val="008470"/>
                <w:szCs w:val="24"/>
              </w:rPr>
              <w:t>_kwh"</w:t>
            </w:r>
            <w:r>
              <w:rPr>
                <w:rFonts w:ascii="Consolas" w:eastAsia="微软雅黑" w:hAnsi="Consolas" w:cs="Consolas"/>
                <w:szCs w:val="24"/>
              </w:rPr>
              <w:t>: load_kw * STEP_HOURS,</w:t>
            </w:r>
          </w:p>
        </w:tc>
        <w:tc>
          <w:tcPr>
            <w:tcW w:w="80" w:type="dxa"/>
            <w:shd w:val="clear" w:color="auto" w:fill="CED4F4"/>
            <w:tcMar>
              <w:top w:w="0" w:type="dxa"/>
              <w:left w:w="0" w:type="dxa"/>
              <w:bottom w:w="0" w:type="dxa"/>
              <w:right w:w="0" w:type="dxa"/>
            </w:tcMar>
          </w:tcPr>
          <w:p w14:paraId="679714A0" w14:textId="77777777" w:rsidR="00DA4077" w:rsidRDefault="00DA4077">
            <w:pPr>
              <w:snapToGrid w:val="0"/>
              <w:spacing w:line="20" w:lineRule="exact"/>
              <w:ind w:firstLine="0"/>
            </w:pPr>
          </w:p>
        </w:tc>
      </w:tr>
      <w:tr w:rsidR="00DA4077" w14:paraId="05CBBBF9" w14:textId="77777777">
        <w:trPr>
          <w:cantSplit/>
        </w:trPr>
        <w:tc>
          <w:tcPr>
            <w:tcW w:w="540" w:type="dxa"/>
            <w:tcMar>
              <w:top w:w="0" w:type="dxa"/>
              <w:left w:w="0" w:type="dxa"/>
              <w:bottom w:w="0" w:type="dxa"/>
              <w:right w:w="100" w:type="dxa"/>
            </w:tcMar>
          </w:tcPr>
          <w:p w14:paraId="3F3237C2" w14:textId="77777777" w:rsidR="00DA4077" w:rsidRDefault="00000000">
            <w:pPr>
              <w:snapToGrid w:val="0"/>
              <w:spacing w:line="386" w:lineRule="exact"/>
              <w:ind w:firstLine="0"/>
              <w:jc w:val="right"/>
            </w:pPr>
            <w:r>
              <w:rPr>
                <w:rFonts w:eastAsia="Times New Roman" w:cs="Consolas"/>
                <w:color w:val="7F807F"/>
                <w:szCs w:val="24"/>
              </w:rPr>
              <w:t>65</w:t>
            </w:r>
          </w:p>
        </w:tc>
        <w:tc>
          <w:tcPr>
            <w:tcW w:w="9000" w:type="dxa"/>
            <w:tcMar>
              <w:top w:w="0" w:type="dxa"/>
              <w:left w:w="75" w:type="dxa"/>
              <w:bottom w:w="0" w:type="dxa"/>
              <w:right w:w="0" w:type="dxa"/>
            </w:tcMar>
          </w:tcPr>
          <w:p w14:paraId="0491E4E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pv</w:t>
            </w:r>
            <w:proofErr w:type="gramEnd"/>
            <w:r>
              <w:rPr>
                <w:rFonts w:ascii="Consolas" w:eastAsia="微软雅黑" w:hAnsi="Consolas" w:cs="Consolas"/>
                <w:color w:val="008470"/>
                <w:szCs w:val="24"/>
              </w:rPr>
              <w:t>_kwh"</w:t>
            </w:r>
            <w:r>
              <w:rPr>
                <w:rFonts w:ascii="Consolas" w:eastAsia="微软雅黑" w:hAnsi="Consolas" w:cs="Consolas"/>
                <w:szCs w:val="24"/>
              </w:rPr>
              <w:t>: pv_kw * STEP_HOURS,</w:t>
            </w:r>
          </w:p>
        </w:tc>
        <w:tc>
          <w:tcPr>
            <w:tcW w:w="80" w:type="dxa"/>
            <w:shd w:val="clear" w:color="auto" w:fill="CED4F4"/>
            <w:tcMar>
              <w:top w:w="0" w:type="dxa"/>
              <w:left w:w="0" w:type="dxa"/>
              <w:bottom w:w="0" w:type="dxa"/>
              <w:right w:w="0" w:type="dxa"/>
            </w:tcMar>
          </w:tcPr>
          <w:p w14:paraId="6C07E43C" w14:textId="77777777" w:rsidR="00DA4077" w:rsidRDefault="00DA4077">
            <w:pPr>
              <w:snapToGrid w:val="0"/>
              <w:spacing w:line="20" w:lineRule="exact"/>
              <w:ind w:firstLine="0"/>
            </w:pPr>
          </w:p>
        </w:tc>
      </w:tr>
      <w:tr w:rsidR="00DA4077" w14:paraId="03CDBA6B" w14:textId="77777777">
        <w:trPr>
          <w:cantSplit/>
        </w:trPr>
        <w:tc>
          <w:tcPr>
            <w:tcW w:w="540" w:type="dxa"/>
            <w:tcMar>
              <w:top w:w="0" w:type="dxa"/>
              <w:left w:w="0" w:type="dxa"/>
              <w:bottom w:w="0" w:type="dxa"/>
              <w:right w:w="100" w:type="dxa"/>
            </w:tcMar>
          </w:tcPr>
          <w:p w14:paraId="73F701C4" w14:textId="77777777" w:rsidR="00DA4077" w:rsidRDefault="00000000">
            <w:pPr>
              <w:snapToGrid w:val="0"/>
              <w:spacing w:line="386" w:lineRule="exact"/>
              <w:ind w:firstLine="0"/>
              <w:jc w:val="right"/>
            </w:pPr>
            <w:r>
              <w:rPr>
                <w:rFonts w:eastAsia="Times New Roman" w:cs="Consolas"/>
                <w:color w:val="7F807F"/>
                <w:szCs w:val="24"/>
              </w:rPr>
              <w:t>66</w:t>
            </w:r>
          </w:p>
        </w:tc>
        <w:tc>
          <w:tcPr>
            <w:tcW w:w="9000" w:type="dxa"/>
            <w:tcMar>
              <w:top w:w="0" w:type="dxa"/>
              <w:left w:w="75" w:type="dxa"/>
              <w:bottom w:w="0" w:type="dxa"/>
              <w:right w:w="0" w:type="dxa"/>
            </w:tcMar>
          </w:tcPr>
          <w:p w14:paraId="660BB2E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net</w:t>
            </w:r>
            <w:proofErr w:type="gramEnd"/>
            <w:r>
              <w:rPr>
                <w:rFonts w:ascii="Consolas" w:eastAsia="微软雅黑" w:hAnsi="Consolas" w:cs="Consolas"/>
                <w:color w:val="008470"/>
                <w:szCs w:val="24"/>
              </w:rPr>
              <w:t>_kwh"</w:t>
            </w:r>
            <w:r>
              <w:rPr>
                <w:rFonts w:ascii="Consolas" w:eastAsia="微软雅黑" w:hAnsi="Consolas" w:cs="Consolas"/>
                <w:szCs w:val="24"/>
              </w:rPr>
              <w:t>: (load_kw - pv_kw) * STEP_HOURS,</w:t>
            </w:r>
          </w:p>
        </w:tc>
        <w:tc>
          <w:tcPr>
            <w:tcW w:w="80" w:type="dxa"/>
            <w:shd w:val="clear" w:color="auto" w:fill="CED4F4"/>
            <w:tcMar>
              <w:top w:w="0" w:type="dxa"/>
              <w:left w:w="0" w:type="dxa"/>
              <w:bottom w:w="0" w:type="dxa"/>
              <w:right w:w="0" w:type="dxa"/>
            </w:tcMar>
          </w:tcPr>
          <w:p w14:paraId="69DAA3E0" w14:textId="77777777" w:rsidR="00DA4077" w:rsidRDefault="00DA4077">
            <w:pPr>
              <w:snapToGrid w:val="0"/>
              <w:spacing w:line="20" w:lineRule="exact"/>
              <w:ind w:firstLine="0"/>
            </w:pPr>
          </w:p>
        </w:tc>
      </w:tr>
      <w:tr w:rsidR="00DA4077" w14:paraId="5EC99AC9" w14:textId="77777777">
        <w:trPr>
          <w:cantSplit/>
        </w:trPr>
        <w:tc>
          <w:tcPr>
            <w:tcW w:w="540" w:type="dxa"/>
            <w:tcMar>
              <w:top w:w="0" w:type="dxa"/>
              <w:left w:w="0" w:type="dxa"/>
              <w:bottom w:w="0" w:type="dxa"/>
              <w:right w:w="100" w:type="dxa"/>
            </w:tcMar>
          </w:tcPr>
          <w:p w14:paraId="06755FE2" w14:textId="77777777" w:rsidR="00DA4077" w:rsidRDefault="00000000">
            <w:pPr>
              <w:snapToGrid w:val="0"/>
              <w:spacing w:line="386" w:lineRule="exact"/>
              <w:ind w:firstLine="0"/>
              <w:jc w:val="right"/>
            </w:pPr>
            <w:r>
              <w:rPr>
                <w:rFonts w:eastAsia="Times New Roman" w:cs="Consolas"/>
                <w:color w:val="7F807F"/>
                <w:szCs w:val="24"/>
              </w:rPr>
              <w:t>67</w:t>
            </w:r>
          </w:p>
        </w:tc>
        <w:tc>
          <w:tcPr>
            <w:tcW w:w="9000" w:type="dxa"/>
            <w:tcMar>
              <w:top w:w="0" w:type="dxa"/>
              <w:left w:w="75" w:type="dxa"/>
              <w:bottom w:w="0" w:type="dxa"/>
              <w:right w:w="0" w:type="dxa"/>
            </w:tcMar>
          </w:tcPr>
          <w:p w14:paraId="5FEC1FB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008A902C" w14:textId="77777777" w:rsidR="00DA4077" w:rsidRDefault="00DA4077">
            <w:pPr>
              <w:snapToGrid w:val="0"/>
              <w:spacing w:line="20" w:lineRule="exact"/>
              <w:ind w:firstLine="0"/>
            </w:pPr>
          </w:p>
        </w:tc>
      </w:tr>
      <w:tr w:rsidR="00DA4077" w14:paraId="06A94ADC" w14:textId="77777777">
        <w:trPr>
          <w:cantSplit/>
        </w:trPr>
        <w:tc>
          <w:tcPr>
            <w:tcW w:w="540" w:type="dxa"/>
            <w:tcMar>
              <w:top w:w="0" w:type="dxa"/>
              <w:left w:w="0" w:type="dxa"/>
              <w:bottom w:w="0" w:type="dxa"/>
              <w:right w:w="100" w:type="dxa"/>
            </w:tcMar>
          </w:tcPr>
          <w:p w14:paraId="7743F0B3" w14:textId="77777777" w:rsidR="00DA4077" w:rsidRDefault="00000000">
            <w:pPr>
              <w:snapToGrid w:val="0"/>
              <w:spacing w:line="386" w:lineRule="exact"/>
              <w:ind w:firstLine="0"/>
              <w:jc w:val="right"/>
            </w:pPr>
            <w:r>
              <w:rPr>
                <w:rFonts w:eastAsia="Times New Roman" w:cs="Consolas"/>
                <w:color w:val="7F807F"/>
                <w:szCs w:val="24"/>
              </w:rPr>
              <w:t>68</w:t>
            </w:r>
          </w:p>
        </w:tc>
        <w:tc>
          <w:tcPr>
            <w:tcW w:w="9000" w:type="dxa"/>
            <w:tcMar>
              <w:top w:w="0" w:type="dxa"/>
              <w:left w:w="75" w:type="dxa"/>
              <w:bottom w:w="0" w:type="dxa"/>
              <w:right w:w="0" w:type="dxa"/>
            </w:tcMar>
          </w:tcPr>
          <w:p w14:paraId="04760CF9"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3FDC6F5E" w14:textId="77777777" w:rsidR="00DA4077" w:rsidRDefault="00DA4077">
            <w:pPr>
              <w:snapToGrid w:val="0"/>
              <w:spacing w:line="20" w:lineRule="exact"/>
              <w:ind w:firstLine="0"/>
            </w:pPr>
          </w:p>
        </w:tc>
      </w:tr>
      <w:tr w:rsidR="00DA4077" w14:paraId="78901FFD" w14:textId="77777777">
        <w:trPr>
          <w:cantSplit/>
        </w:trPr>
        <w:tc>
          <w:tcPr>
            <w:tcW w:w="540" w:type="dxa"/>
            <w:tcMar>
              <w:top w:w="0" w:type="dxa"/>
              <w:left w:w="0" w:type="dxa"/>
              <w:bottom w:w="0" w:type="dxa"/>
              <w:right w:w="100" w:type="dxa"/>
            </w:tcMar>
          </w:tcPr>
          <w:p w14:paraId="27A98801" w14:textId="77777777" w:rsidR="00DA4077" w:rsidRDefault="00000000">
            <w:pPr>
              <w:snapToGrid w:val="0"/>
              <w:spacing w:line="386" w:lineRule="exact"/>
              <w:ind w:firstLine="0"/>
              <w:jc w:val="right"/>
            </w:pPr>
            <w:r>
              <w:rPr>
                <w:rFonts w:eastAsia="Times New Roman" w:cs="Consolas"/>
                <w:color w:val="7F807F"/>
                <w:szCs w:val="24"/>
              </w:rPr>
              <w:t>69</w:t>
            </w:r>
          </w:p>
        </w:tc>
        <w:tc>
          <w:tcPr>
            <w:tcW w:w="9000" w:type="dxa"/>
            <w:tcMar>
              <w:top w:w="0" w:type="dxa"/>
              <w:left w:w="75" w:type="dxa"/>
              <w:bottom w:w="0" w:type="dxa"/>
              <w:right w:w="0" w:type="dxa"/>
            </w:tcMar>
          </w:tcPr>
          <w:p w14:paraId="2DD35D0A"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0A517D6" w14:textId="77777777" w:rsidR="00DA4077" w:rsidRDefault="00DA4077">
            <w:pPr>
              <w:snapToGrid w:val="0"/>
              <w:spacing w:line="20" w:lineRule="exact"/>
              <w:ind w:firstLine="0"/>
            </w:pPr>
          </w:p>
        </w:tc>
      </w:tr>
      <w:tr w:rsidR="00DA4077" w14:paraId="48590833" w14:textId="77777777">
        <w:trPr>
          <w:cantSplit/>
        </w:trPr>
        <w:tc>
          <w:tcPr>
            <w:tcW w:w="540" w:type="dxa"/>
            <w:tcMar>
              <w:top w:w="0" w:type="dxa"/>
              <w:left w:w="0" w:type="dxa"/>
              <w:bottom w:w="0" w:type="dxa"/>
              <w:right w:w="100" w:type="dxa"/>
            </w:tcMar>
          </w:tcPr>
          <w:p w14:paraId="4C283667" w14:textId="77777777" w:rsidR="00DA4077" w:rsidRDefault="00000000">
            <w:pPr>
              <w:snapToGrid w:val="0"/>
              <w:spacing w:line="386" w:lineRule="exact"/>
              <w:ind w:firstLine="0"/>
              <w:jc w:val="right"/>
            </w:pPr>
            <w:r>
              <w:rPr>
                <w:rFonts w:eastAsia="Times New Roman" w:cs="Consolas"/>
                <w:color w:val="7F807F"/>
                <w:szCs w:val="24"/>
              </w:rPr>
              <w:t>70</w:t>
            </w:r>
          </w:p>
        </w:tc>
        <w:tc>
          <w:tcPr>
            <w:tcW w:w="9000" w:type="dxa"/>
            <w:tcMar>
              <w:top w:w="0" w:type="dxa"/>
              <w:left w:w="75" w:type="dxa"/>
              <w:bottom w:w="0" w:type="dxa"/>
              <w:right w:w="0" w:type="dxa"/>
            </w:tcMar>
          </w:tcPr>
          <w:p w14:paraId="3DBBF33F"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load_q2_</w:t>
            </w:r>
            <w:proofErr w:type="gramStart"/>
            <w:r>
              <w:rPr>
                <w:rFonts w:ascii="Consolas" w:eastAsia="微软雅黑" w:hAnsi="Consolas" w:cs="Consolas"/>
                <w:szCs w:val="24"/>
              </w:rPr>
              <w:t>data(</w:t>
            </w:r>
            <w:proofErr w:type="gramEnd"/>
            <w:r>
              <w:rPr>
                <w:rFonts w:ascii="Consolas" w:eastAsia="微软雅黑" w:hAnsi="Consolas" w:cs="Consolas"/>
                <w:szCs w:val="24"/>
              </w:rPr>
              <w:t xml:space="preserve">) -&gt; </w:t>
            </w:r>
            <w:proofErr w:type="gramStart"/>
            <w:r>
              <w:rPr>
                <w:rFonts w:ascii="Consolas" w:eastAsia="微软雅黑" w:hAnsi="Consolas" w:cs="Consolas"/>
                <w:szCs w:val="24"/>
              </w:rPr>
              <w:t>dict[</w:t>
            </w:r>
            <w:proofErr w:type="gramEnd"/>
            <w:r>
              <w:rPr>
                <w:rFonts w:ascii="Consolas" w:eastAsia="微软雅黑" w:hAnsi="Consolas" w:cs="Consolas"/>
                <w:szCs w:val="24"/>
              </w:rPr>
              <w:t xml:space="preserve">str,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E6F8BF4" w14:textId="77777777" w:rsidR="00DA4077" w:rsidRDefault="00DA4077">
            <w:pPr>
              <w:snapToGrid w:val="0"/>
              <w:spacing w:line="20" w:lineRule="exact"/>
              <w:ind w:firstLine="0"/>
            </w:pPr>
          </w:p>
        </w:tc>
      </w:tr>
      <w:tr w:rsidR="00DA4077" w14:paraId="0CA0A6AF" w14:textId="77777777">
        <w:trPr>
          <w:cantSplit/>
        </w:trPr>
        <w:tc>
          <w:tcPr>
            <w:tcW w:w="540" w:type="dxa"/>
            <w:tcMar>
              <w:top w:w="0" w:type="dxa"/>
              <w:left w:w="0" w:type="dxa"/>
              <w:bottom w:w="0" w:type="dxa"/>
              <w:right w:w="100" w:type="dxa"/>
            </w:tcMar>
          </w:tcPr>
          <w:p w14:paraId="1A9C7069" w14:textId="77777777" w:rsidR="00DA4077" w:rsidRDefault="00000000">
            <w:pPr>
              <w:snapToGrid w:val="0"/>
              <w:spacing w:line="386" w:lineRule="exact"/>
              <w:ind w:firstLine="0"/>
              <w:jc w:val="right"/>
            </w:pPr>
            <w:r>
              <w:rPr>
                <w:rFonts w:eastAsia="Times New Roman" w:cs="Consolas"/>
                <w:color w:val="7F807F"/>
                <w:szCs w:val="24"/>
              </w:rPr>
              <w:t>71</w:t>
            </w:r>
          </w:p>
        </w:tc>
        <w:tc>
          <w:tcPr>
            <w:tcW w:w="9000" w:type="dxa"/>
            <w:tcMar>
              <w:top w:w="0" w:type="dxa"/>
              <w:left w:w="75" w:type="dxa"/>
              <w:bottom w:w="0" w:type="dxa"/>
              <w:right w:w="0" w:type="dxa"/>
            </w:tcMar>
          </w:tcPr>
          <w:p w14:paraId="7E91247D" w14:textId="77777777" w:rsidR="00DA4077" w:rsidRDefault="00000000">
            <w:pPr>
              <w:snapToGrid w:val="0"/>
              <w:spacing w:line="386" w:lineRule="exact"/>
              <w:ind w:left="400" w:hanging="400"/>
              <w:jc w:val="left"/>
            </w:pPr>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读取</w:t>
            </w:r>
            <w:proofErr w:type="gramEnd"/>
            <w:r>
              <w:rPr>
                <w:rFonts w:ascii="Consolas" w:eastAsia="微软雅黑" w:hAnsi="Consolas" w:cs="Consolas"/>
                <w:color w:val="008470"/>
                <w:szCs w:val="24"/>
                <w:lang w:eastAsia="zh-CN"/>
              </w:rPr>
              <w:t>Q2</w:t>
            </w:r>
            <w:r>
              <w:rPr>
                <w:rFonts w:ascii="Consolas" w:eastAsia="微软雅黑" w:hAnsi="Consolas" w:cs="Consolas"/>
                <w:color w:val="008470"/>
                <w:szCs w:val="24"/>
                <w:lang w:eastAsia="zh-CN"/>
              </w:rPr>
              <w:t>全年实际负荷</w:t>
            </w:r>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光伏，统一为</w:t>
            </w:r>
            <w:r>
              <w:rPr>
                <w:rFonts w:ascii="Consolas" w:eastAsia="微软雅黑" w:hAnsi="Consolas" w:cs="Consolas"/>
                <w:color w:val="008470"/>
                <w:szCs w:val="24"/>
                <w:lang w:eastAsia="zh-CN"/>
              </w:rPr>
              <w:t>kW</w:t>
            </w:r>
            <w:r>
              <w:rPr>
                <w:rFonts w:ascii="Consolas" w:eastAsia="微软雅黑" w:hAnsi="Consolas" w:cs="Consolas"/>
                <w:color w:val="008470"/>
                <w:szCs w:val="24"/>
                <w:lang w:eastAsia="zh-CN"/>
              </w:rPr>
              <w:t>与每时段</w:t>
            </w:r>
            <w:r>
              <w:rPr>
                <w:rFonts w:ascii="Consolas" w:eastAsia="微软雅黑" w:hAnsi="Consolas" w:cs="Consolas"/>
                <w:color w:val="008470"/>
                <w:szCs w:val="24"/>
                <w:lang w:eastAsia="zh-CN"/>
              </w:rPr>
              <w:t>kWh</w:t>
            </w:r>
            <w:r>
              <w:rPr>
                <w:rFonts w:ascii="Consolas" w:eastAsia="微软雅黑" w:hAnsi="Consolas" w:cs="Consolas"/>
                <w:color w:val="008470"/>
                <w:szCs w:val="24"/>
                <w:lang w:eastAsia="zh-CN"/>
              </w:rPr>
              <w:t>。</w:t>
            </w: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2131C008" w14:textId="77777777" w:rsidR="00DA4077" w:rsidRDefault="00DA4077">
            <w:pPr>
              <w:snapToGrid w:val="0"/>
              <w:spacing w:line="20" w:lineRule="exact"/>
              <w:ind w:firstLine="0"/>
            </w:pPr>
          </w:p>
        </w:tc>
      </w:tr>
      <w:tr w:rsidR="00DA4077" w14:paraId="5A30F02E" w14:textId="77777777">
        <w:trPr>
          <w:cantSplit/>
        </w:trPr>
        <w:tc>
          <w:tcPr>
            <w:tcW w:w="540" w:type="dxa"/>
            <w:tcMar>
              <w:top w:w="0" w:type="dxa"/>
              <w:left w:w="0" w:type="dxa"/>
              <w:bottom w:w="0" w:type="dxa"/>
              <w:right w:w="100" w:type="dxa"/>
            </w:tcMar>
          </w:tcPr>
          <w:p w14:paraId="0A274EC2" w14:textId="77777777" w:rsidR="00DA4077" w:rsidRDefault="00000000">
            <w:pPr>
              <w:snapToGrid w:val="0"/>
              <w:spacing w:line="386" w:lineRule="exact"/>
              <w:ind w:firstLine="0"/>
              <w:jc w:val="right"/>
            </w:pPr>
            <w:r>
              <w:rPr>
                <w:rFonts w:eastAsia="Times New Roman" w:cs="Consolas"/>
                <w:color w:val="7F807F"/>
                <w:szCs w:val="24"/>
              </w:rPr>
              <w:t>72</w:t>
            </w:r>
          </w:p>
        </w:tc>
        <w:tc>
          <w:tcPr>
            <w:tcW w:w="9000" w:type="dxa"/>
            <w:tcMar>
              <w:top w:w="0" w:type="dxa"/>
              <w:left w:w="75" w:type="dxa"/>
              <w:bottom w:w="0" w:type="dxa"/>
              <w:right w:w="0" w:type="dxa"/>
            </w:tcMar>
          </w:tcPr>
          <w:p w14:paraId="21053162"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F444C53" w14:textId="77777777" w:rsidR="00DA4077" w:rsidRDefault="00DA4077">
            <w:pPr>
              <w:snapToGrid w:val="0"/>
              <w:spacing w:line="20" w:lineRule="exact"/>
              <w:ind w:firstLine="0"/>
            </w:pPr>
          </w:p>
        </w:tc>
      </w:tr>
      <w:tr w:rsidR="00DA4077" w14:paraId="02FBAF41" w14:textId="77777777">
        <w:trPr>
          <w:cantSplit/>
        </w:trPr>
        <w:tc>
          <w:tcPr>
            <w:tcW w:w="540" w:type="dxa"/>
            <w:tcMar>
              <w:top w:w="0" w:type="dxa"/>
              <w:left w:w="0" w:type="dxa"/>
              <w:bottom w:w="0" w:type="dxa"/>
              <w:right w:w="100" w:type="dxa"/>
            </w:tcMar>
          </w:tcPr>
          <w:p w14:paraId="227B015C" w14:textId="77777777" w:rsidR="00DA4077" w:rsidRDefault="00000000">
            <w:pPr>
              <w:snapToGrid w:val="0"/>
              <w:spacing w:line="386" w:lineRule="exact"/>
              <w:ind w:firstLine="0"/>
              <w:jc w:val="right"/>
            </w:pPr>
            <w:r>
              <w:rPr>
                <w:rFonts w:eastAsia="Times New Roman" w:cs="Consolas"/>
                <w:color w:val="7F807F"/>
                <w:szCs w:val="24"/>
              </w:rPr>
              <w:t>73</w:t>
            </w:r>
          </w:p>
        </w:tc>
        <w:tc>
          <w:tcPr>
            <w:tcW w:w="9000" w:type="dxa"/>
            <w:tcMar>
              <w:top w:w="0" w:type="dxa"/>
              <w:left w:w="75" w:type="dxa"/>
              <w:bottom w:w="0" w:type="dxa"/>
              <w:right w:w="0" w:type="dxa"/>
            </w:tcMar>
          </w:tcPr>
          <w:p w14:paraId="63EFE86F" w14:textId="77777777" w:rsidR="00DA4077" w:rsidRDefault="00000000">
            <w:pPr>
              <w:snapToGrid w:val="0"/>
              <w:spacing w:line="386" w:lineRule="exact"/>
              <w:ind w:left="400" w:hanging="400"/>
              <w:jc w:val="left"/>
            </w:pPr>
            <w:r>
              <w:rPr>
                <w:rFonts w:ascii="Consolas" w:eastAsia="微软雅黑" w:hAnsi="Consolas" w:cs="Consolas"/>
                <w:szCs w:val="24"/>
              </w:rPr>
              <w:t xml:space="preserve">    path = DATA_DIR / </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2.xlsx"</w:t>
            </w:r>
          </w:p>
        </w:tc>
        <w:tc>
          <w:tcPr>
            <w:tcW w:w="80" w:type="dxa"/>
            <w:shd w:val="clear" w:color="auto" w:fill="CED4F4"/>
            <w:tcMar>
              <w:top w:w="0" w:type="dxa"/>
              <w:left w:w="0" w:type="dxa"/>
              <w:bottom w:w="0" w:type="dxa"/>
              <w:right w:w="0" w:type="dxa"/>
            </w:tcMar>
          </w:tcPr>
          <w:p w14:paraId="05B4C524" w14:textId="77777777" w:rsidR="00DA4077" w:rsidRDefault="00DA4077">
            <w:pPr>
              <w:snapToGrid w:val="0"/>
              <w:spacing w:line="20" w:lineRule="exact"/>
              <w:ind w:firstLine="0"/>
            </w:pPr>
          </w:p>
        </w:tc>
      </w:tr>
      <w:tr w:rsidR="00DA4077" w14:paraId="14F3EA09" w14:textId="77777777">
        <w:trPr>
          <w:cantSplit/>
        </w:trPr>
        <w:tc>
          <w:tcPr>
            <w:tcW w:w="540" w:type="dxa"/>
            <w:tcMar>
              <w:top w:w="0" w:type="dxa"/>
              <w:left w:w="0" w:type="dxa"/>
              <w:bottom w:w="0" w:type="dxa"/>
              <w:right w:w="100" w:type="dxa"/>
            </w:tcMar>
          </w:tcPr>
          <w:p w14:paraId="0C7EF46F" w14:textId="77777777" w:rsidR="00DA4077" w:rsidRDefault="00000000">
            <w:pPr>
              <w:snapToGrid w:val="0"/>
              <w:spacing w:line="386" w:lineRule="exact"/>
              <w:ind w:firstLine="0"/>
              <w:jc w:val="right"/>
            </w:pPr>
            <w:r>
              <w:rPr>
                <w:rFonts w:eastAsia="Times New Roman" w:cs="Consolas"/>
                <w:color w:val="7F807F"/>
                <w:szCs w:val="24"/>
              </w:rPr>
              <w:t>74</w:t>
            </w:r>
          </w:p>
        </w:tc>
        <w:tc>
          <w:tcPr>
            <w:tcW w:w="9000" w:type="dxa"/>
            <w:tcMar>
              <w:top w:w="0" w:type="dxa"/>
              <w:left w:w="75" w:type="dxa"/>
              <w:bottom w:w="0" w:type="dxa"/>
              <w:right w:w="0" w:type="dxa"/>
            </w:tcMar>
          </w:tcPr>
          <w:p w14:paraId="7D73F30E" w14:textId="77777777" w:rsidR="00DA4077" w:rsidRDefault="00000000">
            <w:pPr>
              <w:snapToGrid w:val="0"/>
              <w:spacing w:line="386" w:lineRule="exact"/>
              <w:ind w:left="400" w:hanging="400"/>
              <w:jc w:val="left"/>
            </w:pPr>
            <w:r>
              <w:rPr>
                <w:rFonts w:ascii="Consolas" w:eastAsia="微软雅黑" w:hAnsi="Consolas" w:cs="Consolas"/>
                <w:szCs w:val="24"/>
              </w:rPr>
              <w:t xml:space="preserve">    dates_l, load_kw = _read_daily_</w:t>
            </w:r>
            <w:proofErr w:type="gramStart"/>
            <w:r>
              <w:rPr>
                <w:rFonts w:ascii="Consolas" w:eastAsia="微软雅黑" w:hAnsi="Consolas" w:cs="Consolas"/>
                <w:szCs w:val="24"/>
              </w:rPr>
              <w:t>sheet(</w:t>
            </w:r>
            <w:proofErr w:type="gramEnd"/>
            <w:r>
              <w:rPr>
                <w:rFonts w:ascii="Consolas" w:eastAsia="微软雅黑" w:hAnsi="Consolas" w:cs="Consolas"/>
                <w:szCs w:val="24"/>
              </w:rPr>
              <w:t xml:space="preserve">path, </w:t>
            </w:r>
            <w:r>
              <w:rPr>
                <w:rFonts w:ascii="Consolas" w:eastAsia="微软雅黑" w:hAnsi="Consolas" w:cs="Consolas"/>
                <w:color w:val="008470"/>
                <w:szCs w:val="24"/>
              </w:rPr>
              <w:t>"</w:t>
            </w:r>
            <w:r>
              <w:rPr>
                <w:rFonts w:ascii="Consolas" w:eastAsia="微软雅黑" w:hAnsi="Consolas" w:cs="Consolas"/>
                <w:color w:val="008470"/>
                <w:szCs w:val="24"/>
              </w:rPr>
              <w:t>小区负载</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44061C7" w14:textId="77777777" w:rsidR="00DA4077" w:rsidRDefault="00DA4077">
            <w:pPr>
              <w:snapToGrid w:val="0"/>
              <w:spacing w:line="20" w:lineRule="exact"/>
              <w:ind w:firstLine="0"/>
            </w:pPr>
          </w:p>
        </w:tc>
      </w:tr>
      <w:tr w:rsidR="00DA4077" w14:paraId="130F49C2" w14:textId="77777777">
        <w:trPr>
          <w:cantSplit/>
        </w:trPr>
        <w:tc>
          <w:tcPr>
            <w:tcW w:w="540" w:type="dxa"/>
            <w:tcMar>
              <w:top w:w="0" w:type="dxa"/>
              <w:left w:w="0" w:type="dxa"/>
              <w:bottom w:w="0" w:type="dxa"/>
              <w:right w:w="100" w:type="dxa"/>
            </w:tcMar>
          </w:tcPr>
          <w:p w14:paraId="6C660D78" w14:textId="77777777" w:rsidR="00DA4077" w:rsidRDefault="00000000">
            <w:pPr>
              <w:snapToGrid w:val="0"/>
              <w:spacing w:line="386" w:lineRule="exact"/>
              <w:ind w:firstLine="0"/>
              <w:jc w:val="right"/>
            </w:pPr>
            <w:r>
              <w:rPr>
                <w:rFonts w:eastAsia="Times New Roman" w:cs="Consolas"/>
                <w:color w:val="7F807F"/>
                <w:szCs w:val="24"/>
              </w:rPr>
              <w:t>75</w:t>
            </w:r>
          </w:p>
        </w:tc>
        <w:tc>
          <w:tcPr>
            <w:tcW w:w="9000" w:type="dxa"/>
            <w:tcMar>
              <w:top w:w="0" w:type="dxa"/>
              <w:left w:w="75" w:type="dxa"/>
              <w:bottom w:w="0" w:type="dxa"/>
              <w:right w:w="0" w:type="dxa"/>
            </w:tcMar>
          </w:tcPr>
          <w:p w14:paraId="221FA942" w14:textId="77777777" w:rsidR="00DA4077" w:rsidRDefault="00000000">
            <w:pPr>
              <w:snapToGrid w:val="0"/>
              <w:spacing w:line="386" w:lineRule="exact"/>
              <w:ind w:left="400" w:hanging="400"/>
              <w:jc w:val="left"/>
            </w:pPr>
            <w:r>
              <w:rPr>
                <w:rFonts w:ascii="Consolas" w:eastAsia="微软雅黑" w:hAnsi="Consolas" w:cs="Consolas"/>
                <w:szCs w:val="24"/>
              </w:rPr>
              <w:t xml:space="preserve">    dates_s, pv_kw = _read_daily_</w:t>
            </w:r>
            <w:proofErr w:type="gramStart"/>
            <w:r>
              <w:rPr>
                <w:rFonts w:ascii="Consolas" w:eastAsia="微软雅黑" w:hAnsi="Consolas" w:cs="Consolas"/>
                <w:szCs w:val="24"/>
              </w:rPr>
              <w:t>sheet(</w:t>
            </w:r>
            <w:proofErr w:type="gramEnd"/>
            <w:r>
              <w:rPr>
                <w:rFonts w:ascii="Consolas" w:eastAsia="微软雅黑" w:hAnsi="Consolas" w:cs="Consolas"/>
                <w:szCs w:val="24"/>
              </w:rPr>
              <w:t xml:space="preserve">path, </w:t>
            </w:r>
            <w:r>
              <w:rPr>
                <w:rFonts w:ascii="Consolas" w:eastAsia="微软雅黑" w:hAnsi="Consolas" w:cs="Consolas"/>
                <w:color w:val="008470"/>
                <w:szCs w:val="24"/>
              </w:rPr>
              <w:t>"</w:t>
            </w:r>
            <w:r>
              <w:rPr>
                <w:rFonts w:ascii="Consolas" w:eastAsia="微软雅黑" w:hAnsi="Consolas" w:cs="Consolas"/>
                <w:color w:val="008470"/>
                <w:szCs w:val="24"/>
              </w:rPr>
              <w:t>光伏发电实际功率</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3AD1BC6" w14:textId="77777777" w:rsidR="00DA4077" w:rsidRDefault="00DA4077">
            <w:pPr>
              <w:snapToGrid w:val="0"/>
              <w:spacing w:line="20" w:lineRule="exact"/>
              <w:ind w:firstLine="0"/>
            </w:pPr>
          </w:p>
        </w:tc>
      </w:tr>
      <w:tr w:rsidR="00DA4077" w14:paraId="7FB81B49" w14:textId="77777777">
        <w:trPr>
          <w:cantSplit/>
        </w:trPr>
        <w:tc>
          <w:tcPr>
            <w:tcW w:w="540" w:type="dxa"/>
            <w:tcMar>
              <w:top w:w="0" w:type="dxa"/>
              <w:left w:w="0" w:type="dxa"/>
              <w:bottom w:w="0" w:type="dxa"/>
              <w:right w:w="100" w:type="dxa"/>
            </w:tcMar>
          </w:tcPr>
          <w:p w14:paraId="4C8D4E40" w14:textId="77777777" w:rsidR="00DA4077" w:rsidRDefault="00000000">
            <w:pPr>
              <w:snapToGrid w:val="0"/>
              <w:spacing w:line="386" w:lineRule="exact"/>
              <w:ind w:firstLine="0"/>
              <w:jc w:val="right"/>
            </w:pPr>
            <w:r>
              <w:rPr>
                <w:rFonts w:eastAsia="Times New Roman" w:cs="Consolas"/>
                <w:color w:val="7F807F"/>
                <w:szCs w:val="24"/>
              </w:rPr>
              <w:t>76</w:t>
            </w:r>
          </w:p>
        </w:tc>
        <w:tc>
          <w:tcPr>
            <w:tcW w:w="9000" w:type="dxa"/>
            <w:tcMar>
              <w:top w:w="0" w:type="dxa"/>
              <w:left w:w="75" w:type="dxa"/>
              <w:bottom w:w="0" w:type="dxa"/>
              <w:right w:w="0" w:type="dxa"/>
            </w:tcMar>
          </w:tcPr>
          <w:p w14:paraId="63FFBE9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r>
              <w:rPr>
                <w:rFonts w:ascii="Consolas" w:eastAsia="微软雅黑" w:hAnsi="Consolas" w:cs="Consolas"/>
                <w:color w:val="006EB8"/>
                <w:szCs w:val="24"/>
              </w:rPr>
              <w:t>not</w:t>
            </w:r>
            <w:r>
              <w:rPr>
                <w:rFonts w:ascii="Consolas" w:eastAsia="微软雅黑" w:hAnsi="Consolas" w:cs="Consolas"/>
                <w:szCs w:val="24"/>
              </w:rPr>
              <w:t xml:space="preserve"> </w:t>
            </w:r>
            <w:proofErr w:type="gramStart"/>
            <w:r>
              <w:rPr>
                <w:rFonts w:ascii="Consolas" w:eastAsia="微软雅黑" w:hAnsi="Consolas" w:cs="Consolas"/>
                <w:szCs w:val="24"/>
              </w:rPr>
              <w:t>np.array</w:t>
            </w:r>
            <w:proofErr w:type="gramEnd"/>
            <w:r>
              <w:rPr>
                <w:rFonts w:ascii="Consolas" w:eastAsia="微软雅黑" w:hAnsi="Consolas" w:cs="Consolas"/>
                <w:szCs w:val="24"/>
              </w:rPr>
              <w:t>_</w:t>
            </w:r>
            <w:proofErr w:type="gramStart"/>
            <w:r>
              <w:rPr>
                <w:rFonts w:ascii="Consolas" w:eastAsia="微软雅黑" w:hAnsi="Consolas" w:cs="Consolas"/>
                <w:szCs w:val="24"/>
              </w:rPr>
              <w:t>equal(</w:t>
            </w:r>
            <w:proofErr w:type="gramEnd"/>
            <w:r>
              <w:rPr>
                <w:rFonts w:ascii="Consolas" w:eastAsia="微软雅黑" w:hAnsi="Consolas" w:cs="Consolas"/>
                <w:szCs w:val="24"/>
              </w:rPr>
              <w:t>dates_l, dates_s):</w:t>
            </w:r>
          </w:p>
        </w:tc>
        <w:tc>
          <w:tcPr>
            <w:tcW w:w="80" w:type="dxa"/>
            <w:shd w:val="clear" w:color="auto" w:fill="CED4F4"/>
            <w:tcMar>
              <w:top w:w="0" w:type="dxa"/>
              <w:left w:w="0" w:type="dxa"/>
              <w:bottom w:w="0" w:type="dxa"/>
              <w:right w:w="0" w:type="dxa"/>
            </w:tcMar>
          </w:tcPr>
          <w:p w14:paraId="6540BDA4" w14:textId="77777777" w:rsidR="00DA4077" w:rsidRDefault="00DA4077">
            <w:pPr>
              <w:snapToGrid w:val="0"/>
              <w:spacing w:line="20" w:lineRule="exact"/>
              <w:ind w:firstLine="0"/>
            </w:pPr>
          </w:p>
        </w:tc>
      </w:tr>
      <w:tr w:rsidR="00DA4077" w14:paraId="1EA0C1EE" w14:textId="77777777">
        <w:trPr>
          <w:cantSplit/>
        </w:trPr>
        <w:tc>
          <w:tcPr>
            <w:tcW w:w="540" w:type="dxa"/>
            <w:tcMar>
              <w:top w:w="0" w:type="dxa"/>
              <w:left w:w="0" w:type="dxa"/>
              <w:bottom w:w="0" w:type="dxa"/>
              <w:right w:w="100" w:type="dxa"/>
            </w:tcMar>
          </w:tcPr>
          <w:p w14:paraId="54FBB023" w14:textId="77777777" w:rsidR="00DA4077" w:rsidRDefault="00000000">
            <w:pPr>
              <w:snapToGrid w:val="0"/>
              <w:spacing w:line="386" w:lineRule="exact"/>
              <w:ind w:firstLine="0"/>
              <w:jc w:val="right"/>
            </w:pPr>
            <w:r>
              <w:rPr>
                <w:rFonts w:eastAsia="Times New Roman" w:cs="Consolas"/>
                <w:color w:val="7F807F"/>
                <w:szCs w:val="24"/>
              </w:rPr>
              <w:t>77</w:t>
            </w:r>
          </w:p>
        </w:tc>
        <w:tc>
          <w:tcPr>
            <w:tcW w:w="9000" w:type="dxa"/>
            <w:tcMar>
              <w:top w:w="0" w:type="dxa"/>
              <w:left w:w="75" w:type="dxa"/>
              <w:bottom w:w="0" w:type="dxa"/>
              <w:right w:w="0" w:type="dxa"/>
            </w:tcMar>
          </w:tcPr>
          <w:p w14:paraId="56A108D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ValueError(</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2</w:t>
            </w:r>
            <w:r>
              <w:rPr>
                <w:rFonts w:ascii="Consolas" w:eastAsia="微软雅黑" w:hAnsi="Consolas" w:cs="Consolas"/>
                <w:color w:val="008470"/>
                <w:szCs w:val="24"/>
              </w:rPr>
              <w:t>两个工作表的日期不一致</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ADD80BD" w14:textId="77777777" w:rsidR="00DA4077" w:rsidRDefault="00DA4077">
            <w:pPr>
              <w:snapToGrid w:val="0"/>
              <w:spacing w:line="20" w:lineRule="exact"/>
              <w:ind w:firstLine="0"/>
            </w:pPr>
          </w:p>
        </w:tc>
      </w:tr>
      <w:tr w:rsidR="00DA4077" w14:paraId="01E58EF0" w14:textId="77777777">
        <w:trPr>
          <w:cantSplit/>
        </w:trPr>
        <w:tc>
          <w:tcPr>
            <w:tcW w:w="540" w:type="dxa"/>
            <w:tcMar>
              <w:top w:w="0" w:type="dxa"/>
              <w:left w:w="0" w:type="dxa"/>
              <w:bottom w:w="0" w:type="dxa"/>
              <w:right w:w="100" w:type="dxa"/>
            </w:tcMar>
          </w:tcPr>
          <w:p w14:paraId="183C9743" w14:textId="77777777" w:rsidR="00DA4077" w:rsidRDefault="00000000">
            <w:pPr>
              <w:snapToGrid w:val="0"/>
              <w:spacing w:line="386" w:lineRule="exact"/>
              <w:ind w:firstLine="0"/>
              <w:jc w:val="right"/>
            </w:pPr>
            <w:r>
              <w:rPr>
                <w:rFonts w:eastAsia="Times New Roman" w:cs="Consolas"/>
                <w:color w:val="7F807F"/>
                <w:szCs w:val="24"/>
              </w:rPr>
              <w:lastRenderedPageBreak/>
              <w:t>78</w:t>
            </w:r>
          </w:p>
        </w:tc>
        <w:tc>
          <w:tcPr>
            <w:tcW w:w="9000" w:type="dxa"/>
            <w:tcMar>
              <w:top w:w="0" w:type="dxa"/>
              <w:left w:w="75" w:type="dxa"/>
              <w:bottom w:w="0" w:type="dxa"/>
              <w:right w:w="0" w:type="dxa"/>
            </w:tcMar>
          </w:tcPr>
          <w:p w14:paraId="6783A9F9" w14:textId="77777777" w:rsidR="00DA4077" w:rsidRDefault="00000000">
            <w:pPr>
              <w:snapToGrid w:val="0"/>
              <w:spacing w:line="386" w:lineRule="exact"/>
              <w:ind w:left="400" w:hanging="400"/>
              <w:jc w:val="left"/>
            </w:pPr>
            <w:r>
              <w:rPr>
                <w:rFonts w:ascii="Consolas" w:eastAsia="微软雅黑" w:hAnsi="Consolas" w:cs="Consolas"/>
                <w:szCs w:val="24"/>
              </w:rPr>
              <w:t xml:space="preserve">    load_kwh = load_kw * STEP_HOURS</w:t>
            </w:r>
          </w:p>
        </w:tc>
        <w:tc>
          <w:tcPr>
            <w:tcW w:w="80" w:type="dxa"/>
            <w:shd w:val="clear" w:color="auto" w:fill="CED4F4"/>
            <w:tcMar>
              <w:top w:w="0" w:type="dxa"/>
              <w:left w:w="0" w:type="dxa"/>
              <w:bottom w:w="0" w:type="dxa"/>
              <w:right w:w="0" w:type="dxa"/>
            </w:tcMar>
          </w:tcPr>
          <w:p w14:paraId="411C9DFB" w14:textId="77777777" w:rsidR="00DA4077" w:rsidRDefault="00DA4077">
            <w:pPr>
              <w:snapToGrid w:val="0"/>
              <w:spacing w:line="20" w:lineRule="exact"/>
              <w:ind w:firstLine="0"/>
            </w:pPr>
          </w:p>
        </w:tc>
      </w:tr>
      <w:tr w:rsidR="00DA4077" w14:paraId="416E2053" w14:textId="77777777">
        <w:trPr>
          <w:cantSplit/>
        </w:trPr>
        <w:tc>
          <w:tcPr>
            <w:tcW w:w="540" w:type="dxa"/>
            <w:tcMar>
              <w:top w:w="0" w:type="dxa"/>
              <w:left w:w="0" w:type="dxa"/>
              <w:bottom w:w="0" w:type="dxa"/>
              <w:right w:w="100" w:type="dxa"/>
            </w:tcMar>
          </w:tcPr>
          <w:p w14:paraId="5EA93E1D" w14:textId="77777777" w:rsidR="00DA4077" w:rsidRDefault="00000000">
            <w:pPr>
              <w:snapToGrid w:val="0"/>
              <w:spacing w:line="386" w:lineRule="exact"/>
              <w:ind w:firstLine="0"/>
              <w:jc w:val="right"/>
            </w:pPr>
            <w:r>
              <w:rPr>
                <w:rFonts w:eastAsia="Times New Roman" w:cs="Consolas"/>
                <w:color w:val="7F807F"/>
                <w:szCs w:val="24"/>
              </w:rPr>
              <w:t>79</w:t>
            </w:r>
          </w:p>
        </w:tc>
        <w:tc>
          <w:tcPr>
            <w:tcW w:w="9000" w:type="dxa"/>
            <w:tcMar>
              <w:top w:w="0" w:type="dxa"/>
              <w:left w:w="75" w:type="dxa"/>
              <w:bottom w:w="0" w:type="dxa"/>
              <w:right w:w="0" w:type="dxa"/>
            </w:tcMar>
          </w:tcPr>
          <w:p w14:paraId="1DC0CFD5" w14:textId="77777777" w:rsidR="00DA4077" w:rsidRDefault="00000000">
            <w:pPr>
              <w:snapToGrid w:val="0"/>
              <w:spacing w:line="386" w:lineRule="exact"/>
              <w:ind w:left="400" w:hanging="400"/>
              <w:jc w:val="left"/>
            </w:pPr>
            <w:r>
              <w:rPr>
                <w:rFonts w:ascii="Consolas" w:eastAsia="微软雅黑" w:hAnsi="Consolas" w:cs="Consolas"/>
                <w:szCs w:val="24"/>
              </w:rPr>
              <w:t xml:space="preserve">    pv_kwh = pv_kw * STEP_HOURS</w:t>
            </w:r>
          </w:p>
        </w:tc>
        <w:tc>
          <w:tcPr>
            <w:tcW w:w="80" w:type="dxa"/>
            <w:shd w:val="clear" w:color="auto" w:fill="CED4F4"/>
            <w:tcMar>
              <w:top w:w="0" w:type="dxa"/>
              <w:left w:w="0" w:type="dxa"/>
              <w:bottom w:w="0" w:type="dxa"/>
              <w:right w:w="0" w:type="dxa"/>
            </w:tcMar>
          </w:tcPr>
          <w:p w14:paraId="08F1DB13" w14:textId="77777777" w:rsidR="00DA4077" w:rsidRDefault="00DA4077">
            <w:pPr>
              <w:snapToGrid w:val="0"/>
              <w:spacing w:line="20" w:lineRule="exact"/>
              <w:ind w:firstLine="0"/>
            </w:pPr>
          </w:p>
        </w:tc>
      </w:tr>
      <w:tr w:rsidR="00DA4077" w14:paraId="4254363E" w14:textId="77777777">
        <w:trPr>
          <w:cantSplit/>
        </w:trPr>
        <w:tc>
          <w:tcPr>
            <w:tcW w:w="540" w:type="dxa"/>
            <w:tcMar>
              <w:top w:w="0" w:type="dxa"/>
              <w:left w:w="0" w:type="dxa"/>
              <w:bottom w:w="0" w:type="dxa"/>
              <w:right w:w="100" w:type="dxa"/>
            </w:tcMar>
          </w:tcPr>
          <w:p w14:paraId="38DAE160" w14:textId="77777777" w:rsidR="00DA4077" w:rsidRDefault="00000000">
            <w:pPr>
              <w:snapToGrid w:val="0"/>
              <w:spacing w:line="386" w:lineRule="exact"/>
              <w:ind w:firstLine="0"/>
              <w:jc w:val="right"/>
            </w:pPr>
            <w:r>
              <w:rPr>
                <w:rFonts w:eastAsia="Times New Roman" w:cs="Consolas"/>
                <w:color w:val="7F807F"/>
                <w:szCs w:val="24"/>
              </w:rPr>
              <w:t>80</w:t>
            </w:r>
          </w:p>
        </w:tc>
        <w:tc>
          <w:tcPr>
            <w:tcW w:w="9000" w:type="dxa"/>
            <w:tcMar>
              <w:top w:w="0" w:type="dxa"/>
              <w:left w:w="75" w:type="dxa"/>
              <w:bottom w:w="0" w:type="dxa"/>
              <w:right w:w="0" w:type="dxa"/>
            </w:tcMar>
          </w:tcPr>
          <w:p w14:paraId="4004F5D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195739E1" w14:textId="77777777" w:rsidR="00DA4077" w:rsidRDefault="00DA4077">
            <w:pPr>
              <w:snapToGrid w:val="0"/>
              <w:spacing w:line="20" w:lineRule="exact"/>
              <w:ind w:firstLine="0"/>
            </w:pPr>
          </w:p>
        </w:tc>
      </w:tr>
      <w:tr w:rsidR="00DA4077" w14:paraId="07101317" w14:textId="77777777">
        <w:trPr>
          <w:cantSplit/>
        </w:trPr>
        <w:tc>
          <w:tcPr>
            <w:tcW w:w="540" w:type="dxa"/>
            <w:tcMar>
              <w:top w:w="0" w:type="dxa"/>
              <w:left w:w="0" w:type="dxa"/>
              <w:bottom w:w="0" w:type="dxa"/>
              <w:right w:w="100" w:type="dxa"/>
            </w:tcMar>
          </w:tcPr>
          <w:p w14:paraId="33B1C9A2" w14:textId="77777777" w:rsidR="00DA4077" w:rsidRDefault="00000000">
            <w:pPr>
              <w:snapToGrid w:val="0"/>
              <w:spacing w:line="386" w:lineRule="exact"/>
              <w:ind w:firstLine="0"/>
              <w:jc w:val="right"/>
            </w:pPr>
            <w:r>
              <w:rPr>
                <w:rFonts w:eastAsia="Times New Roman" w:cs="Consolas"/>
                <w:color w:val="7F807F"/>
                <w:szCs w:val="24"/>
              </w:rPr>
              <w:t>81</w:t>
            </w:r>
          </w:p>
        </w:tc>
        <w:tc>
          <w:tcPr>
            <w:tcW w:w="9000" w:type="dxa"/>
            <w:tcMar>
              <w:top w:w="0" w:type="dxa"/>
              <w:left w:w="75" w:type="dxa"/>
              <w:bottom w:w="0" w:type="dxa"/>
              <w:right w:w="0" w:type="dxa"/>
            </w:tcMar>
          </w:tcPr>
          <w:p w14:paraId="46910EE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"dates"</w:t>
            </w:r>
            <w:r>
              <w:rPr>
                <w:rFonts w:ascii="Consolas" w:eastAsia="微软雅黑" w:hAnsi="Consolas" w:cs="Consolas"/>
                <w:szCs w:val="24"/>
              </w:rPr>
              <w:t>: dates_</w:t>
            </w:r>
            <w:proofErr w:type="gramStart"/>
            <w:r>
              <w:rPr>
                <w:rFonts w:ascii="Consolas" w:eastAsia="微软雅黑" w:hAnsi="Consolas" w:cs="Consolas"/>
                <w:szCs w:val="24"/>
              </w:rPr>
              <w:t>l.astype</w:t>
            </w:r>
            <w:proofErr w:type="gramEnd"/>
            <w:r>
              <w:rPr>
                <w:rFonts w:ascii="Consolas" w:eastAsia="微软雅黑" w:hAnsi="Consolas" w:cs="Consolas"/>
                <w:szCs w:val="24"/>
              </w:rPr>
              <w:t>(</w:t>
            </w:r>
            <w:r>
              <w:rPr>
                <w:rFonts w:ascii="Consolas" w:eastAsia="微软雅黑" w:hAnsi="Consolas" w:cs="Consolas"/>
                <w:color w:val="008470"/>
                <w:szCs w:val="24"/>
              </w:rPr>
              <w:t>"datetime64[D]"</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5F5F04A" w14:textId="77777777" w:rsidR="00DA4077" w:rsidRDefault="00DA4077">
            <w:pPr>
              <w:snapToGrid w:val="0"/>
              <w:spacing w:line="20" w:lineRule="exact"/>
              <w:ind w:firstLine="0"/>
            </w:pPr>
          </w:p>
        </w:tc>
      </w:tr>
      <w:tr w:rsidR="00DA4077" w14:paraId="76F05793" w14:textId="77777777">
        <w:trPr>
          <w:cantSplit/>
        </w:trPr>
        <w:tc>
          <w:tcPr>
            <w:tcW w:w="540" w:type="dxa"/>
            <w:tcMar>
              <w:top w:w="0" w:type="dxa"/>
              <w:left w:w="0" w:type="dxa"/>
              <w:bottom w:w="0" w:type="dxa"/>
              <w:right w:w="100" w:type="dxa"/>
            </w:tcMar>
          </w:tcPr>
          <w:p w14:paraId="0EB9026B" w14:textId="77777777" w:rsidR="00DA4077" w:rsidRDefault="00000000">
            <w:pPr>
              <w:snapToGrid w:val="0"/>
              <w:spacing w:line="386" w:lineRule="exact"/>
              <w:ind w:firstLine="0"/>
              <w:jc w:val="right"/>
            </w:pPr>
            <w:r>
              <w:rPr>
                <w:rFonts w:eastAsia="Times New Roman" w:cs="Consolas"/>
                <w:color w:val="7F807F"/>
                <w:szCs w:val="24"/>
              </w:rPr>
              <w:t>82</w:t>
            </w:r>
          </w:p>
        </w:tc>
        <w:tc>
          <w:tcPr>
            <w:tcW w:w="9000" w:type="dxa"/>
            <w:tcMar>
              <w:top w:w="0" w:type="dxa"/>
              <w:left w:w="75" w:type="dxa"/>
              <w:bottom w:w="0" w:type="dxa"/>
              <w:right w:w="0" w:type="dxa"/>
            </w:tcMar>
          </w:tcPr>
          <w:p w14:paraId="6A9E8B0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load</w:t>
            </w:r>
            <w:proofErr w:type="gramEnd"/>
            <w:r>
              <w:rPr>
                <w:rFonts w:ascii="Consolas" w:eastAsia="微软雅黑" w:hAnsi="Consolas" w:cs="Consolas"/>
                <w:color w:val="008470"/>
                <w:szCs w:val="24"/>
              </w:rPr>
              <w:t>_kw"</w:t>
            </w:r>
            <w:r>
              <w:rPr>
                <w:rFonts w:ascii="Consolas" w:eastAsia="微软雅黑" w:hAnsi="Consolas" w:cs="Consolas"/>
                <w:szCs w:val="24"/>
              </w:rPr>
              <w:t>: load_kw,</w:t>
            </w:r>
          </w:p>
        </w:tc>
        <w:tc>
          <w:tcPr>
            <w:tcW w:w="80" w:type="dxa"/>
            <w:shd w:val="clear" w:color="auto" w:fill="CED4F4"/>
            <w:tcMar>
              <w:top w:w="0" w:type="dxa"/>
              <w:left w:w="0" w:type="dxa"/>
              <w:bottom w:w="0" w:type="dxa"/>
              <w:right w:w="0" w:type="dxa"/>
            </w:tcMar>
          </w:tcPr>
          <w:p w14:paraId="5F48624F" w14:textId="77777777" w:rsidR="00DA4077" w:rsidRDefault="00DA4077">
            <w:pPr>
              <w:snapToGrid w:val="0"/>
              <w:spacing w:line="20" w:lineRule="exact"/>
              <w:ind w:firstLine="0"/>
            </w:pPr>
          </w:p>
        </w:tc>
      </w:tr>
      <w:tr w:rsidR="00DA4077" w14:paraId="7013F16F" w14:textId="77777777">
        <w:trPr>
          <w:cantSplit/>
        </w:trPr>
        <w:tc>
          <w:tcPr>
            <w:tcW w:w="540" w:type="dxa"/>
            <w:tcMar>
              <w:top w:w="0" w:type="dxa"/>
              <w:left w:w="0" w:type="dxa"/>
              <w:bottom w:w="0" w:type="dxa"/>
              <w:right w:w="100" w:type="dxa"/>
            </w:tcMar>
          </w:tcPr>
          <w:p w14:paraId="7D5C8B4C" w14:textId="77777777" w:rsidR="00DA4077" w:rsidRDefault="00000000">
            <w:pPr>
              <w:snapToGrid w:val="0"/>
              <w:spacing w:line="386" w:lineRule="exact"/>
              <w:ind w:firstLine="0"/>
              <w:jc w:val="right"/>
            </w:pPr>
            <w:r>
              <w:rPr>
                <w:rFonts w:eastAsia="Times New Roman" w:cs="Consolas"/>
                <w:color w:val="7F807F"/>
                <w:szCs w:val="24"/>
              </w:rPr>
              <w:t>83</w:t>
            </w:r>
          </w:p>
        </w:tc>
        <w:tc>
          <w:tcPr>
            <w:tcW w:w="9000" w:type="dxa"/>
            <w:tcMar>
              <w:top w:w="0" w:type="dxa"/>
              <w:left w:w="75" w:type="dxa"/>
              <w:bottom w:w="0" w:type="dxa"/>
              <w:right w:w="0" w:type="dxa"/>
            </w:tcMar>
          </w:tcPr>
          <w:p w14:paraId="6258EE3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pv</w:t>
            </w:r>
            <w:proofErr w:type="gramEnd"/>
            <w:r>
              <w:rPr>
                <w:rFonts w:ascii="Consolas" w:eastAsia="微软雅黑" w:hAnsi="Consolas" w:cs="Consolas"/>
                <w:color w:val="008470"/>
                <w:szCs w:val="24"/>
              </w:rPr>
              <w:t>_kw"</w:t>
            </w:r>
            <w:r>
              <w:rPr>
                <w:rFonts w:ascii="Consolas" w:eastAsia="微软雅黑" w:hAnsi="Consolas" w:cs="Consolas"/>
                <w:szCs w:val="24"/>
              </w:rPr>
              <w:t>: pv_kw,</w:t>
            </w:r>
          </w:p>
        </w:tc>
        <w:tc>
          <w:tcPr>
            <w:tcW w:w="80" w:type="dxa"/>
            <w:shd w:val="clear" w:color="auto" w:fill="CED4F4"/>
            <w:tcMar>
              <w:top w:w="0" w:type="dxa"/>
              <w:left w:w="0" w:type="dxa"/>
              <w:bottom w:w="0" w:type="dxa"/>
              <w:right w:w="0" w:type="dxa"/>
            </w:tcMar>
          </w:tcPr>
          <w:p w14:paraId="08B703A8" w14:textId="77777777" w:rsidR="00DA4077" w:rsidRDefault="00DA4077">
            <w:pPr>
              <w:snapToGrid w:val="0"/>
              <w:spacing w:line="20" w:lineRule="exact"/>
              <w:ind w:firstLine="0"/>
            </w:pPr>
          </w:p>
        </w:tc>
      </w:tr>
      <w:tr w:rsidR="00DA4077" w14:paraId="5FD8F2D5" w14:textId="77777777">
        <w:trPr>
          <w:cantSplit/>
        </w:trPr>
        <w:tc>
          <w:tcPr>
            <w:tcW w:w="540" w:type="dxa"/>
            <w:tcMar>
              <w:top w:w="0" w:type="dxa"/>
              <w:left w:w="0" w:type="dxa"/>
              <w:bottom w:w="0" w:type="dxa"/>
              <w:right w:w="100" w:type="dxa"/>
            </w:tcMar>
          </w:tcPr>
          <w:p w14:paraId="48223260" w14:textId="77777777" w:rsidR="00DA4077" w:rsidRDefault="00000000">
            <w:pPr>
              <w:snapToGrid w:val="0"/>
              <w:spacing w:line="386" w:lineRule="exact"/>
              <w:ind w:firstLine="0"/>
              <w:jc w:val="right"/>
            </w:pPr>
            <w:r>
              <w:rPr>
                <w:rFonts w:eastAsia="Times New Roman" w:cs="Consolas"/>
                <w:color w:val="7F807F"/>
                <w:szCs w:val="24"/>
              </w:rPr>
              <w:t>84</w:t>
            </w:r>
          </w:p>
        </w:tc>
        <w:tc>
          <w:tcPr>
            <w:tcW w:w="9000" w:type="dxa"/>
            <w:tcMar>
              <w:top w:w="0" w:type="dxa"/>
              <w:left w:w="75" w:type="dxa"/>
              <w:bottom w:w="0" w:type="dxa"/>
              <w:right w:w="0" w:type="dxa"/>
            </w:tcMar>
          </w:tcPr>
          <w:p w14:paraId="62F35AE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load</w:t>
            </w:r>
            <w:proofErr w:type="gramEnd"/>
            <w:r>
              <w:rPr>
                <w:rFonts w:ascii="Consolas" w:eastAsia="微软雅黑" w:hAnsi="Consolas" w:cs="Consolas"/>
                <w:color w:val="008470"/>
                <w:szCs w:val="24"/>
              </w:rPr>
              <w:t>_kwh"</w:t>
            </w:r>
            <w:r>
              <w:rPr>
                <w:rFonts w:ascii="Consolas" w:eastAsia="微软雅黑" w:hAnsi="Consolas" w:cs="Consolas"/>
                <w:szCs w:val="24"/>
              </w:rPr>
              <w:t>: load_kwh,</w:t>
            </w:r>
          </w:p>
        </w:tc>
        <w:tc>
          <w:tcPr>
            <w:tcW w:w="80" w:type="dxa"/>
            <w:shd w:val="clear" w:color="auto" w:fill="CED4F4"/>
            <w:tcMar>
              <w:top w:w="0" w:type="dxa"/>
              <w:left w:w="0" w:type="dxa"/>
              <w:bottom w:w="0" w:type="dxa"/>
              <w:right w:w="0" w:type="dxa"/>
            </w:tcMar>
          </w:tcPr>
          <w:p w14:paraId="2CF22096" w14:textId="77777777" w:rsidR="00DA4077" w:rsidRDefault="00DA4077">
            <w:pPr>
              <w:snapToGrid w:val="0"/>
              <w:spacing w:line="20" w:lineRule="exact"/>
              <w:ind w:firstLine="0"/>
            </w:pPr>
          </w:p>
        </w:tc>
      </w:tr>
      <w:tr w:rsidR="00DA4077" w14:paraId="535127B6" w14:textId="77777777">
        <w:trPr>
          <w:cantSplit/>
        </w:trPr>
        <w:tc>
          <w:tcPr>
            <w:tcW w:w="540" w:type="dxa"/>
            <w:tcMar>
              <w:top w:w="0" w:type="dxa"/>
              <w:left w:w="0" w:type="dxa"/>
              <w:bottom w:w="0" w:type="dxa"/>
              <w:right w:w="100" w:type="dxa"/>
            </w:tcMar>
          </w:tcPr>
          <w:p w14:paraId="20E8B524" w14:textId="77777777" w:rsidR="00DA4077" w:rsidRDefault="00000000">
            <w:pPr>
              <w:snapToGrid w:val="0"/>
              <w:spacing w:line="386" w:lineRule="exact"/>
              <w:ind w:firstLine="0"/>
              <w:jc w:val="right"/>
            </w:pPr>
            <w:r>
              <w:rPr>
                <w:rFonts w:eastAsia="Times New Roman" w:cs="Consolas"/>
                <w:color w:val="7F807F"/>
                <w:szCs w:val="24"/>
              </w:rPr>
              <w:t>85</w:t>
            </w:r>
          </w:p>
        </w:tc>
        <w:tc>
          <w:tcPr>
            <w:tcW w:w="9000" w:type="dxa"/>
            <w:tcMar>
              <w:top w:w="0" w:type="dxa"/>
              <w:left w:w="75" w:type="dxa"/>
              <w:bottom w:w="0" w:type="dxa"/>
              <w:right w:w="0" w:type="dxa"/>
            </w:tcMar>
          </w:tcPr>
          <w:p w14:paraId="1A79DEC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pv</w:t>
            </w:r>
            <w:proofErr w:type="gramEnd"/>
            <w:r>
              <w:rPr>
                <w:rFonts w:ascii="Consolas" w:eastAsia="微软雅黑" w:hAnsi="Consolas" w:cs="Consolas"/>
                <w:color w:val="008470"/>
                <w:szCs w:val="24"/>
              </w:rPr>
              <w:t>_kwh"</w:t>
            </w:r>
            <w:r>
              <w:rPr>
                <w:rFonts w:ascii="Consolas" w:eastAsia="微软雅黑" w:hAnsi="Consolas" w:cs="Consolas"/>
                <w:szCs w:val="24"/>
              </w:rPr>
              <w:t>: pv_kwh,</w:t>
            </w:r>
          </w:p>
        </w:tc>
        <w:tc>
          <w:tcPr>
            <w:tcW w:w="80" w:type="dxa"/>
            <w:shd w:val="clear" w:color="auto" w:fill="CED4F4"/>
            <w:tcMar>
              <w:top w:w="0" w:type="dxa"/>
              <w:left w:w="0" w:type="dxa"/>
              <w:bottom w:w="0" w:type="dxa"/>
              <w:right w:w="0" w:type="dxa"/>
            </w:tcMar>
          </w:tcPr>
          <w:p w14:paraId="50652534" w14:textId="77777777" w:rsidR="00DA4077" w:rsidRDefault="00DA4077">
            <w:pPr>
              <w:snapToGrid w:val="0"/>
              <w:spacing w:line="20" w:lineRule="exact"/>
              <w:ind w:firstLine="0"/>
            </w:pPr>
          </w:p>
        </w:tc>
      </w:tr>
      <w:tr w:rsidR="00DA4077" w14:paraId="18F211CC" w14:textId="77777777">
        <w:trPr>
          <w:cantSplit/>
        </w:trPr>
        <w:tc>
          <w:tcPr>
            <w:tcW w:w="540" w:type="dxa"/>
            <w:tcMar>
              <w:top w:w="0" w:type="dxa"/>
              <w:left w:w="0" w:type="dxa"/>
              <w:bottom w:w="0" w:type="dxa"/>
              <w:right w:w="100" w:type="dxa"/>
            </w:tcMar>
          </w:tcPr>
          <w:p w14:paraId="6B6D5991" w14:textId="77777777" w:rsidR="00DA4077" w:rsidRDefault="00000000">
            <w:pPr>
              <w:snapToGrid w:val="0"/>
              <w:spacing w:line="386" w:lineRule="exact"/>
              <w:ind w:firstLine="0"/>
              <w:jc w:val="right"/>
            </w:pPr>
            <w:r>
              <w:rPr>
                <w:rFonts w:eastAsia="Times New Roman" w:cs="Consolas"/>
                <w:color w:val="7F807F"/>
                <w:szCs w:val="24"/>
              </w:rPr>
              <w:t>86</w:t>
            </w:r>
          </w:p>
        </w:tc>
        <w:tc>
          <w:tcPr>
            <w:tcW w:w="9000" w:type="dxa"/>
            <w:tcMar>
              <w:top w:w="0" w:type="dxa"/>
              <w:left w:w="75" w:type="dxa"/>
              <w:bottom w:w="0" w:type="dxa"/>
              <w:right w:w="0" w:type="dxa"/>
            </w:tcMar>
          </w:tcPr>
          <w:p w14:paraId="5D11F17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net</w:t>
            </w:r>
            <w:proofErr w:type="gramEnd"/>
            <w:r>
              <w:rPr>
                <w:rFonts w:ascii="Consolas" w:eastAsia="微软雅黑" w:hAnsi="Consolas" w:cs="Consolas"/>
                <w:color w:val="008470"/>
                <w:szCs w:val="24"/>
              </w:rPr>
              <w:t>_kwh"</w:t>
            </w:r>
            <w:r>
              <w:rPr>
                <w:rFonts w:ascii="Consolas" w:eastAsia="微软雅黑" w:hAnsi="Consolas" w:cs="Consolas"/>
                <w:szCs w:val="24"/>
              </w:rPr>
              <w:t>: load_kwh - pv_kwh,</w:t>
            </w:r>
          </w:p>
        </w:tc>
        <w:tc>
          <w:tcPr>
            <w:tcW w:w="80" w:type="dxa"/>
            <w:shd w:val="clear" w:color="auto" w:fill="CED4F4"/>
            <w:tcMar>
              <w:top w:w="0" w:type="dxa"/>
              <w:left w:w="0" w:type="dxa"/>
              <w:bottom w:w="0" w:type="dxa"/>
              <w:right w:w="0" w:type="dxa"/>
            </w:tcMar>
          </w:tcPr>
          <w:p w14:paraId="1468F0FF" w14:textId="77777777" w:rsidR="00DA4077" w:rsidRDefault="00DA4077">
            <w:pPr>
              <w:snapToGrid w:val="0"/>
              <w:spacing w:line="20" w:lineRule="exact"/>
              <w:ind w:firstLine="0"/>
            </w:pPr>
          </w:p>
        </w:tc>
      </w:tr>
      <w:tr w:rsidR="00DA4077" w14:paraId="10DFE96B" w14:textId="77777777">
        <w:trPr>
          <w:cantSplit/>
        </w:trPr>
        <w:tc>
          <w:tcPr>
            <w:tcW w:w="540" w:type="dxa"/>
            <w:tcMar>
              <w:top w:w="0" w:type="dxa"/>
              <w:left w:w="0" w:type="dxa"/>
              <w:bottom w:w="0" w:type="dxa"/>
              <w:right w:w="100" w:type="dxa"/>
            </w:tcMar>
          </w:tcPr>
          <w:p w14:paraId="19A18A91" w14:textId="77777777" w:rsidR="00DA4077" w:rsidRDefault="00000000">
            <w:pPr>
              <w:snapToGrid w:val="0"/>
              <w:spacing w:line="386" w:lineRule="exact"/>
              <w:ind w:firstLine="0"/>
              <w:jc w:val="right"/>
            </w:pPr>
            <w:r>
              <w:rPr>
                <w:rFonts w:eastAsia="Times New Roman" w:cs="Consolas"/>
                <w:color w:val="7F807F"/>
                <w:szCs w:val="24"/>
              </w:rPr>
              <w:t>87</w:t>
            </w:r>
          </w:p>
        </w:tc>
        <w:tc>
          <w:tcPr>
            <w:tcW w:w="9000" w:type="dxa"/>
            <w:tcMar>
              <w:top w:w="0" w:type="dxa"/>
              <w:left w:w="75" w:type="dxa"/>
              <w:bottom w:w="0" w:type="dxa"/>
              <w:right w:w="0" w:type="dxa"/>
            </w:tcMar>
          </w:tcPr>
          <w:p w14:paraId="654D8CC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6B1E9FA8" w14:textId="77777777" w:rsidR="00DA4077" w:rsidRDefault="00DA4077">
            <w:pPr>
              <w:snapToGrid w:val="0"/>
              <w:spacing w:line="20" w:lineRule="exact"/>
              <w:ind w:firstLine="0"/>
            </w:pPr>
          </w:p>
        </w:tc>
      </w:tr>
      <w:tr w:rsidR="00DA4077" w14:paraId="1FC0D3EF" w14:textId="77777777">
        <w:trPr>
          <w:cantSplit/>
        </w:trPr>
        <w:tc>
          <w:tcPr>
            <w:tcW w:w="9620" w:type="dxa"/>
            <w:gridSpan w:val="3"/>
            <w:tcBorders>
              <w:top w:val="single" w:sz="4" w:space="0" w:color="000000"/>
              <w:bottom w:val="single" w:sz="4" w:space="0" w:color="000000"/>
            </w:tcBorders>
            <w:tcMar>
              <w:top w:w="0" w:type="dxa"/>
              <w:left w:w="0" w:type="dxa"/>
              <w:bottom w:w="0" w:type="dxa"/>
              <w:right w:w="0" w:type="dxa"/>
            </w:tcMar>
            <w:vAlign w:val="center"/>
          </w:tcPr>
          <w:p w14:paraId="790A6B3C" w14:textId="77777777" w:rsidR="00DA4077" w:rsidRDefault="00000000">
            <w:pPr>
              <w:snapToGrid w:val="0"/>
              <w:spacing w:before="160" w:after="160" w:line="280" w:lineRule="exact"/>
              <w:ind w:firstLine="0"/>
            </w:pPr>
            <w:r>
              <w:rPr>
                <w:rFonts w:ascii="Consolas" w:eastAsia="微软雅黑" w:hAnsi="Consolas" w:cs="Consolas"/>
                <w:b/>
                <w:szCs w:val="24"/>
              </w:rPr>
              <w:t>causal_forecasts.py</w:t>
            </w:r>
            <w:r>
              <w:rPr>
                <w:rFonts w:ascii="Consolas" w:eastAsia="微软雅黑" w:hAnsi="Consolas" w:cs="Consolas"/>
                <w:color w:val="404040"/>
                <w:sz w:val="21"/>
                <w:szCs w:val="21"/>
              </w:rPr>
              <w:t xml:space="preserve">　因果日前净负荷预测与整日残差情景生成</w:t>
            </w:r>
          </w:p>
        </w:tc>
      </w:tr>
      <w:tr w:rsidR="00DA4077" w14:paraId="2A469088" w14:textId="77777777">
        <w:trPr>
          <w:cantSplit/>
        </w:trPr>
        <w:tc>
          <w:tcPr>
            <w:tcW w:w="540" w:type="dxa"/>
            <w:tcMar>
              <w:top w:w="0" w:type="dxa"/>
              <w:left w:w="0" w:type="dxa"/>
              <w:bottom w:w="0" w:type="dxa"/>
              <w:right w:w="100" w:type="dxa"/>
            </w:tcMar>
          </w:tcPr>
          <w:p w14:paraId="438F4A78" w14:textId="77777777" w:rsidR="00DA4077" w:rsidRDefault="00000000">
            <w:pPr>
              <w:snapToGrid w:val="0"/>
              <w:spacing w:line="386" w:lineRule="exact"/>
              <w:ind w:firstLine="0"/>
              <w:jc w:val="right"/>
            </w:pPr>
            <w:r>
              <w:rPr>
                <w:rFonts w:eastAsia="Times New Roman" w:cs="Consolas"/>
                <w:color w:val="7F807F"/>
                <w:szCs w:val="24"/>
              </w:rPr>
              <w:t>1</w:t>
            </w:r>
          </w:p>
        </w:tc>
        <w:tc>
          <w:tcPr>
            <w:tcW w:w="9000" w:type="dxa"/>
            <w:tcMar>
              <w:top w:w="0" w:type="dxa"/>
              <w:left w:w="75" w:type="dxa"/>
              <w:bottom w:w="0" w:type="dxa"/>
              <w:right w:w="0" w:type="dxa"/>
            </w:tcMar>
          </w:tcPr>
          <w:p w14:paraId="6B28C4D8"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"""Q2</w:t>
            </w:r>
            <w:r>
              <w:rPr>
                <w:rFonts w:ascii="Consolas" w:eastAsia="微软雅黑" w:hAnsi="Consolas" w:cs="Consolas"/>
                <w:color w:val="008470"/>
                <w:szCs w:val="24"/>
                <w:lang w:eastAsia="zh-CN"/>
              </w:rPr>
              <w:t>因果日前净负荷预测与整日残差情景生成。</w:t>
            </w:r>
          </w:p>
        </w:tc>
        <w:tc>
          <w:tcPr>
            <w:tcW w:w="80" w:type="dxa"/>
            <w:shd w:val="clear" w:color="auto" w:fill="CED4F4"/>
            <w:tcMar>
              <w:top w:w="0" w:type="dxa"/>
              <w:left w:w="0" w:type="dxa"/>
              <w:bottom w:w="0" w:type="dxa"/>
              <w:right w:w="0" w:type="dxa"/>
            </w:tcMar>
          </w:tcPr>
          <w:p w14:paraId="161477DA" w14:textId="77777777" w:rsidR="00DA4077" w:rsidRDefault="00DA4077">
            <w:pPr>
              <w:snapToGrid w:val="0"/>
              <w:spacing w:line="20" w:lineRule="exact"/>
              <w:ind w:firstLine="0"/>
              <w:rPr>
                <w:lang w:eastAsia="zh-CN"/>
              </w:rPr>
            </w:pPr>
          </w:p>
        </w:tc>
      </w:tr>
      <w:tr w:rsidR="00DA4077" w14:paraId="0EA834FA" w14:textId="77777777">
        <w:trPr>
          <w:cantSplit/>
        </w:trPr>
        <w:tc>
          <w:tcPr>
            <w:tcW w:w="540" w:type="dxa"/>
            <w:tcMar>
              <w:top w:w="0" w:type="dxa"/>
              <w:left w:w="0" w:type="dxa"/>
              <w:bottom w:w="0" w:type="dxa"/>
              <w:right w:w="100" w:type="dxa"/>
            </w:tcMar>
          </w:tcPr>
          <w:p w14:paraId="70237CEE" w14:textId="77777777" w:rsidR="00DA4077" w:rsidRDefault="00000000">
            <w:pPr>
              <w:snapToGrid w:val="0"/>
              <w:spacing w:line="386" w:lineRule="exact"/>
              <w:ind w:firstLine="0"/>
              <w:jc w:val="right"/>
            </w:pPr>
            <w:r>
              <w:rPr>
                <w:rFonts w:eastAsia="Times New Roman" w:cs="Consolas"/>
                <w:color w:val="7F807F"/>
                <w:szCs w:val="24"/>
              </w:rPr>
              <w:t>2</w:t>
            </w:r>
          </w:p>
        </w:tc>
        <w:tc>
          <w:tcPr>
            <w:tcW w:w="9000" w:type="dxa"/>
            <w:tcMar>
              <w:top w:w="0" w:type="dxa"/>
              <w:left w:w="75" w:type="dxa"/>
              <w:bottom w:w="0" w:type="dxa"/>
              <w:right w:w="0" w:type="dxa"/>
            </w:tcMar>
          </w:tcPr>
          <w:p w14:paraId="1C7CBA43"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7802634B" w14:textId="77777777" w:rsidR="00DA4077" w:rsidRDefault="00DA4077">
            <w:pPr>
              <w:snapToGrid w:val="0"/>
              <w:spacing w:line="20" w:lineRule="exact"/>
              <w:ind w:firstLine="0"/>
            </w:pPr>
          </w:p>
        </w:tc>
      </w:tr>
      <w:tr w:rsidR="00DA4077" w14:paraId="099FE9A7" w14:textId="77777777">
        <w:trPr>
          <w:cantSplit/>
        </w:trPr>
        <w:tc>
          <w:tcPr>
            <w:tcW w:w="540" w:type="dxa"/>
            <w:tcMar>
              <w:top w:w="0" w:type="dxa"/>
              <w:left w:w="0" w:type="dxa"/>
              <w:bottom w:w="0" w:type="dxa"/>
              <w:right w:w="100" w:type="dxa"/>
            </w:tcMar>
          </w:tcPr>
          <w:p w14:paraId="660510B1" w14:textId="77777777" w:rsidR="00DA4077" w:rsidRDefault="00000000">
            <w:pPr>
              <w:snapToGrid w:val="0"/>
              <w:spacing w:line="386" w:lineRule="exact"/>
              <w:ind w:firstLine="0"/>
              <w:jc w:val="right"/>
            </w:pPr>
            <w:r>
              <w:rPr>
                <w:rFonts w:eastAsia="Times New Roman" w:cs="Consolas"/>
                <w:color w:val="7F807F"/>
                <w:szCs w:val="24"/>
              </w:rPr>
              <w:t>3</w:t>
            </w:r>
          </w:p>
        </w:tc>
        <w:tc>
          <w:tcPr>
            <w:tcW w:w="9000" w:type="dxa"/>
            <w:tcMar>
              <w:top w:w="0" w:type="dxa"/>
              <w:left w:w="75" w:type="dxa"/>
              <w:bottom w:w="0" w:type="dxa"/>
              <w:right w:w="0" w:type="dxa"/>
            </w:tcMar>
          </w:tcPr>
          <w:p w14:paraId="6B5E4724" w14:textId="77777777" w:rsidR="00DA4077" w:rsidRDefault="00000000">
            <w:pPr>
              <w:snapToGrid w:val="0"/>
              <w:spacing w:line="386" w:lineRule="exact"/>
              <w:ind w:left="400" w:hanging="400"/>
              <w:jc w:val="left"/>
            </w:pPr>
            <w:r>
              <w:rPr>
                <w:rFonts w:ascii="Consolas" w:eastAsia="微软雅黑" w:hAnsi="Consolas" w:cs="Consolas"/>
                <w:color w:val="008470"/>
                <w:szCs w:val="24"/>
              </w:rPr>
              <w:t>所有函数均通过</w:t>
            </w:r>
            <w:r>
              <w:rPr>
                <w:rFonts w:ascii="Consolas" w:eastAsia="微软雅黑" w:hAnsi="Consolas" w:cs="Consolas"/>
                <w:color w:val="008470"/>
                <w:szCs w:val="24"/>
              </w:rPr>
              <w:t xml:space="preserve"> history_end </w:t>
            </w:r>
            <w:r>
              <w:rPr>
                <w:rFonts w:ascii="Consolas" w:eastAsia="微软雅黑" w:hAnsi="Consolas" w:cs="Consolas"/>
                <w:color w:val="008470"/>
                <w:szCs w:val="24"/>
              </w:rPr>
              <w:t>明确限制标签可见范围。任何目标日的真实值只在</w:t>
            </w:r>
          </w:p>
        </w:tc>
        <w:tc>
          <w:tcPr>
            <w:tcW w:w="80" w:type="dxa"/>
            <w:shd w:val="clear" w:color="auto" w:fill="CED4F4"/>
            <w:tcMar>
              <w:top w:w="0" w:type="dxa"/>
              <w:left w:w="0" w:type="dxa"/>
              <w:bottom w:w="0" w:type="dxa"/>
              <w:right w:w="0" w:type="dxa"/>
            </w:tcMar>
          </w:tcPr>
          <w:p w14:paraId="1ADC1F0D" w14:textId="77777777" w:rsidR="00DA4077" w:rsidRDefault="00DA4077">
            <w:pPr>
              <w:snapToGrid w:val="0"/>
              <w:spacing w:line="20" w:lineRule="exact"/>
              <w:ind w:firstLine="0"/>
            </w:pPr>
          </w:p>
        </w:tc>
      </w:tr>
      <w:tr w:rsidR="00DA4077" w14:paraId="025A428D" w14:textId="77777777">
        <w:trPr>
          <w:cantSplit/>
        </w:trPr>
        <w:tc>
          <w:tcPr>
            <w:tcW w:w="540" w:type="dxa"/>
            <w:tcMar>
              <w:top w:w="0" w:type="dxa"/>
              <w:left w:w="0" w:type="dxa"/>
              <w:bottom w:w="0" w:type="dxa"/>
              <w:right w:w="100" w:type="dxa"/>
            </w:tcMar>
          </w:tcPr>
          <w:p w14:paraId="56D35A6C" w14:textId="77777777" w:rsidR="00DA4077" w:rsidRDefault="00000000">
            <w:pPr>
              <w:snapToGrid w:val="0"/>
              <w:spacing w:line="386" w:lineRule="exact"/>
              <w:ind w:firstLine="0"/>
              <w:jc w:val="right"/>
            </w:pPr>
            <w:r>
              <w:rPr>
                <w:rFonts w:eastAsia="Times New Roman" w:cs="Consolas"/>
                <w:color w:val="7F807F"/>
                <w:szCs w:val="24"/>
              </w:rPr>
              <w:t>4</w:t>
            </w:r>
          </w:p>
        </w:tc>
        <w:tc>
          <w:tcPr>
            <w:tcW w:w="9000" w:type="dxa"/>
            <w:tcMar>
              <w:top w:w="0" w:type="dxa"/>
              <w:left w:w="75" w:type="dxa"/>
              <w:bottom w:w="0" w:type="dxa"/>
              <w:right w:w="0" w:type="dxa"/>
            </w:tcMar>
          </w:tcPr>
          <w:p w14:paraId="0540C844"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该日完成后进入残差库。候选包括季节加权朴素法</w:t>
            </w:r>
            <w:r>
              <w:rPr>
                <w:rFonts w:ascii="Consolas" w:eastAsia="微软雅黑" w:hAnsi="Consolas" w:cs="Consolas"/>
                <w:color w:val="008470"/>
                <w:szCs w:val="24"/>
                <w:lang w:eastAsia="zh-CN"/>
              </w:rPr>
              <w:t>N1</w:t>
            </w:r>
            <w:r>
              <w:rPr>
                <w:rFonts w:ascii="Consolas" w:eastAsia="微软雅黑" w:hAnsi="Consolas" w:cs="Consolas"/>
                <w:color w:val="008470"/>
                <w:szCs w:val="24"/>
                <w:lang w:eastAsia="zh-CN"/>
              </w:rPr>
              <w:t>与岭回归</w:t>
            </w:r>
            <w:r>
              <w:rPr>
                <w:rFonts w:ascii="Consolas" w:eastAsia="微软雅黑" w:hAnsi="Consolas" w:cs="Consolas"/>
                <w:color w:val="008470"/>
                <w:szCs w:val="24"/>
                <w:lang w:eastAsia="zh-CN"/>
              </w:rPr>
              <w:t>N3</w:t>
            </w:r>
            <w:r>
              <w:rPr>
                <w:rFonts w:ascii="Consolas" w:eastAsia="微软雅黑" w:hAnsi="Consolas" w:cs="Consolas"/>
                <w:color w:val="008470"/>
                <w:szCs w:val="24"/>
                <w:lang w:eastAsia="zh-CN"/>
              </w:rPr>
              <w:t>。</w:t>
            </w:r>
          </w:p>
        </w:tc>
        <w:tc>
          <w:tcPr>
            <w:tcW w:w="80" w:type="dxa"/>
            <w:shd w:val="clear" w:color="auto" w:fill="CED4F4"/>
            <w:tcMar>
              <w:top w:w="0" w:type="dxa"/>
              <w:left w:w="0" w:type="dxa"/>
              <w:bottom w:w="0" w:type="dxa"/>
              <w:right w:w="0" w:type="dxa"/>
            </w:tcMar>
          </w:tcPr>
          <w:p w14:paraId="214F82D1" w14:textId="77777777" w:rsidR="00DA4077" w:rsidRDefault="00DA4077">
            <w:pPr>
              <w:snapToGrid w:val="0"/>
              <w:spacing w:line="20" w:lineRule="exact"/>
              <w:ind w:firstLine="0"/>
              <w:rPr>
                <w:lang w:eastAsia="zh-CN"/>
              </w:rPr>
            </w:pPr>
          </w:p>
        </w:tc>
      </w:tr>
      <w:tr w:rsidR="00DA4077" w14:paraId="3DBA5095" w14:textId="77777777">
        <w:trPr>
          <w:cantSplit/>
        </w:trPr>
        <w:tc>
          <w:tcPr>
            <w:tcW w:w="540" w:type="dxa"/>
            <w:tcMar>
              <w:top w:w="0" w:type="dxa"/>
              <w:left w:w="0" w:type="dxa"/>
              <w:bottom w:w="0" w:type="dxa"/>
              <w:right w:w="100" w:type="dxa"/>
            </w:tcMar>
          </w:tcPr>
          <w:p w14:paraId="5BB7DEA8" w14:textId="77777777" w:rsidR="00DA4077" w:rsidRDefault="00000000">
            <w:pPr>
              <w:snapToGrid w:val="0"/>
              <w:spacing w:line="386" w:lineRule="exact"/>
              <w:ind w:firstLine="0"/>
              <w:jc w:val="right"/>
            </w:pPr>
            <w:r>
              <w:rPr>
                <w:rFonts w:eastAsia="Times New Roman" w:cs="Consolas"/>
                <w:color w:val="7F807F"/>
                <w:szCs w:val="24"/>
              </w:rPr>
              <w:t>5</w:t>
            </w:r>
          </w:p>
        </w:tc>
        <w:tc>
          <w:tcPr>
            <w:tcW w:w="9000" w:type="dxa"/>
            <w:tcMar>
              <w:top w:w="0" w:type="dxa"/>
              <w:left w:w="75" w:type="dxa"/>
              <w:bottom w:w="0" w:type="dxa"/>
              <w:right w:w="0" w:type="dxa"/>
            </w:tcMar>
          </w:tcPr>
          <w:p w14:paraId="37E5BF28" w14:textId="77777777" w:rsidR="00DA4077" w:rsidRDefault="00000000">
            <w:pPr>
              <w:snapToGrid w:val="0"/>
              <w:spacing w:line="386" w:lineRule="exact"/>
              <w:ind w:left="400" w:hanging="400"/>
              <w:jc w:val="left"/>
            </w:pP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03E33023" w14:textId="77777777" w:rsidR="00DA4077" w:rsidRDefault="00DA4077">
            <w:pPr>
              <w:snapToGrid w:val="0"/>
              <w:spacing w:line="20" w:lineRule="exact"/>
              <w:ind w:firstLine="0"/>
            </w:pPr>
          </w:p>
        </w:tc>
      </w:tr>
      <w:tr w:rsidR="00DA4077" w14:paraId="63FA7BFC" w14:textId="77777777">
        <w:trPr>
          <w:cantSplit/>
        </w:trPr>
        <w:tc>
          <w:tcPr>
            <w:tcW w:w="540" w:type="dxa"/>
            <w:tcMar>
              <w:top w:w="0" w:type="dxa"/>
              <w:left w:w="0" w:type="dxa"/>
              <w:bottom w:w="0" w:type="dxa"/>
              <w:right w:w="100" w:type="dxa"/>
            </w:tcMar>
          </w:tcPr>
          <w:p w14:paraId="2FB241DE" w14:textId="77777777" w:rsidR="00DA4077" w:rsidRDefault="00000000">
            <w:pPr>
              <w:snapToGrid w:val="0"/>
              <w:spacing w:line="386" w:lineRule="exact"/>
              <w:ind w:firstLine="0"/>
              <w:jc w:val="right"/>
            </w:pPr>
            <w:r>
              <w:rPr>
                <w:rFonts w:eastAsia="Times New Roman" w:cs="Consolas"/>
                <w:color w:val="7F807F"/>
                <w:szCs w:val="24"/>
              </w:rPr>
              <w:t>6</w:t>
            </w:r>
          </w:p>
        </w:tc>
        <w:tc>
          <w:tcPr>
            <w:tcW w:w="9000" w:type="dxa"/>
            <w:tcMar>
              <w:top w:w="0" w:type="dxa"/>
              <w:left w:w="75" w:type="dxa"/>
              <w:bottom w:w="0" w:type="dxa"/>
              <w:right w:w="0" w:type="dxa"/>
            </w:tcMar>
          </w:tcPr>
          <w:p w14:paraId="64959E0A"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ADCCEE8" w14:textId="77777777" w:rsidR="00DA4077" w:rsidRDefault="00DA4077">
            <w:pPr>
              <w:snapToGrid w:val="0"/>
              <w:spacing w:line="20" w:lineRule="exact"/>
              <w:ind w:firstLine="0"/>
            </w:pPr>
          </w:p>
        </w:tc>
      </w:tr>
      <w:tr w:rsidR="00DA4077" w14:paraId="37DDEAC0" w14:textId="77777777">
        <w:trPr>
          <w:cantSplit/>
        </w:trPr>
        <w:tc>
          <w:tcPr>
            <w:tcW w:w="540" w:type="dxa"/>
            <w:tcMar>
              <w:top w:w="0" w:type="dxa"/>
              <w:left w:w="0" w:type="dxa"/>
              <w:bottom w:w="0" w:type="dxa"/>
              <w:right w:w="100" w:type="dxa"/>
            </w:tcMar>
          </w:tcPr>
          <w:p w14:paraId="1B736D5B" w14:textId="77777777" w:rsidR="00DA4077" w:rsidRDefault="00000000">
            <w:pPr>
              <w:snapToGrid w:val="0"/>
              <w:spacing w:line="386" w:lineRule="exact"/>
              <w:ind w:firstLine="0"/>
              <w:jc w:val="right"/>
            </w:pPr>
            <w:r>
              <w:rPr>
                <w:rFonts w:eastAsia="Times New Roman" w:cs="Consolas"/>
                <w:color w:val="7F807F"/>
                <w:szCs w:val="24"/>
              </w:rPr>
              <w:t>7</w:t>
            </w:r>
          </w:p>
        </w:tc>
        <w:tc>
          <w:tcPr>
            <w:tcW w:w="9000" w:type="dxa"/>
            <w:tcMar>
              <w:top w:w="0" w:type="dxa"/>
              <w:left w:w="75" w:type="dxa"/>
              <w:bottom w:w="0" w:type="dxa"/>
              <w:right w:w="0" w:type="dxa"/>
            </w:tcMar>
          </w:tcPr>
          <w:p w14:paraId="36370ABC"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__future__ </w:t>
            </w:r>
            <w:r>
              <w:rPr>
                <w:rFonts w:ascii="Consolas" w:eastAsia="微软雅黑" w:hAnsi="Consolas" w:cs="Consolas"/>
                <w:color w:val="006EB8"/>
                <w:szCs w:val="24"/>
              </w:rPr>
              <w:t>import</w:t>
            </w:r>
            <w:r>
              <w:rPr>
                <w:rFonts w:ascii="Consolas" w:eastAsia="微软雅黑" w:hAnsi="Consolas" w:cs="Consolas"/>
                <w:szCs w:val="24"/>
              </w:rPr>
              <w:t xml:space="preserve"> annotations</w:t>
            </w:r>
          </w:p>
        </w:tc>
        <w:tc>
          <w:tcPr>
            <w:tcW w:w="80" w:type="dxa"/>
            <w:shd w:val="clear" w:color="auto" w:fill="CED4F4"/>
            <w:tcMar>
              <w:top w:w="0" w:type="dxa"/>
              <w:left w:w="0" w:type="dxa"/>
              <w:bottom w:w="0" w:type="dxa"/>
              <w:right w:w="0" w:type="dxa"/>
            </w:tcMar>
          </w:tcPr>
          <w:p w14:paraId="78A39D7E" w14:textId="77777777" w:rsidR="00DA4077" w:rsidRDefault="00DA4077">
            <w:pPr>
              <w:snapToGrid w:val="0"/>
              <w:spacing w:line="20" w:lineRule="exact"/>
              <w:ind w:firstLine="0"/>
            </w:pPr>
          </w:p>
        </w:tc>
      </w:tr>
      <w:tr w:rsidR="00DA4077" w14:paraId="3E6934C5" w14:textId="77777777">
        <w:trPr>
          <w:cantSplit/>
        </w:trPr>
        <w:tc>
          <w:tcPr>
            <w:tcW w:w="540" w:type="dxa"/>
            <w:tcMar>
              <w:top w:w="0" w:type="dxa"/>
              <w:left w:w="0" w:type="dxa"/>
              <w:bottom w:w="0" w:type="dxa"/>
              <w:right w:w="100" w:type="dxa"/>
            </w:tcMar>
          </w:tcPr>
          <w:p w14:paraId="5783AAE1" w14:textId="77777777" w:rsidR="00DA4077" w:rsidRDefault="00000000">
            <w:pPr>
              <w:snapToGrid w:val="0"/>
              <w:spacing w:line="386" w:lineRule="exact"/>
              <w:ind w:firstLine="0"/>
              <w:jc w:val="right"/>
            </w:pPr>
            <w:r>
              <w:rPr>
                <w:rFonts w:eastAsia="Times New Roman" w:cs="Consolas"/>
                <w:color w:val="7F807F"/>
                <w:szCs w:val="24"/>
              </w:rPr>
              <w:t>8</w:t>
            </w:r>
          </w:p>
        </w:tc>
        <w:tc>
          <w:tcPr>
            <w:tcW w:w="9000" w:type="dxa"/>
            <w:tcMar>
              <w:top w:w="0" w:type="dxa"/>
              <w:left w:w="75" w:type="dxa"/>
              <w:bottom w:w="0" w:type="dxa"/>
              <w:right w:w="0" w:type="dxa"/>
            </w:tcMar>
          </w:tcPr>
          <w:p w14:paraId="713F5F7D"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73F31E0" w14:textId="77777777" w:rsidR="00DA4077" w:rsidRDefault="00DA4077">
            <w:pPr>
              <w:snapToGrid w:val="0"/>
              <w:spacing w:line="20" w:lineRule="exact"/>
              <w:ind w:firstLine="0"/>
            </w:pPr>
          </w:p>
        </w:tc>
      </w:tr>
      <w:tr w:rsidR="00DA4077" w14:paraId="0352A1A1" w14:textId="77777777">
        <w:trPr>
          <w:cantSplit/>
        </w:trPr>
        <w:tc>
          <w:tcPr>
            <w:tcW w:w="540" w:type="dxa"/>
            <w:tcMar>
              <w:top w:w="0" w:type="dxa"/>
              <w:left w:w="0" w:type="dxa"/>
              <w:bottom w:w="0" w:type="dxa"/>
              <w:right w:w="100" w:type="dxa"/>
            </w:tcMar>
          </w:tcPr>
          <w:p w14:paraId="651A2D99" w14:textId="77777777" w:rsidR="00DA4077" w:rsidRDefault="00000000">
            <w:pPr>
              <w:snapToGrid w:val="0"/>
              <w:spacing w:line="386" w:lineRule="exact"/>
              <w:ind w:firstLine="0"/>
              <w:jc w:val="right"/>
            </w:pPr>
            <w:r>
              <w:rPr>
                <w:rFonts w:eastAsia="Times New Roman" w:cs="Consolas"/>
                <w:color w:val="7F807F"/>
                <w:szCs w:val="24"/>
              </w:rPr>
              <w:t>9</w:t>
            </w:r>
          </w:p>
        </w:tc>
        <w:tc>
          <w:tcPr>
            <w:tcW w:w="9000" w:type="dxa"/>
            <w:tcMar>
              <w:top w:w="0" w:type="dxa"/>
              <w:left w:w="75" w:type="dxa"/>
              <w:bottom w:w="0" w:type="dxa"/>
              <w:right w:w="0" w:type="dxa"/>
            </w:tcMar>
          </w:tcPr>
          <w:p w14:paraId="38544416"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dataclasses </w:t>
            </w:r>
            <w:r>
              <w:rPr>
                <w:rFonts w:ascii="Consolas" w:eastAsia="微软雅黑" w:hAnsi="Consolas" w:cs="Consolas"/>
                <w:color w:val="006EB8"/>
                <w:szCs w:val="24"/>
              </w:rPr>
              <w:t>import</w:t>
            </w:r>
            <w:r>
              <w:rPr>
                <w:rFonts w:ascii="Consolas" w:eastAsia="微软雅黑" w:hAnsi="Consolas" w:cs="Consolas"/>
                <w:szCs w:val="24"/>
              </w:rPr>
              <w:t xml:space="preserve"> dataclass</w:t>
            </w:r>
          </w:p>
        </w:tc>
        <w:tc>
          <w:tcPr>
            <w:tcW w:w="80" w:type="dxa"/>
            <w:shd w:val="clear" w:color="auto" w:fill="CED4F4"/>
            <w:tcMar>
              <w:top w:w="0" w:type="dxa"/>
              <w:left w:w="0" w:type="dxa"/>
              <w:bottom w:w="0" w:type="dxa"/>
              <w:right w:w="0" w:type="dxa"/>
            </w:tcMar>
          </w:tcPr>
          <w:p w14:paraId="13C4E35A" w14:textId="77777777" w:rsidR="00DA4077" w:rsidRDefault="00DA4077">
            <w:pPr>
              <w:snapToGrid w:val="0"/>
              <w:spacing w:line="20" w:lineRule="exact"/>
              <w:ind w:firstLine="0"/>
            </w:pPr>
          </w:p>
        </w:tc>
      </w:tr>
      <w:tr w:rsidR="00DA4077" w14:paraId="4C85B49C" w14:textId="77777777">
        <w:trPr>
          <w:cantSplit/>
        </w:trPr>
        <w:tc>
          <w:tcPr>
            <w:tcW w:w="540" w:type="dxa"/>
            <w:tcMar>
              <w:top w:w="0" w:type="dxa"/>
              <w:left w:w="0" w:type="dxa"/>
              <w:bottom w:w="0" w:type="dxa"/>
              <w:right w:w="100" w:type="dxa"/>
            </w:tcMar>
          </w:tcPr>
          <w:p w14:paraId="140F5E3B" w14:textId="77777777" w:rsidR="00DA4077" w:rsidRDefault="00000000">
            <w:pPr>
              <w:snapToGrid w:val="0"/>
              <w:spacing w:line="386" w:lineRule="exact"/>
              <w:ind w:firstLine="0"/>
              <w:jc w:val="right"/>
            </w:pPr>
            <w:r>
              <w:rPr>
                <w:rFonts w:eastAsia="Times New Roman" w:cs="Consolas"/>
                <w:color w:val="7F807F"/>
                <w:szCs w:val="24"/>
              </w:rPr>
              <w:t>10</w:t>
            </w:r>
          </w:p>
        </w:tc>
        <w:tc>
          <w:tcPr>
            <w:tcW w:w="9000" w:type="dxa"/>
            <w:tcMar>
              <w:top w:w="0" w:type="dxa"/>
              <w:left w:w="75" w:type="dxa"/>
              <w:bottom w:w="0" w:type="dxa"/>
              <w:right w:w="0" w:type="dxa"/>
            </w:tcMar>
          </w:tcPr>
          <w:p w14:paraId="2C9EAE84"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E99C775" w14:textId="77777777" w:rsidR="00DA4077" w:rsidRDefault="00DA4077">
            <w:pPr>
              <w:snapToGrid w:val="0"/>
              <w:spacing w:line="20" w:lineRule="exact"/>
              <w:ind w:firstLine="0"/>
            </w:pPr>
          </w:p>
        </w:tc>
      </w:tr>
      <w:tr w:rsidR="00DA4077" w14:paraId="7C26D668" w14:textId="77777777">
        <w:trPr>
          <w:cantSplit/>
        </w:trPr>
        <w:tc>
          <w:tcPr>
            <w:tcW w:w="540" w:type="dxa"/>
            <w:tcMar>
              <w:top w:w="0" w:type="dxa"/>
              <w:left w:w="0" w:type="dxa"/>
              <w:bottom w:w="0" w:type="dxa"/>
              <w:right w:w="100" w:type="dxa"/>
            </w:tcMar>
          </w:tcPr>
          <w:p w14:paraId="406EAE19" w14:textId="77777777" w:rsidR="00DA4077" w:rsidRDefault="00000000">
            <w:pPr>
              <w:snapToGrid w:val="0"/>
              <w:spacing w:line="386" w:lineRule="exact"/>
              <w:ind w:firstLine="0"/>
              <w:jc w:val="right"/>
            </w:pPr>
            <w:r>
              <w:rPr>
                <w:rFonts w:eastAsia="Times New Roman" w:cs="Consolas"/>
                <w:color w:val="7F807F"/>
                <w:szCs w:val="24"/>
              </w:rPr>
              <w:t>11</w:t>
            </w:r>
          </w:p>
        </w:tc>
        <w:tc>
          <w:tcPr>
            <w:tcW w:w="9000" w:type="dxa"/>
            <w:tcMar>
              <w:top w:w="0" w:type="dxa"/>
              <w:left w:w="75" w:type="dxa"/>
              <w:bottom w:w="0" w:type="dxa"/>
              <w:right w:w="0" w:type="dxa"/>
            </w:tcMar>
          </w:tcPr>
          <w:p w14:paraId="7119BE5C"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numpy </w:t>
            </w:r>
            <w:r>
              <w:rPr>
                <w:rFonts w:ascii="Consolas" w:eastAsia="微软雅黑" w:hAnsi="Consolas" w:cs="Consolas"/>
                <w:color w:val="006EB8"/>
                <w:szCs w:val="24"/>
              </w:rPr>
              <w:t>as</w:t>
            </w:r>
            <w:r>
              <w:rPr>
                <w:rFonts w:ascii="Consolas" w:eastAsia="微软雅黑" w:hAnsi="Consolas" w:cs="Consolas"/>
                <w:szCs w:val="24"/>
              </w:rPr>
              <w:t xml:space="preserve"> np</w:t>
            </w:r>
          </w:p>
        </w:tc>
        <w:tc>
          <w:tcPr>
            <w:tcW w:w="80" w:type="dxa"/>
            <w:shd w:val="clear" w:color="auto" w:fill="CED4F4"/>
            <w:tcMar>
              <w:top w:w="0" w:type="dxa"/>
              <w:left w:w="0" w:type="dxa"/>
              <w:bottom w:w="0" w:type="dxa"/>
              <w:right w:w="0" w:type="dxa"/>
            </w:tcMar>
          </w:tcPr>
          <w:p w14:paraId="03A8C1FE" w14:textId="77777777" w:rsidR="00DA4077" w:rsidRDefault="00DA4077">
            <w:pPr>
              <w:snapToGrid w:val="0"/>
              <w:spacing w:line="20" w:lineRule="exact"/>
              <w:ind w:firstLine="0"/>
            </w:pPr>
          </w:p>
        </w:tc>
      </w:tr>
      <w:tr w:rsidR="00DA4077" w14:paraId="05CDD267" w14:textId="77777777">
        <w:trPr>
          <w:cantSplit/>
        </w:trPr>
        <w:tc>
          <w:tcPr>
            <w:tcW w:w="540" w:type="dxa"/>
            <w:tcMar>
              <w:top w:w="0" w:type="dxa"/>
              <w:left w:w="0" w:type="dxa"/>
              <w:bottom w:w="0" w:type="dxa"/>
              <w:right w:w="100" w:type="dxa"/>
            </w:tcMar>
          </w:tcPr>
          <w:p w14:paraId="78FC4944" w14:textId="77777777" w:rsidR="00DA4077" w:rsidRDefault="00000000">
            <w:pPr>
              <w:snapToGrid w:val="0"/>
              <w:spacing w:line="386" w:lineRule="exact"/>
              <w:ind w:firstLine="0"/>
              <w:jc w:val="right"/>
            </w:pPr>
            <w:r>
              <w:rPr>
                <w:rFonts w:eastAsia="Times New Roman" w:cs="Consolas"/>
                <w:color w:val="7F807F"/>
                <w:szCs w:val="24"/>
              </w:rPr>
              <w:t>12</w:t>
            </w:r>
          </w:p>
        </w:tc>
        <w:tc>
          <w:tcPr>
            <w:tcW w:w="9000" w:type="dxa"/>
            <w:tcMar>
              <w:top w:w="0" w:type="dxa"/>
              <w:left w:w="75" w:type="dxa"/>
              <w:bottom w:w="0" w:type="dxa"/>
              <w:right w:w="0" w:type="dxa"/>
            </w:tcMar>
          </w:tcPr>
          <w:p w14:paraId="0193AEB7"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w:t>
            </w:r>
            <w:proofErr w:type="gramStart"/>
            <w:r>
              <w:rPr>
                <w:rFonts w:ascii="Consolas" w:eastAsia="微软雅黑" w:hAnsi="Consolas" w:cs="Consolas"/>
                <w:szCs w:val="24"/>
              </w:rPr>
              <w:t>sklearn.linear</w:t>
            </w:r>
            <w:proofErr w:type="gramEnd"/>
            <w:r>
              <w:rPr>
                <w:rFonts w:ascii="Consolas" w:eastAsia="微软雅黑" w:hAnsi="Consolas" w:cs="Consolas"/>
                <w:szCs w:val="24"/>
              </w:rPr>
              <w:t xml:space="preserve">_model </w:t>
            </w:r>
            <w:r>
              <w:rPr>
                <w:rFonts w:ascii="Consolas" w:eastAsia="微软雅黑" w:hAnsi="Consolas" w:cs="Consolas"/>
                <w:color w:val="006EB8"/>
                <w:szCs w:val="24"/>
              </w:rPr>
              <w:t>import</w:t>
            </w:r>
            <w:r>
              <w:rPr>
                <w:rFonts w:ascii="Consolas" w:eastAsia="微软雅黑" w:hAnsi="Consolas" w:cs="Consolas"/>
                <w:szCs w:val="24"/>
              </w:rPr>
              <w:t xml:space="preserve"> Ridge</w:t>
            </w:r>
          </w:p>
        </w:tc>
        <w:tc>
          <w:tcPr>
            <w:tcW w:w="80" w:type="dxa"/>
            <w:shd w:val="clear" w:color="auto" w:fill="CED4F4"/>
            <w:tcMar>
              <w:top w:w="0" w:type="dxa"/>
              <w:left w:w="0" w:type="dxa"/>
              <w:bottom w:w="0" w:type="dxa"/>
              <w:right w:w="0" w:type="dxa"/>
            </w:tcMar>
          </w:tcPr>
          <w:p w14:paraId="19A26372" w14:textId="77777777" w:rsidR="00DA4077" w:rsidRDefault="00DA4077">
            <w:pPr>
              <w:snapToGrid w:val="0"/>
              <w:spacing w:line="20" w:lineRule="exact"/>
              <w:ind w:firstLine="0"/>
            </w:pPr>
          </w:p>
        </w:tc>
      </w:tr>
      <w:tr w:rsidR="00DA4077" w14:paraId="1373272C" w14:textId="77777777">
        <w:trPr>
          <w:cantSplit/>
        </w:trPr>
        <w:tc>
          <w:tcPr>
            <w:tcW w:w="540" w:type="dxa"/>
            <w:tcMar>
              <w:top w:w="0" w:type="dxa"/>
              <w:left w:w="0" w:type="dxa"/>
              <w:bottom w:w="0" w:type="dxa"/>
              <w:right w:w="100" w:type="dxa"/>
            </w:tcMar>
          </w:tcPr>
          <w:p w14:paraId="440D6B0F" w14:textId="77777777" w:rsidR="00DA4077" w:rsidRDefault="00000000">
            <w:pPr>
              <w:snapToGrid w:val="0"/>
              <w:spacing w:line="386" w:lineRule="exact"/>
              <w:ind w:firstLine="0"/>
              <w:jc w:val="right"/>
            </w:pPr>
            <w:r>
              <w:rPr>
                <w:rFonts w:eastAsia="Times New Roman" w:cs="Consolas"/>
                <w:color w:val="7F807F"/>
                <w:szCs w:val="24"/>
              </w:rPr>
              <w:t>13</w:t>
            </w:r>
          </w:p>
        </w:tc>
        <w:tc>
          <w:tcPr>
            <w:tcW w:w="9000" w:type="dxa"/>
            <w:tcMar>
              <w:top w:w="0" w:type="dxa"/>
              <w:left w:w="75" w:type="dxa"/>
              <w:bottom w:w="0" w:type="dxa"/>
              <w:right w:w="0" w:type="dxa"/>
            </w:tcMar>
          </w:tcPr>
          <w:p w14:paraId="51D0F208"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w:t>
            </w:r>
            <w:proofErr w:type="gramStart"/>
            <w:r>
              <w:rPr>
                <w:rFonts w:ascii="Consolas" w:eastAsia="微软雅黑" w:hAnsi="Consolas" w:cs="Consolas"/>
                <w:szCs w:val="24"/>
              </w:rPr>
              <w:t>sklearn.pipeline</w:t>
            </w:r>
            <w:proofErr w:type="gramEnd"/>
            <w:r>
              <w:rPr>
                <w:rFonts w:ascii="Consolas" w:eastAsia="微软雅黑" w:hAnsi="Consolas" w:cs="Consolas"/>
                <w:szCs w:val="24"/>
              </w:rPr>
              <w:t xml:space="preserve"> </w:t>
            </w:r>
            <w:r>
              <w:rPr>
                <w:rFonts w:ascii="Consolas" w:eastAsia="微软雅黑" w:hAnsi="Consolas" w:cs="Consolas"/>
                <w:color w:val="006EB8"/>
                <w:szCs w:val="24"/>
              </w:rPr>
              <w:t>import</w:t>
            </w:r>
            <w:r>
              <w:rPr>
                <w:rFonts w:ascii="Consolas" w:eastAsia="微软雅黑" w:hAnsi="Consolas" w:cs="Consolas"/>
                <w:szCs w:val="24"/>
              </w:rPr>
              <w:t xml:space="preserve"> make_pipeline</w:t>
            </w:r>
          </w:p>
        </w:tc>
        <w:tc>
          <w:tcPr>
            <w:tcW w:w="80" w:type="dxa"/>
            <w:shd w:val="clear" w:color="auto" w:fill="CED4F4"/>
            <w:tcMar>
              <w:top w:w="0" w:type="dxa"/>
              <w:left w:w="0" w:type="dxa"/>
              <w:bottom w:w="0" w:type="dxa"/>
              <w:right w:w="0" w:type="dxa"/>
            </w:tcMar>
          </w:tcPr>
          <w:p w14:paraId="57E1FB51" w14:textId="77777777" w:rsidR="00DA4077" w:rsidRDefault="00DA4077">
            <w:pPr>
              <w:snapToGrid w:val="0"/>
              <w:spacing w:line="20" w:lineRule="exact"/>
              <w:ind w:firstLine="0"/>
            </w:pPr>
          </w:p>
        </w:tc>
      </w:tr>
      <w:tr w:rsidR="00DA4077" w14:paraId="1FF19920" w14:textId="77777777">
        <w:trPr>
          <w:cantSplit/>
        </w:trPr>
        <w:tc>
          <w:tcPr>
            <w:tcW w:w="540" w:type="dxa"/>
            <w:tcMar>
              <w:top w:w="0" w:type="dxa"/>
              <w:left w:w="0" w:type="dxa"/>
              <w:bottom w:w="0" w:type="dxa"/>
              <w:right w:w="100" w:type="dxa"/>
            </w:tcMar>
          </w:tcPr>
          <w:p w14:paraId="43B2872B" w14:textId="77777777" w:rsidR="00DA4077" w:rsidRDefault="00000000">
            <w:pPr>
              <w:snapToGrid w:val="0"/>
              <w:spacing w:line="386" w:lineRule="exact"/>
              <w:ind w:firstLine="0"/>
              <w:jc w:val="right"/>
            </w:pPr>
            <w:r>
              <w:rPr>
                <w:rFonts w:eastAsia="Times New Roman" w:cs="Consolas"/>
                <w:color w:val="7F807F"/>
                <w:szCs w:val="24"/>
              </w:rPr>
              <w:t>14</w:t>
            </w:r>
          </w:p>
        </w:tc>
        <w:tc>
          <w:tcPr>
            <w:tcW w:w="9000" w:type="dxa"/>
            <w:tcMar>
              <w:top w:w="0" w:type="dxa"/>
              <w:left w:w="75" w:type="dxa"/>
              <w:bottom w:w="0" w:type="dxa"/>
              <w:right w:w="0" w:type="dxa"/>
            </w:tcMar>
          </w:tcPr>
          <w:p w14:paraId="32F861B3"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w:t>
            </w:r>
            <w:proofErr w:type="gramStart"/>
            <w:r>
              <w:rPr>
                <w:rFonts w:ascii="Consolas" w:eastAsia="微软雅黑" w:hAnsi="Consolas" w:cs="Consolas"/>
                <w:szCs w:val="24"/>
              </w:rPr>
              <w:t>sklearn.preprocessing</w:t>
            </w:r>
            <w:proofErr w:type="gramEnd"/>
            <w:r>
              <w:rPr>
                <w:rFonts w:ascii="Consolas" w:eastAsia="微软雅黑" w:hAnsi="Consolas" w:cs="Consolas"/>
                <w:szCs w:val="24"/>
              </w:rPr>
              <w:t xml:space="preserve"> </w:t>
            </w:r>
            <w:r>
              <w:rPr>
                <w:rFonts w:ascii="Consolas" w:eastAsia="微软雅黑" w:hAnsi="Consolas" w:cs="Consolas"/>
                <w:color w:val="006EB8"/>
                <w:szCs w:val="24"/>
              </w:rPr>
              <w:t>import</w:t>
            </w:r>
            <w:r>
              <w:rPr>
                <w:rFonts w:ascii="Consolas" w:eastAsia="微软雅黑" w:hAnsi="Consolas" w:cs="Consolas"/>
                <w:szCs w:val="24"/>
              </w:rPr>
              <w:t xml:space="preserve"> StandardScaler</w:t>
            </w:r>
          </w:p>
        </w:tc>
        <w:tc>
          <w:tcPr>
            <w:tcW w:w="80" w:type="dxa"/>
            <w:shd w:val="clear" w:color="auto" w:fill="CED4F4"/>
            <w:tcMar>
              <w:top w:w="0" w:type="dxa"/>
              <w:left w:w="0" w:type="dxa"/>
              <w:bottom w:w="0" w:type="dxa"/>
              <w:right w:w="0" w:type="dxa"/>
            </w:tcMar>
          </w:tcPr>
          <w:p w14:paraId="7DC8EB23" w14:textId="77777777" w:rsidR="00DA4077" w:rsidRDefault="00DA4077">
            <w:pPr>
              <w:snapToGrid w:val="0"/>
              <w:spacing w:line="20" w:lineRule="exact"/>
              <w:ind w:firstLine="0"/>
            </w:pPr>
          </w:p>
        </w:tc>
      </w:tr>
      <w:tr w:rsidR="00DA4077" w14:paraId="01164125" w14:textId="77777777">
        <w:trPr>
          <w:cantSplit/>
        </w:trPr>
        <w:tc>
          <w:tcPr>
            <w:tcW w:w="540" w:type="dxa"/>
            <w:tcMar>
              <w:top w:w="0" w:type="dxa"/>
              <w:left w:w="0" w:type="dxa"/>
              <w:bottom w:w="0" w:type="dxa"/>
              <w:right w:w="100" w:type="dxa"/>
            </w:tcMar>
          </w:tcPr>
          <w:p w14:paraId="128C1A66" w14:textId="77777777" w:rsidR="00DA4077" w:rsidRDefault="00000000">
            <w:pPr>
              <w:snapToGrid w:val="0"/>
              <w:spacing w:line="386" w:lineRule="exact"/>
              <w:ind w:firstLine="0"/>
              <w:jc w:val="right"/>
            </w:pPr>
            <w:r>
              <w:rPr>
                <w:rFonts w:eastAsia="Times New Roman" w:cs="Consolas"/>
                <w:color w:val="7F807F"/>
                <w:szCs w:val="24"/>
              </w:rPr>
              <w:t>15</w:t>
            </w:r>
          </w:p>
        </w:tc>
        <w:tc>
          <w:tcPr>
            <w:tcW w:w="9000" w:type="dxa"/>
            <w:tcMar>
              <w:top w:w="0" w:type="dxa"/>
              <w:left w:w="75" w:type="dxa"/>
              <w:bottom w:w="0" w:type="dxa"/>
              <w:right w:w="0" w:type="dxa"/>
            </w:tcMar>
          </w:tcPr>
          <w:p w14:paraId="23DD7041"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128461C" w14:textId="77777777" w:rsidR="00DA4077" w:rsidRDefault="00DA4077">
            <w:pPr>
              <w:snapToGrid w:val="0"/>
              <w:spacing w:line="20" w:lineRule="exact"/>
              <w:ind w:firstLine="0"/>
            </w:pPr>
          </w:p>
        </w:tc>
      </w:tr>
      <w:tr w:rsidR="00DA4077" w14:paraId="0D8E0D16" w14:textId="77777777">
        <w:trPr>
          <w:cantSplit/>
        </w:trPr>
        <w:tc>
          <w:tcPr>
            <w:tcW w:w="540" w:type="dxa"/>
            <w:tcMar>
              <w:top w:w="0" w:type="dxa"/>
              <w:left w:w="0" w:type="dxa"/>
              <w:bottom w:w="0" w:type="dxa"/>
              <w:right w:w="100" w:type="dxa"/>
            </w:tcMar>
          </w:tcPr>
          <w:p w14:paraId="4DCDD8EC" w14:textId="77777777" w:rsidR="00DA4077" w:rsidRDefault="00000000">
            <w:pPr>
              <w:snapToGrid w:val="0"/>
              <w:spacing w:line="386" w:lineRule="exact"/>
              <w:ind w:firstLine="0"/>
              <w:jc w:val="right"/>
            </w:pPr>
            <w:r>
              <w:rPr>
                <w:rFonts w:eastAsia="Times New Roman" w:cs="Consolas"/>
                <w:color w:val="7F807F"/>
                <w:szCs w:val="24"/>
              </w:rPr>
              <w:t>16</w:t>
            </w:r>
          </w:p>
        </w:tc>
        <w:tc>
          <w:tcPr>
            <w:tcW w:w="9000" w:type="dxa"/>
            <w:tcMar>
              <w:top w:w="0" w:type="dxa"/>
              <w:left w:w="75" w:type="dxa"/>
              <w:bottom w:w="0" w:type="dxa"/>
              <w:right w:w="0" w:type="dxa"/>
            </w:tcMar>
          </w:tcPr>
          <w:p w14:paraId="6D07A8B6"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9E050F1" w14:textId="77777777" w:rsidR="00DA4077" w:rsidRDefault="00DA4077">
            <w:pPr>
              <w:snapToGrid w:val="0"/>
              <w:spacing w:line="20" w:lineRule="exact"/>
              <w:ind w:firstLine="0"/>
            </w:pPr>
          </w:p>
        </w:tc>
      </w:tr>
      <w:tr w:rsidR="00DA4077" w14:paraId="4C818362" w14:textId="77777777">
        <w:trPr>
          <w:cantSplit/>
        </w:trPr>
        <w:tc>
          <w:tcPr>
            <w:tcW w:w="540" w:type="dxa"/>
            <w:tcMar>
              <w:top w:w="0" w:type="dxa"/>
              <w:left w:w="0" w:type="dxa"/>
              <w:bottom w:w="0" w:type="dxa"/>
              <w:right w:w="100" w:type="dxa"/>
            </w:tcMar>
          </w:tcPr>
          <w:p w14:paraId="1D98CF2C" w14:textId="77777777" w:rsidR="00DA4077" w:rsidRDefault="00000000">
            <w:pPr>
              <w:snapToGrid w:val="0"/>
              <w:spacing w:line="386" w:lineRule="exact"/>
              <w:ind w:firstLine="0"/>
              <w:jc w:val="right"/>
            </w:pPr>
            <w:r>
              <w:rPr>
                <w:rFonts w:eastAsia="Times New Roman" w:cs="Consolas"/>
                <w:color w:val="7F807F"/>
                <w:szCs w:val="24"/>
              </w:rPr>
              <w:t>17</w:t>
            </w:r>
          </w:p>
        </w:tc>
        <w:tc>
          <w:tcPr>
            <w:tcW w:w="9000" w:type="dxa"/>
            <w:tcMar>
              <w:top w:w="0" w:type="dxa"/>
              <w:left w:w="75" w:type="dxa"/>
              <w:bottom w:w="0" w:type="dxa"/>
              <w:right w:w="0" w:type="dxa"/>
            </w:tcMar>
          </w:tcPr>
          <w:p w14:paraId="0A509E15" w14:textId="77777777" w:rsidR="00DA4077" w:rsidRDefault="00000000">
            <w:pPr>
              <w:snapToGrid w:val="0"/>
              <w:spacing w:line="386" w:lineRule="exact"/>
              <w:ind w:left="400" w:hanging="400"/>
              <w:jc w:val="left"/>
            </w:pPr>
            <w:r>
              <w:rPr>
                <w:rFonts w:ascii="Consolas" w:eastAsia="微软雅黑" w:hAnsi="Consolas" w:cs="Consolas"/>
                <w:szCs w:val="24"/>
              </w:rPr>
              <w:t>ALPHA_GRID = (0.0, 0.25, 0.5, 0.75, 1.0)</w:t>
            </w:r>
          </w:p>
        </w:tc>
        <w:tc>
          <w:tcPr>
            <w:tcW w:w="80" w:type="dxa"/>
            <w:shd w:val="clear" w:color="auto" w:fill="CED4F4"/>
            <w:tcMar>
              <w:top w:w="0" w:type="dxa"/>
              <w:left w:w="0" w:type="dxa"/>
              <w:bottom w:w="0" w:type="dxa"/>
              <w:right w:w="0" w:type="dxa"/>
            </w:tcMar>
          </w:tcPr>
          <w:p w14:paraId="51CD4FF6" w14:textId="77777777" w:rsidR="00DA4077" w:rsidRDefault="00DA4077">
            <w:pPr>
              <w:snapToGrid w:val="0"/>
              <w:spacing w:line="20" w:lineRule="exact"/>
              <w:ind w:firstLine="0"/>
            </w:pPr>
          </w:p>
        </w:tc>
      </w:tr>
      <w:tr w:rsidR="00DA4077" w14:paraId="33F202F3" w14:textId="77777777">
        <w:trPr>
          <w:cantSplit/>
        </w:trPr>
        <w:tc>
          <w:tcPr>
            <w:tcW w:w="540" w:type="dxa"/>
            <w:tcMar>
              <w:top w:w="0" w:type="dxa"/>
              <w:left w:w="0" w:type="dxa"/>
              <w:bottom w:w="0" w:type="dxa"/>
              <w:right w:w="100" w:type="dxa"/>
            </w:tcMar>
          </w:tcPr>
          <w:p w14:paraId="1F9A1979" w14:textId="77777777" w:rsidR="00DA4077" w:rsidRDefault="00000000">
            <w:pPr>
              <w:snapToGrid w:val="0"/>
              <w:spacing w:line="386" w:lineRule="exact"/>
              <w:ind w:firstLine="0"/>
              <w:jc w:val="right"/>
            </w:pPr>
            <w:r>
              <w:rPr>
                <w:rFonts w:eastAsia="Times New Roman" w:cs="Consolas"/>
                <w:color w:val="7F807F"/>
                <w:szCs w:val="24"/>
              </w:rPr>
              <w:t>18</w:t>
            </w:r>
          </w:p>
        </w:tc>
        <w:tc>
          <w:tcPr>
            <w:tcW w:w="9000" w:type="dxa"/>
            <w:tcMar>
              <w:top w:w="0" w:type="dxa"/>
              <w:left w:w="75" w:type="dxa"/>
              <w:bottom w:w="0" w:type="dxa"/>
              <w:right w:w="0" w:type="dxa"/>
            </w:tcMar>
          </w:tcPr>
          <w:p w14:paraId="75D00CBF" w14:textId="77777777" w:rsidR="00DA4077" w:rsidRDefault="00000000">
            <w:pPr>
              <w:snapToGrid w:val="0"/>
              <w:spacing w:line="386" w:lineRule="exact"/>
              <w:ind w:left="400" w:hanging="400"/>
              <w:jc w:val="left"/>
            </w:pPr>
            <w:r>
              <w:rPr>
                <w:rFonts w:ascii="Consolas" w:eastAsia="微软雅黑" w:hAnsi="Consolas" w:cs="Consolas"/>
                <w:szCs w:val="24"/>
              </w:rPr>
              <w:t>RIDGE_LAMBDA_GRID = (0.01, 0.1, 1.0, 10.0, 100.0)</w:t>
            </w:r>
          </w:p>
        </w:tc>
        <w:tc>
          <w:tcPr>
            <w:tcW w:w="80" w:type="dxa"/>
            <w:shd w:val="clear" w:color="auto" w:fill="CED4F4"/>
            <w:tcMar>
              <w:top w:w="0" w:type="dxa"/>
              <w:left w:w="0" w:type="dxa"/>
              <w:bottom w:w="0" w:type="dxa"/>
              <w:right w:w="0" w:type="dxa"/>
            </w:tcMar>
          </w:tcPr>
          <w:p w14:paraId="4985FAC4" w14:textId="77777777" w:rsidR="00DA4077" w:rsidRDefault="00DA4077">
            <w:pPr>
              <w:snapToGrid w:val="0"/>
              <w:spacing w:line="20" w:lineRule="exact"/>
              <w:ind w:firstLine="0"/>
            </w:pPr>
          </w:p>
        </w:tc>
      </w:tr>
      <w:tr w:rsidR="00DA4077" w14:paraId="0E65E3D5" w14:textId="77777777">
        <w:trPr>
          <w:cantSplit/>
        </w:trPr>
        <w:tc>
          <w:tcPr>
            <w:tcW w:w="540" w:type="dxa"/>
            <w:tcMar>
              <w:top w:w="0" w:type="dxa"/>
              <w:left w:w="0" w:type="dxa"/>
              <w:bottom w:w="0" w:type="dxa"/>
              <w:right w:w="100" w:type="dxa"/>
            </w:tcMar>
          </w:tcPr>
          <w:p w14:paraId="666804A2" w14:textId="77777777" w:rsidR="00DA4077" w:rsidRDefault="00000000">
            <w:pPr>
              <w:snapToGrid w:val="0"/>
              <w:spacing w:line="386" w:lineRule="exact"/>
              <w:ind w:firstLine="0"/>
              <w:jc w:val="right"/>
            </w:pPr>
            <w:r>
              <w:rPr>
                <w:rFonts w:eastAsia="Times New Roman" w:cs="Consolas"/>
                <w:color w:val="7F807F"/>
                <w:szCs w:val="24"/>
              </w:rPr>
              <w:t>19</w:t>
            </w:r>
          </w:p>
        </w:tc>
        <w:tc>
          <w:tcPr>
            <w:tcW w:w="9000" w:type="dxa"/>
            <w:tcMar>
              <w:top w:w="0" w:type="dxa"/>
              <w:left w:w="75" w:type="dxa"/>
              <w:bottom w:w="0" w:type="dxa"/>
              <w:right w:w="0" w:type="dxa"/>
            </w:tcMar>
          </w:tcPr>
          <w:p w14:paraId="3F86AB52" w14:textId="77777777" w:rsidR="00DA4077" w:rsidRDefault="00000000">
            <w:pPr>
              <w:snapToGrid w:val="0"/>
              <w:spacing w:line="386" w:lineRule="exact"/>
              <w:ind w:left="400" w:hanging="400"/>
              <w:jc w:val="left"/>
            </w:pPr>
            <w:r>
              <w:rPr>
                <w:rFonts w:ascii="Consolas" w:eastAsia="微软雅黑" w:hAnsi="Consolas" w:cs="Consolas"/>
                <w:szCs w:val="24"/>
              </w:rPr>
              <w:t>RIDGE_WINDOW_GRID = (56, 112, 10000)</w:t>
            </w:r>
          </w:p>
        </w:tc>
        <w:tc>
          <w:tcPr>
            <w:tcW w:w="80" w:type="dxa"/>
            <w:shd w:val="clear" w:color="auto" w:fill="CED4F4"/>
            <w:tcMar>
              <w:top w:w="0" w:type="dxa"/>
              <w:left w:w="0" w:type="dxa"/>
              <w:bottom w:w="0" w:type="dxa"/>
              <w:right w:w="0" w:type="dxa"/>
            </w:tcMar>
          </w:tcPr>
          <w:p w14:paraId="2C6734EB" w14:textId="77777777" w:rsidR="00DA4077" w:rsidRDefault="00DA4077">
            <w:pPr>
              <w:snapToGrid w:val="0"/>
              <w:spacing w:line="20" w:lineRule="exact"/>
              <w:ind w:firstLine="0"/>
            </w:pPr>
          </w:p>
        </w:tc>
      </w:tr>
      <w:tr w:rsidR="00DA4077" w14:paraId="3739EC20" w14:textId="77777777">
        <w:trPr>
          <w:cantSplit/>
        </w:trPr>
        <w:tc>
          <w:tcPr>
            <w:tcW w:w="540" w:type="dxa"/>
            <w:tcMar>
              <w:top w:w="0" w:type="dxa"/>
              <w:left w:w="0" w:type="dxa"/>
              <w:bottom w:w="0" w:type="dxa"/>
              <w:right w:w="100" w:type="dxa"/>
            </w:tcMar>
          </w:tcPr>
          <w:p w14:paraId="75E2084A" w14:textId="77777777" w:rsidR="00DA4077" w:rsidRDefault="00000000">
            <w:pPr>
              <w:snapToGrid w:val="0"/>
              <w:spacing w:line="386" w:lineRule="exact"/>
              <w:ind w:firstLine="0"/>
              <w:jc w:val="right"/>
            </w:pPr>
            <w:r>
              <w:rPr>
                <w:rFonts w:eastAsia="Times New Roman" w:cs="Consolas"/>
                <w:color w:val="7F807F"/>
                <w:szCs w:val="24"/>
              </w:rPr>
              <w:t>20</w:t>
            </w:r>
          </w:p>
        </w:tc>
        <w:tc>
          <w:tcPr>
            <w:tcW w:w="9000" w:type="dxa"/>
            <w:tcMar>
              <w:top w:w="0" w:type="dxa"/>
              <w:left w:w="75" w:type="dxa"/>
              <w:bottom w:w="0" w:type="dxa"/>
              <w:right w:w="0" w:type="dxa"/>
            </w:tcMar>
          </w:tcPr>
          <w:p w14:paraId="7B64FBA3"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C1686B0" w14:textId="77777777" w:rsidR="00DA4077" w:rsidRDefault="00DA4077">
            <w:pPr>
              <w:snapToGrid w:val="0"/>
              <w:spacing w:line="20" w:lineRule="exact"/>
              <w:ind w:firstLine="0"/>
            </w:pPr>
          </w:p>
        </w:tc>
      </w:tr>
      <w:tr w:rsidR="00DA4077" w14:paraId="0AF8B4C5" w14:textId="77777777">
        <w:trPr>
          <w:cantSplit/>
        </w:trPr>
        <w:tc>
          <w:tcPr>
            <w:tcW w:w="540" w:type="dxa"/>
            <w:tcMar>
              <w:top w:w="0" w:type="dxa"/>
              <w:left w:w="0" w:type="dxa"/>
              <w:bottom w:w="0" w:type="dxa"/>
              <w:right w:w="100" w:type="dxa"/>
            </w:tcMar>
          </w:tcPr>
          <w:p w14:paraId="4424478A" w14:textId="77777777" w:rsidR="00DA4077" w:rsidRDefault="00000000">
            <w:pPr>
              <w:snapToGrid w:val="0"/>
              <w:spacing w:line="386" w:lineRule="exact"/>
              <w:ind w:firstLine="0"/>
              <w:jc w:val="right"/>
            </w:pPr>
            <w:r>
              <w:rPr>
                <w:rFonts w:eastAsia="Times New Roman" w:cs="Consolas"/>
                <w:color w:val="7F807F"/>
                <w:szCs w:val="24"/>
              </w:rPr>
              <w:t>21</w:t>
            </w:r>
          </w:p>
        </w:tc>
        <w:tc>
          <w:tcPr>
            <w:tcW w:w="9000" w:type="dxa"/>
            <w:tcMar>
              <w:top w:w="0" w:type="dxa"/>
              <w:left w:w="75" w:type="dxa"/>
              <w:bottom w:w="0" w:type="dxa"/>
              <w:right w:w="0" w:type="dxa"/>
            </w:tcMar>
          </w:tcPr>
          <w:p w14:paraId="3ED950A6"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31F7D024" w14:textId="77777777" w:rsidR="00DA4077" w:rsidRDefault="00DA4077">
            <w:pPr>
              <w:snapToGrid w:val="0"/>
              <w:spacing w:line="20" w:lineRule="exact"/>
              <w:ind w:firstLine="0"/>
            </w:pPr>
          </w:p>
        </w:tc>
      </w:tr>
      <w:tr w:rsidR="00DA4077" w14:paraId="025044C8" w14:textId="77777777">
        <w:trPr>
          <w:cantSplit/>
        </w:trPr>
        <w:tc>
          <w:tcPr>
            <w:tcW w:w="540" w:type="dxa"/>
            <w:tcMar>
              <w:top w:w="0" w:type="dxa"/>
              <w:left w:w="0" w:type="dxa"/>
              <w:bottom w:w="0" w:type="dxa"/>
              <w:right w:w="100" w:type="dxa"/>
            </w:tcMar>
          </w:tcPr>
          <w:p w14:paraId="023BAC2F"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4649268B"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7F58876C" w14:textId="77777777" w:rsidR="00DA4077" w:rsidRDefault="00DA4077">
            <w:pPr>
              <w:snapToGrid w:val="0"/>
              <w:spacing w:line="20" w:lineRule="exact"/>
              <w:ind w:firstLine="0"/>
            </w:pPr>
          </w:p>
        </w:tc>
      </w:tr>
      <w:tr w:rsidR="00DA4077" w14:paraId="6AC9F58E" w14:textId="77777777">
        <w:trPr>
          <w:cantSplit/>
        </w:trPr>
        <w:tc>
          <w:tcPr>
            <w:tcW w:w="540" w:type="dxa"/>
            <w:tcMar>
              <w:top w:w="0" w:type="dxa"/>
              <w:left w:w="0" w:type="dxa"/>
              <w:bottom w:w="0" w:type="dxa"/>
              <w:right w:w="100" w:type="dxa"/>
            </w:tcMar>
          </w:tcPr>
          <w:p w14:paraId="5C6B5A96" w14:textId="77777777" w:rsidR="00DA4077" w:rsidRDefault="00000000">
            <w:pPr>
              <w:snapToGrid w:val="0"/>
              <w:spacing w:line="386" w:lineRule="exact"/>
              <w:ind w:firstLine="0"/>
              <w:jc w:val="right"/>
            </w:pPr>
            <w:r>
              <w:rPr>
                <w:rFonts w:eastAsia="Times New Roman" w:cs="Consolas"/>
                <w:color w:val="7F807F"/>
                <w:szCs w:val="24"/>
              </w:rPr>
              <w:t>23</w:t>
            </w:r>
          </w:p>
        </w:tc>
        <w:tc>
          <w:tcPr>
            <w:tcW w:w="9000" w:type="dxa"/>
            <w:tcMar>
              <w:top w:w="0" w:type="dxa"/>
              <w:left w:w="75" w:type="dxa"/>
              <w:bottom w:w="0" w:type="dxa"/>
              <w:right w:w="0" w:type="dxa"/>
            </w:tcMar>
          </w:tcPr>
          <w:p w14:paraId="1D7F1399" w14:textId="77777777" w:rsidR="00DA4077" w:rsidRDefault="00000000">
            <w:pPr>
              <w:snapToGrid w:val="0"/>
              <w:spacing w:line="386" w:lineRule="exact"/>
              <w:ind w:left="400" w:hanging="400"/>
              <w:jc w:val="left"/>
            </w:pPr>
            <w:r>
              <w:rPr>
                <w:rFonts w:ascii="Consolas" w:eastAsia="微软雅黑" w:hAnsi="Consolas" w:cs="Consolas"/>
                <w:color w:val="006EB8"/>
                <w:szCs w:val="24"/>
              </w:rPr>
              <w:t>class</w:t>
            </w:r>
            <w:r>
              <w:rPr>
                <w:rFonts w:ascii="Consolas" w:eastAsia="微软雅黑" w:hAnsi="Consolas" w:cs="Consolas"/>
                <w:szCs w:val="24"/>
              </w:rPr>
              <w:t xml:space="preserve"> ForecastChoice:</w:t>
            </w:r>
          </w:p>
        </w:tc>
        <w:tc>
          <w:tcPr>
            <w:tcW w:w="80" w:type="dxa"/>
            <w:shd w:val="clear" w:color="auto" w:fill="CED4F4"/>
            <w:tcMar>
              <w:top w:w="0" w:type="dxa"/>
              <w:left w:w="0" w:type="dxa"/>
              <w:bottom w:w="0" w:type="dxa"/>
              <w:right w:w="0" w:type="dxa"/>
            </w:tcMar>
          </w:tcPr>
          <w:p w14:paraId="2F1F9CAA" w14:textId="77777777" w:rsidR="00DA4077" w:rsidRDefault="00DA4077">
            <w:pPr>
              <w:snapToGrid w:val="0"/>
              <w:spacing w:line="20" w:lineRule="exact"/>
              <w:ind w:firstLine="0"/>
            </w:pPr>
          </w:p>
        </w:tc>
      </w:tr>
      <w:tr w:rsidR="00DA4077" w14:paraId="3483CE2A" w14:textId="77777777">
        <w:trPr>
          <w:cantSplit/>
        </w:trPr>
        <w:tc>
          <w:tcPr>
            <w:tcW w:w="540" w:type="dxa"/>
            <w:tcMar>
              <w:top w:w="0" w:type="dxa"/>
              <w:left w:w="0" w:type="dxa"/>
              <w:bottom w:w="0" w:type="dxa"/>
              <w:right w:w="100" w:type="dxa"/>
            </w:tcMar>
          </w:tcPr>
          <w:p w14:paraId="60DE3395" w14:textId="77777777" w:rsidR="00DA4077" w:rsidRDefault="00000000">
            <w:pPr>
              <w:snapToGrid w:val="0"/>
              <w:spacing w:line="386" w:lineRule="exact"/>
              <w:ind w:firstLine="0"/>
              <w:jc w:val="right"/>
            </w:pPr>
            <w:r>
              <w:rPr>
                <w:rFonts w:eastAsia="Times New Roman" w:cs="Consolas"/>
                <w:color w:val="7F807F"/>
                <w:szCs w:val="24"/>
              </w:rPr>
              <w:t>24</w:t>
            </w:r>
          </w:p>
        </w:tc>
        <w:tc>
          <w:tcPr>
            <w:tcW w:w="9000" w:type="dxa"/>
            <w:tcMar>
              <w:top w:w="0" w:type="dxa"/>
              <w:left w:w="75" w:type="dxa"/>
              <w:bottom w:w="0" w:type="dxa"/>
              <w:right w:w="0" w:type="dxa"/>
            </w:tcMar>
          </w:tcPr>
          <w:p w14:paraId="476DC3A7" w14:textId="77777777" w:rsidR="00DA4077" w:rsidRDefault="00000000">
            <w:pPr>
              <w:snapToGrid w:val="0"/>
              <w:spacing w:line="386" w:lineRule="exact"/>
              <w:ind w:left="400" w:hanging="400"/>
              <w:jc w:val="left"/>
            </w:pPr>
            <w:r>
              <w:rPr>
                <w:rFonts w:ascii="Consolas" w:eastAsia="微软雅黑" w:hAnsi="Consolas" w:cs="Consolas"/>
                <w:szCs w:val="24"/>
              </w:rPr>
              <w:t xml:space="preserve">    method: str</w:t>
            </w:r>
          </w:p>
        </w:tc>
        <w:tc>
          <w:tcPr>
            <w:tcW w:w="80" w:type="dxa"/>
            <w:shd w:val="clear" w:color="auto" w:fill="CED4F4"/>
            <w:tcMar>
              <w:top w:w="0" w:type="dxa"/>
              <w:left w:w="0" w:type="dxa"/>
              <w:bottom w:w="0" w:type="dxa"/>
              <w:right w:w="0" w:type="dxa"/>
            </w:tcMar>
          </w:tcPr>
          <w:p w14:paraId="58F7C66B" w14:textId="77777777" w:rsidR="00DA4077" w:rsidRDefault="00DA4077">
            <w:pPr>
              <w:snapToGrid w:val="0"/>
              <w:spacing w:line="20" w:lineRule="exact"/>
              <w:ind w:firstLine="0"/>
            </w:pPr>
          </w:p>
        </w:tc>
      </w:tr>
      <w:tr w:rsidR="00DA4077" w14:paraId="294E52BE" w14:textId="77777777">
        <w:trPr>
          <w:cantSplit/>
        </w:trPr>
        <w:tc>
          <w:tcPr>
            <w:tcW w:w="540" w:type="dxa"/>
            <w:tcMar>
              <w:top w:w="0" w:type="dxa"/>
              <w:left w:w="0" w:type="dxa"/>
              <w:bottom w:w="0" w:type="dxa"/>
              <w:right w:w="100" w:type="dxa"/>
            </w:tcMar>
          </w:tcPr>
          <w:p w14:paraId="3F88EC30" w14:textId="77777777" w:rsidR="00DA4077" w:rsidRDefault="00000000">
            <w:pPr>
              <w:snapToGrid w:val="0"/>
              <w:spacing w:line="386" w:lineRule="exact"/>
              <w:ind w:firstLine="0"/>
              <w:jc w:val="right"/>
            </w:pPr>
            <w:r>
              <w:rPr>
                <w:rFonts w:eastAsia="Times New Roman" w:cs="Consolas"/>
                <w:color w:val="7F807F"/>
                <w:szCs w:val="24"/>
              </w:rPr>
              <w:lastRenderedPageBreak/>
              <w:t>25</w:t>
            </w:r>
          </w:p>
        </w:tc>
        <w:tc>
          <w:tcPr>
            <w:tcW w:w="9000" w:type="dxa"/>
            <w:tcMar>
              <w:top w:w="0" w:type="dxa"/>
              <w:left w:w="75" w:type="dxa"/>
              <w:bottom w:w="0" w:type="dxa"/>
              <w:right w:w="0" w:type="dxa"/>
            </w:tcMar>
          </w:tcPr>
          <w:p w14:paraId="02D9B97E" w14:textId="77777777" w:rsidR="00DA4077" w:rsidRDefault="00000000">
            <w:pPr>
              <w:snapToGrid w:val="0"/>
              <w:spacing w:line="386" w:lineRule="exact"/>
              <w:ind w:left="400" w:hanging="400"/>
              <w:jc w:val="left"/>
            </w:pPr>
            <w:r>
              <w:rPr>
                <w:rFonts w:ascii="Consolas" w:eastAsia="微软雅黑" w:hAnsi="Consolas" w:cs="Consolas"/>
                <w:szCs w:val="24"/>
              </w:rPr>
              <w:t xml:space="preserve">    params: </w:t>
            </w:r>
            <w:proofErr w:type="gramStart"/>
            <w:r>
              <w:rPr>
                <w:rFonts w:ascii="Consolas" w:eastAsia="微软雅黑" w:hAnsi="Consolas" w:cs="Consolas"/>
                <w:szCs w:val="24"/>
              </w:rPr>
              <w:t>dict[</w:t>
            </w:r>
            <w:proofErr w:type="gramEnd"/>
            <w:r>
              <w:rPr>
                <w:rFonts w:ascii="Consolas" w:eastAsia="微软雅黑" w:hAnsi="Consolas" w:cs="Consolas"/>
                <w:szCs w:val="24"/>
              </w:rPr>
              <w:t>str, float | int | str]</w:t>
            </w:r>
          </w:p>
        </w:tc>
        <w:tc>
          <w:tcPr>
            <w:tcW w:w="80" w:type="dxa"/>
            <w:shd w:val="clear" w:color="auto" w:fill="CED4F4"/>
            <w:tcMar>
              <w:top w:w="0" w:type="dxa"/>
              <w:left w:w="0" w:type="dxa"/>
              <w:bottom w:w="0" w:type="dxa"/>
              <w:right w:w="0" w:type="dxa"/>
            </w:tcMar>
          </w:tcPr>
          <w:p w14:paraId="75ADD842" w14:textId="77777777" w:rsidR="00DA4077" w:rsidRDefault="00DA4077">
            <w:pPr>
              <w:snapToGrid w:val="0"/>
              <w:spacing w:line="20" w:lineRule="exact"/>
              <w:ind w:firstLine="0"/>
            </w:pPr>
          </w:p>
        </w:tc>
      </w:tr>
      <w:tr w:rsidR="00DA4077" w14:paraId="7E7E4001" w14:textId="77777777">
        <w:trPr>
          <w:cantSplit/>
        </w:trPr>
        <w:tc>
          <w:tcPr>
            <w:tcW w:w="540" w:type="dxa"/>
            <w:tcMar>
              <w:top w:w="0" w:type="dxa"/>
              <w:left w:w="0" w:type="dxa"/>
              <w:bottom w:w="0" w:type="dxa"/>
              <w:right w:w="100" w:type="dxa"/>
            </w:tcMar>
          </w:tcPr>
          <w:p w14:paraId="3CC909AE" w14:textId="77777777" w:rsidR="00DA4077" w:rsidRDefault="00000000">
            <w:pPr>
              <w:snapToGrid w:val="0"/>
              <w:spacing w:line="386" w:lineRule="exact"/>
              <w:ind w:firstLine="0"/>
              <w:jc w:val="right"/>
            </w:pPr>
            <w:r>
              <w:rPr>
                <w:rFonts w:eastAsia="Times New Roman" w:cs="Consolas"/>
                <w:color w:val="7F807F"/>
                <w:szCs w:val="24"/>
              </w:rPr>
              <w:t>26</w:t>
            </w:r>
          </w:p>
        </w:tc>
        <w:tc>
          <w:tcPr>
            <w:tcW w:w="9000" w:type="dxa"/>
            <w:tcMar>
              <w:top w:w="0" w:type="dxa"/>
              <w:left w:w="75" w:type="dxa"/>
              <w:bottom w:w="0" w:type="dxa"/>
              <w:right w:w="0" w:type="dxa"/>
            </w:tcMar>
          </w:tcPr>
          <w:p w14:paraId="07853D11" w14:textId="77777777" w:rsidR="00DA4077" w:rsidRDefault="00000000">
            <w:pPr>
              <w:snapToGrid w:val="0"/>
              <w:spacing w:line="386" w:lineRule="exact"/>
              <w:ind w:left="400" w:hanging="400"/>
              <w:jc w:val="left"/>
            </w:pPr>
            <w:r>
              <w:rPr>
                <w:rFonts w:ascii="Consolas" w:eastAsia="微软雅黑" w:hAnsi="Consolas" w:cs="Consolas"/>
                <w:szCs w:val="24"/>
              </w:rPr>
              <w:t xml:space="preserve">    validation_wape: float</w:t>
            </w:r>
          </w:p>
        </w:tc>
        <w:tc>
          <w:tcPr>
            <w:tcW w:w="80" w:type="dxa"/>
            <w:shd w:val="clear" w:color="auto" w:fill="CED4F4"/>
            <w:tcMar>
              <w:top w:w="0" w:type="dxa"/>
              <w:left w:w="0" w:type="dxa"/>
              <w:bottom w:w="0" w:type="dxa"/>
              <w:right w:w="0" w:type="dxa"/>
            </w:tcMar>
          </w:tcPr>
          <w:p w14:paraId="1D847B63" w14:textId="77777777" w:rsidR="00DA4077" w:rsidRDefault="00DA4077">
            <w:pPr>
              <w:snapToGrid w:val="0"/>
              <w:spacing w:line="20" w:lineRule="exact"/>
              <w:ind w:firstLine="0"/>
            </w:pPr>
          </w:p>
        </w:tc>
      </w:tr>
      <w:tr w:rsidR="00DA4077" w14:paraId="18713C1D" w14:textId="77777777">
        <w:trPr>
          <w:cantSplit/>
        </w:trPr>
        <w:tc>
          <w:tcPr>
            <w:tcW w:w="540" w:type="dxa"/>
            <w:tcMar>
              <w:top w:w="0" w:type="dxa"/>
              <w:left w:w="0" w:type="dxa"/>
              <w:bottom w:w="0" w:type="dxa"/>
              <w:right w:w="100" w:type="dxa"/>
            </w:tcMar>
          </w:tcPr>
          <w:p w14:paraId="4C6A6BA9" w14:textId="77777777" w:rsidR="00DA4077" w:rsidRDefault="00000000">
            <w:pPr>
              <w:snapToGrid w:val="0"/>
              <w:spacing w:line="386" w:lineRule="exact"/>
              <w:ind w:firstLine="0"/>
              <w:jc w:val="right"/>
            </w:pPr>
            <w:r>
              <w:rPr>
                <w:rFonts w:eastAsia="Times New Roman" w:cs="Consolas"/>
                <w:color w:val="7F807F"/>
                <w:szCs w:val="24"/>
              </w:rPr>
              <w:t>27</w:t>
            </w:r>
          </w:p>
        </w:tc>
        <w:tc>
          <w:tcPr>
            <w:tcW w:w="9000" w:type="dxa"/>
            <w:tcMar>
              <w:top w:w="0" w:type="dxa"/>
              <w:left w:w="75" w:type="dxa"/>
              <w:bottom w:w="0" w:type="dxa"/>
              <w:right w:w="0" w:type="dxa"/>
            </w:tcMar>
          </w:tcPr>
          <w:p w14:paraId="29B111A1" w14:textId="77777777" w:rsidR="00DA4077" w:rsidRDefault="00000000">
            <w:pPr>
              <w:snapToGrid w:val="0"/>
              <w:spacing w:line="386" w:lineRule="exact"/>
              <w:ind w:left="400" w:hanging="400"/>
              <w:jc w:val="left"/>
            </w:pPr>
            <w:r>
              <w:rPr>
                <w:rFonts w:ascii="Consolas" w:eastAsia="微软雅黑" w:hAnsi="Consolas" w:cs="Consolas"/>
                <w:szCs w:val="24"/>
              </w:rPr>
              <w:t xml:space="preserve">    validation_mae: float</w:t>
            </w:r>
          </w:p>
        </w:tc>
        <w:tc>
          <w:tcPr>
            <w:tcW w:w="80" w:type="dxa"/>
            <w:shd w:val="clear" w:color="auto" w:fill="CED4F4"/>
            <w:tcMar>
              <w:top w:w="0" w:type="dxa"/>
              <w:left w:w="0" w:type="dxa"/>
              <w:bottom w:w="0" w:type="dxa"/>
              <w:right w:w="0" w:type="dxa"/>
            </w:tcMar>
          </w:tcPr>
          <w:p w14:paraId="08FE2229" w14:textId="77777777" w:rsidR="00DA4077" w:rsidRDefault="00DA4077">
            <w:pPr>
              <w:snapToGrid w:val="0"/>
              <w:spacing w:line="20" w:lineRule="exact"/>
              <w:ind w:firstLine="0"/>
            </w:pPr>
          </w:p>
        </w:tc>
      </w:tr>
      <w:tr w:rsidR="00DA4077" w14:paraId="61100539" w14:textId="77777777">
        <w:trPr>
          <w:cantSplit/>
        </w:trPr>
        <w:tc>
          <w:tcPr>
            <w:tcW w:w="540" w:type="dxa"/>
            <w:tcMar>
              <w:top w:w="0" w:type="dxa"/>
              <w:left w:w="0" w:type="dxa"/>
              <w:bottom w:w="0" w:type="dxa"/>
              <w:right w:w="100" w:type="dxa"/>
            </w:tcMar>
          </w:tcPr>
          <w:p w14:paraId="4B1BE75F" w14:textId="77777777" w:rsidR="00DA4077" w:rsidRDefault="00000000">
            <w:pPr>
              <w:snapToGrid w:val="0"/>
              <w:spacing w:line="386" w:lineRule="exact"/>
              <w:ind w:firstLine="0"/>
              <w:jc w:val="right"/>
            </w:pPr>
            <w:r>
              <w:rPr>
                <w:rFonts w:eastAsia="Times New Roman" w:cs="Consolas"/>
                <w:color w:val="7F807F"/>
                <w:szCs w:val="24"/>
              </w:rPr>
              <w:t>28</w:t>
            </w:r>
          </w:p>
        </w:tc>
        <w:tc>
          <w:tcPr>
            <w:tcW w:w="9000" w:type="dxa"/>
            <w:tcMar>
              <w:top w:w="0" w:type="dxa"/>
              <w:left w:w="75" w:type="dxa"/>
              <w:bottom w:w="0" w:type="dxa"/>
              <w:right w:w="0" w:type="dxa"/>
            </w:tcMar>
          </w:tcPr>
          <w:p w14:paraId="08880241" w14:textId="77777777" w:rsidR="00DA4077" w:rsidRDefault="00000000">
            <w:pPr>
              <w:snapToGrid w:val="0"/>
              <w:spacing w:line="386" w:lineRule="exact"/>
              <w:ind w:left="400" w:hanging="400"/>
              <w:jc w:val="left"/>
            </w:pPr>
            <w:r>
              <w:rPr>
                <w:rFonts w:ascii="Consolas" w:eastAsia="微软雅黑" w:hAnsi="Consolas" w:cs="Consolas"/>
                <w:szCs w:val="24"/>
              </w:rPr>
              <w:t xml:space="preserve">    validation_days: int</w:t>
            </w:r>
          </w:p>
        </w:tc>
        <w:tc>
          <w:tcPr>
            <w:tcW w:w="80" w:type="dxa"/>
            <w:shd w:val="clear" w:color="auto" w:fill="CED4F4"/>
            <w:tcMar>
              <w:top w:w="0" w:type="dxa"/>
              <w:left w:w="0" w:type="dxa"/>
              <w:bottom w:w="0" w:type="dxa"/>
              <w:right w:w="0" w:type="dxa"/>
            </w:tcMar>
          </w:tcPr>
          <w:p w14:paraId="64CB29D0" w14:textId="77777777" w:rsidR="00DA4077" w:rsidRDefault="00DA4077">
            <w:pPr>
              <w:snapToGrid w:val="0"/>
              <w:spacing w:line="20" w:lineRule="exact"/>
              <w:ind w:firstLine="0"/>
            </w:pPr>
          </w:p>
        </w:tc>
      </w:tr>
      <w:tr w:rsidR="00DA4077" w14:paraId="32EF4BE4" w14:textId="77777777">
        <w:trPr>
          <w:cantSplit/>
        </w:trPr>
        <w:tc>
          <w:tcPr>
            <w:tcW w:w="540" w:type="dxa"/>
            <w:tcMar>
              <w:top w:w="0" w:type="dxa"/>
              <w:left w:w="0" w:type="dxa"/>
              <w:bottom w:w="0" w:type="dxa"/>
              <w:right w:w="100" w:type="dxa"/>
            </w:tcMar>
          </w:tcPr>
          <w:p w14:paraId="3EA554CB"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67B2B79A"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4E3A7034" w14:textId="77777777" w:rsidR="00DA4077" w:rsidRDefault="00DA4077">
            <w:pPr>
              <w:snapToGrid w:val="0"/>
              <w:spacing w:line="20" w:lineRule="exact"/>
              <w:ind w:firstLine="0"/>
            </w:pPr>
          </w:p>
        </w:tc>
      </w:tr>
      <w:tr w:rsidR="00DA4077" w14:paraId="6F8C72D2" w14:textId="77777777">
        <w:trPr>
          <w:cantSplit/>
        </w:trPr>
        <w:tc>
          <w:tcPr>
            <w:tcW w:w="540" w:type="dxa"/>
            <w:tcMar>
              <w:top w:w="0" w:type="dxa"/>
              <w:left w:w="0" w:type="dxa"/>
              <w:bottom w:w="0" w:type="dxa"/>
              <w:right w:w="100" w:type="dxa"/>
            </w:tcMar>
          </w:tcPr>
          <w:p w14:paraId="213F2ADE" w14:textId="77777777" w:rsidR="00DA4077" w:rsidRDefault="00000000">
            <w:pPr>
              <w:snapToGrid w:val="0"/>
              <w:spacing w:line="386" w:lineRule="exact"/>
              <w:ind w:firstLine="0"/>
              <w:jc w:val="right"/>
            </w:pPr>
            <w:r>
              <w:rPr>
                <w:rFonts w:eastAsia="Times New Roman" w:cs="Consolas"/>
                <w:color w:val="7F807F"/>
                <w:szCs w:val="24"/>
              </w:rPr>
              <w:t>36</w:t>
            </w:r>
          </w:p>
        </w:tc>
        <w:tc>
          <w:tcPr>
            <w:tcW w:w="9000" w:type="dxa"/>
            <w:tcMar>
              <w:top w:w="0" w:type="dxa"/>
              <w:left w:w="75" w:type="dxa"/>
              <w:bottom w:w="0" w:type="dxa"/>
              <w:right w:w="0" w:type="dxa"/>
            </w:tcMar>
          </w:tcPr>
          <w:p w14:paraId="0F5C539A"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seasonal_</w:t>
            </w:r>
            <w:proofErr w:type="gramStart"/>
            <w:r>
              <w:rPr>
                <w:rFonts w:ascii="Consolas" w:eastAsia="微软雅黑" w:hAnsi="Consolas" w:cs="Consolas"/>
                <w:szCs w:val="24"/>
              </w:rPr>
              <w:t>forecast(</w:t>
            </w:r>
            <w:proofErr w:type="gramEnd"/>
          </w:p>
        </w:tc>
        <w:tc>
          <w:tcPr>
            <w:tcW w:w="80" w:type="dxa"/>
            <w:shd w:val="clear" w:color="auto" w:fill="CED4F4"/>
            <w:tcMar>
              <w:top w:w="0" w:type="dxa"/>
              <w:left w:w="0" w:type="dxa"/>
              <w:bottom w:w="0" w:type="dxa"/>
              <w:right w:w="0" w:type="dxa"/>
            </w:tcMar>
          </w:tcPr>
          <w:p w14:paraId="64000353" w14:textId="77777777" w:rsidR="00DA4077" w:rsidRDefault="00DA4077">
            <w:pPr>
              <w:snapToGrid w:val="0"/>
              <w:spacing w:line="20" w:lineRule="exact"/>
              <w:ind w:firstLine="0"/>
            </w:pPr>
          </w:p>
        </w:tc>
      </w:tr>
      <w:tr w:rsidR="00DA4077" w14:paraId="4540C9C2" w14:textId="77777777">
        <w:trPr>
          <w:cantSplit/>
        </w:trPr>
        <w:tc>
          <w:tcPr>
            <w:tcW w:w="540" w:type="dxa"/>
            <w:tcMar>
              <w:top w:w="0" w:type="dxa"/>
              <w:left w:w="0" w:type="dxa"/>
              <w:bottom w:w="0" w:type="dxa"/>
              <w:right w:w="100" w:type="dxa"/>
            </w:tcMar>
          </w:tcPr>
          <w:p w14:paraId="7A1DE32A" w14:textId="77777777" w:rsidR="00DA4077" w:rsidRDefault="00000000">
            <w:pPr>
              <w:snapToGrid w:val="0"/>
              <w:spacing w:line="386" w:lineRule="exact"/>
              <w:ind w:firstLine="0"/>
              <w:jc w:val="right"/>
            </w:pPr>
            <w:r>
              <w:rPr>
                <w:rFonts w:eastAsia="Times New Roman" w:cs="Consolas"/>
                <w:color w:val="7F807F"/>
                <w:szCs w:val="24"/>
              </w:rPr>
              <w:t>37</w:t>
            </w:r>
          </w:p>
        </w:tc>
        <w:tc>
          <w:tcPr>
            <w:tcW w:w="9000" w:type="dxa"/>
            <w:tcMar>
              <w:top w:w="0" w:type="dxa"/>
              <w:left w:w="75" w:type="dxa"/>
              <w:bottom w:w="0" w:type="dxa"/>
              <w:right w:w="0" w:type="dxa"/>
            </w:tcMar>
          </w:tcPr>
          <w:p w14:paraId="67A0AC47" w14:textId="77777777" w:rsidR="00DA4077" w:rsidRDefault="00000000">
            <w:pPr>
              <w:snapToGrid w:val="0"/>
              <w:spacing w:line="386" w:lineRule="exact"/>
              <w:ind w:left="400" w:hanging="400"/>
              <w:jc w:val="left"/>
            </w:pPr>
            <w:r>
              <w:rPr>
                <w:rFonts w:ascii="Consolas" w:eastAsia="微软雅黑" w:hAnsi="Consolas" w:cs="Consolas"/>
                <w:szCs w:val="24"/>
              </w:rPr>
              <w:t xml:space="preserve">    net: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9FE20E6" w14:textId="77777777" w:rsidR="00DA4077" w:rsidRDefault="00DA4077">
            <w:pPr>
              <w:snapToGrid w:val="0"/>
              <w:spacing w:line="20" w:lineRule="exact"/>
              <w:ind w:firstLine="0"/>
            </w:pPr>
          </w:p>
        </w:tc>
      </w:tr>
      <w:tr w:rsidR="00DA4077" w14:paraId="703BFAF4" w14:textId="77777777">
        <w:trPr>
          <w:cantSplit/>
        </w:trPr>
        <w:tc>
          <w:tcPr>
            <w:tcW w:w="540" w:type="dxa"/>
            <w:tcMar>
              <w:top w:w="0" w:type="dxa"/>
              <w:left w:w="0" w:type="dxa"/>
              <w:bottom w:w="0" w:type="dxa"/>
              <w:right w:w="100" w:type="dxa"/>
            </w:tcMar>
          </w:tcPr>
          <w:p w14:paraId="6188E5C6" w14:textId="77777777" w:rsidR="00DA4077" w:rsidRDefault="00000000">
            <w:pPr>
              <w:snapToGrid w:val="0"/>
              <w:spacing w:line="386" w:lineRule="exact"/>
              <w:ind w:firstLine="0"/>
              <w:jc w:val="right"/>
            </w:pPr>
            <w:r>
              <w:rPr>
                <w:rFonts w:eastAsia="Times New Roman" w:cs="Consolas"/>
                <w:color w:val="7F807F"/>
                <w:szCs w:val="24"/>
              </w:rPr>
              <w:t>38</w:t>
            </w:r>
          </w:p>
        </w:tc>
        <w:tc>
          <w:tcPr>
            <w:tcW w:w="9000" w:type="dxa"/>
            <w:tcMar>
              <w:top w:w="0" w:type="dxa"/>
              <w:left w:w="75" w:type="dxa"/>
              <w:bottom w:w="0" w:type="dxa"/>
              <w:right w:w="0" w:type="dxa"/>
            </w:tcMar>
          </w:tcPr>
          <w:p w14:paraId="5BE3D603" w14:textId="77777777" w:rsidR="00DA4077" w:rsidRDefault="00000000">
            <w:pPr>
              <w:snapToGrid w:val="0"/>
              <w:spacing w:line="386" w:lineRule="exact"/>
              <w:ind w:left="400" w:hanging="400"/>
              <w:jc w:val="left"/>
            </w:pPr>
            <w:r>
              <w:rPr>
                <w:rFonts w:ascii="Consolas" w:eastAsia="微软雅黑" w:hAnsi="Consolas" w:cs="Consolas"/>
                <w:szCs w:val="24"/>
              </w:rPr>
              <w:t xml:space="preserve">    day: int,</w:t>
            </w:r>
          </w:p>
        </w:tc>
        <w:tc>
          <w:tcPr>
            <w:tcW w:w="80" w:type="dxa"/>
            <w:shd w:val="clear" w:color="auto" w:fill="CED4F4"/>
            <w:tcMar>
              <w:top w:w="0" w:type="dxa"/>
              <w:left w:w="0" w:type="dxa"/>
              <w:bottom w:w="0" w:type="dxa"/>
              <w:right w:w="0" w:type="dxa"/>
            </w:tcMar>
          </w:tcPr>
          <w:p w14:paraId="4E961F4F" w14:textId="77777777" w:rsidR="00DA4077" w:rsidRDefault="00DA4077">
            <w:pPr>
              <w:snapToGrid w:val="0"/>
              <w:spacing w:line="20" w:lineRule="exact"/>
              <w:ind w:firstLine="0"/>
            </w:pPr>
          </w:p>
        </w:tc>
      </w:tr>
      <w:tr w:rsidR="00DA4077" w14:paraId="04FC5BC9" w14:textId="77777777">
        <w:trPr>
          <w:cantSplit/>
        </w:trPr>
        <w:tc>
          <w:tcPr>
            <w:tcW w:w="540" w:type="dxa"/>
            <w:tcMar>
              <w:top w:w="0" w:type="dxa"/>
              <w:left w:w="0" w:type="dxa"/>
              <w:bottom w:w="0" w:type="dxa"/>
              <w:right w:w="100" w:type="dxa"/>
            </w:tcMar>
          </w:tcPr>
          <w:p w14:paraId="48175A00" w14:textId="77777777" w:rsidR="00DA4077" w:rsidRDefault="00000000">
            <w:pPr>
              <w:snapToGrid w:val="0"/>
              <w:spacing w:line="386" w:lineRule="exact"/>
              <w:ind w:firstLine="0"/>
              <w:jc w:val="right"/>
            </w:pPr>
            <w:r>
              <w:rPr>
                <w:rFonts w:eastAsia="Times New Roman" w:cs="Consolas"/>
                <w:color w:val="7F807F"/>
                <w:szCs w:val="24"/>
              </w:rPr>
              <w:t>39</w:t>
            </w:r>
          </w:p>
        </w:tc>
        <w:tc>
          <w:tcPr>
            <w:tcW w:w="9000" w:type="dxa"/>
            <w:tcMar>
              <w:top w:w="0" w:type="dxa"/>
              <w:left w:w="75" w:type="dxa"/>
              <w:bottom w:w="0" w:type="dxa"/>
              <w:right w:w="0" w:type="dxa"/>
            </w:tcMar>
          </w:tcPr>
          <w:p w14:paraId="42E4997A" w14:textId="77777777" w:rsidR="00DA4077" w:rsidRDefault="00000000">
            <w:pPr>
              <w:snapToGrid w:val="0"/>
              <w:spacing w:line="386" w:lineRule="exact"/>
              <w:ind w:left="400" w:hanging="400"/>
              <w:jc w:val="left"/>
            </w:pPr>
            <w:r>
              <w:rPr>
                <w:rFonts w:ascii="Consolas" w:eastAsia="微软雅黑" w:hAnsi="Consolas" w:cs="Consolas"/>
                <w:szCs w:val="24"/>
              </w:rPr>
              <w:t xml:space="preserve">    alpha: float,</w:t>
            </w:r>
          </w:p>
        </w:tc>
        <w:tc>
          <w:tcPr>
            <w:tcW w:w="80" w:type="dxa"/>
            <w:shd w:val="clear" w:color="auto" w:fill="CED4F4"/>
            <w:tcMar>
              <w:top w:w="0" w:type="dxa"/>
              <w:left w:w="0" w:type="dxa"/>
              <w:bottom w:w="0" w:type="dxa"/>
              <w:right w:w="0" w:type="dxa"/>
            </w:tcMar>
          </w:tcPr>
          <w:p w14:paraId="56E0B13D" w14:textId="77777777" w:rsidR="00DA4077" w:rsidRDefault="00DA4077">
            <w:pPr>
              <w:snapToGrid w:val="0"/>
              <w:spacing w:line="20" w:lineRule="exact"/>
              <w:ind w:firstLine="0"/>
            </w:pPr>
          </w:p>
        </w:tc>
      </w:tr>
      <w:tr w:rsidR="00DA4077" w14:paraId="6136FC5A" w14:textId="77777777">
        <w:trPr>
          <w:cantSplit/>
        </w:trPr>
        <w:tc>
          <w:tcPr>
            <w:tcW w:w="540" w:type="dxa"/>
            <w:tcMar>
              <w:top w:w="0" w:type="dxa"/>
              <w:left w:w="0" w:type="dxa"/>
              <w:bottom w:w="0" w:type="dxa"/>
              <w:right w:w="100" w:type="dxa"/>
            </w:tcMar>
          </w:tcPr>
          <w:p w14:paraId="6059F3B4" w14:textId="77777777" w:rsidR="00DA4077" w:rsidRDefault="00000000">
            <w:pPr>
              <w:snapToGrid w:val="0"/>
              <w:spacing w:line="386" w:lineRule="exact"/>
              <w:ind w:firstLine="0"/>
              <w:jc w:val="right"/>
            </w:pPr>
            <w:r>
              <w:rPr>
                <w:rFonts w:eastAsia="Times New Roman" w:cs="Consolas"/>
                <w:color w:val="7F807F"/>
                <w:szCs w:val="24"/>
              </w:rPr>
              <w:t>40</w:t>
            </w:r>
          </w:p>
        </w:tc>
        <w:tc>
          <w:tcPr>
            <w:tcW w:w="9000" w:type="dxa"/>
            <w:tcMar>
              <w:top w:w="0" w:type="dxa"/>
              <w:left w:w="75" w:type="dxa"/>
              <w:bottom w:w="0" w:type="dxa"/>
              <w:right w:w="0" w:type="dxa"/>
            </w:tcMar>
          </w:tcPr>
          <w:p w14:paraId="75E71761" w14:textId="77777777" w:rsidR="00DA4077" w:rsidRDefault="00000000">
            <w:pPr>
              <w:snapToGrid w:val="0"/>
              <w:spacing w:line="386" w:lineRule="exact"/>
              <w:ind w:left="400" w:hanging="400"/>
              <w:jc w:val="left"/>
            </w:pPr>
            <w:r>
              <w:rPr>
                <w:rFonts w:ascii="Consolas" w:eastAsia="微软雅黑" w:hAnsi="Consolas" w:cs="Consolas"/>
                <w:szCs w:val="24"/>
              </w:rPr>
              <w:t xml:space="preserve">    fallback: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D78E005" w14:textId="77777777" w:rsidR="00DA4077" w:rsidRDefault="00DA4077">
            <w:pPr>
              <w:snapToGrid w:val="0"/>
              <w:spacing w:line="20" w:lineRule="exact"/>
              <w:ind w:firstLine="0"/>
            </w:pPr>
          </w:p>
        </w:tc>
      </w:tr>
      <w:tr w:rsidR="00DA4077" w14:paraId="54470223" w14:textId="77777777">
        <w:trPr>
          <w:cantSplit/>
        </w:trPr>
        <w:tc>
          <w:tcPr>
            <w:tcW w:w="540" w:type="dxa"/>
            <w:tcMar>
              <w:top w:w="0" w:type="dxa"/>
              <w:left w:w="0" w:type="dxa"/>
              <w:bottom w:w="0" w:type="dxa"/>
              <w:right w:w="100" w:type="dxa"/>
            </w:tcMar>
          </w:tcPr>
          <w:p w14:paraId="157BEF0D" w14:textId="77777777" w:rsidR="00DA4077" w:rsidRDefault="00000000">
            <w:pPr>
              <w:snapToGrid w:val="0"/>
              <w:spacing w:line="386" w:lineRule="exact"/>
              <w:ind w:firstLine="0"/>
              <w:jc w:val="right"/>
            </w:pPr>
            <w:r>
              <w:rPr>
                <w:rFonts w:eastAsia="Times New Roman" w:cs="Consolas"/>
                <w:color w:val="7F807F"/>
                <w:szCs w:val="24"/>
              </w:rPr>
              <w:t>41</w:t>
            </w:r>
          </w:p>
        </w:tc>
        <w:tc>
          <w:tcPr>
            <w:tcW w:w="9000" w:type="dxa"/>
            <w:tcMar>
              <w:top w:w="0" w:type="dxa"/>
              <w:left w:w="75" w:type="dxa"/>
              <w:bottom w:w="0" w:type="dxa"/>
              <w:right w:w="0" w:type="dxa"/>
            </w:tcMar>
          </w:tcPr>
          <w:p w14:paraId="4E8E7DD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4B7EA32E" w14:textId="77777777" w:rsidR="00DA4077" w:rsidRDefault="00DA4077">
            <w:pPr>
              <w:snapToGrid w:val="0"/>
              <w:spacing w:line="20" w:lineRule="exact"/>
              <w:ind w:firstLine="0"/>
            </w:pPr>
          </w:p>
        </w:tc>
      </w:tr>
      <w:tr w:rsidR="00DA4077" w14:paraId="04BBD7CE" w14:textId="77777777">
        <w:trPr>
          <w:cantSplit/>
        </w:trPr>
        <w:tc>
          <w:tcPr>
            <w:tcW w:w="540" w:type="dxa"/>
            <w:tcMar>
              <w:top w:w="0" w:type="dxa"/>
              <w:left w:w="0" w:type="dxa"/>
              <w:bottom w:w="0" w:type="dxa"/>
              <w:right w:w="100" w:type="dxa"/>
            </w:tcMar>
          </w:tcPr>
          <w:p w14:paraId="4329DE2B" w14:textId="77777777" w:rsidR="00DA4077" w:rsidRDefault="00000000">
            <w:pPr>
              <w:snapToGrid w:val="0"/>
              <w:spacing w:line="386" w:lineRule="exact"/>
              <w:ind w:firstLine="0"/>
              <w:jc w:val="right"/>
            </w:pPr>
            <w:r>
              <w:rPr>
                <w:rFonts w:eastAsia="Times New Roman" w:cs="Consolas"/>
                <w:color w:val="7F807F"/>
                <w:szCs w:val="24"/>
              </w:rPr>
              <w:t>42</w:t>
            </w:r>
          </w:p>
        </w:tc>
        <w:tc>
          <w:tcPr>
            <w:tcW w:w="9000" w:type="dxa"/>
            <w:tcMar>
              <w:top w:w="0" w:type="dxa"/>
              <w:left w:w="75" w:type="dxa"/>
              <w:bottom w:w="0" w:type="dxa"/>
              <w:right w:w="0" w:type="dxa"/>
            </w:tcMar>
          </w:tcPr>
          <w:p w14:paraId="383CEF37" w14:textId="77777777" w:rsidR="00DA4077" w:rsidRDefault="00000000">
            <w:pPr>
              <w:snapToGrid w:val="0"/>
              <w:spacing w:line="386" w:lineRule="exact"/>
              <w:ind w:left="400" w:hanging="400"/>
              <w:jc w:val="left"/>
            </w:pPr>
            <w:r>
              <w:rPr>
                <w:rFonts w:ascii="Consolas" w:eastAsia="微软雅黑" w:hAnsi="Consolas" w:cs="Consolas"/>
                <w:szCs w:val="24"/>
              </w:rPr>
              <w:t xml:space="preserve">    recursive_lag1: </w:t>
            </w:r>
            <w:proofErr w:type="gramStart"/>
            <w:r>
              <w:rPr>
                <w:rFonts w:ascii="Consolas" w:eastAsia="微软雅黑" w:hAnsi="Consolas" w:cs="Consolas"/>
                <w:szCs w:val="24"/>
              </w:rPr>
              <w:t>np.ndarray</w:t>
            </w:r>
            <w:proofErr w:type="gramEnd"/>
            <w:r>
              <w:rPr>
                <w:rFonts w:ascii="Consolas" w:eastAsia="微软雅黑" w:hAnsi="Consolas" w:cs="Consolas"/>
                <w:szCs w:val="24"/>
              </w:rPr>
              <w:t xml:space="preserve"> | </w:t>
            </w:r>
            <w:r>
              <w:rPr>
                <w:rFonts w:ascii="Consolas" w:eastAsia="微软雅黑" w:hAnsi="Consolas" w:cs="Consolas"/>
                <w:color w:val="006EB8"/>
                <w:szCs w:val="24"/>
              </w:rPr>
              <w:t>None</w:t>
            </w:r>
            <w:r>
              <w:rPr>
                <w:rFonts w:ascii="Consolas" w:eastAsia="微软雅黑" w:hAnsi="Consolas" w:cs="Consolas"/>
                <w:szCs w:val="24"/>
              </w:rPr>
              <w:t xml:space="preserve"> =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4B1D16C" w14:textId="77777777" w:rsidR="00DA4077" w:rsidRDefault="00DA4077">
            <w:pPr>
              <w:snapToGrid w:val="0"/>
              <w:spacing w:line="20" w:lineRule="exact"/>
              <w:ind w:firstLine="0"/>
            </w:pPr>
          </w:p>
        </w:tc>
      </w:tr>
      <w:tr w:rsidR="00DA4077" w14:paraId="3BD5F823" w14:textId="77777777">
        <w:trPr>
          <w:cantSplit/>
        </w:trPr>
        <w:tc>
          <w:tcPr>
            <w:tcW w:w="540" w:type="dxa"/>
            <w:tcMar>
              <w:top w:w="0" w:type="dxa"/>
              <w:left w:w="0" w:type="dxa"/>
              <w:bottom w:w="0" w:type="dxa"/>
              <w:right w:w="100" w:type="dxa"/>
            </w:tcMar>
          </w:tcPr>
          <w:p w14:paraId="3552BCD3" w14:textId="77777777" w:rsidR="00DA4077" w:rsidRDefault="00000000">
            <w:pPr>
              <w:snapToGrid w:val="0"/>
              <w:spacing w:line="386" w:lineRule="exact"/>
              <w:ind w:firstLine="0"/>
              <w:jc w:val="right"/>
            </w:pPr>
            <w:r>
              <w:rPr>
                <w:rFonts w:eastAsia="Times New Roman" w:cs="Consolas"/>
                <w:color w:val="7F807F"/>
                <w:szCs w:val="24"/>
              </w:rPr>
              <w:t>43</w:t>
            </w:r>
          </w:p>
        </w:tc>
        <w:tc>
          <w:tcPr>
            <w:tcW w:w="9000" w:type="dxa"/>
            <w:tcMar>
              <w:top w:w="0" w:type="dxa"/>
              <w:left w:w="75" w:type="dxa"/>
              <w:bottom w:w="0" w:type="dxa"/>
              <w:right w:w="0" w:type="dxa"/>
            </w:tcMar>
          </w:tcPr>
          <w:p w14:paraId="4222ACF7" w14:textId="77777777" w:rsidR="00DA4077" w:rsidRDefault="00000000">
            <w:pPr>
              <w:snapToGrid w:val="0"/>
              <w:spacing w:line="386" w:lineRule="exact"/>
              <w:ind w:left="400" w:hanging="400"/>
              <w:jc w:val="left"/>
            </w:pPr>
            <w:r>
              <w:rPr>
                <w:rFonts w:ascii="Consolas" w:eastAsia="微软雅黑" w:hAnsi="Consolas" w:cs="Consolas"/>
                <w:szCs w:val="24"/>
              </w:rPr>
              <w:t xml:space="preserve">) -&gt;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752500E" w14:textId="77777777" w:rsidR="00DA4077" w:rsidRDefault="00DA4077">
            <w:pPr>
              <w:snapToGrid w:val="0"/>
              <w:spacing w:line="20" w:lineRule="exact"/>
              <w:ind w:firstLine="0"/>
            </w:pPr>
          </w:p>
        </w:tc>
      </w:tr>
      <w:tr w:rsidR="00DA4077" w14:paraId="66E0E80C" w14:textId="77777777">
        <w:trPr>
          <w:cantSplit/>
        </w:trPr>
        <w:tc>
          <w:tcPr>
            <w:tcW w:w="540" w:type="dxa"/>
            <w:tcMar>
              <w:top w:w="0" w:type="dxa"/>
              <w:left w:w="0" w:type="dxa"/>
              <w:bottom w:w="0" w:type="dxa"/>
              <w:right w:w="100" w:type="dxa"/>
            </w:tcMar>
          </w:tcPr>
          <w:p w14:paraId="1A9D2265" w14:textId="77777777" w:rsidR="00DA4077" w:rsidRDefault="00000000">
            <w:pPr>
              <w:snapToGrid w:val="0"/>
              <w:spacing w:line="386" w:lineRule="exact"/>
              <w:ind w:firstLine="0"/>
              <w:jc w:val="right"/>
            </w:pPr>
            <w:r>
              <w:rPr>
                <w:rFonts w:eastAsia="Times New Roman" w:cs="Consolas"/>
                <w:color w:val="7F807F"/>
                <w:szCs w:val="24"/>
              </w:rPr>
              <w:t>44</w:t>
            </w:r>
          </w:p>
        </w:tc>
        <w:tc>
          <w:tcPr>
            <w:tcW w:w="9000" w:type="dxa"/>
            <w:tcMar>
              <w:top w:w="0" w:type="dxa"/>
              <w:left w:w="75" w:type="dxa"/>
              <w:bottom w:w="0" w:type="dxa"/>
              <w:right w:w="0" w:type="dxa"/>
            </w:tcMar>
          </w:tcPr>
          <w:p w14:paraId="193D41B4" w14:textId="77777777" w:rsidR="00DA4077" w:rsidRDefault="00000000">
            <w:pPr>
              <w:snapToGrid w:val="0"/>
              <w:spacing w:line="386" w:lineRule="exact"/>
              <w:ind w:left="400" w:hanging="400"/>
              <w:jc w:val="left"/>
            </w:pPr>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"""N1</w:t>
            </w:r>
            <w:r>
              <w:rPr>
                <w:rFonts w:ascii="Consolas" w:eastAsia="微软雅黑" w:hAnsi="Consolas" w:cs="Consolas"/>
                <w:color w:val="008470"/>
                <w:szCs w:val="24"/>
                <w:lang w:eastAsia="zh-CN"/>
              </w:rPr>
              <w:t>预测；</w:t>
            </w:r>
            <w:r>
              <w:rPr>
                <w:rFonts w:ascii="Consolas" w:eastAsia="微软雅黑" w:hAnsi="Consolas" w:cs="Consolas"/>
                <w:color w:val="008470"/>
                <w:szCs w:val="24"/>
                <w:lang w:eastAsia="zh-CN"/>
              </w:rPr>
              <w:t>day</w:t>
            </w:r>
            <w:r>
              <w:rPr>
                <w:rFonts w:ascii="Consolas" w:eastAsia="微软雅黑" w:hAnsi="Consolas" w:cs="Consolas"/>
                <w:color w:val="008470"/>
                <w:szCs w:val="24"/>
                <w:lang w:eastAsia="zh-CN"/>
              </w:rPr>
              <w:t>可以等于历史截止日以后的第一</w:t>
            </w:r>
            <w:proofErr w:type="gramStart"/>
            <w:r>
              <w:rPr>
                <w:rFonts w:ascii="Consolas" w:eastAsia="微软雅黑" w:hAnsi="Consolas" w:cs="Consolas"/>
                <w:color w:val="008470"/>
                <w:szCs w:val="24"/>
                <w:lang w:eastAsia="zh-CN"/>
              </w:rPr>
              <w:t>天。</w:t>
            </w:r>
            <w:r>
              <w:rPr>
                <w:rFonts w:ascii="Consolas" w:eastAsia="微软雅黑" w:hAnsi="Consolas" w:cs="Consolas"/>
                <w:color w:val="008470"/>
                <w:szCs w:val="24"/>
              </w:rPr>
              <w:t>"</w:t>
            </w:r>
            <w:proofErr w:type="gramEnd"/>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5E0E5507" w14:textId="77777777" w:rsidR="00DA4077" w:rsidRDefault="00DA4077">
            <w:pPr>
              <w:snapToGrid w:val="0"/>
              <w:spacing w:line="20" w:lineRule="exact"/>
              <w:ind w:firstLine="0"/>
            </w:pPr>
          </w:p>
        </w:tc>
      </w:tr>
      <w:tr w:rsidR="00DA4077" w14:paraId="253E5097" w14:textId="77777777">
        <w:trPr>
          <w:cantSplit/>
        </w:trPr>
        <w:tc>
          <w:tcPr>
            <w:tcW w:w="540" w:type="dxa"/>
            <w:tcMar>
              <w:top w:w="0" w:type="dxa"/>
              <w:left w:w="0" w:type="dxa"/>
              <w:bottom w:w="0" w:type="dxa"/>
              <w:right w:w="100" w:type="dxa"/>
            </w:tcMar>
          </w:tcPr>
          <w:p w14:paraId="5D3313E3" w14:textId="77777777" w:rsidR="00DA4077" w:rsidRDefault="00000000">
            <w:pPr>
              <w:snapToGrid w:val="0"/>
              <w:spacing w:line="386" w:lineRule="exact"/>
              <w:ind w:firstLine="0"/>
              <w:jc w:val="right"/>
            </w:pPr>
            <w:r>
              <w:rPr>
                <w:rFonts w:eastAsia="Times New Roman" w:cs="Consolas"/>
                <w:color w:val="7F807F"/>
                <w:szCs w:val="24"/>
              </w:rPr>
              <w:t>45</w:t>
            </w:r>
          </w:p>
        </w:tc>
        <w:tc>
          <w:tcPr>
            <w:tcW w:w="9000" w:type="dxa"/>
            <w:tcMar>
              <w:top w:w="0" w:type="dxa"/>
              <w:left w:w="75" w:type="dxa"/>
              <w:bottom w:w="0" w:type="dxa"/>
              <w:right w:w="0" w:type="dxa"/>
            </w:tcMar>
          </w:tcPr>
          <w:p w14:paraId="0B8ECB27"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01448ED" w14:textId="77777777" w:rsidR="00DA4077" w:rsidRDefault="00DA4077">
            <w:pPr>
              <w:snapToGrid w:val="0"/>
              <w:spacing w:line="20" w:lineRule="exact"/>
              <w:ind w:firstLine="0"/>
            </w:pPr>
          </w:p>
        </w:tc>
      </w:tr>
      <w:tr w:rsidR="00DA4077" w14:paraId="5CFB8102" w14:textId="77777777">
        <w:trPr>
          <w:cantSplit/>
        </w:trPr>
        <w:tc>
          <w:tcPr>
            <w:tcW w:w="540" w:type="dxa"/>
            <w:tcMar>
              <w:top w:w="0" w:type="dxa"/>
              <w:left w:w="0" w:type="dxa"/>
              <w:bottom w:w="0" w:type="dxa"/>
              <w:right w:w="100" w:type="dxa"/>
            </w:tcMar>
          </w:tcPr>
          <w:p w14:paraId="62A675F0" w14:textId="77777777" w:rsidR="00DA4077" w:rsidRDefault="00000000">
            <w:pPr>
              <w:snapToGrid w:val="0"/>
              <w:spacing w:line="386" w:lineRule="exact"/>
              <w:ind w:firstLine="0"/>
              <w:jc w:val="right"/>
            </w:pPr>
            <w:r>
              <w:rPr>
                <w:rFonts w:eastAsia="Times New Roman" w:cs="Consolas"/>
                <w:color w:val="7F807F"/>
                <w:szCs w:val="24"/>
              </w:rPr>
              <w:t>46</w:t>
            </w:r>
          </w:p>
        </w:tc>
        <w:tc>
          <w:tcPr>
            <w:tcW w:w="9000" w:type="dxa"/>
            <w:tcMar>
              <w:top w:w="0" w:type="dxa"/>
              <w:left w:w="75" w:type="dxa"/>
              <w:bottom w:w="0" w:type="dxa"/>
              <w:right w:w="0" w:type="dxa"/>
            </w:tcMar>
          </w:tcPr>
          <w:p w14:paraId="270771C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day &lt;= 0:</w:t>
            </w:r>
          </w:p>
        </w:tc>
        <w:tc>
          <w:tcPr>
            <w:tcW w:w="80" w:type="dxa"/>
            <w:shd w:val="clear" w:color="auto" w:fill="CED4F4"/>
            <w:tcMar>
              <w:top w:w="0" w:type="dxa"/>
              <w:left w:w="0" w:type="dxa"/>
              <w:bottom w:w="0" w:type="dxa"/>
              <w:right w:w="0" w:type="dxa"/>
            </w:tcMar>
          </w:tcPr>
          <w:p w14:paraId="63A57161" w14:textId="77777777" w:rsidR="00DA4077" w:rsidRDefault="00DA4077">
            <w:pPr>
              <w:snapToGrid w:val="0"/>
              <w:spacing w:line="20" w:lineRule="exact"/>
              <w:ind w:firstLine="0"/>
            </w:pPr>
          </w:p>
        </w:tc>
      </w:tr>
      <w:tr w:rsidR="00DA4077" w14:paraId="7A30FC6A" w14:textId="77777777">
        <w:trPr>
          <w:cantSplit/>
        </w:trPr>
        <w:tc>
          <w:tcPr>
            <w:tcW w:w="540" w:type="dxa"/>
            <w:tcMar>
              <w:top w:w="0" w:type="dxa"/>
              <w:left w:w="0" w:type="dxa"/>
              <w:bottom w:w="0" w:type="dxa"/>
              <w:right w:w="100" w:type="dxa"/>
            </w:tcMar>
          </w:tcPr>
          <w:p w14:paraId="379123B6" w14:textId="77777777" w:rsidR="00DA4077" w:rsidRDefault="00000000">
            <w:pPr>
              <w:snapToGrid w:val="0"/>
              <w:spacing w:line="386" w:lineRule="exact"/>
              <w:ind w:firstLine="0"/>
              <w:jc w:val="right"/>
            </w:pPr>
            <w:r>
              <w:rPr>
                <w:rFonts w:eastAsia="Times New Roman" w:cs="Consolas"/>
                <w:color w:val="7F807F"/>
                <w:szCs w:val="24"/>
              </w:rPr>
              <w:t>47</w:t>
            </w:r>
          </w:p>
        </w:tc>
        <w:tc>
          <w:tcPr>
            <w:tcW w:w="9000" w:type="dxa"/>
            <w:tcMar>
              <w:top w:w="0" w:type="dxa"/>
              <w:left w:w="75" w:type="dxa"/>
              <w:bottom w:w="0" w:type="dxa"/>
              <w:right w:w="0" w:type="dxa"/>
            </w:tcMar>
          </w:tcPr>
          <w:p w14:paraId="5613CBD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w:t>
            </w:r>
            <w:proofErr w:type="gramStart"/>
            <w:r>
              <w:rPr>
                <w:rFonts w:ascii="Consolas" w:eastAsia="微软雅黑" w:hAnsi="Consolas" w:cs="Consolas"/>
                <w:szCs w:val="24"/>
              </w:rPr>
              <w:t>np.asarray</w:t>
            </w:r>
            <w:proofErr w:type="gramEnd"/>
            <w:r>
              <w:rPr>
                <w:rFonts w:ascii="Consolas" w:eastAsia="微软雅黑" w:hAnsi="Consolas" w:cs="Consolas"/>
                <w:szCs w:val="24"/>
              </w:rPr>
              <w:t>(fallback, dtype=float</w:t>
            </w:r>
            <w:proofErr w:type="gramStart"/>
            <w:r>
              <w:rPr>
                <w:rFonts w:ascii="Consolas" w:eastAsia="微软雅黑" w:hAnsi="Consolas" w:cs="Consolas"/>
                <w:szCs w:val="24"/>
              </w:rPr>
              <w:t>).copy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080D9D1" w14:textId="77777777" w:rsidR="00DA4077" w:rsidRDefault="00DA4077">
            <w:pPr>
              <w:snapToGrid w:val="0"/>
              <w:spacing w:line="20" w:lineRule="exact"/>
              <w:ind w:firstLine="0"/>
            </w:pPr>
          </w:p>
        </w:tc>
      </w:tr>
      <w:tr w:rsidR="00DA4077" w14:paraId="73B3FF4F" w14:textId="77777777">
        <w:trPr>
          <w:cantSplit/>
        </w:trPr>
        <w:tc>
          <w:tcPr>
            <w:tcW w:w="540" w:type="dxa"/>
            <w:tcMar>
              <w:top w:w="0" w:type="dxa"/>
              <w:left w:w="0" w:type="dxa"/>
              <w:bottom w:w="0" w:type="dxa"/>
              <w:right w:w="100" w:type="dxa"/>
            </w:tcMar>
          </w:tcPr>
          <w:p w14:paraId="44507860" w14:textId="77777777" w:rsidR="00DA4077" w:rsidRDefault="00000000">
            <w:pPr>
              <w:snapToGrid w:val="0"/>
              <w:spacing w:line="386" w:lineRule="exact"/>
              <w:ind w:firstLine="0"/>
              <w:jc w:val="right"/>
            </w:pPr>
            <w:r>
              <w:rPr>
                <w:rFonts w:eastAsia="Times New Roman" w:cs="Consolas"/>
                <w:color w:val="7F807F"/>
                <w:szCs w:val="24"/>
              </w:rPr>
              <w:t>48</w:t>
            </w:r>
          </w:p>
        </w:tc>
        <w:tc>
          <w:tcPr>
            <w:tcW w:w="9000" w:type="dxa"/>
            <w:tcMar>
              <w:top w:w="0" w:type="dxa"/>
              <w:left w:w="75" w:type="dxa"/>
              <w:bottom w:w="0" w:type="dxa"/>
              <w:right w:w="0" w:type="dxa"/>
            </w:tcMar>
          </w:tcPr>
          <w:p w14:paraId="5E26DD1B" w14:textId="77777777" w:rsidR="00DA4077" w:rsidRDefault="00000000">
            <w:pPr>
              <w:snapToGrid w:val="0"/>
              <w:spacing w:line="386" w:lineRule="exact"/>
              <w:ind w:left="400" w:hanging="400"/>
              <w:jc w:val="left"/>
            </w:pPr>
            <w:r>
              <w:rPr>
                <w:rFonts w:ascii="Consolas" w:eastAsia="微软雅黑" w:hAnsi="Consolas" w:cs="Consolas"/>
                <w:szCs w:val="24"/>
              </w:rPr>
              <w:t xml:space="preserve">    lag1 = recursive_lag1 </w:t>
            </w:r>
            <w:r>
              <w:rPr>
                <w:rFonts w:ascii="Consolas" w:eastAsia="微软雅黑" w:hAnsi="Consolas" w:cs="Consolas"/>
                <w:color w:val="006EB8"/>
                <w:szCs w:val="24"/>
              </w:rPr>
              <w:t>if</w:t>
            </w:r>
            <w:r>
              <w:rPr>
                <w:rFonts w:ascii="Consolas" w:eastAsia="微软雅黑" w:hAnsi="Consolas" w:cs="Consolas"/>
                <w:szCs w:val="24"/>
              </w:rPr>
              <w:t xml:space="preserve"> recursive_lag1 </w:t>
            </w:r>
            <w:r>
              <w:rPr>
                <w:rFonts w:ascii="Consolas" w:eastAsia="微软雅黑" w:hAnsi="Consolas" w:cs="Consolas"/>
                <w:color w:val="006EB8"/>
                <w:szCs w:val="24"/>
              </w:rPr>
              <w:t>is</w:t>
            </w:r>
            <w:r>
              <w:rPr>
                <w:rFonts w:ascii="Consolas" w:eastAsia="微软雅黑" w:hAnsi="Consolas" w:cs="Consolas"/>
                <w:szCs w:val="24"/>
              </w:rPr>
              <w:t xml:space="preserve"> </w:t>
            </w:r>
            <w:r>
              <w:rPr>
                <w:rFonts w:ascii="Consolas" w:eastAsia="微软雅黑" w:hAnsi="Consolas" w:cs="Consolas"/>
                <w:color w:val="006EB8"/>
                <w:szCs w:val="24"/>
              </w:rPr>
              <w:t>not</w:t>
            </w:r>
            <w:r>
              <w:rPr>
                <w:rFonts w:ascii="Consolas" w:eastAsia="微软雅黑" w:hAnsi="Consolas" w:cs="Consolas"/>
                <w:szCs w:val="24"/>
              </w:rPr>
              <w:t xml:space="preserve"> </w:t>
            </w:r>
            <w:r>
              <w:rPr>
                <w:rFonts w:ascii="Consolas" w:eastAsia="微软雅黑" w:hAnsi="Consolas" w:cs="Consolas"/>
                <w:color w:val="006EB8"/>
                <w:szCs w:val="24"/>
              </w:rPr>
              <w:t>None</w:t>
            </w:r>
            <w:r>
              <w:rPr>
                <w:rFonts w:ascii="Consolas" w:eastAsia="微软雅黑" w:hAnsi="Consolas" w:cs="Consolas"/>
                <w:szCs w:val="24"/>
              </w:rPr>
              <w:t xml:space="preserve"> </w:t>
            </w:r>
            <w:r>
              <w:rPr>
                <w:rFonts w:ascii="Consolas" w:eastAsia="微软雅黑" w:hAnsi="Consolas" w:cs="Consolas"/>
                <w:color w:val="006EB8"/>
                <w:szCs w:val="24"/>
              </w:rPr>
              <w:t>else</w:t>
            </w:r>
            <w:r>
              <w:rPr>
                <w:rFonts w:ascii="Consolas" w:eastAsia="微软雅黑" w:hAnsi="Consolas" w:cs="Consolas"/>
                <w:szCs w:val="24"/>
              </w:rPr>
              <w:t xml:space="preserve"> </w:t>
            </w:r>
            <w:proofErr w:type="gramStart"/>
            <w:r>
              <w:rPr>
                <w:rFonts w:ascii="Consolas" w:eastAsia="微软雅黑" w:hAnsi="Consolas" w:cs="Consolas"/>
                <w:szCs w:val="24"/>
              </w:rPr>
              <w:t>net[</w:t>
            </w:r>
            <w:proofErr w:type="gramEnd"/>
            <w:r>
              <w:rPr>
                <w:rFonts w:ascii="Consolas" w:eastAsia="微软雅黑" w:hAnsi="Consolas" w:cs="Consolas"/>
                <w:szCs w:val="24"/>
              </w:rPr>
              <w:t>day - 1]</w:t>
            </w:r>
          </w:p>
        </w:tc>
        <w:tc>
          <w:tcPr>
            <w:tcW w:w="80" w:type="dxa"/>
            <w:shd w:val="clear" w:color="auto" w:fill="CED4F4"/>
            <w:tcMar>
              <w:top w:w="0" w:type="dxa"/>
              <w:left w:w="0" w:type="dxa"/>
              <w:bottom w:w="0" w:type="dxa"/>
              <w:right w:w="0" w:type="dxa"/>
            </w:tcMar>
          </w:tcPr>
          <w:p w14:paraId="13FD33AC" w14:textId="77777777" w:rsidR="00DA4077" w:rsidRDefault="00DA4077">
            <w:pPr>
              <w:snapToGrid w:val="0"/>
              <w:spacing w:line="20" w:lineRule="exact"/>
              <w:ind w:firstLine="0"/>
            </w:pPr>
          </w:p>
        </w:tc>
      </w:tr>
      <w:tr w:rsidR="00DA4077" w14:paraId="1A998F6B" w14:textId="77777777">
        <w:trPr>
          <w:cantSplit/>
        </w:trPr>
        <w:tc>
          <w:tcPr>
            <w:tcW w:w="540" w:type="dxa"/>
            <w:tcMar>
              <w:top w:w="0" w:type="dxa"/>
              <w:left w:w="0" w:type="dxa"/>
              <w:bottom w:w="0" w:type="dxa"/>
              <w:right w:w="100" w:type="dxa"/>
            </w:tcMar>
          </w:tcPr>
          <w:p w14:paraId="5B5671E2" w14:textId="77777777" w:rsidR="00DA4077" w:rsidRDefault="00000000">
            <w:pPr>
              <w:snapToGrid w:val="0"/>
              <w:spacing w:line="386" w:lineRule="exact"/>
              <w:ind w:firstLine="0"/>
              <w:jc w:val="right"/>
            </w:pPr>
            <w:r>
              <w:rPr>
                <w:rFonts w:eastAsia="Times New Roman" w:cs="Consolas"/>
                <w:color w:val="7F807F"/>
                <w:szCs w:val="24"/>
              </w:rPr>
              <w:t>49</w:t>
            </w:r>
          </w:p>
        </w:tc>
        <w:tc>
          <w:tcPr>
            <w:tcW w:w="9000" w:type="dxa"/>
            <w:tcMar>
              <w:top w:w="0" w:type="dxa"/>
              <w:left w:w="75" w:type="dxa"/>
              <w:bottom w:w="0" w:type="dxa"/>
              <w:right w:w="0" w:type="dxa"/>
            </w:tcMar>
          </w:tcPr>
          <w:p w14:paraId="1E5BD26E" w14:textId="77777777" w:rsidR="00DA4077" w:rsidRDefault="00000000">
            <w:pPr>
              <w:snapToGrid w:val="0"/>
              <w:spacing w:line="386" w:lineRule="exact"/>
              <w:ind w:left="400" w:hanging="400"/>
              <w:jc w:val="left"/>
            </w:pPr>
            <w:r>
              <w:rPr>
                <w:rFonts w:ascii="Consolas" w:eastAsia="微软雅黑" w:hAnsi="Consolas" w:cs="Consolas"/>
                <w:szCs w:val="24"/>
              </w:rPr>
              <w:t xml:space="preserve">    lag7 = _safe_</w:t>
            </w:r>
            <w:proofErr w:type="gramStart"/>
            <w:r>
              <w:rPr>
                <w:rFonts w:ascii="Consolas" w:eastAsia="微软雅黑" w:hAnsi="Consolas" w:cs="Consolas"/>
                <w:szCs w:val="24"/>
              </w:rPr>
              <w:t>lag(</w:t>
            </w:r>
            <w:proofErr w:type="gramEnd"/>
            <w:r>
              <w:rPr>
                <w:rFonts w:ascii="Consolas" w:eastAsia="微软雅黑" w:hAnsi="Consolas" w:cs="Consolas"/>
                <w:szCs w:val="24"/>
              </w:rPr>
              <w:t>net, day, 7, lag1)</w:t>
            </w:r>
          </w:p>
        </w:tc>
        <w:tc>
          <w:tcPr>
            <w:tcW w:w="80" w:type="dxa"/>
            <w:shd w:val="clear" w:color="auto" w:fill="CED4F4"/>
            <w:tcMar>
              <w:top w:w="0" w:type="dxa"/>
              <w:left w:w="0" w:type="dxa"/>
              <w:bottom w:w="0" w:type="dxa"/>
              <w:right w:w="0" w:type="dxa"/>
            </w:tcMar>
          </w:tcPr>
          <w:p w14:paraId="43A48BF2" w14:textId="77777777" w:rsidR="00DA4077" w:rsidRDefault="00DA4077">
            <w:pPr>
              <w:snapToGrid w:val="0"/>
              <w:spacing w:line="20" w:lineRule="exact"/>
              <w:ind w:firstLine="0"/>
            </w:pPr>
          </w:p>
        </w:tc>
      </w:tr>
      <w:tr w:rsidR="00DA4077" w14:paraId="1A992F96" w14:textId="77777777">
        <w:trPr>
          <w:cantSplit/>
        </w:trPr>
        <w:tc>
          <w:tcPr>
            <w:tcW w:w="540" w:type="dxa"/>
            <w:tcMar>
              <w:top w:w="0" w:type="dxa"/>
              <w:left w:w="0" w:type="dxa"/>
              <w:bottom w:w="0" w:type="dxa"/>
              <w:right w:w="100" w:type="dxa"/>
            </w:tcMar>
          </w:tcPr>
          <w:p w14:paraId="101FC0CF" w14:textId="77777777" w:rsidR="00DA4077" w:rsidRDefault="00000000">
            <w:pPr>
              <w:snapToGrid w:val="0"/>
              <w:spacing w:line="386" w:lineRule="exact"/>
              <w:ind w:firstLine="0"/>
              <w:jc w:val="right"/>
            </w:pPr>
            <w:r>
              <w:rPr>
                <w:rFonts w:eastAsia="Times New Roman" w:cs="Consolas"/>
                <w:color w:val="7F807F"/>
                <w:szCs w:val="24"/>
              </w:rPr>
              <w:t>50</w:t>
            </w:r>
          </w:p>
        </w:tc>
        <w:tc>
          <w:tcPr>
            <w:tcW w:w="9000" w:type="dxa"/>
            <w:tcMar>
              <w:top w:w="0" w:type="dxa"/>
              <w:left w:w="75" w:type="dxa"/>
              <w:bottom w:w="0" w:type="dxa"/>
              <w:right w:w="0" w:type="dxa"/>
            </w:tcMar>
          </w:tcPr>
          <w:p w14:paraId="2D347CD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alpha * </w:t>
            </w:r>
            <w:proofErr w:type="gramStart"/>
            <w:r>
              <w:rPr>
                <w:rFonts w:ascii="Consolas" w:eastAsia="微软雅黑" w:hAnsi="Consolas" w:cs="Consolas"/>
                <w:szCs w:val="24"/>
              </w:rPr>
              <w:t>np.asarray</w:t>
            </w:r>
            <w:proofErr w:type="gramEnd"/>
            <w:r>
              <w:rPr>
                <w:rFonts w:ascii="Consolas" w:eastAsia="微软雅黑" w:hAnsi="Consolas" w:cs="Consolas"/>
                <w:szCs w:val="24"/>
              </w:rPr>
              <w:t xml:space="preserve">(lag1) + (1.0 - alpha) * </w:t>
            </w:r>
            <w:proofErr w:type="gramStart"/>
            <w:r>
              <w:rPr>
                <w:rFonts w:ascii="Consolas" w:eastAsia="微软雅黑" w:hAnsi="Consolas" w:cs="Consolas"/>
                <w:szCs w:val="24"/>
              </w:rPr>
              <w:t>np.asarray</w:t>
            </w:r>
            <w:proofErr w:type="gramEnd"/>
            <w:r>
              <w:rPr>
                <w:rFonts w:ascii="Consolas" w:eastAsia="微软雅黑" w:hAnsi="Consolas" w:cs="Consolas"/>
                <w:szCs w:val="24"/>
              </w:rPr>
              <w:t>(lag7)</w:t>
            </w:r>
          </w:p>
        </w:tc>
        <w:tc>
          <w:tcPr>
            <w:tcW w:w="80" w:type="dxa"/>
            <w:shd w:val="clear" w:color="auto" w:fill="CED4F4"/>
            <w:tcMar>
              <w:top w:w="0" w:type="dxa"/>
              <w:left w:w="0" w:type="dxa"/>
              <w:bottom w:w="0" w:type="dxa"/>
              <w:right w:w="0" w:type="dxa"/>
            </w:tcMar>
          </w:tcPr>
          <w:p w14:paraId="51A74F47" w14:textId="77777777" w:rsidR="00DA4077" w:rsidRDefault="00DA4077">
            <w:pPr>
              <w:snapToGrid w:val="0"/>
              <w:spacing w:line="20" w:lineRule="exact"/>
              <w:ind w:firstLine="0"/>
            </w:pPr>
          </w:p>
        </w:tc>
      </w:tr>
      <w:tr w:rsidR="00DA4077" w14:paraId="326A80CB" w14:textId="77777777">
        <w:trPr>
          <w:cantSplit/>
        </w:trPr>
        <w:tc>
          <w:tcPr>
            <w:tcW w:w="540" w:type="dxa"/>
            <w:tcMar>
              <w:top w:w="0" w:type="dxa"/>
              <w:left w:w="0" w:type="dxa"/>
              <w:bottom w:w="0" w:type="dxa"/>
              <w:right w:w="100" w:type="dxa"/>
            </w:tcMar>
          </w:tcPr>
          <w:p w14:paraId="01C34A57"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3C078B9A"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08835BEE" w14:textId="77777777" w:rsidR="00DA4077" w:rsidRDefault="00DA4077">
            <w:pPr>
              <w:snapToGrid w:val="0"/>
              <w:spacing w:line="20" w:lineRule="exact"/>
              <w:ind w:firstLine="0"/>
            </w:pPr>
          </w:p>
        </w:tc>
      </w:tr>
      <w:tr w:rsidR="00DA4077" w14:paraId="0D8ABF6C" w14:textId="77777777">
        <w:trPr>
          <w:cantSplit/>
        </w:trPr>
        <w:tc>
          <w:tcPr>
            <w:tcW w:w="540" w:type="dxa"/>
            <w:tcMar>
              <w:top w:w="0" w:type="dxa"/>
              <w:left w:w="0" w:type="dxa"/>
              <w:bottom w:w="0" w:type="dxa"/>
              <w:right w:w="100" w:type="dxa"/>
            </w:tcMar>
          </w:tcPr>
          <w:p w14:paraId="3ADBC297" w14:textId="77777777" w:rsidR="00DA4077" w:rsidRDefault="00000000">
            <w:pPr>
              <w:snapToGrid w:val="0"/>
              <w:spacing w:line="386" w:lineRule="exact"/>
              <w:ind w:firstLine="0"/>
              <w:jc w:val="right"/>
            </w:pPr>
            <w:r>
              <w:rPr>
                <w:rFonts w:eastAsia="Times New Roman" w:cs="Consolas"/>
                <w:color w:val="7F807F"/>
                <w:szCs w:val="24"/>
              </w:rPr>
              <w:t>101</w:t>
            </w:r>
          </w:p>
        </w:tc>
        <w:tc>
          <w:tcPr>
            <w:tcW w:w="9000" w:type="dxa"/>
            <w:tcMar>
              <w:top w:w="0" w:type="dxa"/>
              <w:left w:w="75" w:type="dxa"/>
              <w:bottom w:w="0" w:type="dxa"/>
              <w:right w:w="0" w:type="dxa"/>
            </w:tcMar>
          </w:tcPr>
          <w:p w14:paraId="1BC4E257"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fit_</w:t>
            </w:r>
            <w:proofErr w:type="gramStart"/>
            <w:r>
              <w:rPr>
                <w:rFonts w:ascii="Consolas" w:eastAsia="微软雅黑" w:hAnsi="Consolas" w:cs="Consolas"/>
                <w:szCs w:val="24"/>
              </w:rPr>
              <w:t>ridge(</w:t>
            </w:r>
            <w:proofErr w:type="gramEnd"/>
          </w:p>
        </w:tc>
        <w:tc>
          <w:tcPr>
            <w:tcW w:w="80" w:type="dxa"/>
            <w:shd w:val="clear" w:color="auto" w:fill="CED4F4"/>
            <w:tcMar>
              <w:top w:w="0" w:type="dxa"/>
              <w:left w:w="0" w:type="dxa"/>
              <w:bottom w:w="0" w:type="dxa"/>
              <w:right w:w="0" w:type="dxa"/>
            </w:tcMar>
          </w:tcPr>
          <w:p w14:paraId="6B2BE205" w14:textId="77777777" w:rsidR="00DA4077" w:rsidRDefault="00DA4077">
            <w:pPr>
              <w:snapToGrid w:val="0"/>
              <w:spacing w:line="20" w:lineRule="exact"/>
              <w:ind w:firstLine="0"/>
            </w:pPr>
          </w:p>
        </w:tc>
      </w:tr>
      <w:tr w:rsidR="00DA4077" w14:paraId="167DA7CA" w14:textId="77777777">
        <w:trPr>
          <w:cantSplit/>
        </w:trPr>
        <w:tc>
          <w:tcPr>
            <w:tcW w:w="540" w:type="dxa"/>
            <w:tcMar>
              <w:top w:w="0" w:type="dxa"/>
              <w:left w:w="0" w:type="dxa"/>
              <w:bottom w:w="0" w:type="dxa"/>
              <w:right w:w="100" w:type="dxa"/>
            </w:tcMar>
          </w:tcPr>
          <w:p w14:paraId="1EDE5167" w14:textId="77777777" w:rsidR="00DA4077" w:rsidRDefault="00000000">
            <w:pPr>
              <w:snapToGrid w:val="0"/>
              <w:spacing w:line="386" w:lineRule="exact"/>
              <w:ind w:firstLine="0"/>
              <w:jc w:val="right"/>
            </w:pPr>
            <w:r>
              <w:rPr>
                <w:rFonts w:eastAsia="Times New Roman" w:cs="Consolas"/>
                <w:color w:val="7F807F"/>
                <w:szCs w:val="24"/>
              </w:rPr>
              <w:t>102</w:t>
            </w:r>
          </w:p>
        </w:tc>
        <w:tc>
          <w:tcPr>
            <w:tcW w:w="9000" w:type="dxa"/>
            <w:tcMar>
              <w:top w:w="0" w:type="dxa"/>
              <w:left w:w="75" w:type="dxa"/>
              <w:bottom w:w="0" w:type="dxa"/>
              <w:right w:w="0" w:type="dxa"/>
            </w:tcMar>
          </w:tcPr>
          <w:p w14:paraId="51E5949D" w14:textId="77777777" w:rsidR="00DA4077" w:rsidRDefault="00000000">
            <w:pPr>
              <w:snapToGrid w:val="0"/>
              <w:spacing w:line="386" w:lineRule="exact"/>
              <w:ind w:left="400" w:hanging="400"/>
              <w:jc w:val="left"/>
            </w:pPr>
            <w:r>
              <w:rPr>
                <w:rFonts w:ascii="Consolas" w:eastAsia="微软雅黑" w:hAnsi="Consolas" w:cs="Consolas"/>
                <w:szCs w:val="24"/>
              </w:rPr>
              <w:t xml:space="preserve">    net: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F832DB7" w14:textId="77777777" w:rsidR="00DA4077" w:rsidRDefault="00DA4077">
            <w:pPr>
              <w:snapToGrid w:val="0"/>
              <w:spacing w:line="20" w:lineRule="exact"/>
              <w:ind w:firstLine="0"/>
            </w:pPr>
          </w:p>
        </w:tc>
      </w:tr>
      <w:tr w:rsidR="00DA4077" w14:paraId="38422F15" w14:textId="77777777">
        <w:trPr>
          <w:cantSplit/>
        </w:trPr>
        <w:tc>
          <w:tcPr>
            <w:tcW w:w="540" w:type="dxa"/>
            <w:tcMar>
              <w:top w:w="0" w:type="dxa"/>
              <w:left w:w="0" w:type="dxa"/>
              <w:bottom w:w="0" w:type="dxa"/>
              <w:right w:w="100" w:type="dxa"/>
            </w:tcMar>
          </w:tcPr>
          <w:p w14:paraId="6D9AAFD8" w14:textId="77777777" w:rsidR="00DA4077" w:rsidRDefault="00000000">
            <w:pPr>
              <w:snapToGrid w:val="0"/>
              <w:spacing w:line="386" w:lineRule="exact"/>
              <w:ind w:firstLine="0"/>
              <w:jc w:val="right"/>
            </w:pPr>
            <w:r>
              <w:rPr>
                <w:rFonts w:eastAsia="Times New Roman" w:cs="Consolas"/>
                <w:color w:val="7F807F"/>
                <w:szCs w:val="24"/>
              </w:rPr>
              <w:t>103</w:t>
            </w:r>
          </w:p>
        </w:tc>
        <w:tc>
          <w:tcPr>
            <w:tcW w:w="9000" w:type="dxa"/>
            <w:tcMar>
              <w:top w:w="0" w:type="dxa"/>
              <w:left w:w="75" w:type="dxa"/>
              <w:bottom w:w="0" w:type="dxa"/>
              <w:right w:w="0" w:type="dxa"/>
            </w:tcMar>
          </w:tcPr>
          <w:p w14:paraId="6258EBE6" w14:textId="77777777" w:rsidR="00DA4077" w:rsidRDefault="00000000">
            <w:pPr>
              <w:snapToGrid w:val="0"/>
              <w:spacing w:line="386" w:lineRule="exact"/>
              <w:ind w:left="400" w:hanging="400"/>
              <w:jc w:val="left"/>
            </w:pPr>
            <w:r>
              <w:rPr>
                <w:rFonts w:ascii="Consolas" w:eastAsia="微软雅黑" w:hAnsi="Consolas" w:cs="Consolas"/>
                <w:szCs w:val="24"/>
              </w:rPr>
              <w:t xml:space="preserve">    load: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85ECF45" w14:textId="77777777" w:rsidR="00DA4077" w:rsidRDefault="00DA4077">
            <w:pPr>
              <w:snapToGrid w:val="0"/>
              <w:spacing w:line="20" w:lineRule="exact"/>
              <w:ind w:firstLine="0"/>
            </w:pPr>
          </w:p>
        </w:tc>
      </w:tr>
      <w:tr w:rsidR="00DA4077" w14:paraId="34C91BF7" w14:textId="77777777">
        <w:trPr>
          <w:cantSplit/>
        </w:trPr>
        <w:tc>
          <w:tcPr>
            <w:tcW w:w="540" w:type="dxa"/>
            <w:tcMar>
              <w:top w:w="0" w:type="dxa"/>
              <w:left w:w="0" w:type="dxa"/>
              <w:bottom w:w="0" w:type="dxa"/>
              <w:right w:w="100" w:type="dxa"/>
            </w:tcMar>
          </w:tcPr>
          <w:p w14:paraId="5E150820" w14:textId="77777777" w:rsidR="00DA4077" w:rsidRDefault="00000000">
            <w:pPr>
              <w:snapToGrid w:val="0"/>
              <w:spacing w:line="386" w:lineRule="exact"/>
              <w:ind w:firstLine="0"/>
              <w:jc w:val="right"/>
            </w:pPr>
            <w:r>
              <w:rPr>
                <w:rFonts w:eastAsia="Times New Roman" w:cs="Consolas"/>
                <w:color w:val="7F807F"/>
                <w:szCs w:val="24"/>
              </w:rPr>
              <w:t>104</w:t>
            </w:r>
          </w:p>
        </w:tc>
        <w:tc>
          <w:tcPr>
            <w:tcW w:w="9000" w:type="dxa"/>
            <w:tcMar>
              <w:top w:w="0" w:type="dxa"/>
              <w:left w:w="75" w:type="dxa"/>
              <w:bottom w:w="0" w:type="dxa"/>
              <w:right w:w="0" w:type="dxa"/>
            </w:tcMar>
          </w:tcPr>
          <w:p w14:paraId="67E5A91C" w14:textId="77777777" w:rsidR="00DA4077" w:rsidRDefault="00000000">
            <w:pPr>
              <w:snapToGrid w:val="0"/>
              <w:spacing w:line="386" w:lineRule="exact"/>
              <w:ind w:left="400" w:hanging="400"/>
              <w:jc w:val="left"/>
            </w:pPr>
            <w:r>
              <w:rPr>
                <w:rFonts w:ascii="Consolas" w:eastAsia="微软雅黑" w:hAnsi="Consolas" w:cs="Consolas"/>
                <w:szCs w:val="24"/>
              </w:rPr>
              <w:t xml:space="preserve">    pv: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095902E" w14:textId="77777777" w:rsidR="00DA4077" w:rsidRDefault="00DA4077">
            <w:pPr>
              <w:snapToGrid w:val="0"/>
              <w:spacing w:line="20" w:lineRule="exact"/>
              <w:ind w:firstLine="0"/>
            </w:pPr>
          </w:p>
        </w:tc>
      </w:tr>
      <w:tr w:rsidR="00DA4077" w14:paraId="16832258" w14:textId="77777777">
        <w:trPr>
          <w:cantSplit/>
        </w:trPr>
        <w:tc>
          <w:tcPr>
            <w:tcW w:w="540" w:type="dxa"/>
            <w:tcMar>
              <w:top w:w="0" w:type="dxa"/>
              <w:left w:w="0" w:type="dxa"/>
              <w:bottom w:w="0" w:type="dxa"/>
              <w:right w:w="100" w:type="dxa"/>
            </w:tcMar>
          </w:tcPr>
          <w:p w14:paraId="224291E6" w14:textId="77777777" w:rsidR="00DA4077" w:rsidRDefault="00000000">
            <w:pPr>
              <w:snapToGrid w:val="0"/>
              <w:spacing w:line="386" w:lineRule="exact"/>
              <w:ind w:firstLine="0"/>
              <w:jc w:val="right"/>
            </w:pPr>
            <w:r>
              <w:rPr>
                <w:rFonts w:eastAsia="Times New Roman" w:cs="Consolas"/>
                <w:color w:val="7F807F"/>
                <w:szCs w:val="24"/>
              </w:rPr>
              <w:t>105</w:t>
            </w:r>
          </w:p>
        </w:tc>
        <w:tc>
          <w:tcPr>
            <w:tcW w:w="9000" w:type="dxa"/>
            <w:tcMar>
              <w:top w:w="0" w:type="dxa"/>
              <w:left w:w="75" w:type="dxa"/>
              <w:bottom w:w="0" w:type="dxa"/>
              <w:right w:w="0" w:type="dxa"/>
            </w:tcMar>
          </w:tcPr>
          <w:p w14:paraId="6EE3DCC0" w14:textId="77777777" w:rsidR="00DA4077" w:rsidRDefault="00000000">
            <w:pPr>
              <w:snapToGrid w:val="0"/>
              <w:spacing w:line="386" w:lineRule="exact"/>
              <w:ind w:left="400" w:hanging="400"/>
              <w:jc w:val="left"/>
            </w:pPr>
            <w:r>
              <w:rPr>
                <w:rFonts w:ascii="Consolas" w:eastAsia="微软雅黑" w:hAnsi="Consolas" w:cs="Consolas"/>
                <w:szCs w:val="24"/>
              </w:rPr>
              <w:t xml:space="preserve">    history_end: int,</w:t>
            </w:r>
          </w:p>
        </w:tc>
        <w:tc>
          <w:tcPr>
            <w:tcW w:w="80" w:type="dxa"/>
            <w:shd w:val="clear" w:color="auto" w:fill="CED4F4"/>
            <w:tcMar>
              <w:top w:w="0" w:type="dxa"/>
              <w:left w:w="0" w:type="dxa"/>
              <w:bottom w:w="0" w:type="dxa"/>
              <w:right w:w="0" w:type="dxa"/>
            </w:tcMar>
          </w:tcPr>
          <w:p w14:paraId="3698946E" w14:textId="77777777" w:rsidR="00DA4077" w:rsidRDefault="00DA4077">
            <w:pPr>
              <w:snapToGrid w:val="0"/>
              <w:spacing w:line="20" w:lineRule="exact"/>
              <w:ind w:firstLine="0"/>
            </w:pPr>
          </w:p>
        </w:tc>
      </w:tr>
      <w:tr w:rsidR="00DA4077" w14:paraId="0C7DC221" w14:textId="77777777">
        <w:trPr>
          <w:cantSplit/>
        </w:trPr>
        <w:tc>
          <w:tcPr>
            <w:tcW w:w="540" w:type="dxa"/>
            <w:tcMar>
              <w:top w:w="0" w:type="dxa"/>
              <w:left w:w="0" w:type="dxa"/>
              <w:bottom w:w="0" w:type="dxa"/>
              <w:right w:w="100" w:type="dxa"/>
            </w:tcMar>
          </w:tcPr>
          <w:p w14:paraId="3FC95067" w14:textId="77777777" w:rsidR="00DA4077" w:rsidRDefault="00000000">
            <w:pPr>
              <w:snapToGrid w:val="0"/>
              <w:spacing w:line="386" w:lineRule="exact"/>
              <w:ind w:firstLine="0"/>
              <w:jc w:val="right"/>
            </w:pPr>
            <w:r>
              <w:rPr>
                <w:rFonts w:eastAsia="Times New Roman" w:cs="Consolas"/>
                <w:color w:val="7F807F"/>
                <w:szCs w:val="24"/>
              </w:rPr>
              <w:t>106</w:t>
            </w:r>
          </w:p>
        </w:tc>
        <w:tc>
          <w:tcPr>
            <w:tcW w:w="9000" w:type="dxa"/>
            <w:tcMar>
              <w:top w:w="0" w:type="dxa"/>
              <w:left w:w="75" w:type="dxa"/>
              <w:bottom w:w="0" w:type="dxa"/>
              <w:right w:w="0" w:type="dxa"/>
            </w:tcMar>
          </w:tcPr>
          <w:p w14:paraId="291E4F5E" w14:textId="77777777" w:rsidR="00DA4077" w:rsidRDefault="00000000">
            <w:pPr>
              <w:snapToGrid w:val="0"/>
              <w:spacing w:line="386" w:lineRule="exact"/>
              <w:ind w:left="400" w:hanging="400"/>
              <w:jc w:val="left"/>
            </w:pPr>
            <w:r>
              <w:rPr>
                <w:rFonts w:ascii="Consolas" w:eastAsia="微软雅黑" w:hAnsi="Consolas" w:cs="Consolas"/>
                <w:szCs w:val="24"/>
              </w:rPr>
              <w:t xml:space="preserve">    lam: float,</w:t>
            </w:r>
          </w:p>
        </w:tc>
        <w:tc>
          <w:tcPr>
            <w:tcW w:w="80" w:type="dxa"/>
            <w:shd w:val="clear" w:color="auto" w:fill="CED4F4"/>
            <w:tcMar>
              <w:top w:w="0" w:type="dxa"/>
              <w:left w:w="0" w:type="dxa"/>
              <w:bottom w:w="0" w:type="dxa"/>
              <w:right w:w="0" w:type="dxa"/>
            </w:tcMar>
          </w:tcPr>
          <w:p w14:paraId="0AD79BB9" w14:textId="77777777" w:rsidR="00DA4077" w:rsidRDefault="00DA4077">
            <w:pPr>
              <w:snapToGrid w:val="0"/>
              <w:spacing w:line="20" w:lineRule="exact"/>
              <w:ind w:firstLine="0"/>
            </w:pPr>
          </w:p>
        </w:tc>
      </w:tr>
      <w:tr w:rsidR="00DA4077" w14:paraId="58E64B74" w14:textId="77777777">
        <w:trPr>
          <w:cantSplit/>
        </w:trPr>
        <w:tc>
          <w:tcPr>
            <w:tcW w:w="540" w:type="dxa"/>
            <w:tcMar>
              <w:top w:w="0" w:type="dxa"/>
              <w:left w:w="0" w:type="dxa"/>
              <w:bottom w:w="0" w:type="dxa"/>
              <w:right w:w="100" w:type="dxa"/>
            </w:tcMar>
          </w:tcPr>
          <w:p w14:paraId="4F8D2F20" w14:textId="77777777" w:rsidR="00DA4077" w:rsidRDefault="00000000">
            <w:pPr>
              <w:snapToGrid w:val="0"/>
              <w:spacing w:line="386" w:lineRule="exact"/>
              <w:ind w:firstLine="0"/>
              <w:jc w:val="right"/>
            </w:pPr>
            <w:r>
              <w:rPr>
                <w:rFonts w:eastAsia="Times New Roman" w:cs="Consolas"/>
                <w:color w:val="7F807F"/>
                <w:szCs w:val="24"/>
              </w:rPr>
              <w:t>107</w:t>
            </w:r>
          </w:p>
        </w:tc>
        <w:tc>
          <w:tcPr>
            <w:tcW w:w="9000" w:type="dxa"/>
            <w:tcMar>
              <w:top w:w="0" w:type="dxa"/>
              <w:left w:w="75" w:type="dxa"/>
              <w:bottom w:w="0" w:type="dxa"/>
              <w:right w:w="0" w:type="dxa"/>
            </w:tcMar>
          </w:tcPr>
          <w:p w14:paraId="7655AEDF" w14:textId="77777777" w:rsidR="00DA4077" w:rsidRDefault="00000000">
            <w:pPr>
              <w:snapToGrid w:val="0"/>
              <w:spacing w:line="386" w:lineRule="exact"/>
              <w:ind w:left="400" w:hanging="400"/>
              <w:jc w:val="left"/>
            </w:pPr>
            <w:r>
              <w:rPr>
                <w:rFonts w:ascii="Consolas" w:eastAsia="微软雅黑" w:hAnsi="Consolas" w:cs="Consolas"/>
                <w:szCs w:val="24"/>
              </w:rPr>
              <w:t xml:space="preserve">    window: int,</w:t>
            </w:r>
          </w:p>
        </w:tc>
        <w:tc>
          <w:tcPr>
            <w:tcW w:w="80" w:type="dxa"/>
            <w:shd w:val="clear" w:color="auto" w:fill="CED4F4"/>
            <w:tcMar>
              <w:top w:w="0" w:type="dxa"/>
              <w:left w:w="0" w:type="dxa"/>
              <w:bottom w:w="0" w:type="dxa"/>
              <w:right w:w="0" w:type="dxa"/>
            </w:tcMar>
          </w:tcPr>
          <w:p w14:paraId="50228F75" w14:textId="77777777" w:rsidR="00DA4077" w:rsidRDefault="00DA4077">
            <w:pPr>
              <w:snapToGrid w:val="0"/>
              <w:spacing w:line="20" w:lineRule="exact"/>
              <w:ind w:firstLine="0"/>
            </w:pPr>
          </w:p>
        </w:tc>
      </w:tr>
      <w:tr w:rsidR="00DA4077" w14:paraId="0CC756D6" w14:textId="77777777">
        <w:trPr>
          <w:cantSplit/>
        </w:trPr>
        <w:tc>
          <w:tcPr>
            <w:tcW w:w="540" w:type="dxa"/>
            <w:tcMar>
              <w:top w:w="0" w:type="dxa"/>
              <w:left w:w="0" w:type="dxa"/>
              <w:bottom w:w="0" w:type="dxa"/>
              <w:right w:w="100" w:type="dxa"/>
            </w:tcMar>
          </w:tcPr>
          <w:p w14:paraId="15E973B7" w14:textId="77777777" w:rsidR="00DA4077" w:rsidRDefault="00000000">
            <w:pPr>
              <w:snapToGrid w:val="0"/>
              <w:spacing w:line="386" w:lineRule="exact"/>
              <w:ind w:firstLine="0"/>
              <w:jc w:val="right"/>
            </w:pPr>
            <w:r>
              <w:rPr>
                <w:rFonts w:eastAsia="Times New Roman" w:cs="Consolas"/>
                <w:color w:val="7F807F"/>
                <w:szCs w:val="24"/>
              </w:rPr>
              <w:t>108</w:t>
            </w:r>
          </w:p>
        </w:tc>
        <w:tc>
          <w:tcPr>
            <w:tcW w:w="9000" w:type="dxa"/>
            <w:tcMar>
              <w:top w:w="0" w:type="dxa"/>
              <w:left w:w="75" w:type="dxa"/>
              <w:bottom w:w="0" w:type="dxa"/>
              <w:right w:w="0" w:type="dxa"/>
            </w:tcMar>
          </w:tcPr>
          <w:p w14:paraId="3808ED67" w14:textId="77777777" w:rsidR="00DA4077" w:rsidRDefault="00000000">
            <w:pPr>
              <w:snapToGrid w:val="0"/>
              <w:spacing w:line="386" w:lineRule="exact"/>
              <w:ind w:left="400" w:hanging="400"/>
              <w:jc w:val="left"/>
            </w:pPr>
            <w:r>
              <w:rPr>
                <w:rFonts w:ascii="Consolas" w:eastAsia="微软雅黑" w:hAnsi="Consolas" w:cs="Consolas"/>
                <w:szCs w:val="24"/>
              </w:rPr>
              <w:t xml:space="preserve">    fallback: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9884B8E" w14:textId="77777777" w:rsidR="00DA4077" w:rsidRDefault="00DA4077">
            <w:pPr>
              <w:snapToGrid w:val="0"/>
              <w:spacing w:line="20" w:lineRule="exact"/>
              <w:ind w:firstLine="0"/>
            </w:pPr>
          </w:p>
        </w:tc>
      </w:tr>
      <w:tr w:rsidR="00DA4077" w14:paraId="729A3374" w14:textId="77777777">
        <w:trPr>
          <w:cantSplit/>
        </w:trPr>
        <w:tc>
          <w:tcPr>
            <w:tcW w:w="540" w:type="dxa"/>
            <w:tcMar>
              <w:top w:w="0" w:type="dxa"/>
              <w:left w:w="0" w:type="dxa"/>
              <w:bottom w:w="0" w:type="dxa"/>
              <w:right w:w="100" w:type="dxa"/>
            </w:tcMar>
          </w:tcPr>
          <w:p w14:paraId="565B17D2" w14:textId="77777777" w:rsidR="00DA4077" w:rsidRDefault="00000000">
            <w:pPr>
              <w:snapToGrid w:val="0"/>
              <w:spacing w:line="386" w:lineRule="exact"/>
              <w:ind w:firstLine="0"/>
              <w:jc w:val="right"/>
            </w:pPr>
            <w:r>
              <w:rPr>
                <w:rFonts w:eastAsia="Times New Roman" w:cs="Consolas"/>
                <w:color w:val="7F807F"/>
                <w:szCs w:val="24"/>
              </w:rPr>
              <w:t>109</w:t>
            </w:r>
          </w:p>
        </w:tc>
        <w:tc>
          <w:tcPr>
            <w:tcW w:w="9000" w:type="dxa"/>
            <w:tcMar>
              <w:top w:w="0" w:type="dxa"/>
              <w:left w:w="75" w:type="dxa"/>
              <w:bottom w:w="0" w:type="dxa"/>
              <w:right w:w="0" w:type="dxa"/>
            </w:tcMar>
          </w:tcPr>
          <w:p w14:paraId="7FADC973" w14:textId="77777777" w:rsidR="00DA4077" w:rsidRDefault="00000000">
            <w:pPr>
              <w:snapToGrid w:val="0"/>
              <w:spacing w:line="386" w:lineRule="exact"/>
              <w:ind w:left="400" w:hanging="400"/>
              <w:jc w:val="left"/>
            </w:pP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9162BC6" w14:textId="77777777" w:rsidR="00DA4077" w:rsidRDefault="00DA4077">
            <w:pPr>
              <w:snapToGrid w:val="0"/>
              <w:spacing w:line="20" w:lineRule="exact"/>
              <w:ind w:firstLine="0"/>
            </w:pPr>
          </w:p>
        </w:tc>
      </w:tr>
      <w:tr w:rsidR="00DA4077" w14:paraId="17C94EA3" w14:textId="77777777">
        <w:trPr>
          <w:cantSplit/>
        </w:trPr>
        <w:tc>
          <w:tcPr>
            <w:tcW w:w="540" w:type="dxa"/>
            <w:tcMar>
              <w:top w:w="0" w:type="dxa"/>
              <w:left w:w="0" w:type="dxa"/>
              <w:bottom w:w="0" w:type="dxa"/>
              <w:right w:w="100" w:type="dxa"/>
            </w:tcMar>
          </w:tcPr>
          <w:p w14:paraId="20B4D1E5" w14:textId="77777777" w:rsidR="00DA4077" w:rsidRDefault="00000000">
            <w:pPr>
              <w:snapToGrid w:val="0"/>
              <w:spacing w:line="386" w:lineRule="exact"/>
              <w:ind w:firstLine="0"/>
              <w:jc w:val="right"/>
            </w:pPr>
            <w:r>
              <w:rPr>
                <w:rFonts w:eastAsia="Times New Roman" w:cs="Consolas"/>
                <w:color w:val="7F807F"/>
                <w:szCs w:val="24"/>
              </w:rPr>
              <w:t>110</w:t>
            </w:r>
          </w:p>
        </w:tc>
        <w:tc>
          <w:tcPr>
            <w:tcW w:w="9000" w:type="dxa"/>
            <w:tcMar>
              <w:top w:w="0" w:type="dxa"/>
              <w:left w:w="75" w:type="dxa"/>
              <w:bottom w:w="0" w:type="dxa"/>
              <w:right w:w="0" w:type="dxa"/>
            </w:tcMar>
          </w:tcPr>
          <w:p w14:paraId="53E4EF4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在</w:t>
            </w:r>
            <w:r>
              <w:rPr>
                <w:rFonts w:ascii="Consolas" w:eastAsia="微软雅黑" w:hAnsi="Consolas" w:cs="Consolas"/>
                <w:color w:val="008470"/>
                <w:szCs w:val="24"/>
              </w:rPr>
              <w:t>[</w:t>
            </w:r>
            <w:proofErr w:type="gramEnd"/>
            <w:r>
              <w:rPr>
                <w:rFonts w:ascii="Consolas" w:eastAsia="微软雅黑" w:hAnsi="Consolas" w:cs="Consolas"/>
                <w:color w:val="008470"/>
                <w:szCs w:val="24"/>
              </w:rPr>
              <w:t>0, history_</w:t>
            </w:r>
            <w:proofErr w:type="gramStart"/>
            <w:r>
              <w:rPr>
                <w:rFonts w:ascii="Consolas" w:eastAsia="微软雅黑" w:hAnsi="Consolas" w:cs="Consolas"/>
                <w:color w:val="008470"/>
                <w:szCs w:val="24"/>
              </w:rPr>
              <w:t>end)</w:t>
            </w:r>
            <w:r>
              <w:rPr>
                <w:rFonts w:ascii="Consolas" w:eastAsia="微软雅黑" w:hAnsi="Consolas" w:cs="Consolas"/>
                <w:color w:val="008470"/>
                <w:szCs w:val="24"/>
              </w:rPr>
              <w:t>日拟合</w:t>
            </w:r>
            <w:proofErr w:type="gramEnd"/>
            <w:r>
              <w:rPr>
                <w:rFonts w:ascii="Consolas" w:eastAsia="微软雅黑" w:hAnsi="Consolas" w:cs="Consolas"/>
                <w:color w:val="008470"/>
                <w:szCs w:val="24"/>
              </w:rPr>
              <w:t>N3</w:t>
            </w:r>
            <w:r>
              <w:rPr>
                <w:rFonts w:ascii="Consolas" w:eastAsia="微软雅黑" w:hAnsi="Consolas" w:cs="Consolas"/>
                <w:color w:val="008470"/>
                <w:szCs w:val="24"/>
              </w:rPr>
              <w:t>，窗口和标准化均仅用过去。</w:t>
            </w: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10BC02EF" w14:textId="77777777" w:rsidR="00DA4077" w:rsidRDefault="00DA4077">
            <w:pPr>
              <w:snapToGrid w:val="0"/>
              <w:spacing w:line="20" w:lineRule="exact"/>
              <w:ind w:firstLine="0"/>
            </w:pPr>
          </w:p>
        </w:tc>
      </w:tr>
      <w:tr w:rsidR="00DA4077" w14:paraId="50C88D27" w14:textId="77777777">
        <w:trPr>
          <w:cantSplit/>
        </w:trPr>
        <w:tc>
          <w:tcPr>
            <w:tcW w:w="540" w:type="dxa"/>
            <w:tcMar>
              <w:top w:w="0" w:type="dxa"/>
              <w:left w:w="0" w:type="dxa"/>
              <w:bottom w:w="0" w:type="dxa"/>
              <w:right w:w="100" w:type="dxa"/>
            </w:tcMar>
          </w:tcPr>
          <w:p w14:paraId="20DA8574" w14:textId="77777777" w:rsidR="00DA4077" w:rsidRDefault="00000000">
            <w:pPr>
              <w:snapToGrid w:val="0"/>
              <w:spacing w:line="386" w:lineRule="exact"/>
              <w:ind w:firstLine="0"/>
              <w:jc w:val="right"/>
            </w:pPr>
            <w:r>
              <w:rPr>
                <w:rFonts w:eastAsia="Times New Roman" w:cs="Consolas"/>
                <w:color w:val="7F807F"/>
                <w:szCs w:val="24"/>
              </w:rPr>
              <w:t>111</w:t>
            </w:r>
          </w:p>
        </w:tc>
        <w:tc>
          <w:tcPr>
            <w:tcW w:w="9000" w:type="dxa"/>
            <w:tcMar>
              <w:top w:w="0" w:type="dxa"/>
              <w:left w:w="75" w:type="dxa"/>
              <w:bottom w:w="0" w:type="dxa"/>
              <w:right w:w="0" w:type="dxa"/>
            </w:tcMar>
          </w:tcPr>
          <w:p w14:paraId="7A3E7C7E"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A3AE74F" w14:textId="77777777" w:rsidR="00DA4077" w:rsidRDefault="00DA4077">
            <w:pPr>
              <w:snapToGrid w:val="0"/>
              <w:spacing w:line="20" w:lineRule="exact"/>
              <w:ind w:firstLine="0"/>
            </w:pPr>
          </w:p>
        </w:tc>
      </w:tr>
      <w:tr w:rsidR="00DA4077" w14:paraId="784E4983" w14:textId="77777777">
        <w:trPr>
          <w:cantSplit/>
        </w:trPr>
        <w:tc>
          <w:tcPr>
            <w:tcW w:w="540" w:type="dxa"/>
            <w:tcMar>
              <w:top w:w="0" w:type="dxa"/>
              <w:left w:w="0" w:type="dxa"/>
              <w:bottom w:w="0" w:type="dxa"/>
              <w:right w:w="100" w:type="dxa"/>
            </w:tcMar>
          </w:tcPr>
          <w:p w14:paraId="38DBE7A3" w14:textId="77777777" w:rsidR="00DA4077" w:rsidRDefault="00000000">
            <w:pPr>
              <w:snapToGrid w:val="0"/>
              <w:spacing w:line="386" w:lineRule="exact"/>
              <w:ind w:firstLine="0"/>
              <w:jc w:val="right"/>
            </w:pPr>
            <w:r>
              <w:rPr>
                <w:rFonts w:eastAsia="Times New Roman" w:cs="Consolas"/>
                <w:color w:val="7F807F"/>
                <w:szCs w:val="24"/>
              </w:rPr>
              <w:t>112</w:t>
            </w:r>
          </w:p>
        </w:tc>
        <w:tc>
          <w:tcPr>
            <w:tcW w:w="9000" w:type="dxa"/>
            <w:tcMar>
              <w:top w:w="0" w:type="dxa"/>
              <w:left w:w="75" w:type="dxa"/>
              <w:bottom w:w="0" w:type="dxa"/>
              <w:right w:w="0" w:type="dxa"/>
            </w:tcMar>
          </w:tcPr>
          <w:p w14:paraId="67522337" w14:textId="77777777" w:rsidR="00DA4077" w:rsidRDefault="00000000">
            <w:pPr>
              <w:snapToGrid w:val="0"/>
              <w:spacing w:line="386" w:lineRule="exact"/>
              <w:ind w:left="400" w:hanging="400"/>
              <w:jc w:val="left"/>
            </w:pPr>
            <w:r>
              <w:rPr>
                <w:rFonts w:ascii="Consolas" w:eastAsia="微软雅黑" w:hAnsi="Consolas" w:cs="Consolas"/>
                <w:szCs w:val="24"/>
              </w:rPr>
              <w:t xml:space="preserve">    train_start = </w:t>
            </w:r>
            <w:proofErr w:type="gramStart"/>
            <w:r>
              <w:rPr>
                <w:rFonts w:ascii="Consolas" w:eastAsia="微软雅黑" w:hAnsi="Consolas" w:cs="Consolas"/>
                <w:szCs w:val="24"/>
              </w:rPr>
              <w:t>max(</w:t>
            </w:r>
            <w:proofErr w:type="gramEnd"/>
            <w:r>
              <w:rPr>
                <w:rFonts w:ascii="Consolas" w:eastAsia="微软雅黑" w:hAnsi="Consolas" w:cs="Consolas"/>
                <w:szCs w:val="24"/>
              </w:rPr>
              <w:t>1, history_end - int(window))</w:t>
            </w:r>
          </w:p>
        </w:tc>
        <w:tc>
          <w:tcPr>
            <w:tcW w:w="80" w:type="dxa"/>
            <w:shd w:val="clear" w:color="auto" w:fill="CED4F4"/>
            <w:tcMar>
              <w:top w:w="0" w:type="dxa"/>
              <w:left w:w="0" w:type="dxa"/>
              <w:bottom w:w="0" w:type="dxa"/>
              <w:right w:w="0" w:type="dxa"/>
            </w:tcMar>
          </w:tcPr>
          <w:p w14:paraId="551DEE5D" w14:textId="77777777" w:rsidR="00DA4077" w:rsidRDefault="00DA4077">
            <w:pPr>
              <w:snapToGrid w:val="0"/>
              <w:spacing w:line="20" w:lineRule="exact"/>
              <w:ind w:firstLine="0"/>
            </w:pPr>
          </w:p>
        </w:tc>
      </w:tr>
      <w:tr w:rsidR="00DA4077" w14:paraId="5F4E60AE" w14:textId="77777777">
        <w:trPr>
          <w:cantSplit/>
        </w:trPr>
        <w:tc>
          <w:tcPr>
            <w:tcW w:w="540" w:type="dxa"/>
            <w:tcMar>
              <w:top w:w="0" w:type="dxa"/>
              <w:left w:w="0" w:type="dxa"/>
              <w:bottom w:w="0" w:type="dxa"/>
              <w:right w:w="100" w:type="dxa"/>
            </w:tcMar>
          </w:tcPr>
          <w:p w14:paraId="6E671DB9" w14:textId="77777777" w:rsidR="00DA4077" w:rsidRDefault="00000000">
            <w:pPr>
              <w:snapToGrid w:val="0"/>
              <w:spacing w:line="386" w:lineRule="exact"/>
              <w:ind w:firstLine="0"/>
              <w:jc w:val="right"/>
            </w:pPr>
            <w:r>
              <w:rPr>
                <w:rFonts w:eastAsia="Times New Roman" w:cs="Consolas"/>
                <w:color w:val="7F807F"/>
                <w:szCs w:val="24"/>
              </w:rPr>
              <w:t>113</w:t>
            </w:r>
          </w:p>
        </w:tc>
        <w:tc>
          <w:tcPr>
            <w:tcW w:w="9000" w:type="dxa"/>
            <w:tcMar>
              <w:top w:w="0" w:type="dxa"/>
              <w:left w:w="75" w:type="dxa"/>
              <w:bottom w:w="0" w:type="dxa"/>
              <w:right w:w="0" w:type="dxa"/>
            </w:tcMar>
          </w:tcPr>
          <w:p w14:paraId="04EC3B38" w14:textId="77777777" w:rsidR="00DA4077" w:rsidRDefault="00000000">
            <w:pPr>
              <w:snapToGrid w:val="0"/>
              <w:spacing w:line="386" w:lineRule="exact"/>
              <w:ind w:left="400" w:hanging="400"/>
              <w:jc w:val="left"/>
            </w:pPr>
            <w:r>
              <w:rPr>
                <w:rFonts w:ascii="Consolas" w:eastAsia="微软雅黑" w:hAnsi="Consolas" w:cs="Consolas"/>
                <w:szCs w:val="24"/>
              </w:rPr>
              <w:t xml:space="preserve">    train_days = </w:t>
            </w:r>
            <w:proofErr w:type="gramStart"/>
            <w:r>
              <w:rPr>
                <w:rFonts w:ascii="Consolas" w:eastAsia="微软雅黑" w:hAnsi="Consolas" w:cs="Consolas"/>
                <w:szCs w:val="24"/>
              </w:rPr>
              <w:t>list(range(</w:t>
            </w:r>
            <w:proofErr w:type="gramEnd"/>
            <w:r>
              <w:rPr>
                <w:rFonts w:ascii="Consolas" w:eastAsia="微软雅黑" w:hAnsi="Consolas" w:cs="Consolas"/>
                <w:szCs w:val="24"/>
              </w:rPr>
              <w:t>train_start, history_end))</w:t>
            </w:r>
          </w:p>
        </w:tc>
        <w:tc>
          <w:tcPr>
            <w:tcW w:w="80" w:type="dxa"/>
            <w:shd w:val="clear" w:color="auto" w:fill="CED4F4"/>
            <w:tcMar>
              <w:top w:w="0" w:type="dxa"/>
              <w:left w:w="0" w:type="dxa"/>
              <w:bottom w:w="0" w:type="dxa"/>
              <w:right w:w="0" w:type="dxa"/>
            </w:tcMar>
          </w:tcPr>
          <w:p w14:paraId="75A8944E" w14:textId="77777777" w:rsidR="00DA4077" w:rsidRDefault="00DA4077">
            <w:pPr>
              <w:snapToGrid w:val="0"/>
              <w:spacing w:line="20" w:lineRule="exact"/>
              <w:ind w:firstLine="0"/>
            </w:pPr>
          </w:p>
        </w:tc>
      </w:tr>
      <w:tr w:rsidR="00DA4077" w14:paraId="709EA8FB" w14:textId="77777777">
        <w:trPr>
          <w:cantSplit/>
        </w:trPr>
        <w:tc>
          <w:tcPr>
            <w:tcW w:w="540" w:type="dxa"/>
            <w:tcMar>
              <w:top w:w="0" w:type="dxa"/>
              <w:left w:w="0" w:type="dxa"/>
              <w:bottom w:w="0" w:type="dxa"/>
              <w:right w:w="100" w:type="dxa"/>
            </w:tcMar>
          </w:tcPr>
          <w:p w14:paraId="5CDFE639" w14:textId="77777777" w:rsidR="00DA4077" w:rsidRDefault="00000000">
            <w:pPr>
              <w:snapToGrid w:val="0"/>
              <w:spacing w:line="386" w:lineRule="exact"/>
              <w:ind w:firstLine="0"/>
              <w:jc w:val="right"/>
            </w:pPr>
            <w:r>
              <w:rPr>
                <w:rFonts w:eastAsia="Times New Roman" w:cs="Consolas"/>
                <w:color w:val="7F807F"/>
                <w:szCs w:val="24"/>
              </w:rPr>
              <w:lastRenderedPageBreak/>
              <w:t>114</w:t>
            </w:r>
          </w:p>
        </w:tc>
        <w:tc>
          <w:tcPr>
            <w:tcW w:w="9000" w:type="dxa"/>
            <w:tcMar>
              <w:top w:w="0" w:type="dxa"/>
              <w:left w:w="75" w:type="dxa"/>
              <w:bottom w:w="0" w:type="dxa"/>
              <w:right w:w="0" w:type="dxa"/>
            </w:tcMar>
          </w:tcPr>
          <w:p w14:paraId="149011F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len(train_days) &lt; 7:</w:t>
            </w:r>
          </w:p>
        </w:tc>
        <w:tc>
          <w:tcPr>
            <w:tcW w:w="80" w:type="dxa"/>
            <w:shd w:val="clear" w:color="auto" w:fill="CED4F4"/>
            <w:tcMar>
              <w:top w:w="0" w:type="dxa"/>
              <w:left w:w="0" w:type="dxa"/>
              <w:bottom w:w="0" w:type="dxa"/>
              <w:right w:w="0" w:type="dxa"/>
            </w:tcMar>
          </w:tcPr>
          <w:p w14:paraId="760D2057" w14:textId="77777777" w:rsidR="00DA4077" w:rsidRDefault="00DA4077">
            <w:pPr>
              <w:snapToGrid w:val="0"/>
              <w:spacing w:line="20" w:lineRule="exact"/>
              <w:ind w:firstLine="0"/>
            </w:pPr>
          </w:p>
        </w:tc>
      </w:tr>
      <w:tr w:rsidR="00DA4077" w14:paraId="16EC6287" w14:textId="77777777">
        <w:trPr>
          <w:cantSplit/>
        </w:trPr>
        <w:tc>
          <w:tcPr>
            <w:tcW w:w="540" w:type="dxa"/>
            <w:tcMar>
              <w:top w:w="0" w:type="dxa"/>
              <w:left w:w="0" w:type="dxa"/>
              <w:bottom w:w="0" w:type="dxa"/>
              <w:right w:w="100" w:type="dxa"/>
            </w:tcMar>
          </w:tcPr>
          <w:p w14:paraId="11C59D4C" w14:textId="77777777" w:rsidR="00DA4077" w:rsidRDefault="00000000">
            <w:pPr>
              <w:snapToGrid w:val="0"/>
              <w:spacing w:line="386" w:lineRule="exact"/>
              <w:ind w:firstLine="0"/>
              <w:jc w:val="right"/>
            </w:pPr>
            <w:r>
              <w:rPr>
                <w:rFonts w:eastAsia="Times New Roman" w:cs="Consolas"/>
                <w:color w:val="7F807F"/>
                <w:szCs w:val="24"/>
              </w:rPr>
              <w:t>115</w:t>
            </w:r>
          </w:p>
        </w:tc>
        <w:tc>
          <w:tcPr>
            <w:tcW w:w="9000" w:type="dxa"/>
            <w:tcMar>
              <w:top w:w="0" w:type="dxa"/>
              <w:left w:w="75" w:type="dxa"/>
              <w:bottom w:w="0" w:type="dxa"/>
              <w:right w:w="0" w:type="dxa"/>
            </w:tcMar>
          </w:tcPr>
          <w:p w14:paraId="653026A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w:t>
            </w:r>
            <w:r>
              <w:rPr>
                <w:rFonts w:ascii="Consolas" w:eastAsia="微软雅黑" w:hAnsi="Consolas" w:cs="Consolas"/>
                <w:color w:val="006EB8"/>
                <w:szCs w:val="24"/>
              </w:rPr>
              <w:t>None</w:t>
            </w:r>
          </w:p>
        </w:tc>
        <w:tc>
          <w:tcPr>
            <w:tcW w:w="80" w:type="dxa"/>
            <w:shd w:val="clear" w:color="auto" w:fill="CED4F4"/>
            <w:tcMar>
              <w:top w:w="0" w:type="dxa"/>
              <w:left w:w="0" w:type="dxa"/>
              <w:bottom w:w="0" w:type="dxa"/>
              <w:right w:w="0" w:type="dxa"/>
            </w:tcMar>
          </w:tcPr>
          <w:p w14:paraId="0348B24A" w14:textId="77777777" w:rsidR="00DA4077" w:rsidRDefault="00DA4077">
            <w:pPr>
              <w:snapToGrid w:val="0"/>
              <w:spacing w:line="20" w:lineRule="exact"/>
              <w:ind w:firstLine="0"/>
            </w:pPr>
          </w:p>
        </w:tc>
      </w:tr>
      <w:tr w:rsidR="00DA4077" w14:paraId="6899147E" w14:textId="77777777">
        <w:trPr>
          <w:cantSplit/>
        </w:trPr>
        <w:tc>
          <w:tcPr>
            <w:tcW w:w="540" w:type="dxa"/>
            <w:tcMar>
              <w:top w:w="0" w:type="dxa"/>
              <w:left w:w="0" w:type="dxa"/>
              <w:bottom w:w="0" w:type="dxa"/>
              <w:right w:w="100" w:type="dxa"/>
            </w:tcMar>
          </w:tcPr>
          <w:p w14:paraId="058C9DE1" w14:textId="77777777" w:rsidR="00DA4077" w:rsidRDefault="00000000">
            <w:pPr>
              <w:snapToGrid w:val="0"/>
              <w:spacing w:line="386" w:lineRule="exact"/>
              <w:ind w:firstLine="0"/>
              <w:jc w:val="right"/>
            </w:pPr>
            <w:r>
              <w:rPr>
                <w:rFonts w:eastAsia="Times New Roman" w:cs="Consolas"/>
                <w:color w:val="7F807F"/>
                <w:szCs w:val="24"/>
              </w:rPr>
              <w:t>116</w:t>
            </w:r>
          </w:p>
        </w:tc>
        <w:tc>
          <w:tcPr>
            <w:tcW w:w="9000" w:type="dxa"/>
            <w:tcMar>
              <w:top w:w="0" w:type="dxa"/>
              <w:left w:w="75" w:type="dxa"/>
              <w:bottom w:w="0" w:type="dxa"/>
              <w:right w:w="0" w:type="dxa"/>
            </w:tcMar>
          </w:tcPr>
          <w:p w14:paraId="7E917A21" w14:textId="77777777" w:rsidR="00DA4077" w:rsidRDefault="00000000">
            <w:pPr>
              <w:snapToGrid w:val="0"/>
              <w:spacing w:line="386" w:lineRule="exact"/>
              <w:ind w:left="400" w:hanging="400"/>
              <w:jc w:val="left"/>
            </w:pPr>
            <w:r>
              <w:rPr>
                <w:rFonts w:ascii="Consolas" w:eastAsia="微软雅黑" w:hAnsi="Consolas" w:cs="Consolas"/>
                <w:szCs w:val="24"/>
              </w:rPr>
              <w:t xml:space="preserve">    x = </w:t>
            </w:r>
            <w:proofErr w:type="gramStart"/>
            <w:r>
              <w:rPr>
                <w:rFonts w:ascii="Consolas" w:eastAsia="微软雅黑" w:hAnsi="Consolas" w:cs="Consolas"/>
                <w:szCs w:val="24"/>
              </w:rPr>
              <w:t>np.vstack</w:t>
            </w:r>
            <w:proofErr w:type="gramEnd"/>
            <w:r>
              <w:rPr>
                <w:rFonts w:ascii="Consolas" w:eastAsia="微软雅黑" w:hAnsi="Consolas" w:cs="Consolas"/>
                <w:szCs w:val="24"/>
              </w:rPr>
              <w:t>([_day_</w:t>
            </w:r>
            <w:proofErr w:type="gramStart"/>
            <w:r>
              <w:rPr>
                <w:rFonts w:ascii="Consolas" w:eastAsia="微软雅黑" w:hAnsi="Consolas" w:cs="Consolas"/>
                <w:szCs w:val="24"/>
              </w:rPr>
              <w:t>features(</w:t>
            </w:r>
            <w:proofErr w:type="gramEnd"/>
            <w:r>
              <w:rPr>
                <w:rFonts w:ascii="Consolas" w:eastAsia="微软雅黑" w:hAnsi="Consolas" w:cs="Consolas"/>
                <w:szCs w:val="24"/>
              </w:rPr>
              <w:t xml:space="preserve">net, load, pv, d, fallback) </w:t>
            </w:r>
            <w:r>
              <w:rPr>
                <w:rFonts w:ascii="Consolas" w:eastAsia="微软雅黑" w:hAnsi="Consolas" w:cs="Consolas"/>
                <w:color w:val="006EB8"/>
                <w:szCs w:val="24"/>
              </w:rPr>
              <w:t>for</w:t>
            </w:r>
            <w:r>
              <w:rPr>
                <w:rFonts w:ascii="Consolas" w:eastAsia="微软雅黑" w:hAnsi="Consolas" w:cs="Consolas"/>
                <w:szCs w:val="24"/>
              </w:rPr>
              <w:t xml:space="preserve"> d </w:t>
            </w:r>
            <w:r>
              <w:rPr>
                <w:rFonts w:ascii="Consolas" w:eastAsia="微软雅黑" w:hAnsi="Consolas" w:cs="Consolas"/>
                <w:color w:val="006EB8"/>
                <w:szCs w:val="24"/>
              </w:rPr>
              <w:t>in</w:t>
            </w:r>
            <w:r>
              <w:rPr>
                <w:rFonts w:ascii="Consolas" w:eastAsia="微软雅黑" w:hAnsi="Consolas" w:cs="Consolas"/>
                <w:szCs w:val="24"/>
              </w:rPr>
              <w:t xml:space="preserve"> train_days])</w:t>
            </w:r>
          </w:p>
        </w:tc>
        <w:tc>
          <w:tcPr>
            <w:tcW w:w="80" w:type="dxa"/>
            <w:shd w:val="clear" w:color="auto" w:fill="CED4F4"/>
            <w:tcMar>
              <w:top w:w="0" w:type="dxa"/>
              <w:left w:w="0" w:type="dxa"/>
              <w:bottom w:w="0" w:type="dxa"/>
              <w:right w:w="0" w:type="dxa"/>
            </w:tcMar>
          </w:tcPr>
          <w:p w14:paraId="2E074970" w14:textId="77777777" w:rsidR="00DA4077" w:rsidRDefault="00DA4077">
            <w:pPr>
              <w:snapToGrid w:val="0"/>
              <w:spacing w:line="20" w:lineRule="exact"/>
              <w:ind w:firstLine="0"/>
            </w:pPr>
          </w:p>
        </w:tc>
      </w:tr>
      <w:tr w:rsidR="00DA4077" w14:paraId="6D0F352F" w14:textId="77777777">
        <w:trPr>
          <w:cantSplit/>
        </w:trPr>
        <w:tc>
          <w:tcPr>
            <w:tcW w:w="540" w:type="dxa"/>
            <w:tcMar>
              <w:top w:w="0" w:type="dxa"/>
              <w:left w:w="0" w:type="dxa"/>
              <w:bottom w:w="0" w:type="dxa"/>
              <w:right w:w="100" w:type="dxa"/>
            </w:tcMar>
          </w:tcPr>
          <w:p w14:paraId="53B41890" w14:textId="77777777" w:rsidR="00DA4077" w:rsidRDefault="00000000">
            <w:pPr>
              <w:snapToGrid w:val="0"/>
              <w:spacing w:line="386" w:lineRule="exact"/>
              <w:ind w:firstLine="0"/>
              <w:jc w:val="right"/>
            </w:pPr>
            <w:r>
              <w:rPr>
                <w:rFonts w:eastAsia="Times New Roman" w:cs="Consolas"/>
                <w:color w:val="7F807F"/>
                <w:szCs w:val="24"/>
              </w:rPr>
              <w:t>117</w:t>
            </w:r>
          </w:p>
        </w:tc>
        <w:tc>
          <w:tcPr>
            <w:tcW w:w="9000" w:type="dxa"/>
            <w:tcMar>
              <w:top w:w="0" w:type="dxa"/>
              <w:left w:w="75" w:type="dxa"/>
              <w:bottom w:w="0" w:type="dxa"/>
              <w:right w:w="0" w:type="dxa"/>
            </w:tcMar>
          </w:tcPr>
          <w:p w14:paraId="3F1F30A4" w14:textId="77777777" w:rsidR="00DA4077" w:rsidRDefault="00000000">
            <w:pPr>
              <w:snapToGrid w:val="0"/>
              <w:spacing w:line="386" w:lineRule="exact"/>
              <w:ind w:left="400" w:hanging="400"/>
              <w:jc w:val="left"/>
            </w:pPr>
            <w:r>
              <w:rPr>
                <w:rFonts w:ascii="Consolas" w:eastAsia="微软雅黑" w:hAnsi="Consolas" w:cs="Consolas"/>
                <w:szCs w:val="24"/>
              </w:rPr>
              <w:t xml:space="preserve">    y = </w:t>
            </w:r>
            <w:proofErr w:type="gramStart"/>
            <w:r>
              <w:rPr>
                <w:rFonts w:ascii="Consolas" w:eastAsia="微软雅黑" w:hAnsi="Consolas" w:cs="Consolas"/>
                <w:szCs w:val="24"/>
              </w:rPr>
              <w:t>np.concatenate</w:t>
            </w:r>
            <w:proofErr w:type="gramEnd"/>
            <w:r>
              <w:rPr>
                <w:rFonts w:ascii="Consolas" w:eastAsia="微软雅黑" w:hAnsi="Consolas" w:cs="Consolas"/>
                <w:szCs w:val="24"/>
              </w:rPr>
              <w:t xml:space="preserve">([net[d] </w:t>
            </w:r>
            <w:r>
              <w:rPr>
                <w:rFonts w:ascii="Consolas" w:eastAsia="微软雅黑" w:hAnsi="Consolas" w:cs="Consolas"/>
                <w:color w:val="006EB8"/>
                <w:szCs w:val="24"/>
              </w:rPr>
              <w:t>for</w:t>
            </w:r>
            <w:r>
              <w:rPr>
                <w:rFonts w:ascii="Consolas" w:eastAsia="微软雅黑" w:hAnsi="Consolas" w:cs="Consolas"/>
                <w:szCs w:val="24"/>
              </w:rPr>
              <w:t xml:space="preserve"> d </w:t>
            </w:r>
            <w:r>
              <w:rPr>
                <w:rFonts w:ascii="Consolas" w:eastAsia="微软雅黑" w:hAnsi="Consolas" w:cs="Consolas"/>
                <w:color w:val="006EB8"/>
                <w:szCs w:val="24"/>
              </w:rPr>
              <w:t>in</w:t>
            </w:r>
            <w:r>
              <w:rPr>
                <w:rFonts w:ascii="Consolas" w:eastAsia="微软雅黑" w:hAnsi="Consolas" w:cs="Consolas"/>
                <w:szCs w:val="24"/>
              </w:rPr>
              <w:t xml:space="preserve"> train_days])</w:t>
            </w:r>
          </w:p>
        </w:tc>
        <w:tc>
          <w:tcPr>
            <w:tcW w:w="80" w:type="dxa"/>
            <w:shd w:val="clear" w:color="auto" w:fill="CED4F4"/>
            <w:tcMar>
              <w:top w:w="0" w:type="dxa"/>
              <w:left w:w="0" w:type="dxa"/>
              <w:bottom w:w="0" w:type="dxa"/>
              <w:right w:w="0" w:type="dxa"/>
            </w:tcMar>
          </w:tcPr>
          <w:p w14:paraId="2A99E5BC" w14:textId="77777777" w:rsidR="00DA4077" w:rsidRDefault="00DA4077">
            <w:pPr>
              <w:snapToGrid w:val="0"/>
              <w:spacing w:line="20" w:lineRule="exact"/>
              <w:ind w:firstLine="0"/>
            </w:pPr>
          </w:p>
        </w:tc>
      </w:tr>
      <w:tr w:rsidR="00DA4077" w14:paraId="5A7C678C" w14:textId="77777777">
        <w:trPr>
          <w:cantSplit/>
        </w:trPr>
        <w:tc>
          <w:tcPr>
            <w:tcW w:w="540" w:type="dxa"/>
            <w:tcMar>
              <w:top w:w="0" w:type="dxa"/>
              <w:left w:w="0" w:type="dxa"/>
              <w:bottom w:w="0" w:type="dxa"/>
              <w:right w:w="100" w:type="dxa"/>
            </w:tcMar>
          </w:tcPr>
          <w:p w14:paraId="7B784EBF" w14:textId="77777777" w:rsidR="00DA4077" w:rsidRDefault="00000000">
            <w:pPr>
              <w:snapToGrid w:val="0"/>
              <w:spacing w:line="386" w:lineRule="exact"/>
              <w:ind w:firstLine="0"/>
              <w:jc w:val="right"/>
            </w:pPr>
            <w:r>
              <w:rPr>
                <w:rFonts w:eastAsia="Times New Roman" w:cs="Consolas"/>
                <w:color w:val="7F807F"/>
                <w:szCs w:val="24"/>
              </w:rPr>
              <w:t>118</w:t>
            </w:r>
          </w:p>
        </w:tc>
        <w:tc>
          <w:tcPr>
            <w:tcW w:w="9000" w:type="dxa"/>
            <w:tcMar>
              <w:top w:w="0" w:type="dxa"/>
              <w:left w:w="75" w:type="dxa"/>
              <w:bottom w:w="0" w:type="dxa"/>
              <w:right w:w="0" w:type="dxa"/>
            </w:tcMar>
          </w:tcPr>
          <w:p w14:paraId="5171ED32" w14:textId="77777777" w:rsidR="00DA4077" w:rsidRDefault="00000000">
            <w:pPr>
              <w:snapToGrid w:val="0"/>
              <w:spacing w:line="386" w:lineRule="exact"/>
              <w:ind w:left="400" w:hanging="400"/>
              <w:jc w:val="left"/>
            </w:pPr>
            <w:r>
              <w:rPr>
                <w:rFonts w:ascii="Consolas" w:eastAsia="微软雅黑" w:hAnsi="Consolas" w:cs="Consolas"/>
                <w:szCs w:val="24"/>
              </w:rPr>
              <w:t xml:space="preserve">    model = make_</w:t>
            </w:r>
            <w:proofErr w:type="gramStart"/>
            <w:r>
              <w:rPr>
                <w:rFonts w:ascii="Consolas" w:eastAsia="微软雅黑" w:hAnsi="Consolas" w:cs="Consolas"/>
                <w:szCs w:val="24"/>
              </w:rPr>
              <w:t>pipeline(StandardScaler(</w:t>
            </w:r>
            <w:proofErr w:type="gramEnd"/>
            <w:r>
              <w:rPr>
                <w:rFonts w:ascii="Consolas" w:eastAsia="微软雅黑" w:hAnsi="Consolas" w:cs="Consolas"/>
                <w:szCs w:val="24"/>
              </w:rPr>
              <w:t>), Ridge(alpha=float(lam), fit_intercept=</w:t>
            </w:r>
            <w:r>
              <w:rPr>
                <w:rFonts w:ascii="Consolas" w:eastAsia="微软雅黑" w:hAnsi="Consolas" w:cs="Consolas"/>
                <w:color w:val="006EB8"/>
                <w:szCs w:val="24"/>
              </w:rPr>
              <w:t>True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AA58217" w14:textId="77777777" w:rsidR="00DA4077" w:rsidRDefault="00DA4077">
            <w:pPr>
              <w:snapToGrid w:val="0"/>
              <w:spacing w:line="20" w:lineRule="exact"/>
              <w:ind w:firstLine="0"/>
            </w:pPr>
          </w:p>
        </w:tc>
      </w:tr>
      <w:tr w:rsidR="00DA4077" w14:paraId="1243E59A" w14:textId="77777777">
        <w:trPr>
          <w:cantSplit/>
        </w:trPr>
        <w:tc>
          <w:tcPr>
            <w:tcW w:w="540" w:type="dxa"/>
            <w:tcMar>
              <w:top w:w="0" w:type="dxa"/>
              <w:left w:w="0" w:type="dxa"/>
              <w:bottom w:w="0" w:type="dxa"/>
              <w:right w:w="100" w:type="dxa"/>
            </w:tcMar>
          </w:tcPr>
          <w:p w14:paraId="719D52BA" w14:textId="77777777" w:rsidR="00DA4077" w:rsidRDefault="00000000">
            <w:pPr>
              <w:snapToGrid w:val="0"/>
              <w:spacing w:line="386" w:lineRule="exact"/>
              <w:ind w:firstLine="0"/>
              <w:jc w:val="right"/>
            </w:pPr>
            <w:r>
              <w:rPr>
                <w:rFonts w:eastAsia="Times New Roman" w:cs="Consolas"/>
                <w:color w:val="7F807F"/>
                <w:szCs w:val="24"/>
              </w:rPr>
              <w:t>119</w:t>
            </w:r>
          </w:p>
        </w:tc>
        <w:tc>
          <w:tcPr>
            <w:tcW w:w="9000" w:type="dxa"/>
            <w:tcMar>
              <w:top w:w="0" w:type="dxa"/>
              <w:left w:w="75" w:type="dxa"/>
              <w:bottom w:w="0" w:type="dxa"/>
              <w:right w:w="0" w:type="dxa"/>
            </w:tcMar>
          </w:tcPr>
          <w:p w14:paraId="3B7BA6D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model.fit(</w:t>
            </w:r>
            <w:proofErr w:type="gramEnd"/>
            <w:r>
              <w:rPr>
                <w:rFonts w:ascii="Consolas" w:eastAsia="微软雅黑" w:hAnsi="Consolas" w:cs="Consolas"/>
                <w:szCs w:val="24"/>
              </w:rPr>
              <w:t>x, y)</w:t>
            </w:r>
          </w:p>
        </w:tc>
        <w:tc>
          <w:tcPr>
            <w:tcW w:w="80" w:type="dxa"/>
            <w:shd w:val="clear" w:color="auto" w:fill="CED4F4"/>
            <w:tcMar>
              <w:top w:w="0" w:type="dxa"/>
              <w:left w:w="0" w:type="dxa"/>
              <w:bottom w:w="0" w:type="dxa"/>
              <w:right w:w="0" w:type="dxa"/>
            </w:tcMar>
          </w:tcPr>
          <w:p w14:paraId="11BCC7A6" w14:textId="77777777" w:rsidR="00DA4077" w:rsidRDefault="00DA4077">
            <w:pPr>
              <w:snapToGrid w:val="0"/>
              <w:spacing w:line="20" w:lineRule="exact"/>
              <w:ind w:firstLine="0"/>
            </w:pPr>
          </w:p>
        </w:tc>
      </w:tr>
      <w:tr w:rsidR="00DA4077" w14:paraId="308C368F" w14:textId="77777777">
        <w:trPr>
          <w:cantSplit/>
        </w:trPr>
        <w:tc>
          <w:tcPr>
            <w:tcW w:w="540" w:type="dxa"/>
            <w:tcMar>
              <w:top w:w="0" w:type="dxa"/>
              <w:left w:w="0" w:type="dxa"/>
              <w:bottom w:w="0" w:type="dxa"/>
              <w:right w:w="100" w:type="dxa"/>
            </w:tcMar>
          </w:tcPr>
          <w:p w14:paraId="51CC048F" w14:textId="77777777" w:rsidR="00DA4077" w:rsidRDefault="00000000">
            <w:pPr>
              <w:snapToGrid w:val="0"/>
              <w:spacing w:line="386" w:lineRule="exact"/>
              <w:ind w:firstLine="0"/>
              <w:jc w:val="right"/>
            </w:pPr>
            <w:r>
              <w:rPr>
                <w:rFonts w:eastAsia="Times New Roman" w:cs="Consolas"/>
                <w:color w:val="7F807F"/>
                <w:szCs w:val="24"/>
              </w:rPr>
              <w:t>120</w:t>
            </w:r>
          </w:p>
        </w:tc>
        <w:tc>
          <w:tcPr>
            <w:tcW w:w="9000" w:type="dxa"/>
            <w:tcMar>
              <w:top w:w="0" w:type="dxa"/>
              <w:left w:w="75" w:type="dxa"/>
              <w:bottom w:w="0" w:type="dxa"/>
              <w:right w:w="0" w:type="dxa"/>
            </w:tcMar>
          </w:tcPr>
          <w:p w14:paraId="1AD7C3F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model</w:t>
            </w:r>
          </w:p>
        </w:tc>
        <w:tc>
          <w:tcPr>
            <w:tcW w:w="80" w:type="dxa"/>
            <w:shd w:val="clear" w:color="auto" w:fill="CED4F4"/>
            <w:tcMar>
              <w:top w:w="0" w:type="dxa"/>
              <w:left w:w="0" w:type="dxa"/>
              <w:bottom w:w="0" w:type="dxa"/>
              <w:right w:w="0" w:type="dxa"/>
            </w:tcMar>
          </w:tcPr>
          <w:p w14:paraId="628557F5" w14:textId="77777777" w:rsidR="00DA4077" w:rsidRDefault="00DA4077">
            <w:pPr>
              <w:snapToGrid w:val="0"/>
              <w:spacing w:line="20" w:lineRule="exact"/>
              <w:ind w:firstLine="0"/>
            </w:pPr>
          </w:p>
        </w:tc>
      </w:tr>
      <w:tr w:rsidR="00DA4077" w14:paraId="03404FE3" w14:textId="77777777">
        <w:trPr>
          <w:cantSplit/>
        </w:trPr>
        <w:tc>
          <w:tcPr>
            <w:tcW w:w="540" w:type="dxa"/>
            <w:tcMar>
              <w:top w:w="0" w:type="dxa"/>
              <w:left w:w="0" w:type="dxa"/>
              <w:bottom w:w="0" w:type="dxa"/>
              <w:right w:w="100" w:type="dxa"/>
            </w:tcMar>
          </w:tcPr>
          <w:p w14:paraId="0E15DCA6" w14:textId="77777777" w:rsidR="00DA4077" w:rsidRDefault="00000000">
            <w:pPr>
              <w:snapToGrid w:val="0"/>
              <w:spacing w:line="386" w:lineRule="exact"/>
              <w:ind w:firstLine="0"/>
              <w:jc w:val="right"/>
            </w:pPr>
            <w:r>
              <w:rPr>
                <w:rFonts w:eastAsia="Times New Roman" w:cs="Consolas"/>
                <w:color w:val="7F807F"/>
                <w:szCs w:val="24"/>
              </w:rPr>
              <w:t>121</w:t>
            </w:r>
          </w:p>
        </w:tc>
        <w:tc>
          <w:tcPr>
            <w:tcW w:w="9000" w:type="dxa"/>
            <w:tcMar>
              <w:top w:w="0" w:type="dxa"/>
              <w:left w:w="75" w:type="dxa"/>
              <w:bottom w:w="0" w:type="dxa"/>
              <w:right w:w="0" w:type="dxa"/>
            </w:tcMar>
          </w:tcPr>
          <w:p w14:paraId="77BE97D4"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5D3A3D0" w14:textId="77777777" w:rsidR="00DA4077" w:rsidRDefault="00DA4077">
            <w:pPr>
              <w:snapToGrid w:val="0"/>
              <w:spacing w:line="20" w:lineRule="exact"/>
              <w:ind w:firstLine="0"/>
            </w:pPr>
          </w:p>
        </w:tc>
      </w:tr>
      <w:tr w:rsidR="00DA4077" w14:paraId="47404406" w14:textId="77777777">
        <w:trPr>
          <w:cantSplit/>
        </w:trPr>
        <w:tc>
          <w:tcPr>
            <w:tcW w:w="540" w:type="dxa"/>
            <w:tcMar>
              <w:top w:w="0" w:type="dxa"/>
              <w:left w:w="0" w:type="dxa"/>
              <w:bottom w:w="0" w:type="dxa"/>
              <w:right w:w="100" w:type="dxa"/>
            </w:tcMar>
          </w:tcPr>
          <w:p w14:paraId="55456B77" w14:textId="77777777" w:rsidR="00DA4077" w:rsidRDefault="00000000">
            <w:pPr>
              <w:snapToGrid w:val="0"/>
              <w:spacing w:line="386" w:lineRule="exact"/>
              <w:ind w:firstLine="0"/>
              <w:jc w:val="right"/>
            </w:pPr>
            <w:r>
              <w:rPr>
                <w:rFonts w:eastAsia="Times New Roman" w:cs="Consolas"/>
                <w:color w:val="7F807F"/>
                <w:szCs w:val="24"/>
              </w:rPr>
              <w:t>122</w:t>
            </w:r>
          </w:p>
        </w:tc>
        <w:tc>
          <w:tcPr>
            <w:tcW w:w="9000" w:type="dxa"/>
            <w:tcMar>
              <w:top w:w="0" w:type="dxa"/>
              <w:left w:w="75" w:type="dxa"/>
              <w:bottom w:w="0" w:type="dxa"/>
              <w:right w:w="0" w:type="dxa"/>
            </w:tcMar>
          </w:tcPr>
          <w:p w14:paraId="63389051"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C056D56" w14:textId="77777777" w:rsidR="00DA4077" w:rsidRDefault="00DA4077">
            <w:pPr>
              <w:snapToGrid w:val="0"/>
              <w:spacing w:line="20" w:lineRule="exact"/>
              <w:ind w:firstLine="0"/>
            </w:pPr>
          </w:p>
        </w:tc>
      </w:tr>
      <w:tr w:rsidR="00DA4077" w14:paraId="363248EA" w14:textId="77777777">
        <w:trPr>
          <w:cantSplit/>
        </w:trPr>
        <w:tc>
          <w:tcPr>
            <w:tcW w:w="540" w:type="dxa"/>
            <w:tcMar>
              <w:top w:w="0" w:type="dxa"/>
              <w:left w:w="0" w:type="dxa"/>
              <w:bottom w:w="0" w:type="dxa"/>
              <w:right w:w="100" w:type="dxa"/>
            </w:tcMar>
          </w:tcPr>
          <w:p w14:paraId="077E7479" w14:textId="77777777" w:rsidR="00DA4077" w:rsidRDefault="00000000">
            <w:pPr>
              <w:snapToGrid w:val="0"/>
              <w:spacing w:line="386" w:lineRule="exact"/>
              <w:ind w:firstLine="0"/>
              <w:jc w:val="right"/>
            </w:pPr>
            <w:r>
              <w:rPr>
                <w:rFonts w:eastAsia="Times New Roman" w:cs="Consolas"/>
                <w:color w:val="7F807F"/>
                <w:szCs w:val="24"/>
              </w:rPr>
              <w:t>123</w:t>
            </w:r>
          </w:p>
        </w:tc>
        <w:tc>
          <w:tcPr>
            <w:tcW w:w="9000" w:type="dxa"/>
            <w:tcMar>
              <w:top w:w="0" w:type="dxa"/>
              <w:left w:w="75" w:type="dxa"/>
              <w:bottom w:w="0" w:type="dxa"/>
              <w:right w:w="0" w:type="dxa"/>
            </w:tcMar>
          </w:tcPr>
          <w:p w14:paraId="1946F4B7"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ridge_</w:t>
            </w:r>
            <w:proofErr w:type="gramStart"/>
            <w:r>
              <w:rPr>
                <w:rFonts w:ascii="Consolas" w:eastAsia="微软雅黑" w:hAnsi="Consolas" w:cs="Consolas"/>
                <w:szCs w:val="24"/>
              </w:rPr>
              <w:t>forecast(</w:t>
            </w:r>
            <w:proofErr w:type="gramEnd"/>
          </w:p>
        </w:tc>
        <w:tc>
          <w:tcPr>
            <w:tcW w:w="80" w:type="dxa"/>
            <w:shd w:val="clear" w:color="auto" w:fill="CED4F4"/>
            <w:tcMar>
              <w:top w:w="0" w:type="dxa"/>
              <w:left w:w="0" w:type="dxa"/>
              <w:bottom w:w="0" w:type="dxa"/>
              <w:right w:w="0" w:type="dxa"/>
            </w:tcMar>
          </w:tcPr>
          <w:p w14:paraId="5226D125" w14:textId="77777777" w:rsidR="00DA4077" w:rsidRDefault="00DA4077">
            <w:pPr>
              <w:snapToGrid w:val="0"/>
              <w:spacing w:line="20" w:lineRule="exact"/>
              <w:ind w:firstLine="0"/>
            </w:pPr>
          </w:p>
        </w:tc>
      </w:tr>
      <w:tr w:rsidR="00DA4077" w14:paraId="0EFB4A6F" w14:textId="77777777">
        <w:trPr>
          <w:cantSplit/>
        </w:trPr>
        <w:tc>
          <w:tcPr>
            <w:tcW w:w="540" w:type="dxa"/>
            <w:tcMar>
              <w:top w:w="0" w:type="dxa"/>
              <w:left w:w="0" w:type="dxa"/>
              <w:bottom w:w="0" w:type="dxa"/>
              <w:right w:w="100" w:type="dxa"/>
            </w:tcMar>
          </w:tcPr>
          <w:p w14:paraId="422415FE" w14:textId="77777777" w:rsidR="00DA4077" w:rsidRDefault="00000000">
            <w:pPr>
              <w:snapToGrid w:val="0"/>
              <w:spacing w:line="386" w:lineRule="exact"/>
              <w:ind w:firstLine="0"/>
              <w:jc w:val="right"/>
            </w:pPr>
            <w:r>
              <w:rPr>
                <w:rFonts w:eastAsia="Times New Roman" w:cs="Consolas"/>
                <w:color w:val="7F807F"/>
                <w:szCs w:val="24"/>
              </w:rPr>
              <w:t>124</w:t>
            </w:r>
          </w:p>
        </w:tc>
        <w:tc>
          <w:tcPr>
            <w:tcW w:w="9000" w:type="dxa"/>
            <w:tcMar>
              <w:top w:w="0" w:type="dxa"/>
              <w:left w:w="75" w:type="dxa"/>
              <w:bottom w:w="0" w:type="dxa"/>
              <w:right w:w="0" w:type="dxa"/>
            </w:tcMar>
          </w:tcPr>
          <w:p w14:paraId="7D6C9B12" w14:textId="77777777" w:rsidR="00DA4077" w:rsidRDefault="00000000">
            <w:pPr>
              <w:snapToGrid w:val="0"/>
              <w:spacing w:line="386" w:lineRule="exact"/>
              <w:ind w:left="400" w:hanging="400"/>
              <w:jc w:val="left"/>
            </w:pPr>
            <w:r>
              <w:rPr>
                <w:rFonts w:ascii="Consolas" w:eastAsia="微软雅黑" w:hAnsi="Consolas" w:cs="Consolas"/>
                <w:szCs w:val="24"/>
              </w:rPr>
              <w:t xml:space="preserve">    model,</w:t>
            </w:r>
          </w:p>
        </w:tc>
        <w:tc>
          <w:tcPr>
            <w:tcW w:w="80" w:type="dxa"/>
            <w:shd w:val="clear" w:color="auto" w:fill="CED4F4"/>
            <w:tcMar>
              <w:top w:w="0" w:type="dxa"/>
              <w:left w:w="0" w:type="dxa"/>
              <w:bottom w:w="0" w:type="dxa"/>
              <w:right w:w="0" w:type="dxa"/>
            </w:tcMar>
          </w:tcPr>
          <w:p w14:paraId="4A85EDA9" w14:textId="77777777" w:rsidR="00DA4077" w:rsidRDefault="00DA4077">
            <w:pPr>
              <w:snapToGrid w:val="0"/>
              <w:spacing w:line="20" w:lineRule="exact"/>
              <w:ind w:firstLine="0"/>
            </w:pPr>
          </w:p>
        </w:tc>
      </w:tr>
      <w:tr w:rsidR="00DA4077" w14:paraId="6D69E658" w14:textId="77777777">
        <w:trPr>
          <w:cantSplit/>
        </w:trPr>
        <w:tc>
          <w:tcPr>
            <w:tcW w:w="540" w:type="dxa"/>
            <w:tcMar>
              <w:top w:w="0" w:type="dxa"/>
              <w:left w:w="0" w:type="dxa"/>
              <w:bottom w:w="0" w:type="dxa"/>
              <w:right w:w="100" w:type="dxa"/>
            </w:tcMar>
          </w:tcPr>
          <w:p w14:paraId="5963363A" w14:textId="77777777" w:rsidR="00DA4077" w:rsidRDefault="00000000">
            <w:pPr>
              <w:snapToGrid w:val="0"/>
              <w:spacing w:line="386" w:lineRule="exact"/>
              <w:ind w:firstLine="0"/>
              <w:jc w:val="right"/>
            </w:pPr>
            <w:r>
              <w:rPr>
                <w:rFonts w:eastAsia="Times New Roman" w:cs="Consolas"/>
                <w:color w:val="7F807F"/>
                <w:szCs w:val="24"/>
              </w:rPr>
              <w:t>125</w:t>
            </w:r>
          </w:p>
        </w:tc>
        <w:tc>
          <w:tcPr>
            <w:tcW w:w="9000" w:type="dxa"/>
            <w:tcMar>
              <w:top w:w="0" w:type="dxa"/>
              <w:left w:w="75" w:type="dxa"/>
              <w:bottom w:w="0" w:type="dxa"/>
              <w:right w:w="0" w:type="dxa"/>
            </w:tcMar>
          </w:tcPr>
          <w:p w14:paraId="4E2427DC" w14:textId="77777777" w:rsidR="00DA4077" w:rsidRDefault="00000000">
            <w:pPr>
              <w:snapToGrid w:val="0"/>
              <w:spacing w:line="386" w:lineRule="exact"/>
              <w:ind w:left="400" w:hanging="400"/>
              <w:jc w:val="left"/>
            </w:pPr>
            <w:r>
              <w:rPr>
                <w:rFonts w:ascii="Consolas" w:eastAsia="微软雅黑" w:hAnsi="Consolas" w:cs="Consolas"/>
                <w:szCs w:val="24"/>
              </w:rPr>
              <w:t xml:space="preserve">    net: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C1A0620" w14:textId="77777777" w:rsidR="00DA4077" w:rsidRDefault="00DA4077">
            <w:pPr>
              <w:snapToGrid w:val="0"/>
              <w:spacing w:line="20" w:lineRule="exact"/>
              <w:ind w:firstLine="0"/>
            </w:pPr>
          </w:p>
        </w:tc>
      </w:tr>
      <w:tr w:rsidR="00DA4077" w14:paraId="3D0FA89E" w14:textId="77777777">
        <w:trPr>
          <w:cantSplit/>
        </w:trPr>
        <w:tc>
          <w:tcPr>
            <w:tcW w:w="540" w:type="dxa"/>
            <w:tcMar>
              <w:top w:w="0" w:type="dxa"/>
              <w:left w:w="0" w:type="dxa"/>
              <w:bottom w:w="0" w:type="dxa"/>
              <w:right w:w="100" w:type="dxa"/>
            </w:tcMar>
          </w:tcPr>
          <w:p w14:paraId="12B6AD51" w14:textId="77777777" w:rsidR="00DA4077" w:rsidRDefault="00000000">
            <w:pPr>
              <w:snapToGrid w:val="0"/>
              <w:spacing w:line="386" w:lineRule="exact"/>
              <w:ind w:firstLine="0"/>
              <w:jc w:val="right"/>
            </w:pPr>
            <w:r>
              <w:rPr>
                <w:rFonts w:eastAsia="Times New Roman" w:cs="Consolas"/>
                <w:color w:val="7F807F"/>
                <w:szCs w:val="24"/>
              </w:rPr>
              <w:t>126</w:t>
            </w:r>
          </w:p>
        </w:tc>
        <w:tc>
          <w:tcPr>
            <w:tcW w:w="9000" w:type="dxa"/>
            <w:tcMar>
              <w:top w:w="0" w:type="dxa"/>
              <w:left w:w="75" w:type="dxa"/>
              <w:bottom w:w="0" w:type="dxa"/>
              <w:right w:w="0" w:type="dxa"/>
            </w:tcMar>
          </w:tcPr>
          <w:p w14:paraId="0523ACE9" w14:textId="77777777" w:rsidR="00DA4077" w:rsidRDefault="00000000">
            <w:pPr>
              <w:snapToGrid w:val="0"/>
              <w:spacing w:line="386" w:lineRule="exact"/>
              <w:ind w:left="400" w:hanging="400"/>
              <w:jc w:val="left"/>
            </w:pPr>
            <w:r>
              <w:rPr>
                <w:rFonts w:ascii="Consolas" w:eastAsia="微软雅黑" w:hAnsi="Consolas" w:cs="Consolas"/>
                <w:szCs w:val="24"/>
              </w:rPr>
              <w:t xml:space="preserve">    load: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4AD07C3" w14:textId="77777777" w:rsidR="00DA4077" w:rsidRDefault="00DA4077">
            <w:pPr>
              <w:snapToGrid w:val="0"/>
              <w:spacing w:line="20" w:lineRule="exact"/>
              <w:ind w:firstLine="0"/>
            </w:pPr>
          </w:p>
        </w:tc>
      </w:tr>
      <w:tr w:rsidR="00DA4077" w14:paraId="66FFDFA0" w14:textId="77777777">
        <w:trPr>
          <w:cantSplit/>
        </w:trPr>
        <w:tc>
          <w:tcPr>
            <w:tcW w:w="540" w:type="dxa"/>
            <w:tcMar>
              <w:top w:w="0" w:type="dxa"/>
              <w:left w:w="0" w:type="dxa"/>
              <w:bottom w:w="0" w:type="dxa"/>
              <w:right w:w="100" w:type="dxa"/>
            </w:tcMar>
          </w:tcPr>
          <w:p w14:paraId="1CC49B01" w14:textId="77777777" w:rsidR="00DA4077" w:rsidRDefault="00000000">
            <w:pPr>
              <w:snapToGrid w:val="0"/>
              <w:spacing w:line="386" w:lineRule="exact"/>
              <w:ind w:firstLine="0"/>
              <w:jc w:val="right"/>
            </w:pPr>
            <w:r>
              <w:rPr>
                <w:rFonts w:eastAsia="Times New Roman" w:cs="Consolas"/>
                <w:color w:val="7F807F"/>
                <w:szCs w:val="24"/>
              </w:rPr>
              <w:t>127</w:t>
            </w:r>
          </w:p>
        </w:tc>
        <w:tc>
          <w:tcPr>
            <w:tcW w:w="9000" w:type="dxa"/>
            <w:tcMar>
              <w:top w:w="0" w:type="dxa"/>
              <w:left w:w="75" w:type="dxa"/>
              <w:bottom w:w="0" w:type="dxa"/>
              <w:right w:w="0" w:type="dxa"/>
            </w:tcMar>
          </w:tcPr>
          <w:p w14:paraId="3D7B3487" w14:textId="77777777" w:rsidR="00DA4077" w:rsidRDefault="00000000">
            <w:pPr>
              <w:snapToGrid w:val="0"/>
              <w:spacing w:line="386" w:lineRule="exact"/>
              <w:ind w:left="400" w:hanging="400"/>
              <w:jc w:val="left"/>
            </w:pPr>
            <w:r>
              <w:rPr>
                <w:rFonts w:ascii="Consolas" w:eastAsia="微软雅黑" w:hAnsi="Consolas" w:cs="Consolas"/>
                <w:szCs w:val="24"/>
              </w:rPr>
              <w:t xml:space="preserve">    pv: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A9AFD9A" w14:textId="77777777" w:rsidR="00DA4077" w:rsidRDefault="00DA4077">
            <w:pPr>
              <w:snapToGrid w:val="0"/>
              <w:spacing w:line="20" w:lineRule="exact"/>
              <w:ind w:firstLine="0"/>
            </w:pPr>
          </w:p>
        </w:tc>
      </w:tr>
      <w:tr w:rsidR="00DA4077" w14:paraId="4A60D8D7" w14:textId="77777777">
        <w:trPr>
          <w:cantSplit/>
        </w:trPr>
        <w:tc>
          <w:tcPr>
            <w:tcW w:w="540" w:type="dxa"/>
            <w:tcMar>
              <w:top w:w="0" w:type="dxa"/>
              <w:left w:w="0" w:type="dxa"/>
              <w:bottom w:w="0" w:type="dxa"/>
              <w:right w:w="100" w:type="dxa"/>
            </w:tcMar>
          </w:tcPr>
          <w:p w14:paraId="0132DF6F" w14:textId="77777777" w:rsidR="00DA4077" w:rsidRDefault="00000000">
            <w:pPr>
              <w:snapToGrid w:val="0"/>
              <w:spacing w:line="386" w:lineRule="exact"/>
              <w:ind w:firstLine="0"/>
              <w:jc w:val="right"/>
            </w:pPr>
            <w:r>
              <w:rPr>
                <w:rFonts w:eastAsia="Times New Roman" w:cs="Consolas"/>
                <w:color w:val="7F807F"/>
                <w:szCs w:val="24"/>
              </w:rPr>
              <w:t>128</w:t>
            </w:r>
          </w:p>
        </w:tc>
        <w:tc>
          <w:tcPr>
            <w:tcW w:w="9000" w:type="dxa"/>
            <w:tcMar>
              <w:top w:w="0" w:type="dxa"/>
              <w:left w:w="75" w:type="dxa"/>
              <w:bottom w:w="0" w:type="dxa"/>
              <w:right w:w="0" w:type="dxa"/>
            </w:tcMar>
          </w:tcPr>
          <w:p w14:paraId="17B264CB" w14:textId="77777777" w:rsidR="00DA4077" w:rsidRDefault="00000000">
            <w:pPr>
              <w:snapToGrid w:val="0"/>
              <w:spacing w:line="386" w:lineRule="exact"/>
              <w:ind w:left="400" w:hanging="400"/>
              <w:jc w:val="left"/>
            </w:pPr>
            <w:r>
              <w:rPr>
                <w:rFonts w:ascii="Consolas" w:eastAsia="微软雅黑" w:hAnsi="Consolas" w:cs="Consolas"/>
                <w:szCs w:val="24"/>
              </w:rPr>
              <w:t xml:space="preserve">    day: int,</w:t>
            </w:r>
          </w:p>
        </w:tc>
        <w:tc>
          <w:tcPr>
            <w:tcW w:w="80" w:type="dxa"/>
            <w:shd w:val="clear" w:color="auto" w:fill="CED4F4"/>
            <w:tcMar>
              <w:top w:w="0" w:type="dxa"/>
              <w:left w:w="0" w:type="dxa"/>
              <w:bottom w:w="0" w:type="dxa"/>
              <w:right w:w="0" w:type="dxa"/>
            </w:tcMar>
          </w:tcPr>
          <w:p w14:paraId="31D16D74" w14:textId="77777777" w:rsidR="00DA4077" w:rsidRDefault="00DA4077">
            <w:pPr>
              <w:snapToGrid w:val="0"/>
              <w:spacing w:line="20" w:lineRule="exact"/>
              <w:ind w:firstLine="0"/>
            </w:pPr>
          </w:p>
        </w:tc>
      </w:tr>
      <w:tr w:rsidR="00DA4077" w14:paraId="122B56A4" w14:textId="77777777">
        <w:trPr>
          <w:cantSplit/>
        </w:trPr>
        <w:tc>
          <w:tcPr>
            <w:tcW w:w="540" w:type="dxa"/>
            <w:tcMar>
              <w:top w:w="0" w:type="dxa"/>
              <w:left w:w="0" w:type="dxa"/>
              <w:bottom w:w="0" w:type="dxa"/>
              <w:right w:w="100" w:type="dxa"/>
            </w:tcMar>
          </w:tcPr>
          <w:p w14:paraId="006B7C33" w14:textId="77777777" w:rsidR="00DA4077" w:rsidRDefault="00000000">
            <w:pPr>
              <w:snapToGrid w:val="0"/>
              <w:spacing w:line="386" w:lineRule="exact"/>
              <w:ind w:firstLine="0"/>
              <w:jc w:val="right"/>
            </w:pPr>
            <w:r>
              <w:rPr>
                <w:rFonts w:eastAsia="Times New Roman" w:cs="Consolas"/>
                <w:color w:val="7F807F"/>
                <w:szCs w:val="24"/>
              </w:rPr>
              <w:t>129</w:t>
            </w:r>
          </w:p>
        </w:tc>
        <w:tc>
          <w:tcPr>
            <w:tcW w:w="9000" w:type="dxa"/>
            <w:tcMar>
              <w:top w:w="0" w:type="dxa"/>
              <w:left w:w="75" w:type="dxa"/>
              <w:bottom w:w="0" w:type="dxa"/>
              <w:right w:w="0" w:type="dxa"/>
            </w:tcMar>
          </w:tcPr>
          <w:p w14:paraId="36886248" w14:textId="77777777" w:rsidR="00DA4077" w:rsidRDefault="00000000">
            <w:pPr>
              <w:snapToGrid w:val="0"/>
              <w:spacing w:line="386" w:lineRule="exact"/>
              <w:ind w:left="400" w:hanging="400"/>
              <w:jc w:val="left"/>
            </w:pPr>
            <w:r>
              <w:rPr>
                <w:rFonts w:ascii="Consolas" w:eastAsia="微软雅黑" w:hAnsi="Consolas" w:cs="Consolas"/>
                <w:szCs w:val="24"/>
              </w:rPr>
              <w:t xml:space="preserve">    fallback: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92F2F03" w14:textId="77777777" w:rsidR="00DA4077" w:rsidRDefault="00DA4077">
            <w:pPr>
              <w:snapToGrid w:val="0"/>
              <w:spacing w:line="20" w:lineRule="exact"/>
              <w:ind w:firstLine="0"/>
            </w:pPr>
          </w:p>
        </w:tc>
      </w:tr>
      <w:tr w:rsidR="00DA4077" w14:paraId="782E103E" w14:textId="77777777">
        <w:trPr>
          <w:cantSplit/>
        </w:trPr>
        <w:tc>
          <w:tcPr>
            <w:tcW w:w="540" w:type="dxa"/>
            <w:tcMar>
              <w:top w:w="0" w:type="dxa"/>
              <w:left w:w="0" w:type="dxa"/>
              <w:bottom w:w="0" w:type="dxa"/>
              <w:right w:w="100" w:type="dxa"/>
            </w:tcMar>
          </w:tcPr>
          <w:p w14:paraId="23A78F2C" w14:textId="77777777" w:rsidR="00DA4077" w:rsidRDefault="00000000">
            <w:pPr>
              <w:snapToGrid w:val="0"/>
              <w:spacing w:line="386" w:lineRule="exact"/>
              <w:ind w:firstLine="0"/>
              <w:jc w:val="right"/>
            </w:pPr>
            <w:r>
              <w:rPr>
                <w:rFonts w:eastAsia="Times New Roman" w:cs="Consolas"/>
                <w:color w:val="7F807F"/>
                <w:szCs w:val="24"/>
              </w:rPr>
              <w:t>130</w:t>
            </w:r>
          </w:p>
        </w:tc>
        <w:tc>
          <w:tcPr>
            <w:tcW w:w="9000" w:type="dxa"/>
            <w:tcMar>
              <w:top w:w="0" w:type="dxa"/>
              <w:left w:w="75" w:type="dxa"/>
              <w:bottom w:w="0" w:type="dxa"/>
              <w:right w:w="0" w:type="dxa"/>
            </w:tcMar>
          </w:tcPr>
          <w:p w14:paraId="6E2C4A4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342B321B" w14:textId="77777777" w:rsidR="00DA4077" w:rsidRDefault="00DA4077">
            <w:pPr>
              <w:snapToGrid w:val="0"/>
              <w:spacing w:line="20" w:lineRule="exact"/>
              <w:ind w:firstLine="0"/>
            </w:pPr>
          </w:p>
        </w:tc>
      </w:tr>
      <w:tr w:rsidR="00DA4077" w14:paraId="2F8E6DF5" w14:textId="77777777">
        <w:trPr>
          <w:cantSplit/>
        </w:trPr>
        <w:tc>
          <w:tcPr>
            <w:tcW w:w="540" w:type="dxa"/>
            <w:tcMar>
              <w:top w:w="0" w:type="dxa"/>
              <w:left w:w="0" w:type="dxa"/>
              <w:bottom w:w="0" w:type="dxa"/>
              <w:right w:w="100" w:type="dxa"/>
            </w:tcMar>
          </w:tcPr>
          <w:p w14:paraId="1A3223F2" w14:textId="77777777" w:rsidR="00DA4077" w:rsidRDefault="00000000">
            <w:pPr>
              <w:snapToGrid w:val="0"/>
              <w:spacing w:line="386" w:lineRule="exact"/>
              <w:ind w:firstLine="0"/>
              <w:jc w:val="right"/>
            </w:pPr>
            <w:r>
              <w:rPr>
                <w:rFonts w:eastAsia="Times New Roman" w:cs="Consolas"/>
                <w:color w:val="7F807F"/>
                <w:szCs w:val="24"/>
              </w:rPr>
              <w:t>131</w:t>
            </w:r>
          </w:p>
        </w:tc>
        <w:tc>
          <w:tcPr>
            <w:tcW w:w="9000" w:type="dxa"/>
            <w:tcMar>
              <w:top w:w="0" w:type="dxa"/>
              <w:left w:w="75" w:type="dxa"/>
              <w:bottom w:w="0" w:type="dxa"/>
              <w:right w:w="0" w:type="dxa"/>
            </w:tcMar>
          </w:tcPr>
          <w:p w14:paraId="1099B37D" w14:textId="77777777" w:rsidR="00DA4077" w:rsidRDefault="00000000">
            <w:pPr>
              <w:snapToGrid w:val="0"/>
              <w:spacing w:line="386" w:lineRule="exact"/>
              <w:ind w:left="400" w:hanging="400"/>
              <w:jc w:val="left"/>
            </w:pPr>
            <w:r>
              <w:rPr>
                <w:rFonts w:ascii="Consolas" w:eastAsia="微软雅黑" w:hAnsi="Consolas" w:cs="Consolas"/>
                <w:szCs w:val="24"/>
              </w:rPr>
              <w:t xml:space="preserve">    lag1_override: </w:t>
            </w:r>
            <w:proofErr w:type="gramStart"/>
            <w:r>
              <w:rPr>
                <w:rFonts w:ascii="Consolas" w:eastAsia="微软雅黑" w:hAnsi="Consolas" w:cs="Consolas"/>
                <w:szCs w:val="24"/>
              </w:rPr>
              <w:t>np.ndarray</w:t>
            </w:r>
            <w:proofErr w:type="gramEnd"/>
            <w:r>
              <w:rPr>
                <w:rFonts w:ascii="Consolas" w:eastAsia="微软雅黑" w:hAnsi="Consolas" w:cs="Consolas"/>
                <w:szCs w:val="24"/>
              </w:rPr>
              <w:t xml:space="preserve"> | </w:t>
            </w:r>
            <w:r>
              <w:rPr>
                <w:rFonts w:ascii="Consolas" w:eastAsia="微软雅黑" w:hAnsi="Consolas" w:cs="Consolas"/>
                <w:color w:val="006EB8"/>
                <w:szCs w:val="24"/>
              </w:rPr>
              <w:t>None</w:t>
            </w:r>
            <w:r>
              <w:rPr>
                <w:rFonts w:ascii="Consolas" w:eastAsia="微软雅黑" w:hAnsi="Consolas" w:cs="Consolas"/>
                <w:szCs w:val="24"/>
              </w:rPr>
              <w:t xml:space="preserve"> =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3877B34" w14:textId="77777777" w:rsidR="00DA4077" w:rsidRDefault="00DA4077">
            <w:pPr>
              <w:snapToGrid w:val="0"/>
              <w:spacing w:line="20" w:lineRule="exact"/>
              <w:ind w:firstLine="0"/>
            </w:pPr>
          </w:p>
        </w:tc>
      </w:tr>
      <w:tr w:rsidR="00DA4077" w14:paraId="2749AAB8" w14:textId="77777777">
        <w:trPr>
          <w:cantSplit/>
        </w:trPr>
        <w:tc>
          <w:tcPr>
            <w:tcW w:w="540" w:type="dxa"/>
            <w:tcMar>
              <w:top w:w="0" w:type="dxa"/>
              <w:left w:w="0" w:type="dxa"/>
              <w:bottom w:w="0" w:type="dxa"/>
              <w:right w:w="100" w:type="dxa"/>
            </w:tcMar>
          </w:tcPr>
          <w:p w14:paraId="061D116C" w14:textId="77777777" w:rsidR="00DA4077" w:rsidRDefault="00000000">
            <w:pPr>
              <w:snapToGrid w:val="0"/>
              <w:spacing w:line="386" w:lineRule="exact"/>
              <w:ind w:firstLine="0"/>
              <w:jc w:val="right"/>
            </w:pPr>
            <w:r>
              <w:rPr>
                <w:rFonts w:eastAsia="Times New Roman" w:cs="Consolas"/>
                <w:color w:val="7F807F"/>
                <w:szCs w:val="24"/>
              </w:rPr>
              <w:t>132</w:t>
            </w:r>
          </w:p>
        </w:tc>
        <w:tc>
          <w:tcPr>
            <w:tcW w:w="9000" w:type="dxa"/>
            <w:tcMar>
              <w:top w:w="0" w:type="dxa"/>
              <w:left w:w="75" w:type="dxa"/>
              <w:bottom w:w="0" w:type="dxa"/>
              <w:right w:w="0" w:type="dxa"/>
            </w:tcMar>
          </w:tcPr>
          <w:p w14:paraId="2431FF4E" w14:textId="77777777" w:rsidR="00DA4077" w:rsidRDefault="00000000">
            <w:pPr>
              <w:snapToGrid w:val="0"/>
              <w:spacing w:line="386" w:lineRule="exact"/>
              <w:ind w:left="400" w:hanging="400"/>
              <w:jc w:val="left"/>
            </w:pPr>
            <w:r>
              <w:rPr>
                <w:rFonts w:ascii="Consolas" w:eastAsia="微软雅黑" w:hAnsi="Consolas" w:cs="Consolas"/>
                <w:szCs w:val="24"/>
              </w:rPr>
              <w:t xml:space="preserve">) -&gt;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D1C071D" w14:textId="77777777" w:rsidR="00DA4077" w:rsidRDefault="00DA4077">
            <w:pPr>
              <w:snapToGrid w:val="0"/>
              <w:spacing w:line="20" w:lineRule="exact"/>
              <w:ind w:firstLine="0"/>
            </w:pPr>
          </w:p>
        </w:tc>
      </w:tr>
      <w:tr w:rsidR="00DA4077" w14:paraId="48480F31" w14:textId="77777777">
        <w:trPr>
          <w:cantSplit/>
        </w:trPr>
        <w:tc>
          <w:tcPr>
            <w:tcW w:w="540" w:type="dxa"/>
            <w:tcMar>
              <w:top w:w="0" w:type="dxa"/>
              <w:left w:w="0" w:type="dxa"/>
              <w:bottom w:w="0" w:type="dxa"/>
              <w:right w:w="100" w:type="dxa"/>
            </w:tcMar>
          </w:tcPr>
          <w:p w14:paraId="50271DC0" w14:textId="77777777" w:rsidR="00DA4077" w:rsidRDefault="00000000">
            <w:pPr>
              <w:snapToGrid w:val="0"/>
              <w:spacing w:line="386" w:lineRule="exact"/>
              <w:ind w:firstLine="0"/>
              <w:jc w:val="right"/>
            </w:pPr>
            <w:r>
              <w:rPr>
                <w:rFonts w:eastAsia="Times New Roman" w:cs="Consolas"/>
                <w:color w:val="7F807F"/>
                <w:szCs w:val="24"/>
              </w:rPr>
              <w:t>133</w:t>
            </w:r>
          </w:p>
        </w:tc>
        <w:tc>
          <w:tcPr>
            <w:tcW w:w="9000" w:type="dxa"/>
            <w:tcMar>
              <w:top w:w="0" w:type="dxa"/>
              <w:left w:w="75" w:type="dxa"/>
              <w:bottom w:w="0" w:type="dxa"/>
              <w:right w:w="0" w:type="dxa"/>
            </w:tcMar>
          </w:tcPr>
          <w:p w14:paraId="07AD1E7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model </w:t>
            </w:r>
            <w:r>
              <w:rPr>
                <w:rFonts w:ascii="Consolas" w:eastAsia="微软雅黑" w:hAnsi="Consolas" w:cs="Consolas"/>
                <w:color w:val="006EB8"/>
                <w:szCs w:val="24"/>
              </w:rPr>
              <w:t>is</w:t>
            </w:r>
            <w:r>
              <w:rPr>
                <w:rFonts w:ascii="Consolas" w:eastAsia="微软雅黑" w:hAnsi="Consolas" w:cs="Consolas"/>
                <w:szCs w:val="24"/>
              </w:rPr>
              <w:t xml:space="preserve">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776EBFD" w14:textId="77777777" w:rsidR="00DA4077" w:rsidRDefault="00DA4077">
            <w:pPr>
              <w:snapToGrid w:val="0"/>
              <w:spacing w:line="20" w:lineRule="exact"/>
              <w:ind w:firstLine="0"/>
            </w:pPr>
          </w:p>
        </w:tc>
      </w:tr>
      <w:tr w:rsidR="00DA4077" w14:paraId="1F385A24" w14:textId="77777777">
        <w:trPr>
          <w:cantSplit/>
        </w:trPr>
        <w:tc>
          <w:tcPr>
            <w:tcW w:w="540" w:type="dxa"/>
            <w:tcMar>
              <w:top w:w="0" w:type="dxa"/>
              <w:left w:w="0" w:type="dxa"/>
              <w:bottom w:w="0" w:type="dxa"/>
              <w:right w:w="100" w:type="dxa"/>
            </w:tcMar>
          </w:tcPr>
          <w:p w14:paraId="0F7BB32E" w14:textId="77777777" w:rsidR="00DA4077" w:rsidRDefault="00000000">
            <w:pPr>
              <w:snapToGrid w:val="0"/>
              <w:spacing w:line="386" w:lineRule="exact"/>
              <w:ind w:firstLine="0"/>
              <w:jc w:val="right"/>
            </w:pPr>
            <w:r>
              <w:rPr>
                <w:rFonts w:eastAsia="Times New Roman" w:cs="Consolas"/>
                <w:color w:val="7F807F"/>
                <w:szCs w:val="24"/>
              </w:rPr>
              <w:t>134</w:t>
            </w:r>
          </w:p>
        </w:tc>
        <w:tc>
          <w:tcPr>
            <w:tcW w:w="9000" w:type="dxa"/>
            <w:tcMar>
              <w:top w:w="0" w:type="dxa"/>
              <w:left w:w="75" w:type="dxa"/>
              <w:bottom w:w="0" w:type="dxa"/>
              <w:right w:w="0" w:type="dxa"/>
            </w:tcMar>
          </w:tcPr>
          <w:p w14:paraId="1795A02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seasonal_</w:t>
            </w:r>
            <w:proofErr w:type="gramStart"/>
            <w:r>
              <w:rPr>
                <w:rFonts w:ascii="Consolas" w:eastAsia="微软雅黑" w:hAnsi="Consolas" w:cs="Consolas"/>
                <w:szCs w:val="24"/>
              </w:rPr>
              <w:t>forecast(</w:t>
            </w:r>
            <w:proofErr w:type="gramEnd"/>
            <w:r>
              <w:rPr>
                <w:rFonts w:ascii="Consolas" w:eastAsia="微软雅黑" w:hAnsi="Consolas" w:cs="Consolas"/>
                <w:szCs w:val="24"/>
              </w:rPr>
              <w:t>net, day, 1.0, fallback, recursive_lag1=lag1_override)</w:t>
            </w:r>
          </w:p>
        </w:tc>
        <w:tc>
          <w:tcPr>
            <w:tcW w:w="80" w:type="dxa"/>
            <w:shd w:val="clear" w:color="auto" w:fill="CED4F4"/>
            <w:tcMar>
              <w:top w:w="0" w:type="dxa"/>
              <w:left w:w="0" w:type="dxa"/>
              <w:bottom w:w="0" w:type="dxa"/>
              <w:right w:w="0" w:type="dxa"/>
            </w:tcMar>
          </w:tcPr>
          <w:p w14:paraId="622E246D" w14:textId="77777777" w:rsidR="00DA4077" w:rsidRDefault="00DA4077">
            <w:pPr>
              <w:snapToGrid w:val="0"/>
              <w:spacing w:line="20" w:lineRule="exact"/>
              <w:ind w:firstLine="0"/>
            </w:pPr>
          </w:p>
        </w:tc>
      </w:tr>
      <w:tr w:rsidR="00DA4077" w14:paraId="3EC455F1" w14:textId="77777777">
        <w:trPr>
          <w:cantSplit/>
        </w:trPr>
        <w:tc>
          <w:tcPr>
            <w:tcW w:w="540" w:type="dxa"/>
            <w:tcMar>
              <w:top w:w="0" w:type="dxa"/>
              <w:left w:w="0" w:type="dxa"/>
              <w:bottom w:w="0" w:type="dxa"/>
              <w:right w:w="100" w:type="dxa"/>
            </w:tcMar>
          </w:tcPr>
          <w:p w14:paraId="4FE6EA2C" w14:textId="77777777" w:rsidR="00DA4077" w:rsidRDefault="00000000">
            <w:pPr>
              <w:snapToGrid w:val="0"/>
              <w:spacing w:line="386" w:lineRule="exact"/>
              <w:ind w:firstLine="0"/>
              <w:jc w:val="right"/>
            </w:pPr>
            <w:r>
              <w:rPr>
                <w:rFonts w:eastAsia="Times New Roman" w:cs="Consolas"/>
                <w:color w:val="7F807F"/>
                <w:szCs w:val="24"/>
              </w:rPr>
              <w:t>135</w:t>
            </w:r>
          </w:p>
        </w:tc>
        <w:tc>
          <w:tcPr>
            <w:tcW w:w="9000" w:type="dxa"/>
            <w:tcMar>
              <w:top w:w="0" w:type="dxa"/>
              <w:left w:w="75" w:type="dxa"/>
              <w:bottom w:w="0" w:type="dxa"/>
              <w:right w:w="0" w:type="dxa"/>
            </w:tcMar>
          </w:tcPr>
          <w:p w14:paraId="68B284AE" w14:textId="77777777" w:rsidR="00DA4077" w:rsidRDefault="00000000">
            <w:pPr>
              <w:snapToGrid w:val="0"/>
              <w:spacing w:line="386" w:lineRule="exact"/>
              <w:ind w:left="400" w:hanging="400"/>
              <w:jc w:val="left"/>
            </w:pPr>
            <w:r>
              <w:rPr>
                <w:rFonts w:ascii="Consolas" w:eastAsia="微软雅黑" w:hAnsi="Consolas" w:cs="Consolas"/>
                <w:szCs w:val="24"/>
              </w:rPr>
              <w:t xml:space="preserve">    x = _day_</w:t>
            </w:r>
            <w:proofErr w:type="gramStart"/>
            <w:r>
              <w:rPr>
                <w:rFonts w:ascii="Consolas" w:eastAsia="微软雅黑" w:hAnsi="Consolas" w:cs="Consolas"/>
                <w:szCs w:val="24"/>
              </w:rPr>
              <w:t>features(</w:t>
            </w:r>
            <w:proofErr w:type="gramEnd"/>
            <w:r>
              <w:rPr>
                <w:rFonts w:ascii="Consolas" w:eastAsia="微软雅黑" w:hAnsi="Consolas" w:cs="Consolas"/>
                <w:szCs w:val="24"/>
              </w:rPr>
              <w:t>net, load, pv, day, fallback, lag1_override=lag1_override)</w:t>
            </w:r>
          </w:p>
        </w:tc>
        <w:tc>
          <w:tcPr>
            <w:tcW w:w="80" w:type="dxa"/>
            <w:shd w:val="clear" w:color="auto" w:fill="CED4F4"/>
            <w:tcMar>
              <w:top w:w="0" w:type="dxa"/>
              <w:left w:w="0" w:type="dxa"/>
              <w:bottom w:w="0" w:type="dxa"/>
              <w:right w:w="0" w:type="dxa"/>
            </w:tcMar>
          </w:tcPr>
          <w:p w14:paraId="2398FA3A" w14:textId="77777777" w:rsidR="00DA4077" w:rsidRDefault="00DA4077">
            <w:pPr>
              <w:snapToGrid w:val="0"/>
              <w:spacing w:line="20" w:lineRule="exact"/>
              <w:ind w:firstLine="0"/>
            </w:pPr>
          </w:p>
        </w:tc>
      </w:tr>
      <w:tr w:rsidR="00DA4077" w14:paraId="6137AA9A" w14:textId="77777777">
        <w:trPr>
          <w:cantSplit/>
        </w:trPr>
        <w:tc>
          <w:tcPr>
            <w:tcW w:w="540" w:type="dxa"/>
            <w:tcMar>
              <w:top w:w="0" w:type="dxa"/>
              <w:left w:w="0" w:type="dxa"/>
              <w:bottom w:w="0" w:type="dxa"/>
              <w:right w:w="100" w:type="dxa"/>
            </w:tcMar>
          </w:tcPr>
          <w:p w14:paraId="0D21D459" w14:textId="77777777" w:rsidR="00DA4077" w:rsidRDefault="00000000">
            <w:pPr>
              <w:snapToGrid w:val="0"/>
              <w:spacing w:line="386" w:lineRule="exact"/>
              <w:ind w:firstLine="0"/>
              <w:jc w:val="right"/>
            </w:pPr>
            <w:r>
              <w:rPr>
                <w:rFonts w:eastAsia="Times New Roman" w:cs="Consolas"/>
                <w:color w:val="7F807F"/>
                <w:szCs w:val="24"/>
              </w:rPr>
              <w:t>136</w:t>
            </w:r>
          </w:p>
        </w:tc>
        <w:tc>
          <w:tcPr>
            <w:tcW w:w="9000" w:type="dxa"/>
            <w:tcMar>
              <w:top w:w="0" w:type="dxa"/>
              <w:left w:w="75" w:type="dxa"/>
              <w:bottom w:w="0" w:type="dxa"/>
              <w:right w:w="0" w:type="dxa"/>
            </w:tcMar>
          </w:tcPr>
          <w:p w14:paraId="65DC0CF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w:t>
            </w:r>
            <w:proofErr w:type="gramStart"/>
            <w:r>
              <w:rPr>
                <w:rFonts w:ascii="Consolas" w:eastAsia="微软雅黑" w:hAnsi="Consolas" w:cs="Consolas"/>
                <w:szCs w:val="24"/>
              </w:rPr>
              <w:t>np.asarray</w:t>
            </w:r>
            <w:proofErr w:type="gramEnd"/>
            <w:r>
              <w:rPr>
                <w:rFonts w:ascii="Consolas" w:eastAsia="微软雅黑" w:hAnsi="Consolas" w:cs="Consolas"/>
                <w:szCs w:val="24"/>
              </w:rPr>
              <w:t>(</w:t>
            </w:r>
            <w:proofErr w:type="gramStart"/>
            <w:r>
              <w:rPr>
                <w:rFonts w:ascii="Consolas" w:eastAsia="微软雅黑" w:hAnsi="Consolas" w:cs="Consolas"/>
                <w:szCs w:val="24"/>
              </w:rPr>
              <w:t>model.predict</w:t>
            </w:r>
            <w:proofErr w:type="gramEnd"/>
            <w:r>
              <w:rPr>
                <w:rFonts w:ascii="Consolas" w:eastAsia="微软雅黑" w:hAnsi="Consolas" w:cs="Consolas"/>
                <w:szCs w:val="24"/>
              </w:rPr>
              <w:t>(x), dtype=float)</w:t>
            </w:r>
          </w:p>
        </w:tc>
        <w:tc>
          <w:tcPr>
            <w:tcW w:w="80" w:type="dxa"/>
            <w:shd w:val="clear" w:color="auto" w:fill="CED4F4"/>
            <w:tcMar>
              <w:top w:w="0" w:type="dxa"/>
              <w:left w:w="0" w:type="dxa"/>
              <w:bottom w:w="0" w:type="dxa"/>
              <w:right w:w="0" w:type="dxa"/>
            </w:tcMar>
          </w:tcPr>
          <w:p w14:paraId="45EAF14B" w14:textId="77777777" w:rsidR="00DA4077" w:rsidRDefault="00DA4077">
            <w:pPr>
              <w:snapToGrid w:val="0"/>
              <w:spacing w:line="20" w:lineRule="exact"/>
              <w:ind w:firstLine="0"/>
            </w:pPr>
          </w:p>
        </w:tc>
      </w:tr>
      <w:tr w:rsidR="00DA4077" w14:paraId="402F4FC3" w14:textId="77777777">
        <w:trPr>
          <w:cantSplit/>
        </w:trPr>
        <w:tc>
          <w:tcPr>
            <w:tcW w:w="540" w:type="dxa"/>
            <w:tcMar>
              <w:top w:w="0" w:type="dxa"/>
              <w:left w:w="0" w:type="dxa"/>
              <w:bottom w:w="0" w:type="dxa"/>
              <w:right w:w="100" w:type="dxa"/>
            </w:tcMar>
          </w:tcPr>
          <w:p w14:paraId="2F98C66A"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13009CA3"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1985E1AC" w14:textId="77777777" w:rsidR="00DA4077" w:rsidRDefault="00DA4077">
            <w:pPr>
              <w:snapToGrid w:val="0"/>
              <w:spacing w:line="20" w:lineRule="exact"/>
              <w:ind w:firstLine="0"/>
            </w:pPr>
          </w:p>
        </w:tc>
      </w:tr>
      <w:tr w:rsidR="00DA4077" w14:paraId="01B39EC0" w14:textId="77777777">
        <w:trPr>
          <w:cantSplit/>
        </w:trPr>
        <w:tc>
          <w:tcPr>
            <w:tcW w:w="540" w:type="dxa"/>
            <w:tcMar>
              <w:top w:w="0" w:type="dxa"/>
              <w:left w:w="0" w:type="dxa"/>
              <w:bottom w:w="0" w:type="dxa"/>
              <w:right w:w="100" w:type="dxa"/>
            </w:tcMar>
          </w:tcPr>
          <w:p w14:paraId="7213C23B" w14:textId="77777777" w:rsidR="00DA4077" w:rsidRDefault="00000000">
            <w:pPr>
              <w:snapToGrid w:val="0"/>
              <w:spacing w:line="386" w:lineRule="exact"/>
              <w:ind w:firstLine="0"/>
              <w:jc w:val="right"/>
            </w:pPr>
            <w:r>
              <w:rPr>
                <w:rFonts w:eastAsia="Times New Roman" w:cs="Consolas"/>
                <w:color w:val="7F807F"/>
                <w:szCs w:val="24"/>
              </w:rPr>
              <w:t>147</w:t>
            </w:r>
          </w:p>
        </w:tc>
        <w:tc>
          <w:tcPr>
            <w:tcW w:w="9000" w:type="dxa"/>
            <w:tcMar>
              <w:top w:w="0" w:type="dxa"/>
              <w:left w:w="75" w:type="dxa"/>
              <w:bottom w:w="0" w:type="dxa"/>
              <w:right w:w="0" w:type="dxa"/>
            </w:tcMar>
          </w:tcPr>
          <w:p w14:paraId="7B0F3BD4"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select_month_</w:t>
            </w:r>
            <w:proofErr w:type="gramStart"/>
            <w:r>
              <w:rPr>
                <w:rFonts w:ascii="Consolas" w:eastAsia="微软雅黑" w:hAnsi="Consolas" w:cs="Consolas"/>
                <w:szCs w:val="24"/>
              </w:rPr>
              <w:t>model(</w:t>
            </w:r>
            <w:proofErr w:type="gramEnd"/>
          </w:p>
        </w:tc>
        <w:tc>
          <w:tcPr>
            <w:tcW w:w="80" w:type="dxa"/>
            <w:shd w:val="clear" w:color="auto" w:fill="CED4F4"/>
            <w:tcMar>
              <w:top w:w="0" w:type="dxa"/>
              <w:left w:w="0" w:type="dxa"/>
              <w:bottom w:w="0" w:type="dxa"/>
              <w:right w:w="0" w:type="dxa"/>
            </w:tcMar>
          </w:tcPr>
          <w:p w14:paraId="12773186" w14:textId="77777777" w:rsidR="00DA4077" w:rsidRDefault="00DA4077">
            <w:pPr>
              <w:snapToGrid w:val="0"/>
              <w:spacing w:line="20" w:lineRule="exact"/>
              <w:ind w:firstLine="0"/>
            </w:pPr>
          </w:p>
        </w:tc>
      </w:tr>
      <w:tr w:rsidR="00DA4077" w14:paraId="11D253F6" w14:textId="77777777">
        <w:trPr>
          <w:cantSplit/>
        </w:trPr>
        <w:tc>
          <w:tcPr>
            <w:tcW w:w="540" w:type="dxa"/>
            <w:tcMar>
              <w:top w:w="0" w:type="dxa"/>
              <w:left w:w="0" w:type="dxa"/>
              <w:bottom w:w="0" w:type="dxa"/>
              <w:right w:w="100" w:type="dxa"/>
            </w:tcMar>
          </w:tcPr>
          <w:p w14:paraId="62DDE0A6" w14:textId="77777777" w:rsidR="00DA4077" w:rsidRDefault="00000000">
            <w:pPr>
              <w:snapToGrid w:val="0"/>
              <w:spacing w:line="386" w:lineRule="exact"/>
              <w:ind w:firstLine="0"/>
              <w:jc w:val="right"/>
            </w:pPr>
            <w:r>
              <w:rPr>
                <w:rFonts w:eastAsia="Times New Roman" w:cs="Consolas"/>
                <w:color w:val="7F807F"/>
                <w:szCs w:val="24"/>
              </w:rPr>
              <w:t>148</w:t>
            </w:r>
          </w:p>
        </w:tc>
        <w:tc>
          <w:tcPr>
            <w:tcW w:w="9000" w:type="dxa"/>
            <w:tcMar>
              <w:top w:w="0" w:type="dxa"/>
              <w:left w:w="75" w:type="dxa"/>
              <w:bottom w:w="0" w:type="dxa"/>
              <w:right w:w="0" w:type="dxa"/>
            </w:tcMar>
          </w:tcPr>
          <w:p w14:paraId="75002349" w14:textId="77777777" w:rsidR="00DA4077" w:rsidRDefault="00000000">
            <w:pPr>
              <w:snapToGrid w:val="0"/>
              <w:spacing w:line="386" w:lineRule="exact"/>
              <w:ind w:left="400" w:hanging="400"/>
              <w:jc w:val="left"/>
            </w:pPr>
            <w:r>
              <w:rPr>
                <w:rFonts w:ascii="Consolas" w:eastAsia="微软雅黑" w:hAnsi="Consolas" w:cs="Consolas"/>
                <w:szCs w:val="24"/>
              </w:rPr>
              <w:t xml:space="preserve">    net: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1569657" w14:textId="77777777" w:rsidR="00DA4077" w:rsidRDefault="00DA4077">
            <w:pPr>
              <w:snapToGrid w:val="0"/>
              <w:spacing w:line="20" w:lineRule="exact"/>
              <w:ind w:firstLine="0"/>
            </w:pPr>
          </w:p>
        </w:tc>
      </w:tr>
      <w:tr w:rsidR="00DA4077" w14:paraId="40734C59" w14:textId="77777777">
        <w:trPr>
          <w:cantSplit/>
        </w:trPr>
        <w:tc>
          <w:tcPr>
            <w:tcW w:w="540" w:type="dxa"/>
            <w:tcMar>
              <w:top w:w="0" w:type="dxa"/>
              <w:left w:w="0" w:type="dxa"/>
              <w:bottom w:w="0" w:type="dxa"/>
              <w:right w:w="100" w:type="dxa"/>
            </w:tcMar>
          </w:tcPr>
          <w:p w14:paraId="4CEBBB5D" w14:textId="77777777" w:rsidR="00DA4077" w:rsidRDefault="00000000">
            <w:pPr>
              <w:snapToGrid w:val="0"/>
              <w:spacing w:line="386" w:lineRule="exact"/>
              <w:ind w:firstLine="0"/>
              <w:jc w:val="right"/>
            </w:pPr>
            <w:r>
              <w:rPr>
                <w:rFonts w:eastAsia="Times New Roman" w:cs="Consolas"/>
                <w:color w:val="7F807F"/>
                <w:szCs w:val="24"/>
              </w:rPr>
              <w:t>149</w:t>
            </w:r>
          </w:p>
        </w:tc>
        <w:tc>
          <w:tcPr>
            <w:tcW w:w="9000" w:type="dxa"/>
            <w:tcMar>
              <w:top w:w="0" w:type="dxa"/>
              <w:left w:w="75" w:type="dxa"/>
              <w:bottom w:w="0" w:type="dxa"/>
              <w:right w:w="0" w:type="dxa"/>
            </w:tcMar>
          </w:tcPr>
          <w:p w14:paraId="0A7FC511" w14:textId="77777777" w:rsidR="00DA4077" w:rsidRDefault="00000000">
            <w:pPr>
              <w:snapToGrid w:val="0"/>
              <w:spacing w:line="386" w:lineRule="exact"/>
              <w:ind w:left="400" w:hanging="400"/>
              <w:jc w:val="left"/>
            </w:pPr>
            <w:r>
              <w:rPr>
                <w:rFonts w:ascii="Consolas" w:eastAsia="微软雅黑" w:hAnsi="Consolas" w:cs="Consolas"/>
                <w:szCs w:val="24"/>
              </w:rPr>
              <w:t xml:space="preserve">    load: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2B7CE54" w14:textId="77777777" w:rsidR="00DA4077" w:rsidRDefault="00DA4077">
            <w:pPr>
              <w:snapToGrid w:val="0"/>
              <w:spacing w:line="20" w:lineRule="exact"/>
              <w:ind w:firstLine="0"/>
            </w:pPr>
          </w:p>
        </w:tc>
      </w:tr>
      <w:tr w:rsidR="00DA4077" w14:paraId="32E2A983" w14:textId="77777777">
        <w:trPr>
          <w:cantSplit/>
        </w:trPr>
        <w:tc>
          <w:tcPr>
            <w:tcW w:w="540" w:type="dxa"/>
            <w:tcMar>
              <w:top w:w="0" w:type="dxa"/>
              <w:left w:w="0" w:type="dxa"/>
              <w:bottom w:w="0" w:type="dxa"/>
              <w:right w:w="100" w:type="dxa"/>
            </w:tcMar>
          </w:tcPr>
          <w:p w14:paraId="2244D863" w14:textId="77777777" w:rsidR="00DA4077" w:rsidRDefault="00000000">
            <w:pPr>
              <w:snapToGrid w:val="0"/>
              <w:spacing w:line="386" w:lineRule="exact"/>
              <w:ind w:firstLine="0"/>
              <w:jc w:val="right"/>
            </w:pPr>
            <w:r>
              <w:rPr>
                <w:rFonts w:eastAsia="Times New Roman" w:cs="Consolas"/>
                <w:color w:val="7F807F"/>
                <w:szCs w:val="24"/>
              </w:rPr>
              <w:t>150</w:t>
            </w:r>
          </w:p>
        </w:tc>
        <w:tc>
          <w:tcPr>
            <w:tcW w:w="9000" w:type="dxa"/>
            <w:tcMar>
              <w:top w:w="0" w:type="dxa"/>
              <w:left w:w="75" w:type="dxa"/>
              <w:bottom w:w="0" w:type="dxa"/>
              <w:right w:w="0" w:type="dxa"/>
            </w:tcMar>
          </w:tcPr>
          <w:p w14:paraId="462E1093" w14:textId="77777777" w:rsidR="00DA4077" w:rsidRDefault="00000000">
            <w:pPr>
              <w:snapToGrid w:val="0"/>
              <w:spacing w:line="386" w:lineRule="exact"/>
              <w:ind w:left="400" w:hanging="400"/>
              <w:jc w:val="left"/>
            </w:pPr>
            <w:r>
              <w:rPr>
                <w:rFonts w:ascii="Consolas" w:eastAsia="微软雅黑" w:hAnsi="Consolas" w:cs="Consolas"/>
                <w:szCs w:val="24"/>
              </w:rPr>
              <w:t xml:space="preserve">    pv: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03EC399" w14:textId="77777777" w:rsidR="00DA4077" w:rsidRDefault="00DA4077">
            <w:pPr>
              <w:snapToGrid w:val="0"/>
              <w:spacing w:line="20" w:lineRule="exact"/>
              <w:ind w:firstLine="0"/>
            </w:pPr>
          </w:p>
        </w:tc>
      </w:tr>
      <w:tr w:rsidR="00DA4077" w14:paraId="54DDEBAF" w14:textId="77777777">
        <w:trPr>
          <w:cantSplit/>
        </w:trPr>
        <w:tc>
          <w:tcPr>
            <w:tcW w:w="540" w:type="dxa"/>
            <w:tcMar>
              <w:top w:w="0" w:type="dxa"/>
              <w:left w:w="0" w:type="dxa"/>
              <w:bottom w:w="0" w:type="dxa"/>
              <w:right w:w="100" w:type="dxa"/>
            </w:tcMar>
          </w:tcPr>
          <w:p w14:paraId="3C8DD3D7" w14:textId="77777777" w:rsidR="00DA4077" w:rsidRDefault="00000000">
            <w:pPr>
              <w:snapToGrid w:val="0"/>
              <w:spacing w:line="386" w:lineRule="exact"/>
              <w:ind w:firstLine="0"/>
              <w:jc w:val="right"/>
            </w:pPr>
            <w:r>
              <w:rPr>
                <w:rFonts w:eastAsia="Times New Roman" w:cs="Consolas"/>
                <w:color w:val="7F807F"/>
                <w:szCs w:val="24"/>
              </w:rPr>
              <w:t>151</w:t>
            </w:r>
          </w:p>
        </w:tc>
        <w:tc>
          <w:tcPr>
            <w:tcW w:w="9000" w:type="dxa"/>
            <w:tcMar>
              <w:top w:w="0" w:type="dxa"/>
              <w:left w:w="75" w:type="dxa"/>
              <w:bottom w:w="0" w:type="dxa"/>
              <w:right w:w="0" w:type="dxa"/>
            </w:tcMar>
          </w:tcPr>
          <w:p w14:paraId="2804C35C" w14:textId="77777777" w:rsidR="00DA4077" w:rsidRDefault="00000000">
            <w:pPr>
              <w:snapToGrid w:val="0"/>
              <w:spacing w:line="386" w:lineRule="exact"/>
              <w:ind w:left="400" w:hanging="400"/>
              <w:jc w:val="left"/>
            </w:pPr>
            <w:r>
              <w:rPr>
                <w:rFonts w:ascii="Consolas" w:eastAsia="微软雅黑" w:hAnsi="Consolas" w:cs="Consolas"/>
                <w:szCs w:val="24"/>
              </w:rPr>
              <w:t xml:space="preserve">    month_start: int,</w:t>
            </w:r>
          </w:p>
        </w:tc>
        <w:tc>
          <w:tcPr>
            <w:tcW w:w="80" w:type="dxa"/>
            <w:shd w:val="clear" w:color="auto" w:fill="CED4F4"/>
            <w:tcMar>
              <w:top w:w="0" w:type="dxa"/>
              <w:left w:w="0" w:type="dxa"/>
              <w:bottom w:w="0" w:type="dxa"/>
              <w:right w:w="0" w:type="dxa"/>
            </w:tcMar>
          </w:tcPr>
          <w:p w14:paraId="59C77B9C" w14:textId="77777777" w:rsidR="00DA4077" w:rsidRDefault="00DA4077">
            <w:pPr>
              <w:snapToGrid w:val="0"/>
              <w:spacing w:line="20" w:lineRule="exact"/>
              <w:ind w:firstLine="0"/>
            </w:pPr>
          </w:p>
        </w:tc>
      </w:tr>
      <w:tr w:rsidR="00DA4077" w14:paraId="2C8C0D59" w14:textId="77777777">
        <w:trPr>
          <w:cantSplit/>
        </w:trPr>
        <w:tc>
          <w:tcPr>
            <w:tcW w:w="540" w:type="dxa"/>
            <w:tcMar>
              <w:top w:w="0" w:type="dxa"/>
              <w:left w:w="0" w:type="dxa"/>
              <w:bottom w:w="0" w:type="dxa"/>
              <w:right w:w="100" w:type="dxa"/>
            </w:tcMar>
          </w:tcPr>
          <w:p w14:paraId="60A77482" w14:textId="77777777" w:rsidR="00DA4077" w:rsidRDefault="00000000">
            <w:pPr>
              <w:snapToGrid w:val="0"/>
              <w:spacing w:line="386" w:lineRule="exact"/>
              <w:ind w:firstLine="0"/>
              <w:jc w:val="right"/>
            </w:pPr>
            <w:r>
              <w:rPr>
                <w:rFonts w:eastAsia="Times New Roman" w:cs="Consolas"/>
                <w:color w:val="7F807F"/>
                <w:szCs w:val="24"/>
              </w:rPr>
              <w:t>152</w:t>
            </w:r>
          </w:p>
        </w:tc>
        <w:tc>
          <w:tcPr>
            <w:tcW w:w="9000" w:type="dxa"/>
            <w:tcMar>
              <w:top w:w="0" w:type="dxa"/>
              <w:left w:w="75" w:type="dxa"/>
              <w:bottom w:w="0" w:type="dxa"/>
              <w:right w:w="0" w:type="dxa"/>
            </w:tcMar>
          </w:tcPr>
          <w:p w14:paraId="132D9A90" w14:textId="77777777" w:rsidR="00DA4077" w:rsidRDefault="00000000">
            <w:pPr>
              <w:snapToGrid w:val="0"/>
              <w:spacing w:line="386" w:lineRule="exact"/>
              <w:ind w:left="400" w:hanging="400"/>
              <w:jc w:val="left"/>
            </w:pPr>
            <w:r>
              <w:rPr>
                <w:rFonts w:ascii="Consolas" w:eastAsia="微软雅黑" w:hAnsi="Consolas" w:cs="Consolas"/>
                <w:szCs w:val="24"/>
              </w:rPr>
              <w:t xml:space="preserve">    fallback: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78F390A" w14:textId="77777777" w:rsidR="00DA4077" w:rsidRDefault="00DA4077">
            <w:pPr>
              <w:snapToGrid w:val="0"/>
              <w:spacing w:line="20" w:lineRule="exact"/>
              <w:ind w:firstLine="0"/>
            </w:pPr>
          </w:p>
        </w:tc>
      </w:tr>
      <w:tr w:rsidR="00DA4077" w14:paraId="58B22FF2" w14:textId="77777777">
        <w:trPr>
          <w:cantSplit/>
        </w:trPr>
        <w:tc>
          <w:tcPr>
            <w:tcW w:w="540" w:type="dxa"/>
            <w:tcMar>
              <w:top w:w="0" w:type="dxa"/>
              <w:left w:w="0" w:type="dxa"/>
              <w:bottom w:w="0" w:type="dxa"/>
              <w:right w:w="100" w:type="dxa"/>
            </w:tcMar>
          </w:tcPr>
          <w:p w14:paraId="13E8EB92" w14:textId="77777777" w:rsidR="00DA4077" w:rsidRDefault="00000000">
            <w:pPr>
              <w:snapToGrid w:val="0"/>
              <w:spacing w:line="386" w:lineRule="exact"/>
              <w:ind w:firstLine="0"/>
              <w:jc w:val="right"/>
            </w:pPr>
            <w:r>
              <w:rPr>
                <w:rFonts w:eastAsia="Times New Roman" w:cs="Consolas"/>
                <w:color w:val="7F807F"/>
                <w:szCs w:val="24"/>
              </w:rPr>
              <w:t>153</w:t>
            </w:r>
          </w:p>
        </w:tc>
        <w:tc>
          <w:tcPr>
            <w:tcW w:w="9000" w:type="dxa"/>
            <w:tcMar>
              <w:top w:w="0" w:type="dxa"/>
              <w:left w:w="75" w:type="dxa"/>
              <w:bottom w:w="0" w:type="dxa"/>
              <w:right w:w="0" w:type="dxa"/>
            </w:tcMar>
          </w:tcPr>
          <w:p w14:paraId="69A20A84" w14:textId="77777777" w:rsidR="00DA4077" w:rsidRDefault="00000000">
            <w:pPr>
              <w:snapToGrid w:val="0"/>
              <w:spacing w:line="386" w:lineRule="exact"/>
              <w:ind w:left="400" w:hanging="400"/>
              <w:jc w:val="left"/>
            </w:pPr>
            <w:r>
              <w:rPr>
                <w:rFonts w:ascii="Consolas" w:eastAsia="微软雅黑" w:hAnsi="Consolas" w:cs="Consolas"/>
                <w:szCs w:val="24"/>
              </w:rPr>
              <w:t>) -&gt; ForecastChoice:</w:t>
            </w:r>
          </w:p>
        </w:tc>
        <w:tc>
          <w:tcPr>
            <w:tcW w:w="80" w:type="dxa"/>
            <w:shd w:val="clear" w:color="auto" w:fill="CED4F4"/>
            <w:tcMar>
              <w:top w:w="0" w:type="dxa"/>
              <w:left w:w="0" w:type="dxa"/>
              <w:bottom w:w="0" w:type="dxa"/>
              <w:right w:w="0" w:type="dxa"/>
            </w:tcMar>
          </w:tcPr>
          <w:p w14:paraId="087A58ED" w14:textId="77777777" w:rsidR="00DA4077" w:rsidRDefault="00DA4077">
            <w:pPr>
              <w:snapToGrid w:val="0"/>
              <w:spacing w:line="20" w:lineRule="exact"/>
              <w:ind w:firstLine="0"/>
            </w:pPr>
          </w:p>
        </w:tc>
      </w:tr>
      <w:tr w:rsidR="00DA4077" w14:paraId="5FF57F8E" w14:textId="77777777">
        <w:trPr>
          <w:cantSplit/>
        </w:trPr>
        <w:tc>
          <w:tcPr>
            <w:tcW w:w="540" w:type="dxa"/>
            <w:tcMar>
              <w:top w:w="0" w:type="dxa"/>
              <w:left w:w="0" w:type="dxa"/>
              <w:bottom w:w="0" w:type="dxa"/>
              <w:right w:w="100" w:type="dxa"/>
            </w:tcMar>
          </w:tcPr>
          <w:p w14:paraId="46E64B6D" w14:textId="77777777" w:rsidR="00DA4077" w:rsidRDefault="00000000">
            <w:pPr>
              <w:snapToGrid w:val="0"/>
              <w:spacing w:line="386" w:lineRule="exact"/>
              <w:ind w:firstLine="0"/>
              <w:jc w:val="right"/>
            </w:pPr>
            <w:r>
              <w:rPr>
                <w:rFonts w:eastAsia="Times New Roman" w:cs="Consolas"/>
                <w:color w:val="7F807F"/>
                <w:szCs w:val="24"/>
              </w:rPr>
              <w:t>154</w:t>
            </w:r>
          </w:p>
        </w:tc>
        <w:tc>
          <w:tcPr>
            <w:tcW w:w="9000" w:type="dxa"/>
            <w:tcMar>
              <w:top w:w="0" w:type="dxa"/>
              <w:left w:w="75" w:type="dxa"/>
              <w:bottom w:w="0" w:type="dxa"/>
              <w:right w:w="0" w:type="dxa"/>
            </w:tcMar>
          </w:tcPr>
          <w:p w14:paraId="0BE87FC0" w14:textId="77777777" w:rsidR="00DA4077" w:rsidRDefault="00000000">
            <w:pPr>
              <w:snapToGrid w:val="0"/>
              <w:spacing w:line="386" w:lineRule="exact"/>
              <w:ind w:left="400" w:hanging="400"/>
              <w:jc w:val="left"/>
              <w:rPr>
                <w:lang w:eastAsia="zh-CN"/>
              </w:rPr>
            </w:pPr>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用月首前最近</w:t>
            </w:r>
            <w:r>
              <w:rPr>
                <w:rFonts w:ascii="Consolas" w:eastAsia="微软雅黑" w:hAnsi="Consolas" w:cs="Consolas"/>
                <w:color w:val="008470"/>
                <w:szCs w:val="24"/>
                <w:lang w:eastAsia="zh-CN"/>
              </w:rPr>
              <w:t>14</w:t>
            </w:r>
            <w:r>
              <w:rPr>
                <w:rFonts w:ascii="Consolas" w:eastAsia="微软雅黑" w:hAnsi="Consolas" w:cs="Consolas"/>
                <w:color w:val="008470"/>
                <w:szCs w:val="24"/>
                <w:lang w:eastAsia="zh-CN"/>
              </w:rPr>
              <w:t>日作严格时间验证，选择</w:t>
            </w:r>
            <w:r>
              <w:rPr>
                <w:rFonts w:ascii="Consolas" w:eastAsia="微软雅黑" w:hAnsi="Consolas" w:cs="Consolas"/>
                <w:color w:val="008470"/>
                <w:szCs w:val="24"/>
                <w:lang w:eastAsia="zh-CN"/>
              </w:rPr>
              <w:t>N1</w:t>
            </w:r>
            <w:r>
              <w:rPr>
                <w:rFonts w:ascii="Consolas" w:eastAsia="微软雅黑" w:hAnsi="Consolas" w:cs="Consolas"/>
                <w:color w:val="008470"/>
                <w:szCs w:val="24"/>
                <w:lang w:eastAsia="zh-CN"/>
              </w:rPr>
              <w:t>或</w:t>
            </w:r>
            <w:r>
              <w:rPr>
                <w:rFonts w:ascii="Consolas" w:eastAsia="微软雅黑" w:hAnsi="Consolas" w:cs="Consolas"/>
                <w:color w:val="008470"/>
                <w:szCs w:val="24"/>
                <w:lang w:eastAsia="zh-CN"/>
              </w:rPr>
              <w:t>N3</w:t>
            </w:r>
            <w:r>
              <w:rPr>
                <w:rFonts w:ascii="Consolas" w:eastAsia="微软雅黑" w:hAnsi="Consolas" w:cs="Consolas"/>
                <w:color w:val="008470"/>
                <w:szCs w:val="24"/>
                <w:lang w:eastAsia="zh-CN"/>
              </w:rPr>
              <w:t>。</w:t>
            </w:r>
          </w:p>
        </w:tc>
        <w:tc>
          <w:tcPr>
            <w:tcW w:w="80" w:type="dxa"/>
            <w:shd w:val="clear" w:color="auto" w:fill="CED4F4"/>
            <w:tcMar>
              <w:top w:w="0" w:type="dxa"/>
              <w:left w:w="0" w:type="dxa"/>
              <w:bottom w:w="0" w:type="dxa"/>
              <w:right w:w="0" w:type="dxa"/>
            </w:tcMar>
          </w:tcPr>
          <w:p w14:paraId="7179927B" w14:textId="77777777" w:rsidR="00DA4077" w:rsidRDefault="00DA4077">
            <w:pPr>
              <w:snapToGrid w:val="0"/>
              <w:spacing w:line="20" w:lineRule="exact"/>
              <w:ind w:firstLine="0"/>
              <w:rPr>
                <w:lang w:eastAsia="zh-CN"/>
              </w:rPr>
            </w:pPr>
          </w:p>
        </w:tc>
      </w:tr>
      <w:tr w:rsidR="00DA4077" w14:paraId="5F2A34DC" w14:textId="77777777">
        <w:trPr>
          <w:cantSplit/>
        </w:trPr>
        <w:tc>
          <w:tcPr>
            <w:tcW w:w="540" w:type="dxa"/>
            <w:tcMar>
              <w:top w:w="0" w:type="dxa"/>
              <w:left w:w="0" w:type="dxa"/>
              <w:bottom w:w="0" w:type="dxa"/>
              <w:right w:w="100" w:type="dxa"/>
            </w:tcMar>
          </w:tcPr>
          <w:p w14:paraId="682B42A0" w14:textId="77777777" w:rsidR="00DA4077" w:rsidRDefault="00000000">
            <w:pPr>
              <w:snapToGrid w:val="0"/>
              <w:spacing w:line="386" w:lineRule="exact"/>
              <w:ind w:firstLine="0"/>
              <w:jc w:val="right"/>
            </w:pPr>
            <w:r>
              <w:rPr>
                <w:rFonts w:eastAsia="Times New Roman" w:cs="Consolas"/>
                <w:color w:val="7F807F"/>
                <w:szCs w:val="24"/>
              </w:rPr>
              <w:lastRenderedPageBreak/>
              <w:t>155</w:t>
            </w:r>
          </w:p>
        </w:tc>
        <w:tc>
          <w:tcPr>
            <w:tcW w:w="9000" w:type="dxa"/>
            <w:tcMar>
              <w:top w:w="0" w:type="dxa"/>
              <w:left w:w="75" w:type="dxa"/>
              <w:bottom w:w="0" w:type="dxa"/>
              <w:right w:w="0" w:type="dxa"/>
            </w:tcMar>
          </w:tcPr>
          <w:p w14:paraId="5EA7DE5F"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90AD214" w14:textId="77777777" w:rsidR="00DA4077" w:rsidRDefault="00DA4077">
            <w:pPr>
              <w:snapToGrid w:val="0"/>
              <w:spacing w:line="20" w:lineRule="exact"/>
              <w:ind w:firstLine="0"/>
            </w:pPr>
          </w:p>
        </w:tc>
      </w:tr>
      <w:tr w:rsidR="00DA4077" w14:paraId="61A7F702" w14:textId="77777777">
        <w:trPr>
          <w:cantSplit/>
        </w:trPr>
        <w:tc>
          <w:tcPr>
            <w:tcW w:w="540" w:type="dxa"/>
            <w:tcMar>
              <w:top w:w="0" w:type="dxa"/>
              <w:left w:w="0" w:type="dxa"/>
              <w:bottom w:w="0" w:type="dxa"/>
              <w:right w:w="100" w:type="dxa"/>
            </w:tcMar>
          </w:tcPr>
          <w:p w14:paraId="713AD5D4" w14:textId="77777777" w:rsidR="00DA4077" w:rsidRDefault="00000000">
            <w:pPr>
              <w:snapToGrid w:val="0"/>
              <w:spacing w:line="386" w:lineRule="exact"/>
              <w:ind w:firstLine="0"/>
              <w:jc w:val="right"/>
            </w:pPr>
            <w:r>
              <w:rPr>
                <w:rFonts w:eastAsia="Times New Roman" w:cs="Consolas"/>
                <w:color w:val="7F807F"/>
                <w:szCs w:val="24"/>
              </w:rPr>
              <w:t>156</w:t>
            </w:r>
          </w:p>
        </w:tc>
        <w:tc>
          <w:tcPr>
            <w:tcW w:w="9000" w:type="dxa"/>
            <w:tcMar>
              <w:top w:w="0" w:type="dxa"/>
              <w:left w:w="75" w:type="dxa"/>
              <w:bottom w:w="0" w:type="dxa"/>
              <w:right w:w="0" w:type="dxa"/>
            </w:tcMar>
          </w:tcPr>
          <w:p w14:paraId="792A1428"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 xml:space="preserve">    </w:t>
            </w:r>
            <w:r>
              <w:rPr>
                <w:rFonts w:ascii="Consolas" w:eastAsia="微软雅黑" w:hAnsi="Consolas" w:cs="Consolas"/>
                <w:color w:val="008470"/>
                <w:szCs w:val="24"/>
                <w:lang w:eastAsia="zh-CN"/>
              </w:rPr>
              <w:t>岭回归在验证段开始前一次拟合，因此其系数对</w:t>
            </w:r>
            <w:r>
              <w:rPr>
                <w:rFonts w:ascii="Consolas" w:eastAsia="微软雅黑" w:hAnsi="Consolas" w:cs="Consolas"/>
                <w:color w:val="008470"/>
                <w:szCs w:val="24"/>
                <w:lang w:eastAsia="zh-CN"/>
              </w:rPr>
              <w:t>14</w:t>
            </w:r>
            <w:r>
              <w:rPr>
                <w:rFonts w:ascii="Consolas" w:eastAsia="微软雅黑" w:hAnsi="Consolas" w:cs="Consolas"/>
                <w:color w:val="008470"/>
                <w:szCs w:val="24"/>
                <w:lang w:eastAsia="zh-CN"/>
              </w:rPr>
              <w:t>个验证原点均为过去信息；</w:t>
            </w:r>
          </w:p>
        </w:tc>
        <w:tc>
          <w:tcPr>
            <w:tcW w:w="80" w:type="dxa"/>
            <w:shd w:val="clear" w:color="auto" w:fill="CED4F4"/>
            <w:tcMar>
              <w:top w:w="0" w:type="dxa"/>
              <w:left w:w="0" w:type="dxa"/>
              <w:bottom w:w="0" w:type="dxa"/>
              <w:right w:w="0" w:type="dxa"/>
            </w:tcMar>
          </w:tcPr>
          <w:p w14:paraId="5E544355" w14:textId="77777777" w:rsidR="00DA4077" w:rsidRDefault="00DA4077">
            <w:pPr>
              <w:snapToGrid w:val="0"/>
              <w:spacing w:line="20" w:lineRule="exact"/>
              <w:ind w:firstLine="0"/>
              <w:rPr>
                <w:lang w:eastAsia="zh-CN"/>
              </w:rPr>
            </w:pPr>
          </w:p>
        </w:tc>
      </w:tr>
      <w:tr w:rsidR="00DA4077" w14:paraId="73FABBAB" w14:textId="77777777">
        <w:trPr>
          <w:cantSplit/>
        </w:trPr>
        <w:tc>
          <w:tcPr>
            <w:tcW w:w="540" w:type="dxa"/>
            <w:tcMar>
              <w:top w:w="0" w:type="dxa"/>
              <w:left w:w="0" w:type="dxa"/>
              <w:bottom w:w="0" w:type="dxa"/>
              <w:right w:w="100" w:type="dxa"/>
            </w:tcMar>
          </w:tcPr>
          <w:p w14:paraId="03BBED7C" w14:textId="77777777" w:rsidR="00DA4077" w:rsidRDefault="00000000">
            <w:pPr>
              <w:snapToGrid w:val="0"/>
              <w:spacing w:line="386" w:lineRule="exact"/>
              <w:ind w:firstLine="0"/>
              <w:jc w:val="right"/>
            </w:pPr>
            <w:r>
              <w:rPr>
                <w:rFonts w:eastAsia="Times New Roman" w:cs="Consolas"/>
                <w:color w:val="7F807F"/>
                <w:szCs w:val="24"/>
              </w:rPr>
              <w:t>157</w:t>
            </w:r>
          </w:p>
        </w:tc>
        <w:tc>
          <w:tcPr>
            <w:tcW w:w="9000" w:type="dxa"/>
            <w:tcMar>
              <w:top w:w="0" w:type="dxa"/>
              <w:left w:w="75" w:type="dxa"/>
              <w:bottom w:w="0" w:type="dxa"/>
              <w:right w:w="0" w:type="dxa"/>
            </w:tcMar>
          </w:tcPr>
          <w:p w14:paraId="5B9254C9"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 xml:space="preserve">    </w:t>
            </w:r>
            <w:r>
              <w:rPr>
                <w:rFonts w:ascii="Consolas" w:eastAsia="微软雅黑" w:hAnsi="Consolas" w:cs="Consolas"/>
                <w:color w:val="008470"/>
                <w:szCs w:val="24"/>
                <w:lang w:eastAsia="zh-CN"/>
              </w:rPr>
              <w:t>滞后特征则按各验证日当时已完成的数据逐日构造。</w:t>
            </w:r>
          </w:p>
        </w:tc>
        <w:tc>
          <w:tcPr>
            <w:tcW w:w="80" w:type="dxa"/>
            <w:shd w:val="clear" w:color="auto" w:fill="CED4F4"/>
            <w:tcMar>
              <w:top w:w="0" w:type="dxa"/>
              <w:left w:w="0" w:type="dxa"/>
              <w:bottom w:w="0" w:type="dxa"/>
              <w:right w:w="0" w:type="dxa"/>
            </w:tcMar>
          </w:tcPr>
          <w:p w14:paraId="17CB7957" w14:textId="77777777" w:rsidR="00DA4077" w:rsidRDefault="00DA4077">
            <w:pPr>
              <w:snapToGrid w:val="0"/>
              <w:spacing w:line="20" w:lineRule="exact"/>
              <w:ind w:firstLine="0"/>
              <w:rPr>
                <w:lang w:eastAsia="zh-CN"/>
              </w:rPr>
            </w:pPr>
          </w:p>
        </w:tc>
      </w:tr>
      <w:tr w:rsidR="00DA4077" w14:paraId="1FC187BA" w14:textId="77777777">
        <w:trPr>
          <w:cantSplit/>
        </w:trPr>
        <w:tc>
          <w:tcPr>
            <w:tcW w:w="540" w:type="dxa"/>
            <w:tcMar>
              <w:top w:w="0" w:type="dxa"/>
              <w:left w:w="0" w:type="dxa"/>
              <w:bottom w:w="0" w:type="dxa"/>
              <w:right w:w="100" w:type="dxa"/>
            </w:tcMar>
          </w:tcPr>
          <w:p w14:paraId="74FE90BF" w14:textId="77777777" w:rsidR="00DA4077" w:rsidRDefault="00000000">
            <w:pPr>
              <w:snapToGrid w:val="0"/>
              <w:spacing w:line="386" w:lineRule="exact"/>
              <w:ind w:firstLine="0"/>
              <w:jc w:val="right"/>
            </w:pPr>
            <w:r>
              <w:rPr>
                <w:rFonts w:eastAsia="Times New Roman" w:cs="Consolas"/>
                <w:color w:val="7F807F"/>
                <w:szCs w:val="24"/>
              </w:rPr>
              <w:t>158</w:t>
            </w:r>
          </w:p>
        </w:tc>
        <w:tc>
          <w:tcPr>
            <w:tcW w:w="9000" w:type="dxa"/>
            <w:tcMar>
              <w:top w:w="0" w:type="dxa"/>
              <w:left w:w="75" w:type="dxa"/>
              <w:bottom w:w="0" w:type="dxa"/>
              <w:right w:w="0" w:type="dxa"/>
            </w:tcMar>
          </w:tcPr>
          <w:p w14:paraId="6503D284" w14:textId="77777777" w:rsidR="00DA4077" w:rsidRDefault="00000000">
            <w:pPr>
              <w:snapToGrid w:val="0"/>
              <w:spacing w:line="386" w:lineRule="exact"/>
              <w:ind w:left="400" w:hanging="400"/>
              <w:jc w:val="left"/>
            </w:pPr>
            <w:r>
              <w:rPr>
                <w:rFonts w:ascii="Consolas" w:eastAsia="微软雅黑" w:hAnsi="Consolas" w:cs="Consolas"/>
                <w:color w:val="008470"/>
                <w:szCs w:val="24"/>
              </w:rPr>
              <w:t xml:space="preserve">    """</w:t>
            </w:r>
          </w:p>
        </w:tc>
        <w:tc>
          <w:tcPr>
            <w:tcW w:w="80" w:type="dxa"/>
            <w:shd w:val="clear" w:color="auto" w:fill="CED4F4"/>
            <w:tcMar>
              <w:top w:w="0" w:type="dxa"/>
              <w:left w:w="0" w:type="dxa"/>
              <w:bottom w:w="0" w:type="dxa"/>
              <w:right w:w="0" w:type="dxa"/>
            </w:tcMar>
          </w:tcPr>
          <w:p w14:paraId="5EAFF7C7" w14:textId="77777777" w:rsidR="00DA4077" w:rsidRDefault="00DA4077">
            <w:pPr>
              <w:snapToGrid w:val="0"/>
              <w:spacing w:line="20" w:lineRule="exact"/>
              <w:ind w:firstLine="0"/>
            </w:pPr>
          </w:p>
        </w:tc>
      </w:tr>
      <w:tr w:rsidR="00DA4077" w14:paraId="464624F8" w14:textId="77777777">
        <w:trPr>
          <w:cantSplit/>
        </w:trPr>
        <w:tc>
          <w:tcPr>
            <w:tcW w:w="540" w:type="dxa"/>
            <w:tcMar>
              <w:top w:w="0" w:type="dxa"/>
              <w:left w:w="0" w:type="dxa"/>
              <w:bottom w:w="0" w:type="dxa"/>
              <w:right w:w="100" w:type="dxa"/>
            </w:tcMar>
          </w:tcPr>
          <w:p w14:paraId="5E80BCC4" w14:textId="77777777" w:rsidR="00DA4077" w:rsidRDefault="00000000">
            <w:pPr>
              <w:snapToGrid w:val="0"/>
              <w:spacing w:line="386" w:lineRule="exact"/>
              <w:ind w:firstLine="0"/>
              <w:jc w:val="right"/>
            </w:pPr>
            <w:r>
              <w:rPr>
                <w:rFonts w:eastAsia="Times New Roman" w:cs="Consolas"/>
                <w:color w:val="7F807F"/>
                <w:szCs w:val="24"/>
              </w:rPr>
              <w:t>159</w:t>
            </w:r>
          </w:p>
        </w:tc>
        <w:tc>
          <w:tcPr>
            <w:tcW w:w="9000" w:type="dxa"/>
            <w:tcMar>
              <w:top w:w="0" w:type="dxa"/>
              <w:left w:w="75" w:type="dxa"/>
              <w:bottom w:w="0" w:type="dxa"/>
              <w:right w:w="0" w:type="dxa"/>
            </w:tcMar>
          </w:tcPr>
          <w:p w14:paraId="0BD68F03"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1391778" w14:textId="77777777" w:rsidR="00DA4077" w:rsidRDefault="00DA4077">
            <w:pPr>
              <w:snapToGrid w:val="0"/>
              <w:spacing w:line="20" w:lineRule="exact"/>
              <w:ind w:firstLine="0"/>
            </w:pPr>
          </w:p>
        </w:tc>
      </w:tr>
      <w:tr w:rsidR="00DA4077" w14:paraId="745DCADC" w14:textId="77777777">
        <w:trPr>
          <w:cantSplit/>
        </w:trPr>
        <w:tc>
          <w:tcPr>
            <w:tcW w:w="540" w:type="dxa"/>
            <w:tcMar>
              <w:top w:w="0" w:type="dxa"/>
              <w:left w:w="0" w:type="dxa"/>
              <w:bottom w:w="0" w:type="dxa"/>
              <w:right w:w="100" w:type="dxa"/>
            </w:tcMar>
          </w:tcPr>
          <w:p w14:paraId="0C0517C9" w14:textId="77777777" w:rsidR="00DA4077" w:rsidRDefault="00000000">
            <w:pPr>
              <w:snapToGrid w:val="0"/>
              <w:spacing w:line="386" w:lineRule="exact"/>
              <w:ind w:firstLine="0"/>
              <w:jc w:val="right"/>
            </w:pPr>
            <w:r>
              <w:rPr>
                <w:rFonts w:eastAsia="Times New Roman" w:cs="Consolas"/>
                <w:color w:val="7F807F"/>
                <w:szCs w:val="24"/>
              </w:rPr>
              <w:t>160</w:t>
            </w:r>
          </w:p>
        </w:tc>
        <w:tc>
          <w:tcPr>
            <w:tcW w:w="9000" w:type="dxa"/>
            <w:tcMar>
              <w:top w:w="0" w:type="dxa"/>
              <w:left w:w="75" w:type="dxa"/>
              <w:bottom w:w="0" w:type="dxa"/>
              <w:right w:w="0" w:type="dxa"/>
            </w:tcMar>
          </w:tcPr>
          <w:p w14:paraId="3A6E3DC1" w14:textId="77777777" w:rsidR="00DA4077" w:rsidRDefault="00000000">
            <w:pPr>
              <w:snapToGrid w:val="0"/>
              <w:spacing w:line="386" w:lineRule="exact"/>
              <w:ind w:left="400" w:hanging="400"/>
              <w:jc w:val="left"/>
            </w:pPr>
            <w:r>
              <w:rPr>
                <w:rFonts w:ascii="Consolas" w:eastAsia="微软雅黑" w:hAnsi="Consolas" w:cs="Consolas"/>
                <w:szCs w:val="24"/>
              </w:rPr>
              <w:t xml:space="preserve">    val_start = </w:t>
            </w:r>
            <w:proofErr w:type="gramStart"/>
            <w:r>
              <w:rPr>
                <w:rFonts w:ascii="Consolas" w:eastAsia="微软雅黑" w:hAnsi="Consolas" w:cs="Consolas"/>
                <w:szCs w:val="24"/>
              </w:rPr>
              <w:t>max(</w:t>
            </w:r>
            <w:proofErr w:type="gramEnd"/>
            <w:r>
              <w:rPr>
                <w:rFonts w:ascii="Consolas" w:eastAsia="微软雅黑" w:hAnsi="Consolas" w:cs="Consolas"/>
                <w:szCs w:val="24"/>
              </w:rPr>
              <w:t>1, month_start - 14)</w:t>
            </w:r>
          </w:p>
        </w:tc>
        <w:tc>
          <w:tcPr>
            <w:tcW w:w="80" w:type="dxa"/>
            <w:shd w:val="clear" w:color="auto" w:fill="CED4F4"/>
            <w:tcMar>
              <w:top w:w="0" w:type="dxa"/>
              <w:left w:w="0" w:type="dxa"/>
              <w:bottom w:w="0" w:type="dxa"/>
              <w:right w:w="0" w:type="dxa"/>
            </w:tcMar>
          </w:tcPr>
          <w:p w14:paraId="3243F6BF" w14:textId="77777777" w:rsidR="00DA4077" w:rsidRDefault="00DA4077">
            <w:pPr>
              <w:snapToGrid w:val="0"/>
              <w:spacing w:line="20" w:lineRule="exact"/>
              <w:ind w:firstLine="0"/>
            </w:pPr>
          </w:p>
        </w:tc>
      </w:tr>
      <w:tr w:rsidR="00DA4077" w14:paraId="7F64F50D" w14:textId="77777777">
        <w:trPr>
          <w:cantSplit/>
        </w:trPr>
        <w:tc>
          <w:tcPr>
            <w:tcW w:w="540" w:type="dxa"/>
            <w:tcMar>
              <w:top w:w="0" w:type="dxa"/>
              <w:left w:w="0" w:type="dxa"/>
              <w:bottom w:w="0" w:type="dxa"/>
              <w:right w:w="100" w:type="dxa"/>
            </w:tcMar>
          </w:tcPr>
          <w:p w14:paraId="4D3C5315" w14:textId="77777777" w:rsidR="00DA4077" w:rsidRDefault="00000000">
            <w:pPr>
              <w:snapToGrid w:val="0"/>
              <w:spacing w:line="386" w:lineRule="exact"/>
              <w:ind w:firstLine="0"/>
              <w:jc w:val="right"/>
            </w:pPr>
            <w:r>
              <w:rPr>
                <w:rFonts w:eastAsia="Times New Roman" w:cs="Consolas"/>
                <w:color w:val="7F807F"/>
                <w:szCs w:val="24"/>
              </w:rPr>
              <w:t>161</w:t>
            </w:r>
          </w:p>
        </w:tc>
        <w:tc>
          <w:tcPr>
            <w:tcW w:w="9000" w:type="dxa"/>
            <w:tcMar>
              <w:top w:w="0" w:type="dxa"/>
              <w:left w:w="75" w:type="dxa"/>
              <w:bottom w:w="0" w:type="dxa"/>
              <w:right w:w="0" w:type="dxa"/>
            </w:tcMar>
          </w:tcPr>
          <w:p w14:paraId="1E4C1B88" w14:textId="77777777" w:rsidR="00DA4077" w:rsidRDefault="00000000">
            <w:pPr>
              <w:snapToGrid w:val="0"/>
              <w:spacing w:line="386" w:lineRule="exact"/>
              <w:ind w:left="400" w:hanging="400"/>
              <w:jc w:val="left"/>
            </w:pPr>
            <w:r>
              <w:rPr>
                <w:rFonts w:ascii="Consolas" w:eastAsia="微软雅黑" w:hAnsi="Consolas" w:cs="Consolas"/>
                <w:szCs w:val="24"/>
              </w:rPr>
              <w:t xml:space="preserve">    val_days = </w:t>
            </w:r>
            <w:proofErr w:type="gramStart"/>
            <w:r>
              <w:rPr>
                <w:rFonts w:ascii="Consolas" w:eastAsia="微软雅黑" w:hAnsi="Consolas" w:cs="Consolas"/>
                <w:szCs w:val="24"/>
              </w:rPr>
              <w:t>list(range(</w:t>
            </w:r>
            <w:proofErr w:type="gramEnd"/>
            <w:r>
              <w:rPr>
                <w:rFonts w:ascii="Consolas" w:eastAsia="微软雅黑" w:hAnsi="Consolas" w:cs="Consolas"/>
                <w:szCs w:val="24"/>
              </w:rPr>
              <w:t>val_start, month_start))</w:t>
            </w:r>
          </w:p>
        </w:tc>
        <w:tc>
          <w:tcPr>
            <w:tcW w:w="80" w:type="dxa"/>
            <w:shd w:val="clear" w:color="auto" w:fill="CED4F4"/>
            <w:tcMar>
              <w:top w:w="0" w:type="dxa"/>
              <w:left w:w="0" w:type="dxa"/>
              <w:bottom w:w="0" w:type="dxa"/>
              <w:right w:w="0" w:type="dxa"/>
            </w:tcMar>
          </w:tcPr>
          <w:p w14:paraId="68C8EE25" w14:textId="77777777" w:rsidR="00DA4077" w:rsidRDefault="00DA4077">
            <w:pPr>
              <w:snapToGrid w:val="0"/>
              <w:spacing w:line="20" w:lineRule="exact"/>
              <w:ind w:firstLine="0"/>
            </w:pPr>
          </w:p>
        </w:tc>
      </w:tr>
      <w:tr w:rsidR="00DA4077" w14:paraId="47938732" w14:textId="77777777">
        <w:trPr>
          <w:cantSplit/>
        </w:trPr>
        <w:tc>
          <w:tcPr>
            <w:tcW w:w="540" w:type="dxa"/>
            <w:tcMar>
              <w:top w:w="0" w:type="dxa"/>
              <w:left w:w="0" w:type="dxa"/>
              <w:bottom w:w="0" w:type="dxa"/>
              <w:right w:w="100" w:type="dxa"/>
            </w:tcMar>
          </w:tcPr>
          <w:p w14:paraId="5F19FE57" w14:textId="77777777" w:rsidR="00DA4077" w:rsidRDefault="00000000">
            <w:pPr>
              <w:snapToGrid w:val="0"/>
              <w:spacing w:line="386" w:lineRule="exact"/>
              <w:ind w:firstLine="0"/>
              <w:jc w:val="right"/>
            </w:pPr>
            <w:r>
              <w:rPr>
                <w:rFonts w:eastAsia="Times New Roman" w:cs="Consolas"/>
                <w:color w:val="7F807F"/>
                <w:szCs w:val="24"/>
              </w:rPr>
              <w:t>162</w:t>
            </w:r>
          </w:p>
        </w:tc>
        <w:tc>
          <w:tcPr>
            <w:tcW w:w="9000" w:type="dxa"/>
            <w:tcMar>
              <w:top w:w="0" w:type="dxa"/>
              <w:left w:w="75" w:type="dxa"/>
              <w:bottom w:w="0" w:type="dxa"/>
              <w:right w:w="0" w:type="dxa"/>
            </w:tcMar>
          </w:tcPr>
          <w:p w14:paraId="033F2AF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r>
              <w:rPr>
                <w:rFonts w:ascii="Consolas" w:eastAsia="微软雅黑" w:hAnsi="Consolas" w:cs="Consolas"/>
                <w:color w:val="006EB8"/>
                <w:szCs w:val="24"/>
              </w:rPr>
              <w:t>not</w:t>
            </w:r>
            <w:r>
              <w:rPr>
                <w:rFonts w:ascii="Consolas" w:eastAsia="微软雅黑" w:hAnsi="Consolas" w:cs="Consolas"/>
                <w:szCs w:val="24"/>
              </w:rPr>
              <w:t xml:space="preserve"> val_days:</w:t>
            </w:r>
          </w:p>
        </w:tc>
        <w:tc>
          <w:tcPr>
            <w:tcW w:w="80" w:type="dxa"/>
            <w:shd w:val="clear" w:color="auto" w:fill="CED4F4"/>
            <w:tcMar>
              <w:top w:w="0" w:type="dxa"/>
              <w:left w:w="0" w:type="dxa"/>
              <w:bottom w:w="0" w:type="dxa"/>
              <w:right w:w="0" w:type="dxa"/>
            </w:tcMar>
          </w:tcPr>
          <w:p w14:paraId="295F4980" w14:textId="77777777" w:rsidR="00DA4077" w:rsidRDefault="00DA4077">
            <w:pPr>
              <w:snapToGrid w:val="0"/>
              <w:spacing w:line="20" w:lineRule="exact"/>
              <w:ind w:firstLine="0"/>
            </w:pPr>
          </w:p>
        </w:tc>
      </w:tr>
      <w:tr w:rsidR="00DA4077" w14:paraId="4107FCB8" w14:textId="77777777">
        <w:trPr>
          <w:cantSplit/>
        </w:trPr>
        <w:tc>
          <w:tcPr>
            <w:tcW w:w="540" w:type="dxa"/>
            <w:tcMar>
              <w:top w:w="0" w:type="dxa"/>
              <w:left w:w="0" w:type="dxa"/>
              <w:bottom w:w="0" w:type="dxa"/>
              <w:right w:w="100" w:type="dxa"/>
            </w:tcMar>
          </w:tcPr>
          <w:p w14:paraId="01B675E4" w14:textId="77777777" w:rsidR="00DA4077" w:rsidRDefault="00000000">
            <w:pPr>
              <w:snapToGrid w:val="0"/>
              <w:spacing w:line="386" w:lineRule="exact"/>
              <w:ind w:firstLine="0"/>
              <w:jc w:val="right"/>
            </w:pPr>
            <w:r>
              <w:rPr>
                <w:rFonts w:eastAsia="Times New Roman" w:cs="Consolas"/>
                <w:color w:val="7F807F"/>
                <w:szCs w:val="24"/>
              </w:rPr>
              <w:t>163</w:t>
            </w:r>
          </w:p>
        </w:tc>
        <w:tc>
          <w:tcPr>
            <w:tcW w:w="9000" w:type="dxa"/>
            <w:tcMar>
              <w:top w:w="0" w:type="dxa"/>
              <w:left w:w="75" w:type="dxa"/>
              <w:bottom w:w="0" w:type="dxa"/>
              <w:right w:w="0" w:type="dxa"/>
            </w:tcMar>
          </w:tcPr>
          <w:p w14:paraId="4FD54E7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w:t>
            </w:r>
            <w:proofErr w:type="gramStart"/>
            <w:r>
              <w:rPr>
                <w:rFonts w:ascii="Consolas" w:eastAsia="微软雅黑" w:hAnsi="Consolas" w:cs="Consolas"/>
                <w:szCs w:val="24"/>
              </w:rPr>
              <w:t>ForecastChoice(</w:t>
            </w:r>
            <w:proofErr w:type="gramEnd"/>
            <w:r>
              <w:rPr>
                <w:rFonts w:ascii="Consolas" w:eastAsia="微软雅黑" w:hAnsi="Consolas" w:cs="Consolas"/>
                <w:color w:val="008470"/>
                <w:szCs w:val="24"/>
              </w:rPr>
              <w:t>"N1"</w:t>
            </w:r>
            <w:r>
              <w:rPr>
                <w:rFonts w:ascii="Consolas" w:eastAsia="微软雅黑" w:hAnsi="Consolas" w:cs="Consolas"/>
                <w:szCs w:val="24"/>
              </w:rPr>
              <w:t>, {</w:t>
            </w:r>
            <w:r>
              <w:rPr>
                <w:rFonts w:ascii="Consolas" w:eastAsia="微软雅黑" w:hAnsi="Consolas" w:cs="Consolas"/>
                <w:color w:val="008470"/>
                <w:szCs w:val="24"/>
              </w:rPr>
              <w:t>"alpha"</w:t>
            </w:r>
            <w:r>
              <w:rPr>
                <w:rFonts w:ascii="Consolas" w:eastAsia="微软雅黑" w:hAnsi="Consolas" w:cs="Consolas"/>
                <w:szCs w:val="24"/>
              </w:rPr>
              <w:t>: 1.0}, float(</w:t>
            </w:r>
            <w:r>
              <w:rPr>
                <w:rFonts w:ascii="Consolas" w:eastAsia="微软雅黑" w:hAnsi="Consolas" w:cs="Consolas"/>
                <w:color w:val="008470"/>
                <w:szCs w:val="24"/>
              </w:rPr>
              <w:t>"nan"</w:t>
            </w:r>
            <w:r>
              <w:rPr>
                <w:rFonts w:ascii="Consolas" w:eastAsia="微软雅黑" w:hAnsi="Consolas" w:cs="Consolas"/>
                <w:szCs w:val="24"/>
              </w:rPr>
              <w:t>), float(</w:t>
            </w:r>
            <w:r>
              <w:rPr>
                <w:rFonts w:ascii="Consolas" w:eastAsia="微软雅黑" w:hAnsi="Consolas" w:cs="Consolas"/>
                <w:color w:val="008470"/>
                <w:szCs w:val="24"/>
              </w:rPr>
              <w:t>"nan"</w:t>
            </w:r>
            <w:r>
              <w:rPr>
                <w:rFonts w:ascii="Consolas" w:eastAsia="微软雅黑" w:hAnsi="Consolas" w:cs="Consolas"/>
                <w:szCs w:val="24"/>
              </w:rPr>
              <w:t>), 0)</w:t>
            </w:r>
          </w:p>
        </w:tc>
        <w:tc>
          <w:tcPr>
            <w:tcW w:w="80" w:type="dxa"/>
            <w:shd w:val="clear" w:color="auto" w:fill="CED4F4"/>
            <w:tcMar>
              <w:top w:w="0" w:type="dxa"/>
              <w:left w:w="0" w:type="dxa"/>
              <w:bottom w:w="0" w:type="dxa"/>
              <w:right w:w="0" w:type="dxa"/>
            </w:tcMar>
          </w:tcPr>
          <w:p w14:paraId="452F421C" w14:textId="77777777" w:rsidR="00DA4077" w:rsidRDefault="00DA4077">
            <w:pPr>
              <w:snapToGrid w:val="0"/>
              <w:spacing w:line="20" w:lineRule="exact"/>
              <w:ind w:firstLine="0"/>
            </w:pPr>
          </w:p>
        </w:tc>
      </w:tr>
      <w:tr w:rsidR="00DA4077" w14:paraId="46441A64" w14:textId="77777777">
        <w:trPr>
          <w:cantSplit/>
        </w:trPr>
        <w:tc>
          <w:tcPr>
            <w:tcW w:w="540" w:type="dxa"/>
            <w:tcMar>
              <w:top w:w="0" w:type="dxa"/>
              <w:left w:w="0" w:type="dxa"/>
              <w:bottom w:w="0" w:type="dxa"/>
              <w:right w:w="100" w:type="dxa"/>
            </w:tcMar>
          </w:tcPr>
          <w:p w14:paraId="6A7702CC" w14:textId="77777777" w:rsidR="00DA4077" w:rsidRDefault="00000000">
            <w:pPr>
              <w:snapToGrid w:val="0"/>
              <w:spacing w:line="386" w:lineRule="exact"/>
              <w:ind w:firstLine="0"/>
              <w:jc w:val="right"/>
            </w:pPr>
            <w:r>
              <w:rPr>
                <w:rFonts w:eastAsia="Times New Roman" w:cs="Consolas"/>
                <w:color w:val="7F807F"/>
                <w:szCs w:val="24"/>
              </w:rPr>
              <w:t>164</w:t>
            </w:r>
          </w:p>
        </w:tc>
        <w:tc>
          <w:tcPr>
            <w:tcW w:w="9000" w:type="dxa"/>
            <w:tcMar>
              <w:top w:w="0" w:type="dxa"/>
              <w:left w:w="75" w:type="dxa"/>
              <w:bottom w:w="0" w:type="dxa"/>
              <w:right w:w="0" w:type="dxa"/>
            </w:tcMar>
          </w:tcPr>
          <w:p w14:paraId="72B331C9"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F89D884" w14:textId="77777777" w:rsidR="00DA4077" w:rsidRDefault="00DA4077">
            <w:pPr>
              <w:snapToGrid w:val="0"/>
              <w:spacing w:line="20" w:lineRule="exact"/>
              <w:ind w:firstLine="0"/>
            </w:pPr>
          </w:p>
        </w:tc>
      </w:tr>
      <w:tr w:rsidR="00DA4077" w14:paraId="4034C561" w14:textId="77777777">
        <w:trPr>
          <w:cantSplit/>
        </w:trPr>
        <w:tc>
          <w:tcPr>
            <w:tcW w:w="540" w:type="dxa"/>
            <w:tcMar>
              <w:top w:w="0" w:type="dxa"/>
              <w:left w:w="0" w:type="dxa"/>
              <w:bottom w:w="0" w:type="dxa"/>
              <w:right w:w="100" w:type="dxa"/>
            </w:tcMar>
          </w:tcPr>
          <w:p w14:paraId="3DB55162" w14:textId="77777777" w:rsidR="00DA4077" w:rsidRDefault="00000000">
            <w:pPr>
              <w:snapToGrid w:val="0"/>
              <w:spacing w:line="386" w:lineRule="exact"/>
              <w:ind w:firstLine="0"/>
              <w:jc w:val="right"/>
            </w:pPr>
            <w:r>
              <w:rPr>
                <w:rFonts w:eastAsia="Times New Roman" w:cs="Consolas"/>
                <w:color w:val="7F807F"/>
                <w:szCs w:val="24"/>
              </w:rPr>
              <w:t>165</w:t>
            </w:r>
          </w:p>
        </w:tc>
        <w:tc>
          <w:tcPr>
            <w:tcW w:w="9000" w:type="dxa"/>
            <w:tcMar>
              <w:top w:w="0" w:type="dxa"/>
              <w:left w:w="75" w:type="dxa"/>
              <w:bottom w:w="0" w:type="dxa"/>
              <w:right w:w="0" w:type="dxa"/>
            </w:tcMar>
          </w:tcPr>
          <w:p w14:paraId="6FFFFB62" w14:textId="77777777" w:rsidR="00DA4077" w:rsidRDefault="00000000">
            <w:pPr>
              <w:snapToGrid w:val="0"/>
              <w:spacing w:line="386" w:lineRule="exact"/>
              <w:ind w:left="400" w:hanging="400"/>
              <w:jc w:val="left"/>
            </w:pPr>
            <w:r>
              <w:rPr>
                <w:rFonts w:ascii="Consolas" w:eastAsia="微软雅黑" w:hAnsi="Consolas" w:cs="Consolas"/>
                <w:szCs w:val="24"/>
              </w:rPr>
              <w:t xml:space="preserve">    candidates: </w:t>
            </w:r>
            <w:proofErr w:type="gramStart"/>
            <w:r>
              <w:rPr>
                <w:rFonts w:ascii="Consolas" w:eastAsia="微软雅黑" w:hAnsi="Consolas" w:cs="Consolas"/>
                <w:szCs w:val="24"/>
              </w:rPr>
              <w:t>list[tuple[</w:t>
            </w:r>
            <w:proofErr w:type="gramEnd"/>
            <w:r>
              <w:rPr>
                <w:rFonts w:ascii="Consolas" w:eastAsia="微软雅黑" w:hAnsi="Consolas" w:cs="Consolas"/>
                <w:szCs w:val="24"/>
              </w:rPr>
              <w:t xml:space="preserve">float, float, int, str, </w:t>
            </w:r>
            <w:proofErr w:type="gramStart"/>
            <w:r>
              <w:rPr>
                <w:rFonts w:ascii="Consolas" w:eastAsia="微软雅黑" w:hAnsi="Consolas" w:cs="Consolas"/>
                <w:szCs w:val="24"/>
              </w:rPr>
              <w:t>dict[</w:t>
            </w:r>
            <w:proofErr w:type="gramEnd"/>
            <w:r>
              <w:rPr>
                <w:rFonts w:ascii="Consolas" w:eastAsia="微软雅黑" w:hAnsi="Consolas" w:cs="Consolas"/>
                <w:szCs w:val="24"/>
              </w:rPr>
              <w:t>str, float | int | str]]] = []</w:t>
            </w:r>
          </w:p>
        </w:tc>
        <w:tc>
          <w:tcPr>
            <w:tcW w:w="80" w:type="dxa"/>
            <w:shd w:val="clear" w:color="auto" w:fill="CED4F4"/>
            <w:tcMar>
              <w:top w:w="0" w:type="dxa"/>
              <w:left w:w="0" w:type="dxa"/>
              <w:bottom w:w="0" w:type="dxa"/>
              <w:right w:w="0" w:type="dxa"/>
            </w:tcMar>
          </w:tcPr>
          <w:p w14:paraId="4A5BD630" w14:textId="77777777" w:rsidR="00DA4077" w:rsidRDefault="00DA4077">
            <w:pPr>
              <w:snapToGrid w:val="0"/>
              <w:spacing w:line="20" w:lineRule="exact"/>
              <w:ind w:firstLine="0"/>
            </w:pPr>
          </w:p>
        </w:tc>
      </w:tr>
      <w:tr w:rsidR="00DA4077" w14:paraId="641C7379" w14:textId="77777777">
        <w:trPr>
          <w:cantSplit/>
        </w:trPr>
        <w:tc>
          <w:tcPr>
            <w:tcW w:w="540" w:type="dxa"/>
            <w:tcMar>
              <w:top w:w="0" w:type="dxa"/>
              <w:left w:w="0" w:type="dxa"/>
              <w:bottom w:w="0" w:type="dxa"/>
              <w:right w:w="100" w:type="dxa"/>
            </w:tcMar>
          </w:tcPr>
          <w:p w14:paraId="43850131" w14:textId="77777777" w:rsidR="00DA4077" w:rsidRDefault="00000000">
            <w:pPr>
              <w:snapToGrid w:val="0"/>
              <w:spacing w:line="386" w:lineRule="exact"/>
              <w:ind w:firstLine="0"/>
              <w:jc w:val="right"/>
            </w:pPr>
            <w:r>
              <w:rPr>
                <w:rFonts w:eastAsia="Times New Roman" w:cs="Consolas"/>
                <w:color w:val="7F807F"/>
                <w:szCs w:val="24"/>
              </w:rPr>
              <w:t>166</w:t>
            </w:r>
          </w:p>
        </w:tc>
        <w:tc>
          <w:tcPr>
            <w:tcW w:w="9000" w:type="dxa"/>
            <w:tcMar>
              <w:top w:w="0" w:type="dxa"/>
              <w:left w:w="75" w:type="dxa"/>
              <w:bottom w:w="0" w:type="dxa"/>
              <w:right w:w="0" w:type="dxa"/>
            </w:tcMar>
          </w:tcPr>
          <w:p w14:paraId="608B7E4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alpha </w:t>
            </w:r>
            <w:r>
              <w:rPr>
                <w:rFonts w:ascii="Consolas" w:eastAsia="微软雅黑" w:hAnsi="Consolas" w:cs="Consolas"/>
                <w:color w:val="006EB8"/>
                <w:szCs w:val="24"/>
              </w:rPr>
              <w:t>in</w:t>
            </w:r>
            <w:r>
              <w:rPr>
                <w:rFonts w:ascii="Consolas" w:eastAsia="微软雅黑" w:hAnsi="Consolas" w:cs="Consolas"/>
                <w:szCs w:val="24"/>
              </w:rPr>
              <w:t xml:space="preserve"> ALPHA_GRID:</w:t>
            </w:r>
          </w:p>
        </w:tc>
        <w:tc>
          <w:tcPr>
            <w:tcW w:w="80" w:type="dxa"/>
            <w:shd w:val="clear" w:color="auto" w:fill="CED4F4"/>
            <w:tcMar>
              <w:top w:w="0" w:type="dxa"/>
              <w:left w:w="0" w:type="dxa"/>
              <w:bottom w:w="0" w:type="dxa"/>
              <w:right w:w="0" w:type="dxa"/>
            </w:tcMar>
          </w:tcPr>
          <w:p w14:paraId="62795771" w14:textId="77777777" w:rsidR="00DA4077" w:rsidRDefault="00DA4077">
            <w:pPr>
              <w:snapToGrid w:val="0"/>
              <w:spacing w:line="20" w:lineRule="exact"/>
              <w:ind w:firstLine="0"/>
            </w:pPr>
          </w:p>
        </w:tc>
      </w:tr>
      <w:tr w:rsidR="00DA4077" w14:paraId="78E19496" w14:textId="77777777">
        <w:trPr>
          <w:cantSplit/>
        </w:trPr>
        <w:tc>
          <w:tcPr>
            <w:tcW w:w="540" w:type="dxa"/>
            <w:tcMar>
              <w:top w:w="0" w:type="dxa"/>
              <w:left w:w="0" w:type="dxa"/>
              <w:bottom w:w="0" w:type="dxa"/>
              <w:right w:w="100" w:type="dxa"/>
            </w:tcMar>
          </w:tcPr>
          <w:p w14:paraId="3286D89A" w14:textId="77777777" w:rsidR="00DA4077" w:rsidRDefault="00000000">
            <w:pPr>
              <w:snapToGrid w:val="0"/>
              <w:spacing w:line="386" w:lineRule="exact"/>
              <w:ind w:firstLine="0"/>
              <w:jc w:val="right"/>
            </w:pPr>
            <w:r>
              <w:rPr>
                <w:rFonts w:eastAsia="Times New Roman" w:cs="Consolas"/>
                <w:color w:val="7F807F"/>
                <w:szCs w:val="24"/>
              </w:rPr>
              <w:t>167</w:t>
            </w:r>
          </w:p>
        </w:tc>
        <w:tc>
          <w:tcPr>
            <w:tcW w:w="9000" w:type="dxa"/>
            <w:tcMar>
              <w:top w:w="0" w:type="dxa"/>
              <w:left w:w="75" w:type="dxa"/>
              <w:bottom w:w="0" w:type="dxa"/>
              <w:right w:w="0" w:type="dxa"/>
            </w:tcMar>
          </w:tcPr>
          <w:p w14:paraId="7A305825" w14:textId="77777777" w:rsidR="00DA4077" w:rsidRDefault="00000000">
            <w:pPr>
              <w:snapToGrid w:val="0"/>
              <w:spacing w:line="386" w:lineRule="exact"/>
              <w:ind w:left="400" w:hanging="400"/>
              <w:jc w:val="left"/>
            </w:pPr>
            <w:r>
              <w:rPr>
                <w:rFonts w:ascii="Consolas" w:eastAsia="微软雅黑" w:hAnsi="Consolas" w:cs="Consolas"/>
                <w:szCs w:val="24"/>
              </w:rPr>
              <w:t xml:space="preserve">        preds = </w:t>
            </w:r>
            <w:proofErr w:type="gramStart"/>
            <w:r>
              <w:rPr>
                <w:rFonts w:ascii="Consolas" w:eastAsia="微软雅黑" w:hAnsi="Consolas" w:cs="Consolas"/>
                <w:szCs w:val="24"/>
              </w:rPr>
              <w:t>np.vstack</w:t>
            </w:r>
            <w:proofErr w:type="gramEnd"/>
            <w:r>
              <w:rPr>
                <w:rFonts w:ascii="Consolas" w:eastAsia="微软雅黑" w:hAnsi="Consolas" w:cs="Consolas"/>
                <w:szCs w:val="24"/>
              </w:rPr>
              <w:t>([seasonal_</w:t>
            </w:r>
            <w:proofErr w:type="gramStart"/>
            <w:r>
              <w:rPr>
                <w:rFonts w:ascii="Consolas" w:eastAsia="微软雅黑" w:hAnsi="Consolas" w:cs="Consolas"/>
                <w:szCs w:val="24"/>
              </w:rPr>
              <w:t>forecast(</w:t>
            </w:r>
            <w:proofErr w:type="gramEnd"/>
            <w:r>
              <w:rPr>
                <w:rFonts w:ascii="Consolas" w:eastAsia="微软雅黑" w:hAnsi="Consolas" w:cs="Consolas"/>
                <w:szCs w:val="24"/>
              </w:rPr>
              <w:t xml:space="preserve">net, d, alpha, fallback) </w:t>
            </w:r>
            <w:r>
              <w:rPr>
                <w:rFonts w:ascii="Consolas" w:eastAsia="微软雅黑" w:hAnsi="Consolas" w:cs="Consolas"/>
                <w:color w:val="006EB8"/>
                <w:szCs w:val="24"/>
              </w:rPr>
              <w:t>for</w:t>
            </w:r>
            <w:r>
              <w:rPr>
                <w:rFonts w:ascii="Consolas" w:eastAsia="微软雅黑" w:hAnsi="Consolas" w:cs="Consolas"/>
                <w:szCs w:val="24"/>
              </w:rPr>
              <w:t xml:space="preserve"> d </w:t>
            </w:r>
            <w:r>
              <w:rPr>
                <w:rFonts w:ascii="Consolas" w:eastAsia="微软雅黑" w:hAnsi="Consolas" w:cs="Consolas"/>
                <w:color w:val="006EB8"/>
                <w:szCs w:val="24"/>
              </w:rPr>
              <w:t>in</w:t>
            </w:r>
            <w:r>
              <w:rPr>
                <w:rFonts w:ascii="Consolas" w:eastAsia="微软雅黑" w:hAnsi="Consolas" w:cs="Consolas"/>
                <w:szCs w:val="24"/>
              </w:rPr>
              <w:t xml:space="preserve"> val_days])</w:t>
            </w:r>
          </w:p>
        </w:tc>
        <w:tc>
          <w:tcPr>
            <w:tcW w:w="80" w:type="dxa"/>
            <w:shd w:val="clear" w:color="auto" w:fill="CED4F4"/>
            <w:tcMar>
              <w:top w:w="0" w:type="dxa"/>
              <w:left w:w="0" w:type="dxa"/>
              <w:bottom w:w="0" w:type="dxa"/>
              <w:right w:w="0" w:type="dxa"/>
            </w:tcMar>
          </w:tcPr>
          <w:p w14:paraId="2BB2793B" w14:textId="77777777" w:rsidR="00DA4077" w:rsidRDefault="00DA4077">
            <w:pPr>
              <w:snapToGrid w:val="0"/>
              <w:spacing w:line="20" w:lineRule="exact"/>
              <w:ind w:firstLine="0"/>
            </w:pPr>
          </w:p>
        </w:tc>
      </w:tr>
      <w:tr w:rsidR="00DA4077" w14:paraId="56798C0C" w14:textId="77777777">
        <w:trPr>
          <w:cantSplit/>
        </w:trPr>
        <w:tc>
          <w:tcPr>
            <w:tcW w:w="540" w:type="dxa"/>
            <w:tcMar>
              <w:top w:w="0" w:type="dxa"/>
              <w:left w:w="0" w:type="dxa"/>
              <w:bottom w:w="0" w:type="dxa"/>
              <w:right w:w="100" w:type="dxa"/>
            </w:tcMar>
          </w:tcPr>
          <w:p w14:paraId="010E3BA0" w14:textId="77777777" w:rsidR="00DA4077" w:rsidRDefault="00000000">
            <w:pPr>
              <w:snapToGrid w:val="0"/>
              <w:spacing w:line="386" w:lineRule="exact"/>
              <w:ind w:firstLine="0"/>
              <w:jc w:val="right"/>
            </w:pPr>
            <w:r>
              <w:rPr>
                <w:rFonts w:eastAsia="Times New Roman" w:cs="Consolas"/>
                <w:color w:val="7F807F"/>
                <w:szCs w:val="24"/>
              </w:rPr>
              <w:t>168</w:t>
            </w:r>
          </w:p>
        </w:tc>
        <w:tc>
          <w:tcPr>
            <w:tcW w:w="9000" w:type="dxa"/>
            <w:tcMar>
              <w:top w:w="0" w:type="dxa"/>
              <w:left w:w="75" w:type="dxa"/>
              <w:bottom w:w="0" w:type="dxa"/>
              <w:right w:w="0" w:type="dxa"/>
            </w:tcMar>
          </w:tcPr>
          <w:p w14:paraId="1A1229CA" w14:textId="77777777" w:rsidR="00DA4077" w:rsidRDefault="00000000">
            <w:pPr>
              <w:snapToGrid w:val="0"/>
              <w:spacing w:line="386" w:lineRule="exact"/>
              <w:ind w:left="400" w:hanging="400"/>
              <w:jc w:val="left"/>
            </w:pPr>
            <w:r>
              <w:rPr>
                <w:rFonts w:ascii="Consolas" w:eastAsia="微软雅黑" w:hAnsi="Consolas" w:cs="Consolas"/>
                <w:szCs w:val="24"/>
              </w:rPr>
              <w:t xml:space="preserve">        wape, mae = _metrics(net[val_days], preds)</w:t>
            </w:r>
          </w:p>
        </w:tc>
        <w:tc>
          <w:tcPr>
            <w:tcW w:w="80" w:type="dxa"/>
            <w:shd w:val="clear" w:color="auto" w:fill="CED4F4"/>
            <w:tcMar>
              <w:top w:w="0" w:type="dxa"/>
              <w:left w:w="0" w:type="dxa"/>
              <w:bottom w:w="0" w:type="dxa"/>
              <w:right w:w="0" w:type="dxa"/>
            </w:tcMar>
          </w:tcPr>
          <w:p w14:paraId="45D9FADB" w14:textId="77777777" w:rsidR="00DA4077" w:rsidRDefault="00DA4077">
            <w:pPr>
              <w:snapToGrid w:val="0"/>
              <w:spacing w:line="20" w:lineRule="exact"/>
              <w:ind w:firstLine="0"/>
            </w:pPr>
          </w:p>
        </w:tc>
      </w:tr>
      <w:tr w:rsidR="00DA4077" w14:paraId="5C3259B6" w14:textId="77777777">
        <w:trPr>
          <w:cantSplit/>
        </w:trPr>
        <w:tc>
          <w:tcPr>
            <w:tcW w:w="540" w:type="dxa"/>
            <w:tcMar>
              <w:top w:w="0" w:type="dxa"/>
              <w:left w:w="0" w:type="dxa"/>
              <w:bottom w:w="0" w:type="dxa"/>
              <w:right w:w="100" w:type="dxa"/>
            </w:tcMar>
          </w:tcPr>
          <w:p w14:paraId="0FFE7A7C" w14:textId="77777777" w:rsidR="00DA4077" w:rsidRDefault="00000000">
            <w:pPr>
              <w:snapToGrid w:val="0"/>
              <w:spacing w:line="386" w:lineRule="exact"/>
              <w:ind w:firstLine="0"/>
              <w:jc w:val="right"/>
            </w:pPr>
            <w:r>
              <w:rPr>
                <w:rFonts w:eastAsia="Times New Roman" w:cs="Consolas"/>
                <w:color w:val="7F807F"/>
                <w:szCs w:val="24"/>
              </w:rPr>
              <w:t>169</w:t>
            </w:r>
          </w:p>
        </w:tc>
        <w:tc>
          <w:tcPr>
            <w:tcW w:w="9000" w:type="dxa"/>
            <w:tcMar>
              <w:top w:w="0" w:type="dxa"/>
              <w:left w:w="75" w:type="dxa"/>
              <w:bottom w:w="0" w:type="dxa"/>
              <w:right w:w="0" w:type="dxa"/>
            </w:tcMar>
          </w:tcPr>
          <w:p w14:paraId="30AD9D8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candidates.append</w:t>
            </w:r>
            <w:proofErr w:type="gramEnd"/>
            <w:r>
              <w:rPr>
                <w:rFonts w:ascii="Consolas" w:eastAsia="微软雅黑" w:hAnsi="Consolas" w:cs="Consolas"/>
                <w:szCs w:val="24"/>
              </w:rPr>
              <w:t xml:space="preserve">((wape, mae, 1, </w:t>
            </w:r>
            <w:r>
              <w:rPr>
                <w:rFonts w:ascii="Consolas" w:eastAsia="微软雅黑" w:hAnsi="Consolas" w:cs="Consolas"/>
                <w:color w:val="008470"/>
                <w:szCs w:val="24"/>
              </w:rPr>
              <w:t>"N1"</w:t>
            </w:r>
            <w:r>
              <w:rPr>
                <w:rFonts w:ascii="Consolas" w:eastAsia="微软雅黑" w:hAnsi="Consolas" w:cs="Consolas"/>
                <w:szCs w:val="24"/>
              </w:rPr>
              <w:t>, {</w:t>
            </w:r>
            <w:r>
              <w:rPr>
                <w:rFonts w:ascii="Consolas" w:eastAsia="微软雅黑" w:hAnsi="Consolas" w:cs="Consolas"/>
                <w:color w:val="008470"/>
                <w:szCs w:val="24"/>
              </w:rPr>
              <w:t>"alpha"</w:t>
            </w:r>
            <w:r>
              <w:rPr>
                <w:rFonts w:ascii="Consolas" w:eastAsia="微软雅黑" w:hAnsi="Consolas" w:cs="Consolas"/>
                <w:szCs w:val="24"/>
              </w:rPr>
              <w:t>: alpha}))</w:t>
            </w:r>
          </w:p>
        </w:tc>
        <w:tc>
          <w:tcPr>
            <w:tcW w:w="80" w:type="dxa"/>
            <w:shd w:val="clear" w:color="auto" w:fill="CED4F4"/>
            <w:tcMar>
              <w:top w:w="0" w:type="dxa"/>
              <w:left w:w="0" w:type="dxa"/>
              <w:bottom w:w="0" w:type="dxa"/>
              <w:right w:w="0" w:type="dxa"/>
            </w:tcMar>
          </w:tcPr>
          <w:p w14:paraId="0F80D32F" w14:textId="77777777" w:rsidR="00DA4077" w:rsidRDefault="00DA4077">
            <w:pPr>
              <w:snapToGrid w:val="0"/>
              <w:spacing w:line="20" w:lineRule="exact"/>
              <w:ind w:firstLine="0"/>
            </w:pPr>
          </w:p>
        </w:tc>
      </w:tr>
      <w:tr w:rsidR="00DA4077" w14:paraId="45300583" w14:textId="77777777">
        <w:trPr>
          <w:cantSplit/>
        </w:trPr>
        <w:tc>
          <w:tcPr>
            <w:tcW w:w="540" w:type="dxa"/>
            <w:tcMar>
              <w:top w:w="0" w:type="dxa"/>
              <w:left w:w="0" w:type="dxa"/>
              <w:bottom w:w="0" w:type="dxa"/>
              <w:right w:w="100" w:type="dxa"/>
            </w:tcMar>
          </w:tcPr>
          <w:p w14:paraId="12A87855" w14:textId="77777777" w:rsidR="00DA4077" w:rsidRDefault="00000000">
            <w:pPr>
              <w:snapToGrid w:val="0"/>
              <w:spacing w:line="386" w:lineRule="exact"/>
              <w:ind w:firstLine="0"/>
              <w:jc w:val="right"/>
            </w:pPr>
            <w:r>
              <w:rPr>
                <w:rFonts w:eastAsia="Times New Roman" w:cs="Consolas"/>
                <w:color w:val="7F807F"/>
                <w:szCs w:val="24"/>
              </w:rPr>
              <w:t>170</w:t>
            </w:r>
          </w:p>
        </w:tc>
        <w:tc>
          <w:tcPr>
            <w:tcW w:w="9000" w:type="dxa"/>
            <w:tcMar>
              <w:top w:w="0" w:type="dxa"/>
              <w:left w:w="75" w:type="dxa"/>
              <w:bottom w:w="0" w:type="dxa"/>
              <w:right w:w="0" w:type="dxa"/>
            </w:tcMar>
          </w:tcPr>
          <w:p w14:paraId="641D06DB"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89CDF51" w14:textId="77777777" w:rsidR="00DA4077" w:rsidRDefault="00DA4077">
            <w:pPr>
              <w:snapToGrid w:val="0"/>
              <w:spacing w:line="20" w:lineRule="exact"/>
              <w:ind w:firstLine="0"/>
            </w:pPr>
          </w:p>
        </w:tc>
      </w:tr>
      <w:tr w:rsidR="00DA4077" w14:paraId="471AC60B" w14:textId="77777777">
        <w:trPr>
          <w:cantSplit/>
        </w:trPr>
        <w:tc>
          <w:tcPr>
            <w:tcW w:w="540" w:type="dxa"/>
            <w:tcMar>
              <w:top w:w="0" w:type="dxa"/>
              <w:left w:w="0" w:type="dxa"/>
              <w:bottom w:w="0" w:type="dxa"/>
              <w:right w:w="100" w:type="dxa"/>
            </w:tcMar>
          </w:tcPr>
          <w:p w14:paraId="5E503952" w14:textId="77777777" w:rsidR="00DA4077" w:rsidRDefault="00000000">
            <w:pPr>
              <w:snapToGrid w:val="0"/>
              <w:spacing w:line="386" w:lineRule="exact"/>
              <w:ind w:firstLine="0"/>
              <w:jc w:val="right"/>
            </w:pPr>
            <w:r>
              <w:rPr>
                <w:rFonts w:eastAsia="Times New Roman" w:cs="Consolas"/>
                <w:color w:val="7F807F"/>
                <w:szCs w:val="24"/>
              </w:rPr>
              <w:t>171</w:t>
            </w:r>
          </w:p>
        </w:tc>
        <w:tc>
          <w:tcPr>
            <w:tcW w:w="9000" w:type="dxa"/>
            <w:tcMar>
              <w:top w:w="0" w:type="dxa"/>
              <w:left w:w="75" w:type="dxa"/>
              <w:bottom w:w="0" w:type="dxa"/>
              <w:right w:w="0" w:type="dxa"/>
            </w:tcMar>
          </w:tcPr>
          <w:p w14:paraId="46B3EA9C" w14:textId="77777777" w:rsidR="00DA4077" w:rsidRDefault="00000000">
            <w:pPr>
              <w:snapToGrid w:val="0"/>
              <w:spacing w:line="386" w:lineRule="exact"/>
              <w:ind w:left="400" w:hanging="400"/>
              <w:jc w:val="left"/>
            </w:pPr>
            <w:r>
              <w:rPr>
                <w:rFonts w:ascii="Consolas" w:eastAsia="微软雅黑" w:hAnsi="Consolas" w:cs="Consolas"/>
                <w:szCs w:val="24"/>
              </w:rPr>
              <w:t xml:space="preserve">    train_end = val_start</w:t>
            </w:r>
          </w:p>
        </w:tc>
        <w:tc>
          <w:tcPr>
            <w:tcW w:w="80" w:type="dxa"/>
            <w:shd w:val="clear" w:color="auto" w:fill="CED4F4"/>
            <w:tcMar>
              <w:top w:w="0" w:type="dxa"/>
              <w:left w:w="0" w:type="dxa"/>
              <w:bottom w:w="0" w:type="dxa"/>
              <w:right w:w="0" w:type="dxa"/>
            </w:tcMar>
          </w:tcPr>
          <w:p w14:paraId="7F3C4B1E" w14:textId="77777777" w:rsidR="00DA4077" w:rsidRDefault="00DA4077">
            <w:pPr>
              <w:snapToGrid w:val="0"/>
              <w:spacing w:line="20" w:lineRule="exact"/>
              <w:ind w:firstLine="0"/>
            </w:pPr>
          </w:p>
        </w:tc>
      </w:tr>
      <w:tr w:rsidR="00DA4077" w14:paraId="71CB753D" w14:textId="77777777">
        <w:trPr>
          <w:cantSplit/>
        </w:trPr>
        <w:tc>
          <w:tcPr>
            <w:tcW w:w="540" w:type="dxa"/>
            <w:tcMar>
              <w:top w:w="0" w:type="dxa"/>
              <w:left w:w="0" w:type="dxa"/>
              <w:bottom w:w="0" w:type="dxa"/>
              <w:right w:w="100" w:type="dxa"/>
            </w:tcMar>
          </w:tcPr>
          <w:p w14:paraId="692C6F7B" w14:textId="77777777" w:rsidR="00DA4077" w:rsidRDefault="00000000">
            <w:pPr>
              <w:snapToGrid w:val="0"/>
              <w:spacing w:line="386" w:lineRule="exact"/>
              <w:ind w:firstLine="0"/>
              <w:jc w:val="right"/>
            </w:pPr>
            <w:r>
              <w:rPr>
                <w:rFonts w:eastAsia="Times New Roman" w:cs="Consolas"/>
                <w:color w:val="7F807F"/>
                <w:szCs w:val="24"/>
              </w:rPr>
              <w:t>172</w:t>
            </w:r>
          </w:p>
        </w:tc>
        <w:tc>
          <w:tcPr>
            <w:tcW w:w="9000" w:type="dxa"/>
            <w:tcMar>
              <w:top w:w="0" w:type="dxa"/>
              <w:left w:w="75" w:type="dxa"/>
              <w:bottom w:w="0" w:type="dxa"/>
              <w:right w:w="0" w:type="dxa"/>
            </w:tcMar>
          </w:tcPr>
          <w:p w14:paraId="68BDB99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window </w:t>
            </w:r>
            <w:r>
              <w:rPr>
                <w:rFonts w:ascii="Consolas" w:eastAsia="微软雅黑" w:hAnsi="Consolas" w:cs="Consolas"/>
                <w:color w:val="006EB8"/>
                <w:szCs w:val="24"/>
              </w:rPr>
              <w:t>in</w:t>
            </w:r>
            <w:r>
              <w:rPr>
                <w:rFonts w:ascii="Consolas" w:eastAsia="微软雅黑" w:hAnsi="Consolas" w:cs="Consolas"/>
                <w:szCs w:val="24"/>
              </w:rPr>
              <w:t xml:space="preserve"> RIDGE_WINDOW_GRID:</w:t>
            </w:r>
          </w:p>
        </w:tc>
        <w:tc>
          <w:tcPr>
            <w:tcW w:w="80" w:type="dxa"/>
            <w:shd w:val="clear" w:color="auto" w:fill="CED4F4"/>
            <w:tcMar>
              <w:top w:w="0" w:type="dxa"/>
              <w:left w:w="0" w:type="dxa"/>
              <w:bottom w:w="0" w:type="dxa"/>
              <w:right w:w="0" w:type="dxa"/>
            </w:tcMar>
          </w:tcPr>
          <w:p w14:paraId="5184E17E" w14:textId="77777777" w:rsidR="00DA4077" w:rsidRDefault="00DA4077">
            <w:pPr>
              <w:snapToGrid w:val="0"/>
              <w:spacing w:line="20" w:lineRule="exact"/>
              <w:ind w:firstLine="0"/>
            </w:pPr>
          </w:p>
        </w:tc>
      </w:tr>
      <w:tr w:rsidR="00DA4077" w14:paraId="43198029" w14:textId="77777777">
        <w:trPr>
          <w:cantSplit/>
        </w:trPr>
        <w:tc>
          <w:tcPr>
            <w:tcW w:w="540" w:type="dxa"/>
            <w:tcMar>
              <w:top w:w="0" w:type="dxa"/>
              <w:left w:w="0" w:type="dxa"/>
              <w:bottom w:w="0" w:type="dxa"/>
              <w:right w:w="100" w:type="dxa"/>
            </w:tcMar>
          </w:tcPr>
          <w:p w14:paraId="255D9687" w14:textId="77777777" w:rsidR="00DA4077" w:rsidRDefault="00000000">
            <w:pPr>
              <w:snapToGrid w:val="0"/>
              <w:spacing w:line="386" w:lineRule="exact"/>
              <w:ind w:firstLine="0"/>
              <w:jc w:val="right"/>
            </w:pPr>
            <w:r>
              <w:rPr>
                <w:rFonts w:eastAsia="Times New Roman" w:cs="Consolas"/>
                <w:color w:val="7F807F"/>
                <w:szCs w:val="24"/>
              </w:rPr>
              <w:t>173</w:t>
            </w:r>
          </w:p>
        </w:tc>
        <w:tc>
          <w:tcPr>
            <w:tcW w:w="9000" w:type="dxa"/>
            <w:tcMar>
              <w:top w:w="0" w:type="dxa"/>
              <w:left w:w="75" w:type="dxa"/>
              <w:bottom w:w="0" w:type="dxa"/>
              <w:right w:w="0" w:type="dxa"/>
            </w:tcMar>
          </w:tcPr>
          <w:p w14:paraId="12648C2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lam </w:t>
            </w:r>
            <w:r>
              <w:rPr>
                <w:rFonts w:ascii="Consolas" w:eastAsia="微软雅黑" w:hAnsi="Consolas" w:cs="Consolas"/>
                <w:color w:val="006EB8"/>
                <w:szCs w:val="24"/>
              </w:rPr>
              <w:t>in</w:t>
            </w:r>
            <w:r>
              <w:rPr>
                <w:rFonts w:ascii="Consolas" w:eastAsia="微软雅黑" w:hAnsi="Consolas" w:cs="Consolas"/>
                <w:szCs w:val="24"/>
              </w:rPr>
              <w:t xml:space="preserve"> RIDGE_LAMBDA_GRID:</w:t>
            </w:r>
          </w:p>
        </w:tc>
        <w:tc>
          <w:tcPr>
            <w:tcW w:w="80" w:type="dxa"/>
            <w:shd w:val="clear" w:color="auto" w:fill="CED4F4"/>
            <w:tcMar>
              <w:top w:w="0" w:type="dxa"/>
              <w:left w:w="0" w:type="dxa"/>
              <w:bottom w:w="0" w:type="dxa"/>
              <w:right w:w="0" w:type="dxa"/>
            </w:tcMar>
          </w:tcPr>
          <w:p w14:paraId="3661056A" w14:textId="77777777" w:rsidR="00DA4077" w:rsidRDefault="00DA4077">
            <w:pPr>
              <w:snapToGrid w:val="0"/>
              <w:spacing w:line="20" w:lineRule="exact"/>
              <w:ind w:firstLine="0"/>
            </w:pPr>
          </w:p>
        </w:tc>
      </w:tr>
      <w:tr w:rsidR="00DA4077" w14:paraId="511B726A" w14:textId="77777777">
        <w:trPr>
          <w:cantSplit/>
        </w:trPr>
        <w:tc>
          <w:tcPr>
            <w:tcW w:w="540" w:type="dxa"/>
            <w:tcMar>
              <w:top w:w="0" w:type="dxa"/>
              <w:left w:w="0" w:type="dxa"/>
              <w:bottom w:w="0" w:type="dxa"/>
              <w:right w:w="100" w:type="dxa"/>
            </w:tcMar>
          </w:tcPr>
          <w:p w14:paraId="445677C4" w14:textId="77777777" w:rsidR="00DA4077" w:rsidRDefault="00000000">
            <w:pPr>
              <w:snapToGrid w:val="0"/>
              <w:spacing w:line="386" w:lineRule="exact"/>
              <w:ind w:firstLine="0"/>
              <w:jc w:val="right"/>
            </w:pPr>
            <w:r>
              <w:rPr>
                <w:rFonts w:eastAsia="Times New Roman" w:cs="Consolas"/>
                <w:color w:val="7F807F"/>
                <w:szCs w:val="24"/>
              </w:rPr>
              <w:t>174</w:t>
            </w:r>
          </w:p>
        </w:tc>
        <w:tc>
          <w:tcPr>
            <w:tcW w:w="9000" w:type="dxa"/>
            <w:tcMar>
              <w:top w:w="0" w:type="dxa"/>
              <w:left w:w="75" w:type="dxa"/>
              <w:bottom w:w="0" w:type="dxa"/>
              <w:right w:w="0" w:type="dxa"/>
            </w:tcMar>
          </w:tcPr>
          <w:p w14:paraId="443D6FFF" w14:textId="77777777" w:rsidR="00DA4077" w:rsidRDefault="00000000">
            <w:pPr>
              <w:snapToGrid w:val="0"/>
              <w:spacing w:line="386" w:lineRule="exact"/>
              <w:ind w:left="400" w:hanging="400"/>
              <w:jc w:val="left"/>
            </w:pPr>
            <w:r>
              <w:rPr>
                <w:rFonts w:ascii="Consolas" w:eastAsia="微软雅黑" w:hAnsi="Consolas" w:cs="Consolas"/>
                <w:szCs w:val="24"/>
              </w:rPr>
              <w:t xml:space="preserve">            model = fit_</w:t>
            </w:r>
            <w:proofErr w:type="gramStart"/>
            <w:r>
              <w:rPr>
                <w:rFonts w:ascii="Consolas" w:eastAsia="微软雅黑" w:hAnsi="Consolas" w:cs="Consolas"/>
                <w:szCs w:val="24"/>
              </w:rPr>
              <w:t>ridge(</w:t>
            </w:r>
            <w:proofErr w:type="gramEnd"/>
            <w:r>
              <w:rPr>
                <w:rFonts w:ascii="Consolas" w:eastAsia="微软雅黑" w:hAnsi="Consolas" w:cs="Consolas"/>
                <w:szCs w:val="24"/>
              </w:rPr>
              <w:t>net, load, pv, train_end, lam, window, fallback)</w:t>
            </w:r>
          </w:p>
        </w:tc>
        <w:tc>
          <w:tcPr>
            <w:tcW w:w="80" w:type="dxa"/>
            <w:shd w:val="clear" w:color="auto" w:fill="CED4F4"/>
            <w:tcMar>
              <w:top w:w="0" w:type="dxa"/>
              <w:left w:w="0" w:type="dxa"/>
              <w:bottom w:w="0" w:type="dxa"/>
              <w:right w:w="0" w:type="dxa"/>
            </w:tcMar>
          </w:tcPr>
          <w:p w14:paraId="03FE62A8" w14:textId="77777777" w:rsidR="00DA4077" w:rsidRDefault="00DA4077">
            <w:pPr>
              <w:snapToGrid w:val="0"/>
              <w:spacing w:line="20" w:lineRule="exact"/>
              <w:ind w:firstLine="0"/>
            </w:pPr>
          </w:p>
        </w:tc>
      </w:tr>
      <w:tr w:rsidR="00DA4077" w14:paraId="5B72C4FA" w14:textId="77777777">
        <w:trPr>
          <w:cantSplit/>
        </w:trPr>
        <w:tc>
          <w:tcPr>
            <w:tcW w:w="540" w:type="dxa"/>
            <w:tcMar>
              <w:top w:w="0" w:type="dxa"/>
              <w:left w:w="0" w:type="dxa"/>
              <w:bottom w:w="0" w:type="dxa"/>
              <w:right w:w="100" w:type="dxa"/>
            </w:tcMar>
          </w:tcPr>
          <w:p w14:paraId="25012CDE" w14:textId="77777777" w:rsidR="00DA4077" w:rsidRDefault="00000000">
            <w:pPr>
              <w:snapToGrid w:val="0"/>
              <w:spacing w:line="386" w:lineRule="exact"/>
              <w:ind w:firstLine="0"/>
              <w:jc w:val="right"/>
            </w:pPr>
            <w:r>
              <w:rPr>
                <w:rFonts w:eastAsia="Times New Roman" w:cs="Consolas"/>
                <w:color w:val="7F807F"/>
                <w:szCs w:val="24"/>
              </w:rPr>
              <w:t>175</w:t>
            </w:r>
          </w:p>
        </w:tc>
        <w:tc>
          <w:tcPr>
            <w:tcW w:w="9000" w:type="dxa"/>
            <w:tcMar>
              <w:top w:w="0" w:type="dxa"/>
              <w:left w:w="75" w:type="dxa"/>
              <w:bottom w:w="0" w:type="dxa"/>
              <w:right w:w="0" w:type="dxa"/>
            </w:tcMar>
          </w:tcPr>
          <w:p w14:paraId="39230AC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model </w:t>
            </w:r>
            <w:r>
              <w:rPr>
                <w:rFonts w:ascii="Consolas" w:eastAsia="微软雅黑" w:hAnsi="Consolas" w:cs="Consolas"/>
                <w:color w:val="006EB8"/>
                <w:szCs w:val="24"/>
              </w:rPr>
              <w:t>is</w:t>
            </w:r>
            <w:r>
              <w:rPr>
                <w:rFonts w:ascii="Consolas" w:eastAsia="微软雅黑" w:hAnsi="Consolas" w:cs="Consolas"/>
                <w:szCs w:val="24"/>
              </w:rPr>
              <w:t xml:space="preserve">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0605A3E" w14:textId="77777777" w:rsidR="00DA4077" w:rsidRDefault="00DA4077">
            <w:pPr>
              <w:snapToGrid w:val="0"/>
              <w:spacing w:line="20" w:lineRule="exact"/>
              <w:ind w:firstLine="0"/>
            </w:pPr>
          </w:p>
        </w:tc>
      </w:tr>
      <w:tr w:rsidR="00DA4077" w14:paraId="2DB18E05" w14:textId="77777777">
        <w:trPr>
          <w:cantSplit/>
        </w:trPr>
        <w:tc>
          <w:tcPr>
            <w:tcW w:w="540" w:type="dxa"/>
            <w:tcMar>
              <w:top w:w="0" w:type="dxa"/>
              <w:left w:w="0" w:type="dxa"/>
              <w:bottom w:w="0" w:type="dxa"/>
              <w:right w:w="100" w:type="dxa"/>
            </w:tcMar>
          </w:tcPr>
          <w:p w14:paraId="5CFB9D76" w14:textId="77777777" w:rsidR="00DA4077" w:rsidRDefault="00000000">
            <w:pPr>
              <w:snapToGrid w:val="0"/>
              <w:spacing w:line="386" w:lineRule="exact"/>
              <w:ind w:firstLine="0"/>
              <w:jc w:val="right"/>
            </w:pPr>
            <w:r>
              <w:rPr>
                <w:rFonts w:eastAsia="Times New Roman" w:cs="Consolas"/>
                <w:color w:val="7F807F"/>
                <w:szCs w:val="24"/>
              </w:rPr>
              <w:t>176</w:t>
            </w:r>
          </w:p>
        </w:tc>
        <w:tc>
          <w:tcPr>
            <w:tcW w:w="9000" w:type="dxa"/>
            <w:tcMar>
              <w:top w:w="0" w:type="dxa"/>
              <w:left w:w="75" w:type="dxa"/>
              <w:bottom w:w="0" w:type="dxa"/>
              <w:right w:w="0" w:type="dxa"/>
            </w:tcMar>
          </w:tcPr>
          <w:p w14:paraId="3BD48E4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continue</w:t>
            </w:r>
          </w:p>
        </w:tc>
        <w:tc>
          <w:tcPr>
            <w:tcW w:w="80" w:type="dxa"/>
            <w:shd w:val="clear" w:color="auto" w:fill="CED4F4"/>
            <w:tcMar>
              <w:top w:w="0" w:type="dxa"/>
              <w:left w:w="0" w:type="dxa"/>
              <w:bottom w:w="0" w:type="dxa"/>
              <w:right w:w="0" w:type="dxa"/>
            </w:tcMar>
          </w:tcPr>
          <w:p w14:paraId="6462645F" w14:textId="77777777" w:rsidR="00DA4077" w:rsidRDefault="00DA4077">
            <w:pPr>
              <w:snapToGrid w:val="0"/>
              <w:spacing w:line="20" w:lineRule="exact"/>
              <w:ind w:firstLine="0"/>
            </w:pPr>
          </w:p>
        </w:tc>
      </w:tr>
      <w:tr w:rsidR="00DA4077" w14:paraId="0B46CBD2" w14:textId="77777777">
        <w:trPr>
          <w:cantSplit/>
        </w:trPr>
        <w:tc>
          <w:tcPr>
            <w:tcW w:w="540" w:type="dxa"/>
            <w:tcMar>
              <w:top w:w="0" w:type="dxa"/>
              <w:left w:w="0" w:type="dxa"/>
              <w:bottom w:w="0" w:type="dxa"/>
              <w:right w:w="100" w:type="dxa"/>
            </w:tcMar>
          </w:tcPr>
          <w:p w14:paraId="0FA212D0" w14:textId="77777777" w:rsidR="00DA4077" w:rsidRDefault="00000000">
            <w:pPr>
              <w:snapToGrid w:val="0"/>
              <w:spacing w:line="386" w:lineRule="exact"/>
              <w:ind w:firstLine="0"/>
              <w:jc w:val="right"/>
            </w:pPr>
            <w:r>
              <w:rPr>
                <w:rFonts w:eastAsia="Times New Roman" w:cs="Consolas"/>
                <w:color w:val="7F807F"/>
                <w:szCs w:val="24"/>
              </w:rPr>
              <w:t>177</w:t>
            </w:r>
          </w:p>
        </w:tc>
        <w:tc>
          <w:tcPr>
            <w:tcW w:w="9000" w:type="dxa"/>
            <w:tcMar>
              <w:top w:w="0" w:type="dxa"/>
              <w:left w:w="75" w:type="dxa"/>
              <w:bottom w:w="0" w:type="dxa"/>
              <w:right w:w="0" w:type="dxa"/>
            </w:tcMar>
          </w:tcPr>
          <w:p w14:paraId="57B8637E" w14:textId="77777777" w:rsidR="00DA4077" w:rsidRDefault="00000000">
            <w:pPr>
              <w:snapToGrid w:val="0"/>
              <w:spacing w:line="386" w:lineRule="exact"/>
              <w:ind w:left="400" w:hanging="400"/>
              <w:jc w:val="left"/>
            </w:pPr>
            <w:r>
              <w:rPr>
                <w:rFonts w:ascii="Consolas" w:eastAsia="微软雅黑" w:hAnsi="Consolas" w:cs="Consolas"/>
                <w:szCs w:val="24"/>
              </w:rPr>
              <w:t xml:space="preserve">            preds = </w:t>
            </w:r>
            <w:proofErr w:type="gramStart"/>
            <w:r>
              <w:rPr>
                <w:rFonts w:ascii="Consolas" w:eastAsia="微软雅黑" w:hAnsi="Consolas" w:cs="Consolas"/>
                <w:szCs w:val="24"/>
              </w:rPr>
              <w:t>np.vstack</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7CDBFE0" w14:textId="77777777" w:rsidR="00DA4077" w:rsidRDefault="00DA4077">
            <w:pPr>
              <w:snapToGrid w:val="0"/>
              <w:spacing w:line="20" w:lineRule="exact"/>
              <w:ind w:firstLine="0"/>
            </w:pPr>
          </w:p>
        </w:tc>
      </w:tr>
      <w:tr w:rsidR="00DA4077" w14:paraId="085FDECC" w14:textId="77777777">
        <w:trPr>
          <w:cantSplit/>
        </w:trPr>
        <w:tc>
          <w:tcPr>
            <w:tcW w:w="540" w:type="dxa"/>
            <w:tcMar>
              <w:top w:w="0" w:type="dxa"/>
              <w:left w:w="0" w:type="dxa"/>
              <w:bottom w:w="0" w:type="dxa"/>
              <w:right w:w="100" w:type="dxa"/>
            </w:tcMar>
          </w:tcPr>
          <w:p w14:paraId="3605E9CB" w14:textId="77777777" w:rsidR="00DA4077" w:rsidRDefault="00000000">
            <w:pPr>
              <w:snapToGrid w:val="0"/>
              <w:spacing w:line="386" w:lineRule="exact"/>
              <w:ind w:firstLine="0"/>
              <w:jc w:val="right"/>
            </w:pPr>
            <w:r>
              <w:rPr>
                <w:rFonts w:eastAsia="Times New Roman" w:cs="Consolas"/>
                <w:color w:val="7F807F"/>
                <w:szCs w:val="24"/>
              </w:rPr>
              <w:t>178</w:t>
            </w:r>
          </w:p>
        </w:tc>
        <w:tc>
          <w:tcPr>
            <w:tcW w:w="9000" w:type="dxa"/>
            <w:tcMar>
              <w:top w:w="0" w:type="dxa"/>
              <w:left w:w="75" w:type="dxa"/>
              <w:bottom w:w="0" w:type="dxa"/>
              <w:right w:w="0" w:type="dxa"/>
            </w:tcMar>
          </w:tcPr>
          <w:p w14:paraId="1BE6D48F" w14:textId="77777777" w:rsidR="00DA4077" w:rsidRDefault="00000000">
            <w:pPr>
              <w:snapToGrid w:val="0"/>
              <w:spacing w:line="386" w:lineRule="exact"/>
              <w:ind w:left="400" w:hanging="400"/>
              <w:jc w:val="left"/>
            </w:pPr>
            <w:r>
              <w:rPr>
                <w:rFonts w:ascii="Consolas" w:eastAsia="微软雅黑" w:hAnsi="Consolas" w:cs="Consolas"/>
                <w:szCs w:val="24"/>
              </w:rPr>
              <w:t xml:space="preserve">                [ridge_</w:t>
            </w:r>
            <w:proofErr w:type="gramStart"/>
            <w:r>
              <w:rPr>
                <w:rFonts w:ascii="Consolas" w:eastAsia="微软雅黑" w:hAnsi="Consolas" w:cs="Consolas"/>
                <w:szCs w:val="24"/>
              </w:rPr>
              <w:t>forecast(</w:t>
            </w:r>
            <w:proofErr w:type="gramEnd"/>
            <w:r>
              <w:rPr>
                <w:rFonts w:ascii="Consolas" w:eastAsia="微软雅黑" w:hAnsi="Consolas" w:cs="Consolas"/>
                <w:szCs w:val="24"/>
              </w:rPr>
              <w:t xml:space="preserve">model, net, load, pv, d, fallback) </w:t>
            </w:r>
            <w:r>
              <w:rPr>
                <w:rFonts w:ascii="Consolas" w:eastAsia="微软雅黑" w:hAnsi="Consolas" w:cs="Consolas"/>
                <w:color w:val="006EB8"/>
                <w:szCs w:val="24"/>
              </w:rPr>
              <w:t>for</w:t>
            </w:r>
            <w:r>
              <w:rPr>
                <w:rFonts w:ascii="Consolas" w:eastAsia="微软雅黑" w:hAnsi="Consolas" w:cs="Consolas"/>
                <w:szCs w:val="24"/>
              </w:rPr>
              <w:t xml:space="preserve"> d </w:t>
            </w:r>
            <w:r>
              <w:rPr>
                <w:rFonts w:ascii="Consolas" w:eastAsia="微软雅黑" w:hAnsi="Consolas" w:cs="Consolas"/>
                <w:color w:val="006EB8"/>
                <w:szCs w:val="24"/>
              </w:rPr>
              <w:t>in</w:t>
            </w:r>
            <w:r>
              <w:rPr>
                <w:rFonts w:ascii="Consolas" w:eastAsia="微软雅黑" w:hAnsi="Consolas" w:cs="Consolas"/>
                <w:szCs w:val="24"/>
              </w:rPr>
              <w:t xml:space="preserve"> val_days]</w:t>
            </w:r>
          </w:p>
        </w:tc>
        <w:tc>
          <w:tcPr>
            <w:tcW w:w="80" w:type="dxa"/>
            <w:shd w:val="clear" w:color="auto" w:fill="CED4F4"/>
            <w:tcMar>
              <w:top w:w="0" w:type="dxa"/>
              <w:left w:w="0" w:type="dxa"/>
              <w:bottom w:w="0" w:type="dxa"/>
              <w:right w:w="0" w:type="dxa"/>
            </w:tcMar>
          </w:tcPr>
          <w:p w14:paraId="01753431" w14:textId="77777777" w:rsidR="00DA4077" w:rsidRDefault="00DA4077">
            <w:pPr>
              <w:snapToGrid w:val="0"/>
              <w:spacing w:line="20" w:lineRule="exact"/>
              <w:ind w:firstLine="0"/>
            </w:pPr>
          </w:p>
        </w:tc>
      </w:tr>
      <w:tr w:rsidR="00DA4077" w14:paraId="314D11A3" w14:textId="77777777">
        <w:trPr>
          <w:cantSplit/>
        </w:trPr>
        <w:tc>
          <w:tcPr>
            <w:tcW w:w="540" w:type="dxa"/>
            <w:tcMar>
              <w:top w:w="0" w:type="dxa"/>
              <w:left w:w="0" w:type="dxa"/>
              <w:bottom w:w="0" w:type="dxa"/>
              <w:right w:w="100" w:type="dxa"/>
            </w:tcMar>
          </w:tcPr>
          <w:p w14:paraId="60F2E4EA" w14:textId="77777777" w:rsidR="00DA4077" w:rsidRDefault="00000000">
            <w:pPr>
              <w:snapToGrid w:val="0"/>
              <w:spacing w:line="386" w:lineRule="exact"/>
              <w:ind w:firstLine="0"/>
              <w:jc w:val="right"/>
            </w:pPr>
            <w:r>
              <w:rPr>
                <w:rFonts w:eastAsia="Times New Roman" w:cs="Consolas"/>
                <w:color w:val="7F807F"/>
                <w:szCs w:val="24"/>
              </w:rPr>
              <w:t>179</w:t>
            </w:r>
          </w:p>
        </w:tc>
        <w:tc>
          <w:tcPr>
            <w:tcW w:w="9000" w:type="dxa"/>
            <w:tcMar>
              <w:top w:w="0" w:type="dxa"/>
              <w:left w:w="75" w:type="dxa"/>
              <w:bottom w:w="0" w:type="dxa"/>
              <w:right w:w="0" w:type="dxa"/>
            </w:tcMar>
          </w:tcPr>
          <w:p w14:paraId="6144E22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2AA5AF91" w14:textId="77777777" w:rsidR="00DA4077" w:rsidRDefault="00DA4077">
            <w:pPr>
              <w:snapToGrid w:val="0"/>
              <w:spacing w:line="20" w:lineRule="exact"/>
              <w:ind w:firstLine="0"/>
            </w:pPr>
          </w:p>
        </w:tc>
      </w:tr>
      <w:tr w:rsidR="00DA4077" w14:paraId="6E44E596" w14:textId="77777777">
        <w:trPr>
          <w:cantSplit/>
        </w:trPr>
        <w:tc>
          <w:tcPr>
            <w:tcW w:w="540" w:type="dxa"/>
            <w:tcMar>
              <w:top w:w="0" w:type="dxa"/>
              <w:left w:w="0" w:type="dxa"/>
              <w:bottom w:w="0" w:type="dxa"/>
              <w:right w:w="100" w:type="dxa"/>
            </w:tcMar>
          </w:tcPr>
          <w:p w14:paraId="74AA6A63" w14:textId="77777777" w:rsidR="00DA4077" w:rsidRDefault="00000000">
            <w:pPr>
              <w:snapToGrid w:val="0"/>
              <w:spacing w:line="386" w:lineRule="exact"/>
              <w:ind w:firstLine="0"/>
              <w:jc w:val="right"/>
            </w:pPr>
            <w:r>
              <w:rPr>
                <w:rFonts w:eastAsia="Times New Roman" w:cs="Consolas"/>
                <w:color w:val="7F807F"/>
                <w:szCs w:val="24"/>
              </w:rPr>
              <w:t>180</w:t>
            </w:r>
          </w:p>
        </w:tc>
        <w:tc>
          <w:tcPr>
            <w:tcW w:w="9000" w:type="dxa"/>
            <w:tcMar>
              <w:top w:w="0" w:type="dxa"/>
              <w:left w:w="75" w:type="dxa"/>
              <w:bottom w:w="0" w:type="dxa"/>
              <w:right w:w="0" w:type="dxa"/>
            </w:tcMar>
          </w:tcPr>
          <w:p w14:paraId="48C03F71" w14:textId="77777777" w:rsidR="00DA4077" w:rsidRDefault="00000000">
            <w:pPr>
              <w:snapToGrid w:val="0"/>
              <w:spacing w:line="386" w:lineRule="exact"/>
              <w:ind w:left="400" w:hanging="400"/>
              <w:jc w:val="left"/>
            </w:pPr>
            <w:r>
              <w:rPr>
                <w:rFonts w:ascii="Consolas" w:eastAsia="微软雅黑" w:hAnsi="Consolas" w:cs="Consolas"/>
                <w:szCs w:val="24"/>
              </w:rPr>
              <w:t xml:space="preserve">            wape, mae = _metrics(net[val_days], preds)</w:t>
            </w:r>
          </w:p>
        </w:tc>
        <w:tc>
          <w:tcPr>
            <w:tcW w:w="80" w:type="dxa"/>
            <w:shd w:val="clear" w:color="auto" w:fill="CED4F4"/>
            <w:tcMar>
              <w:top w:w="0" w:type="dxa"/>
              <w:left w:w="0" w:type="dxa"/>
              <w:bottom w:w="0" w:type="dxa"/>
              <w:right w:w="0" w:type="dxa"/>
            </w:tcMar>
          </w:tcPr>
          <w:p w14:paraId="124EA60C" w14:textId="77777777" w:rsidR="00DA4077" w:rsidRDefault="00DA4077">
            <w:pPr>
              <w:snapToGrid w:val="0"/>
              <w:spacing w:line="20" w:lineRule="exact"/>
              <w:ind w:firstLine="0"/>
            </w:pPr>
          </w:p>
        </w:tc>
      </w:tr>
      <w:tr w:rsidR="00DA4077" w14:paraId="2E828E46" w14:textId="77777777">
        <w:trPr>
          <w:cantSplit/>
        </w:trPr>
        <w:tc>
          <w:tcPr>
            <w:tcW w:w="540" w:type="dxa"/>
            <w:tcMar>
              <w:top w:w="0" w:type="dxa"/>
              <w:left w:w="0" w:type="dxa"/>
              <w:bottom w:w="0" w:type="dxa"/>
              <w:right w:w="100" w:type="dxa"/>
            </w:tcMar>
          </w:tcPr>
          <w:p w14:paraId="6428936A" w14:textId="77777777" w:rsidR="00DA4077" w:rsidRDefault="00000000">
            <w:pPr>
              <w:snapToGrid w:val="0"/>
              <w:spacing w:line="386" w:lineRule="exact"/>
              <w:ind w:firstLine="0"/>
              <w:jc w:val="right"/>
            </w:pPr>
            <w:r>
              <w:rPr>
                <w:rFonts w:eastAsia="Times New Roman" w:cs="Consolas"/>
                <w:color w:val="7F807F"/>
                <w:szCs w:val="24"/>
              </w:rPr>
              <w:t>181</w:t>
            </w:r>
          </w:p>
        </w:tc>
        <w:tc>
          <w:tcPr>
            <w:tcW w:w="9000" w:type="dxa"/>
            <w:tcMar>
              <w:top w:w="0" w:type="dxa"/>
              <w:left w:w="75" w:type="dxa"/>
              <w:bottom w:w="0" w:type="dxa"/>
              <w:right w:w="0" w:type="dxa"/>
            </w:tcMar>
          </w:tcPr>
          <w:p w14:paraId="03AC475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candidates.append</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338A0EE" w14:textId="77777777" w:rsidR="00DA4077" w:rsidRDefault="00DA4077">
            <w:pPr>
              <w:snapToGrid w:val="0"/>
              <w:spacing w:line="20" w:lineRule="exact"/>
              <w:ind w:firstLine="0"/>
            </w:pPr>
          </w:p>
        </w:tc>
      </w:tr>
      <w:tr w:rsidR="00DA4077" w14:paraId="32F11283" w14:textId="77777777">
        <w:trPr>
          <w:cantSplit/>
        </w:trPr>
        <w:tc>
          <w:tcPr>
            <w:tcW w:w="540" w:type="dxa"/>
            <w:tcMar>
              <w:top w:w="0" w:type="dxa"/>
              <w:left w:w="0" w:type="dxa"/>
              <w:bottom w:w="0" w:type="dxa"/>
              <w:right w:w="100" w:type="dxa"/>
            </w:tcMar>
          </w:tcPr>
          <w:p w14:paraId="6198D5AB" w14:textId="77777777" w:rsidR="00DA4077" w:rsidRDefault="00000000">
            <w:pPr>
              <w:snapToGrid w:val="0"/>
              <w:spacing w:line="386" w:lineRule="exact"/>
              <w:ind w:firstLine="0"/>
              <w:jc w:val="right"/>
            </w:pPr>
            <w:r>
              <w:rPr>
                <w:rFonts w:eastAsia="Times New Roman" w:cs="Consolas"/>
                <w:color w:val="7F807F"/>
                <w:szCs w:val="24"/>
              </w:rPr>
              <w:t>182</w:t>
            </w:r>
          </w:p>
        </w:tc>
        <w:tc>
          <w:tcPr>
            <w:tcW w:w="9000" w:type="dxa"/>
            <w:tcMar>
              <w:top w:w="0" w:type="dxa"/>
              <w:left w:w="75" w:type="dxa"/>
              <w:bottom w:w="0" w:type="dxa"/>
              <w:right w:w="0" w:type="dxa"/>
            </w:tcMar>
          </w:tcPr>
          <w:p w14:paraId="3F49E17B" w14:textId="77777777" w:rsidR="00DA4077" w:rsidRDefault="00000000">
            <w:pPr>
              <w:snapToGrid w:val="0"/>
              <w:spacing w:line="386" w:lineRule="exact"/>
              <w:ind w:left="400" w:hanging="400"/>
              <w:jc w:val="left"/>
            </w:pPr>
            <w:r>
              <w:rPr>
                <w:rFonts w:ascii="Consolas" w:eastAsia="微软雅黑" w:hAnsi="Consolas" w:cs="Consolas"/>
                <w:szCs w:val="24"/>
              </w:rPr>
              <w:t xml:space="preserve">                (wape, mae, 3, </w:t>
            </w:r>
            <w:r>
              <w:rPr>
                <w:rFonts w:ascii="Consolas" w:eastAsia="微软雅黑" w:hAnsi="Consolas" w:cs="Consolas"/>
                <w:color w:val="008470"/>
                <w:szCs w:val="24"/>
              </w:rPr>
              <w:t>"N3"</w:t>
            </w:r>
            <w:r>
              <w:rPr>
                <w:rFonts w:ascii="Consolas" w:eastAsia="微软雅黑" w:hAnsi="Consolas" w:cs="Consolas"/>
                <w:szCs w:val="24"/>
              </w:rPr>
              <w:t>, {</w:t>
            </w:r>
            <w:r>
              <w:rPr>
                <w:rFonts w:ascii="Consolas" w:eastAsia="微软雅黑" w:hAnsi="Consolas" w:cs="Consolas"/>
                <w:color w:val="008470"/>
                <w:szCs w:val="24"/>
              </w:rPr>
              <w:t>"lambda"</w:t>
            </w:r>
            <w:r>
              <w:rPr>
                <w:rFonts w:ascii="Consolas" w:eastAsia="微软雅黑" w:hAnsi="Consolas" w:cs="Consolas"/>
                <w:szCs w:val="24"/>
              </w:rPr>
              <w:t xml:space="preserve">: lam, </w:t>
            </w:r>
            <w:r>
              <w:rPr>
                <w:rFonts w:ascii="Consolas" w:eastAsia="微软雅黑" w:hAnsi="Consolas" w:cs="Consolas"/>
                <w:color w:val="008470"/>
                <w:szCs w:val="24"/>
              </w:rPr>
              <w:t>"window_days"</w:t>
            </w:r>
            <w:r>
              <w:rPr>
                <w:rFonts w:ascii="Consolas" w:eastAsia="微软雅黑" w:hAnsi="Consolas" w:cs="Consolas"/>
                <w:szCs w:val="24"/>
              </w:rPr>
              <w:t>: int(window)})</w:t>
            </w:r>
          </w:p>
        </w:tc>
        <w:tc>
          <w:tcPr>
            <w:tcW w:w="80" w:type="dxa"/>
            <w:shd w:val="clear" w:color="auto" w:fill="CED4F4"/>
            <w:tcMar>
              <w:top w:w="0" w:type="dxa"/>
              <w:left w:w="0" w:type="dxa"/>
              <w:bottom w:w="0" w:type="dxa"/>
              <w:right w:w="0" w:type="dxa"/>
            </w:tcMar>
          </w:tcPr>
          <w:p w14:paraId="105BF5CA" w14:textId="77777777" w:rsidR="00DA4077" w:rsidRDefault="00DA4077">
            <w:pPr>
              <w:snapToGrid w:val="0"/>
              <w:spacing w:line="20" w:lineRule="exact"/>
              <w:ind w:firstLine="0"/>
            </w:pPr>
          </w:p>
        </w:tc>
      </w:tr>
      <w:tr w:rsidR="00DA4077" w14:paraId="79CC97B4" w14:textId="77777777">
        <w:trPr>
          <w:cantSplit/>
        </w:trPr>
        <w:tc>
          <w:tcPr>
            <w:tcW w:w="540" w:type="dxa"/>
            <w:tcMar>
              <w:top w:w="0" w:type="dxa"/>
              <w:left w:w="0" w:type="dxa"/>
              <w:bottom w:w="0" w:type="dxa"/>
              <w:right w:w="100" w:type="dxa"/>
            </w:tcMar>
          </w:tcPr>
          <w:p w14:paraId="655FF40B" w14:textId="77777777" w:rsidR="00DA4077" w:rsidRDefault="00000000">
            <w:pPr>
              <w:snapToGrid w:val="0"/>
              <w:spacing w:line="386" w:lineRule="exact"/>
              <w:ind w:firstLine="0"/>
              <w:jc w:val="right"/>
            </w:pPr>
            <w:r>
              <w:rPr>
                <w:rFonts w:eastAsia="Times New Roman" w:cs="Consolas"/>
                <w:color w:val="7F807F"/>
                <w:szCs w:val="24"/>
              </w:rPr>
              <w:t>183</w:t>
            </w:r>
          </w:p>
        </w:tc>
        <w:tc>
          <w:tcPr>
            <w:tcW w:w="9000" w:type="dxa"/>
            <w:tcMar>
              <w:top w:w="0" w:type="dxa"/>
              <w:left w:w="75" w:type="dxa"/>
              <w:bottom w:w="0" w:type="dxa"/>
              <w:right w:w="0" w:type="dxa"/>
            </w:tcMar>
          </w:tcPr>
          <w:p w14:paraId="2D223CA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157D0F9C" w14:textId="77777777" w:rsidR="00DA4077" w:rsidRDefault="00DA4077">
            <w:pPr>
              <w:snapToGrid w:val="0"/>
              <w:spacing w:line="20" w:lineRule="exact"/>
              <w:ind w:firstLine="0"/>
            </w:pPr>
          </w:p>
        </w:tc>
      </w:tr>
      <w:tr w:rsidR="00DA4077" w14:paraId="098F452A" w14:textId="77777777">
        <w:trPr>
          <w:cantSplit/>
        </w:trPr>
        <w:tc>
          <w:tcPr>
            <w:tcW w:w="540" w:type="dxa"/>
            <w:tcMar>
              <w:top w:w="0" w:type="dxa"/>
              <w:left w:w="0" w:type="dxa"/>
              <w:bottom w:w="0" w:type="dxa"/>
              <w:right w:w="100" w:type="dxa"/>
            </w:tcMar>
          </w:tcPr>
          <w:p w14:paraId="38E4D1E5" w14:textId="77777777" w:rsidR="00DA4077" w:rsidRDefault="00000000">
            <w:pPr>
              <w:snapToGrid w:val="0"/>
              <w:spacing w:line="386" w:lineRule="exact"/>
              <w:ind w:firstLine="0"/>
              <w:jc w:val="right"/>
            </w:pPr>
            <w:r>
              <w:rPr>
                <w:rFonts w:eastAsia="Times New Roman" w:cs="Consolas"/>
                <w:color w:val="7F807F"/>
                <w:szCs w:val="24"/>
              </w:rPr>
              <w:t>184</w:t>
            </w:r>
          </w:p>
        </w:tc>
        <w:tc>
          <w:tcPr>
            <w:tcW w:w="9000" w:type="dxa"/>
            <w:tcMar>
              <w:top w:w="0" w:type="dxa"/>
              <w:left w:w="75" w:type="dxa"/>
              <w:bottom w:w="0" w:type="dxa"/>
              <w:right w:w="0" w:type="dxa"/>
            </w:tcMar>
          </w:tcPr>
          <w:p w14:paraId="3D55219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candidates.sort</w:t>
            </w:r>
            <w:proofErr w:type="gramEnd"/>
            <w:r>
              <w:rPr>
                <w:rFonts w:ascii="Consolas" w:eastAsia="微软雅黑" w:hAnsi="Consolas" w:cs="Consolas"/>
                <w:szCs w:val="24"/>
              </w:rPr>
              <w:t>(key=</w:t>
            </w:r>
            <w:r>
              <w:rPr>
                <w:rFonts w:ascii="Consolas" w:eastAsia="微软雅黑" w:hAnsi="Consolas" w:cs="Consolas"/>
                <w:color w:val="006EB8"/>
                <w:szCs w:val="24"/>
              </w:rPr>
              <w:t>lambda</w:t>
            </w:r>
            <w:r>
              <w:rPr>
                <w:rFonts w:ascii="Consolas" w:eastAsia="微软雅黑" w:hAnsi="Consolas" w:cs="Consolas"/>
                <w:szCs w:val="24"/>
              </w:rPr>
              <w:t xml:space="preserve"> row: (</w:t>
            </w:r>
            <w:proofErr w:type="gramStart"/>
            <w:r>
              <w:rPr>
                <w:rFonts w:ascii="Consolas" w:eastAsia="微软雅黑" w:hAnsi="Consolas" w:cs="Consolas"/>
                <w:szCs w:val="24"/>
              </w:rPr>
              <w:t>row[</w:t>
            </w:r>
            <w:proofErr w:type="gramEnd"/>
            <w:r>
              <w:rPr>
                <w:rFonts w:ascii="Consolas" w:eastAsia="微软雅黑" w:hAnsi="Consolas" w:cs="Consolas"/>
                <w:szCs w:val="24"/>
              </w:rPr>
              <w:t xml:space="preserve">0], </w:t>
            </w:r>
            <w:proofErr w:type="gramStart"/>
            <w:r>
              <w:rPr>
                <w:rFonts w:ascii="Consolas" w:eastAsia="微软雅黑" w:hAnsi="Consolas" w:cs="Consolas"/>
                <w:szCs w:val="24"/>
              </w:rPr>
              <w:t>row[</w:t>
            </w:r>
            <w:proofErr w:type="gramEnd"/>
            <w:r>
              <w:rPr>
                <w:rFonts w:ascii="Consolas" w:eastAsia="微软雅黑" w:hAnsi="Consolas" w:cs="Consolas"/>
                <w:szCs w:val="24"/>
              </w:rPr>
              <w:t xml:space="preserve">2], </w:t>
            </w:r>
            <w:proofErr w:type="gramStart"/>
            <w:r>
              <w:rPr>
                <w:rFonts w:ascii="Consolas" w:eastAsia="微软雅黑" w:hAnsi="Consolas" w:cs="Consolas"/>
                <w:szCs w:val="24"/>
              </w:rPr>
              <w:t>row[</w:t>
            </w:r>
            <w:proofErr w:type="gramEnd"/>
            <w:r>
              <w:rPr>
                <w:rFonts w:ascii="Consolas" w:eastAsia="微软雅黑" w:hAnsi="Consolas" w:cs="Consolas"/>
                <w:szCs w:val="24"/>
              </w:rPr>
              <w:t>1]))</w:t>
            </w:r>
          </w:p>
        </w:tc>
        <w:tc>
          <w:tcPr>
            <w:tcW w:w="80" w:type="dxa"/>
            <w:shd w:val="clear" w:color="auto" w:fill="CED4F4"/>
            <w:tcMar>
              <w:top w:w="0" w:type="dxa"/>
              <w:left w:w="0" w:type="dxa"/>
              <w:bottom w:w="0" w:type="dxa"/>
              <w:right w:w="0" w:type="dxa"/>
            </w:tcMar>
          </w:tcPr>
          <w:p w14:paraId="05F7AC07" w14:textId="77777777" w:rsidR="00DA4077" w:rsidRDefault="00DA4077">
            <w:pPr>
              <w:snapToGrid w:val="0"/>
              <w:spacing w:line="20" w:lineRule="exact"/>
              <w:ind w:firstLine="0"/>
            </w:pPr>
          </w:p>
        </w:tc>
      </w:tr>
      <w:tr w:rsidR="00DA4077" w14:paraId="3330F4CC" w14:textId="77777777">
        <w:trPr>
          <w:cantSplit/>
        </w:trPr>
        <w:tc>
          <w:tcPr>
            <w:tcW w:w="540" w:type="dxa"/>
            <w:tcMar>
              <w:top w:w="0" w:type="dxa"/>
              <w:left w:w="0" w:type="dxa"/>
              <w:bottom w:w="0" w:type="dxa"/>
              <w:right w:w="100" w:type="dxa"/>
            </w:tcMar>
          </w:tcPr>
          <w:p w14:paraId="585D0DB6" w14:textId="77777777" w:rsidR="00DA4077" w:rsidRDefault="00000000">
            <w:pPr>
              <w:snapToGrid w:val="0"/>
              <w:spacing w:line="386" w:lineRule="exact"/>
              <w:ind w:firstLine="0"/>
              <w:jc w:val="right"/>
            </w:pPr>
            <w:r>
              <w:rPr>
                <w:rFonts w:eastAsia="Times New Roman" w:cs="Consolas"/>
                <w:color w:val="7F807F"/>
                <w:szCs w:val="24"/>
              </w:rPr>
              <w:lastRenderedPageBreak/>
              <w:t>185</w:t>
            </w:r>
          </w:p>
        </w:tc>
        <w:tc>
          <w:tcPr>
            <w:tcW w:w="9000" w:type="dxa"/>
            <w:tcMar>
              <w:top w:w="0" w:type="dxa"/>
              <w:left w:w="75" w:type="dxa"/>
              <w:bottom w:w="0" w:type="dxa"/>
              <w:right w:w="0" w:type="dxa"/>
            </w:tcMar>
          </w:tcPr>
          <w:p w14:paraId="04E3D477" w14:textId="77777777" w:rsidR="00DA4077" w:rsidRDefault="00000000">
            <w:pPr>
              <w:snapToGrid w:val="0"/>
              <w:spacing w:line="386" w:lineRule="exact"/>
              <w:ind w:left="400" w:hanging="400"/>
              <w:jc w:val="left"/>
            </w:pPr>
            <w:r>
              <w:rPr>
                <w:rFonts w:ascii="Consolas" w:eastAsia="微软雅黑" w:hAnsi="Consolas" w:cs="Consolas"/>
                <w:szCs w:val="24"/>
              </w:rPr>
              <w:t xml:space="preserve">    best = </w:t>
            </w:r>
            <w:proofErr w:type="gramStart"/>
            <w:r>
              <w:rPr>
                <w:rFonts w:ascii="Consolas" w:eastAsia="微软雅黑" w:hAnsi="Consolas" w:cs="Consolas"/>
                <w:szCs w:val="24"/>
              </w:rPr>
              <w:t>candidates[</w:t>
            </w:r>
            <w:proofErr w:type="gramEnd"/>
            <w:r>
              <w:rPr>
                <w:rFonts w:ascii="Consolas" w:eastAsia="微软雅黑" w:hAnsi="Consolas" w:cs="Consolas"/>
                <w:szCs w:val="24"/>
              </w:rPr>
              <w:t>0]</w:t>
            </w:r>
          </w:p>
        </w:tc>
        <w:tc>
          <w:tcPr>
            <w:tcW w:w="80" w:type="dxa"/>
            <w:shd w:val="clear" w:color="auto" w:fill="CED4F4"/>
            <w:tcMar>
              <w:top w:w="0" w:type="dxa"/>
              <w:left w:w="0" w:type="dxa"/>
              <w:bottom w:w="0" w:type="dxa"/>
              <w:right w:w="0" w:type="dxa"/>
            </w:tcMar>
          </w:tcPr>
          <w:p w14:paraId="335A8870" w14:textId="77777777" w:rsidR="00DA4077" w:rsidRDefault="00DA4077">
            <w:pPr>
              <w:snapToGrid w:val="0"/>
              <w:spacing w:line="20" w:lineRule="exact"/>
              <w:ind w:firstLine="0"/>
            </w:pPr>
          </w:p>
        </w:tc>
      </w:tr>
      <w:tr w:rsidR="00DA4077" w14:paraId="60C91EC6" w14:textId="77777777">
        <w:trPr>
          <w:cantSplit/>
        </w:trPr>
        <w:tc>
          <w:tcPr>
            <w:tcW w:w="540" w:type="dxa"/>
            <w:tcMar>
              <w:top w:w="0" w:type="dxa"/>
              <w:left w:w="0" w:type="dxa"/>
              <w:bottom w:w="0" w:type="dxa"/>
              <w:right w:w="100" w:type="dxa"/>
            </w:tcMar>
          </w:tcPr>
          <w:p w14:paraId="782C1437" w14:textId="77777777" w:rsidR="00DA4077" w:rsidRDefault="00000000">
            <w:pPr>
              <w:snapToGrid w:val="0"/>
              <w:spacing w:line="386" w:lineRule="exact"/>
              <w:ind w:firstLine="0"/>
              <w:jc w:val="right"/>
            </w:pPr>
            <w:r>
              <w:rPr>
                <w:rFonts w:eastAsia="Times New Roman" w:cs="Consolas"/>
                <w:color w:val="7F807F"/>
                <w:szCs w:val="24"/>
              </w:rPr>
              <w:t>186</w:t>
            </w:r>
          </w:p>
        </w:tc>
        <w:tc>
          <w:tcPr>
            <w:tcW w:w="9000" w:type="dxa"/>
            <w:tcMar>
              <w:top w:w="0" w:type="dxa"/>
              <w:left w:w="75" w:type="dxa"/>
              <w:bottom w:w="0" w:type="dxa"/>
              <w:right w:w="0" w:type="dxa"/>
            </w:tcMar>
          </w:tcPr>
          <w:p w14:paraId="4E108794" w14:textId="77777777" w:rsidR="00DA4077" w:rsidRDefault="00000000">
            <w:pPr>
              <w:snapToGrid w:val="0"/>
              <w:spacing w:line="386" w:lineRule="exact"/>
              <w:ind w:left="400" w:hanging="400"/>
              <w:jc w:val="left"/>
              <w:rPr>
                <w:lang w:eastAsia="zh-CN"/>
              </w:rPr>
            </w:pPr>
            <w:r>
              <w:rPr>
                <w:rFonts w:ascii="Consolas" w:eastAsia="微软雅黑" w:hAnsi="Consolas" w:cs="Consolas"/>
                <w:szCs w:val="24"/>
                <w:lang w:eastAsia="zh-CN"/>
              </w:rPr>
              <w:t xml:space="preserve">    </w:t>
            </w:r>
            <w:r>
              <w:rPr>
                <w:rFonts w:ascii="Consolas" w:eastAsia="微软雅黑" w:hAnsi="Consolas" w:cs="Consolas"/>
                <w:color w:val="009900"/>
                <w:szCs w:val="24"/>
                <w:lang w:eastAsia="zh-CN"/>
              </w:rPr>
              <w:t xml:space="preserve"># </w:t>
            </w:r>
            <w:r>
              <w:rPr>
                <w:rFonts w:ascii="Consolas" w:eastAsia="微软雅黑" w:hAnsi="Consolas" w:cs="Consolas"/>
                <w:color w:val="009900"/>
                <w:szCs w:val="24"/>
                <w:lang w:eastAsia="zh-CN"/>
              </w:rPr>
              <w:t>差异不足</w:t>
            </w:r>
            <w:r>
              <w:rPr>
                <w:rFonts w:ascii="Consolas" w:eastAsia="微软雅黑" w:hAnsi="Consolas" w:cs="Consolas"/>
                <w:color w:val="009900"/>
                <w:szCs w:val="24"/>
                <w:lang w:eastAsia="zh-CN"/>
              </w:rPr>
              <w:t>1%</w:t>
            </w:r>
            <w:r>
              <w:rPr>
                <w:rFonts w:ascii="Consolas" w:eastAsia="微软雅黑" w:hAnsi="Consolas" w:cs="Consolas"/>
                <w:color w:val="009900"/>
                <w:szCs w:val="24"/>
                <w:lang w:eastAsia="zh-CN"/>
              </w:rPr>
              <w:t>时按预先规则选更简单的</w:t>
            </w:r>
            <w:r>
              <w:rPr>
                <w:rFonts w:ascii="Consolas" w:eastAsia="微软雅黑" w:hAnsi="Consolas" w:cs="Consolas"/>
                <w:color w:val="009900"/>
                <w:szCs w:val="24"/>
                <w:lang w:eastAsia="zh-CN"/>
              </w:rPr>
              <w:t>N1</w:t>
            </w:r>
            <w:r>
              <w:rPr>
                <w:rFonts w:ascii="Consolas" w:eastAsia="微软雅黑" w:hAnsi="Consolas" w:cs="Consolas"/>
                <w:color w:val="009900"/>
                <w:szCs w:val="24"/>
                <w:lang w:eastAsia="zh-CN"/>
              </w:rPr>
              <w:t>。</w:t>
            </w:r>
          </w:p>
        </w:tc>
        <w:tc>
          <w:tcPr>
            <w:tcW w:w="80" w:type="dxa"/>
            <w:shd w:val="clear" w:color="auto" w:fill="CED4F4"/>
            <w:tcMar>
              <w:top w:w="0" w:type="dxa"/>
              <w:left w:w="0" w:type="dxa"/>
              <w:bottom w:w="0" w:type="dxa"/>
              <w:right w:w="0" w:type="dxa"/>
            </w:tcMar>
          </w:tcPr>
          <w:p w14:paraId="6B2E0D82" w14:textId="77777777" w:rsidR="00DA4077" w:rsidRDefault="00DA4077">
            <w:pPr>
              <w:snapToGrid w:val="0"/>
              <w:spacing w:line="20" w:lineRule="exact"/>
              <w:ind w:firstLine="0"/>
              <w:rPr>
                <w:lang w:eastAsia="zh-CN"/>
              </w:rPr>
            </w:pPr>
          </w:p>
        </w:tc>
      </w:tr>
      <w:tr w:rsidR="00DA4077" w14:paraId="3875DD45" w14:textId="77777777">
        <w:trPr>
          <w:cantSplit/>
        </w:trPr>
        <w:tc>
          <w:tcPr>
            <w:tcW w:w="540" w:type="dxa"/>
            <w:tcMar>
              <w:top w:w="0" w:type="dxa"/>
              <w:left w:w="0" w:type="dxa"/>
              <w:bottom w:w="0" w:type="dxa"/>
              <w:right w:w="100" w:type="dxa"/>
            </w:tcMar>
          </w:tcPr>
          <w:p w14:paraId="1EAE7729" w14:textId="77777777" w:rsidR="00DA4077" w:rsidRDefault="00000000">
            <w:pPr>
              <w:snapToGrid w:val="0"/>
              <w:spacing w:line="386" w:lineRule="exact"/>
              <w:ind w:firstLine="0"/>
              <w:jc w:val="right"/>
            </w:pPr>
            <w:r>
              <w:rPr>
                <w:rFonts w:eastAsia="Times New Roman" w:cs="Consolas"/>
                <w:color w:val="7F807F"/>
                <w:szCs w:val="24"/>
              </w:rPr>
              <w:t>187</w:t>
            </w:r>
          </w:p>
        </w:tc>
        <w:tc>
          <w:tcPr>
            <w:tcW w:w="9000" w:type="dxa"/>
            <w:tcMar>
              <w:top w:w="0" w:type="dxa"/>
              <w:left w:w="75" w:type="dxa"/>
              <w:bottom w:w="0" w:type="dxa"/>
              <w:right w:w="0" w:type="dxa"/>
            </w:tcMar>
          </w:tcPr>
          <w:p w14:paraId="261E2295" w14:textId="77777777" w:rsidR="00DA4077" w:rsidRDefault="00000000">
            <w:pPr>
              <w:snapToGrid w:val="0"/>
              <w:spacing w:line="386" w:lineRule="exact"/>
              <w:ind w:left="400" w:hanging="400"/>
              <w:jc w:val="left"/>
            </w:pPr>
            <w:r>
              <w:rPr>
                <w:rFonts w:ascii="Consolas" w:eastAsia="微软雅黑" w:hAnsi="Consolas" w:cs="Consolas"/>
                <w:szCs w:val="24"/>
              </w:rPr>
              <w:t xml:space="preserve">    near = [row </w:t>
            </w:r>
            <w:r>
              <w:rPr>
                <w:rFonts w:ascii="Consolas" w:eastAsia="微软雅黑" w:hAnsi="Consolas" w:cs="Consolas"/>
                <w:color w:val="006EB8"/>
                <w:szCs w:val="24"/>
              </w:rPr>
              <w:t>for</w:t>
            </w:r>
            <w:r>
              <w:rPr>
                <w:rFonts w:ascii="Consolas" w:eastAsia="微软雅黑" w:hAnsi="Consolas" w:cs="Consolas"/>
                <w:szCs w:val="24"/>
              </w:rPr>
              <w:t xml:space="preserve"> row </w:t>
            </w:r>
            <w:r>
              <w:rPr>
                <w:rFonts w:ascii="Consolas" w:eastAsia="微软雅黑" w:hAnsi="Consolas" w:cs="Consolas"/>
                <w:color w:val="006EB8"/>
                <w:szCs w:val="24"/>
              </w:rPr>
              <w:t>in</w:t>
            </w:r>
            <w:r>
              <w:rPr>
                <w:rFonts w:ascii="Consolas" w:eastAsia="微软雅黑" w:hAnsi="Consolas" w:cs="Consolas"/>
                <w:szCs w:val="24"/>
              </w:rPr>
              <w:t xml:space="preserve"> candidates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row[</w:t>
            </w:r>
            <w:proofErr w:type="gramEnd"/>
            <w:r>
              <w:rPr>
                <w:rFonts w:ascii="Consolas" w:eastAsia="微软雅黑" w:hAnsi="Consolas" w:cs="Consolas"/>
                <w:szCs w:val="24"/>
              </w:rPr>
              <w:t xml:space="preserve">0] &lt;= </w:t>
            </w:r>
            <w:proofErr w:type="gramStart"/>
            <w:r>
              <w:rPr>
                <w:rFonts w:ascii="Consolas" w:eastAsia="微软雅黑" w:hAnsi="Consolas" w:cs="Consolas"/>
                <w:szCs w:val="24"/>
              </w:rPr>
              <w:t>best[</w:t>
            </w:r>
            <w:proofErr w:type="gramEnd"/>
            <w:r>
              <w:rPr>
                <w:rFonts w:ascii="Consolas" w:eastAsia="微软雅黑" w:hAnsi="Consolas" w:cs="Consolas"/>
                <w:szCs w:val="24"/>
              </w:rPr>
              <w:t>0] * 1.01]</w:t>
            </w:r>
          </w:p>
        </w:tc>
        <w:tc>
          <w:tcPr>
            <w:tcW w:w="80" w:type="dxa"/>
            <w:shd w:val="clear" w:color="auto" w:fill="CED4F4"/>
            <w:tcMar>
              <w:top w:w="0" w:type="dxa"/>
              <w:left w:w="0" w:type="dxa"/>
              <w:bottom w:w="0" w:type="dxa"/>
              <w:right w:w="0" w:type="dxa"/>
            </w:tcMar>
          </w:tcPr>
          <w:p w14:paraId="6D217AEE" w14:textId="77777777" w:rsidR="00DA4077" w:rsidRDefault="00DA4077">
            <w:pPr>
              <w:snapToGrid w:val="0"/>
              <w:spacing w:line="20" w:lineRule="exact"/>
              <w:ind w:firstLine="0"/>
            </w:pPr>
          </w:p>
        </w:tc>
      </w:tr>
      <w:tr w:rsidR="00DA4077" w14:paraId="324F7BE1" w14:textId="77777777">
        <w:trPr>
          <w:cantSplit/>
        </w:trPr>
        <w:tc>
          <w:tcPr>
            <w:tcW w:w="540" w:type="dxa"/>
            <w:tcMar>
              <w:top w:w="0" w:type="dxa"/>
              <w:left w:w="0" w:type="dxa"/>
              <w:bottom w:w="0" w:type="dxa"/>
              <w:right w:w="100" w:type="dxa"/>
            </w:tcMar>
          </w:tcPr>
          <w:p w14:paraId="1CB66D9F" w14:textId="77777777" w:rsidR="00DA4077" w:rsidRDefault="00000000">
            <w:pPr>
              <w:snapToGrid w:val="0"/>
              <w:spacing w:line="386" w:lineRule="exact"/>
              <w:ind w:firstLine="0"/>
              <w:jc w:val="right"/>
            </w:pPr>
            <w:r>
              <w:rPr>
                <w:rFonts w:eastAsia="Times New Roman" w:cs="Consolas"/>
                <w:color w:val="7F807F"/>
                <w:szCs w:val="24"/>
              </w:rPr>
              <w:t>188</w:t>
            </w:r>
          </w:p>
        </w:tc>
        <w:tc>
          <w:tcPr>
            <w:tcW w:w="9000" w:type="dxa"/>
            <w:tcMar>
              <w:top w:w="0" w:type="dxa"/>
              <w:left w:w="75" w:type="dxa"/>
              <w:bottom w:w="0" w:type="dxa"/>
              <w:right w:w="0" w:type="dxa"/>
            </w:tcMar>
          </w:tcPr>
          <w:p w14:paraId="1D98202A" w14:textId="77777777" w:rsidR="00DA4077" w:rsidRDefault="00000000">
            <w:pPr>
              <w:snapToGrid w:val="0"/>
              <w:spacing w:line="386" w:lineRule="exact"/>
              <w:ind w:left="400" w:hanging="400"/>
              <w:jc w:val="left"/>
            </w:pPr>
            <w:r>
              <w:rPr>
                <w:rFonts w:ascii="Consolas" w:eastAsia="微软雅黑" w:hAnsi="Consolas" w:cs="Consolas"/>
                <w:szCs w:val="24"/>
              </w:rPr>
              <w:t xml:space="preserve">    chosen = </w:t>
            </w:r>
            <w:proofErr w:type="gramStart"/>
            <w:r>
              <w:rPr>
                <w:rFonts w:ascii="Consolas" w:eastAsia="微软雅黑" w:hAnsi="Consolas" w:cs="Consolas"/>
                <w:szCs w:val="24"/>
              </w:rPr>
              <w:t>min(</w:t>
            </w:r>
            <w:proofErr w:type="gramEnd"/>
            <w:r>
              <w:rPr>
                <w:rFonts w:ascii="Consolas" w:eastAsia="微软雅黑" w:hAnsi="Consolas" w:cs="Consolas"/>
                <w:szCs w:val="24"/>
              </w:rPr>
              <w:t>near, key=</w:t>
            </w:r>
            <w:r>
              <w:rPr>
                <w:rFonts w:ascii="Consolas" w:eastAsia="微软雅黑" w:hAnsi="Consolas" w:cs="Consolas"/>
                <w:color w:val="006EB8"/>
                <w:szCs w:val="24"/>
              </w:rPr>
              <w:t>lambda</w:t>
            </w:r>
            <w:r>
              <w:rPr>
                <w:rFonts w:ascii="Consolas" w:eastAsia="微软雅黑" w:hAnsi="Consolas" w:cs="Consolas"/>
                <w:szCs w:val="24"/>
              </w:rPr>
              <w:t xml:space="preserve"> row: (</w:t>
            </w:r>
            <w:proofErr w:type="gramStart"/>
            <w:r>
              <w:rPr>
                <w:rFonts w:ascii="Consolas" w:eastAsia="微软雅黑" w:hAnsi="Consolas" w:cs="Consolas"/>
                <w:szCs w:val="24"/>
              </w:rPr>
              <w:t>row[</w:t>
            </w:r>
            <w:proofErr w:type="gramEnd"/>
            <w:r>
              <w:rPr>
                <w:rFonts w:ascii="Consolas" w:eastAsia="微软雅黑" w:hAnsi="Consolas" w:cs="Consolas"/>
                <w:szCs w:val="24"/>
              </w:rPr>
              <w:t xml:space="preserve">2], </w:t>
            </w:r>
            <w:proofErr w:type="gramStart"/>
            <w:r>
              <w:rPr>
                <w:rFonts w:ascii="Consolas" w:eastAsia="微软雅黑" w:hAnsi="Consolas" w:cs="Consolas"/>
                <w:szCs w:val="24"/>
              </w:rPr>
              <w:t>row[</w:t>
            </w:r>
            <w:proofErr w:type="gramEnd"/>
            <w:r>
              <w:rPr>
                <w:rFonts w:ascii="Consolas" w:eastAsia="微软雅黑" w:hAnsi="Consolas" w:cs="Consolas"/>
                <w:szCs w:val="24"/>
              </w:rPr>
              <w:t xml:space="preserve">0], </w:t>
            </w:r>
            <w:proofErr w:type="gramStart"/>
            <w:r>
              <w:rPr>
                <w:rFonts w:ascii="Consolas" w:eastAsia="微软雅黑" w:hAnsi="Consolas" w:cs="Consolas"/>
                <w:szCs w:val="24"/>
              </w:rPr>
              <w:t>row[</w:t>
            </w:r>
            <w:proofErr w:type="gramEnd"/>
            <w:r>
              <w:rPr>
                <w:rFonts w:ascii="Consolas" w:eastAsia="微软雅黑" w:hAnsi="Consolas" w:cs="Consolas"/>
                <w:szCs w:val="24"/>
              </w:rPr>
              <w:t>1]))</w:t>
            </w:r>
          </w:p>
        </w:tc>
        <w:tc>
          <w:tcPr>
            <w:tcW w:w="80" w:type="dxa"/>
            <w:shd w:val="clear" w:color="auto" w:fill="CED4F4"/>
            <w:tcMar>
              <w:top w:w="0" w:type="dxa"/>
              <w:left w:w="0" w:type="dxa"/>
              <w:bottom w:w="0" w:type="dxa"/>
              <w:right w:w="0" w:type="dxa"/>
            </w:tcMar>
          </w:tcPr>
          <w:p w14:paraId="7016B5F5" w14:textId="77777777" w:rsidR="00DA4077" w:rsidRDefault="00DA4077">
            <w:pPr>
              <w:snapToGrid w:val="0"/>
              <w:spacing w:line="20" w:lineRule="exact"/>
              <w:ind w:firstLine="0"/>
            </w:pPr>
          </w:p>
        </w:tc>
      </w:tr>
      <w:tr w:rsidR="00DA4077" w14:paraId="0A7BFE0D" w14:textId="77777777">
        <w:trPr>
          <w:cantSplit/>
        </w:trPr>
        <w:tc>
          <w:tcPr>
            <w:tcW w:w="540" w:type="dxa"/>
            <w:tcMar>
              <w:top w:w="0" w:type="dxa"/>
              <w:left w:w="0" w:type="dxa"/>
              <w:bottom w:w="0" w:type="dxa"/>
              <w:right w:w="100" w:type="dxa"/>
            </w:tcMar>
          </w:tcPr>
          <w:p w14:paraId="2E503497" w14:textId="77777777" w:rsidR="00DA4077" w:rsidRDefault="00000000">
            <w:pPr>
              <w:snapToGrid w:val="0"/>
              <w:spacing w:line="386" w:lineRule="exact"/>
              <w:ind w:firstLine="0"/>
              <w:jc w:val="right"/>
            </w:pPr>
            <w:r>
              <w:rPr>
                <w:rFonts w:eastAsia="Times New Roman" w:cs="Consolas"/>
                <w:color w:val="7F807F"/>
                <w:szCs w:val="24"/>
              </w:rPr>
              <w:t>189</w:t>
            </w:r>
          </w:p>
        </w:tc>
        <w:tc>
          <w:tcPr>
            <w:tcW w:w="9000" w:type="dxa"/>
            <w:tcMar>
              <w:top w:w="0" w:type="dxa"/>
              <w:left w:w="75" w:type="dxa"/>
              <w:bottom w:w="0" w:type="dxa"/>
              <w:right w:w="0" w:type="dxa"/>
            </w:tcMar>
          </w:tcPr>
          <w:p w14:paraId="55FE542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ForecastChoice(</w:t>
            </w:r>
            <w:proofErr w:type="gramStart"/>
            <w:r>
              <w:rPr>
                <w:rFonts w:ascii="Consolas" w:eastAsia="微软雅黑" w:hAnsi="Consolas" w:cs="Consolas"/>
                <w:szCs w:val="24"/>
              </w:rPr>
              <w:t>chosen[</w:t>
            </w:r>
            <w:proofErr w:type="gramEnd"/>
            <w:r>
              <w:rPr>
                <w:rFonts w:ascii="Consolas" w:eastAsia="微软雅黑" w:hAnsi="Consolas" w:cs="Consolas"/>
                <w:szCs w:val="24"/>
              </w:rPr>
              <w:t xml:space="preserve">3], </w:t>
            </w:r>
            <w:proofErr w:type="gramStart"/>
            <w:r>
              <w:rPr>
                <w:rFonts w:ascii="Consolas" w:eastAsia="微软雅黑" w:hAnsi="Consolas" w:cs="Consolas"/>
                <w:szCs w:val="24"/>
              </w:rPr>
              <w:t>chosen[</w:t>
            </w:r>
            <w:proofErr w:type="gramEnd"/>
            <w:r>
              <w:rPr>
                <w:rFonts w:ascii="Consolas" w:eastAsia="微软雅黑" w:hAnsi="Consolas" w:cs="Consolas"/>
                <w:szCs w:val="24"/>
              </w:rPr>
              <w:t xml:space="preserve">4], </w:t>
            </w:r>
            <w:proofErr w:type="gramStart"/>
            <w:r>
              <w:rPr>
                <w:rFonts w:ascii="Consolas" w:eastAsia="微软雅黑" w:hAnsi="Consolas" w:cs="Consolas"/>
                <w:szCs w:val="24"/>
              </w:rPr>
              <w:t>chosen[</w:t>
            </w:r>
            <w:proofErr w:type="gramEnd"/>
            <w:r>
              <w:rPr>
                <w:rFonts w:ascii="Consolas" w:eastAsia="微软雅黑" w:hAnsi="Consolas" w:cs="Consolas"/>
                <w:szCs w:val="24"/>
              </w:rPr>
              <w:t xml:space="preserve">0], </w:t>
            </w:r>
            <w:proofErr w:type="gramStart"/>
            <w:r>
              <w:rPr>
                <w:rFonts w:ascii="Consolas" w:eastAsia="微软雅黑" w:hAnsi="Consolas" w:cs="Consolas"/>
                <w:szCs w:val="24"/>
              </w:rPr>
              <w:t>chosen[</w:t>
            </w:r>
            <w:proofErr w:type="gramEnd"/>
            <w:r>
              <w:rPr>
                <w:rFonts w:ascii="Consolas" w:eastAsia="微软雅黑" w:hAnsi="Consolas" w:cs="Consolas"/>
                <w:szCs w:val="24"/>
              </w:rPr>
              <w:t>1], len(val_days))</w:t>
            </w:r>
          </w:p>
        </w:tc>
        <w:tc>
          <w:tcPr>
            <w:tcW w:w="80" w:type="dxa"/>
            <w:shd w:val="clear" w:color="auto" w:fill="CED4F4"/>
            <w:tcMar>
              <w:top w:w="0" w:type="dxa"/>
              <w:left w:w="0" w:type="dxa"/>
              <w:bottom w:w="0" w:type="dxa"/>
              <w:right w:w="0" w:type="dxa"/>
            </w:tcMar>
          </w:tcPr>
          <w:p w14:paraId="18EE5693" w14:textId="77777777" w:rsidR="00DA4077" w:rsidRDefault="00DA4077">
            <w:pPr>
              <w:snapToGrid w:val="0"/>
              <w:spacing w:line="20" w:lineRule="exact"/>
              <w:ind w:firstLine="0"/>
            </w:pPr>
          </w:p>
        </w:tc>
      </w:tr>
      <w:tr w:rsidR="00DA4077" w14:paraId="7EA711D9" w14:textId="77777777">
        <w:trPr>
          <w:cantSplit/>
        </w:trPr>
        <w:tc>
          <w:tcPr>
            <w:tcW w:w="540" w:type="dxa"/>
            <w:tcMar>
              <w:top w:w="0" w:type="dxa"/>
              <w:left w:w="0" w:type="dxa"/>
              <w:bottom w:w="0" w:type="dxa"/>
              <w:right w:w="100" w:type="dxa"/>
            </w:tcMar>
          </w:tcPr>
          <w:p w14:paraId="51CDF87C"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65C29CFD"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760D7DFC" w14:textId="77777777" w:rsidR="00DA4077" w:rsidRDefault="00DA4077">
            <w:pPr>
              <w:snapToGrid w:val="0"/>
              <w:spacing w:line="20" w:lineRule="exact"/>
              <w:ind w:firstLine="0"/>
            </w:pPr>
          </w:p>
        </w:tc>
      </w:tr>
      <w:tr w:rsidR="00DA4077" w14:paraId="64897BDE" w14:textId="77777777">
        <w:trPr>
          <w:cantSplit/>
        </w:trPr>
        <w:tc>
          <w:tcPr>
            <w:tcW w:w="540" w:type="dxa"/>
            <w:tcMar>
              <w:top w:w="0" w:type="dxa"/>
              <w:left w:w="0" w:type="dxa"/>
              <w:bottom w:w="0" w:type="dxa"/>
              <w:right w:w="100" w:type="dxa"/>
            </w:tcMar>
          </w:tcPr>
          <w:p w14:paraId="6A64A1D9" w14:textId="77777777" w:rsidR="00DA4077" w:rsidRDefault="00000000">
            <w:pPr>
              <w:snapToGrid w:val="0"/>
              <w:spacing w:line="386" w:lineRule="exact"/>
              <w:ind w:firstLine="0"/>
              <w:jc w:val="right"/>
            </w:pPr>
            <w:r>
              <w:rPr>
                <w:rFonts w:eastAsia="Times New Roman" w:cs="Consolas"/>
                <w:color w:val="7F807F"/>
                <w:szCs w:val="24"/>
              </w:rPr>
              <w:t>252</w:t>
            </w:r>
          </w:p>
        </w:tc>
        <w:tc>
          <w:tcPr>
            <w:tcW w:w="9000" w:type="dxa"/>
            <w:tcMar>
              <w:top w:w="0" w:type="dxa"/>
              <w:left w:w="75" w:type="dxa"/>
              <w:bottom w:w="0" w:type="dxa"/>
              <w:right w:w="0" w:type="dxa"/>
            </w:tcMar>
          </w:tcPr>
          <w:p w14:paraId="31A1F0F4"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residual_</w:t>
            </w:r>
            <w:proofErr w:type="gramStart"/>
            <w:r>
              <w:rPr>
                <w:rFonts w:ascii="Consolas" w:eastAsia="微软雅黑" w:hAnsi="Consolas" w:cs="Consolas"/>
                <w:szCs w:val="24"/>
              </w:rPr>
              <w:t>scenarios(</w:t>
            </w:r>
            <w:proofErr w:type="gramEnd"/>
          </w:p>
        </w:tc>
        <w:tc>
          <w:tcPr>
            <w:tcW w:w="80" w:type="dxa"/>
            <w:shd w:val="clear" w:color="auto" w:fill="CED4F4"/>
            <w:tcMar>
              <w:top w:w="0" w:type="dxa"/>
              <w:left w:w="0" w:type="dxa"/>
              <w:bottom w:w="0" w:type="dxa"/>
              <w:right w:w="0" w:type="dxa"/>
            </w:tcMar>
          </w:tcPr>
          <w:p w14:paraId="2CA5826E" w14:textId="77777777" w:rsidR="00DA4077" w:rsidRDefault="00DA4077">
            <w:pPr>
              <w:snapToGrid w:val="0"/>
              <w:spacing w:line="20" w:lineRule="exact"/>
              <w:ind w:firstLine="0"/>
            </w:pPr>
          </w:p>
        </w:tc>
      </w:tr>
      <w:tr w:rsidR="00DA4077" w14:paraId="427E67E9" w14:textId="77777777">
        <w:trPr>
          <w:cantSplit/>
        </w:trPr>
        <w:tc>
          <w:tcPr>
            <w:tcW w:w="540" w:type="dxa"/>
            <w:tcMar>
              <w:top w:w="0" w:type="dxa"/>
              <w:left w:w="0" w:type="dxa"/>
              <w:bottom w:w="0" w:type="dxa"/>
              <w:right w:w="100" w:type="dxa"/>
            </w:tcMar>
          </w:tcPr>
          <w:p w14:paraId="0961DF8D" w14:textId="77777777" w:rsidR="00DA4077" w:rsidRDefault="00000000">
            <w:pPr>
              <w:snapToGrid w:val="0"/>
              <w:spacing w:line="386" w:lineRule="exact"/>
              <w:ind w:firstLine="0"/>
              <w:jc w:val="right"/>
            </w:pPr>
            <w:r>
              <w:rPr>
                <w:rFonts w:eastAsia="Times New Roman" w:cs="Consolas"/>
                <w:color w:val="7F807F"/>
                <w:szCs w:val="24"/>
              </w:rPr>
              <w:t>253</w:t>
            </w:r>
          </w:p>
        </w:tc>
        <w:tc>
          <w:tcPr>
            <w:tcW w:w="9000" w:type="dxa"/>
            <w:tcMar>
              <w:top w:w="0" w:type="dxa"/>
              <w:left w:w="75" w:type="dxa"/>
              <w:bottom w:w="0" w:type="dxa"/>
              <w:right w:w="0" w:type="dxa"/>
            </w:tcMar>
          </w:tcPr>
          <w:p w14:paraId="0AC9C6EB" w14:textId="77777777" w:rsidR="00DA4077" w:rsidRDefault="00000000">
            <w:pPr>
              <w:snapToGrid w:val="0"/>
              <w:spacing w:line="386" w:lineRule="exact"/>
              <w:ind w:left="400" w:hanging="400"/>
              <w:jc w:val="left"/>
            </w:pPr>
            <w:r>
              <w:rPr>
                <w:rFonts w:ascii="Consolas" w:eastAsia="微软雅黑" w:hAnsi="Consolas" w:cs="Consolas"/>
                <w:szCs w:val="24"/>
              </w:rPr>
              <w:t xml:space="preserve">    point: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9E0DCAA" w14:textId="77777777" w:rsidR="00DA4077" w:rsidRDefault="00DA4077">
            <w:pPr>
              <w:snapToGrid w:val="0"/>
              <w:spacing w:line="20" w:lineRule="exact"/>
              <w:ind w:firstLine="0"/>
            </w:pPr>
          </w:p>
        </w:tc>
      </w:tr>
      <w:tr w:rsidR="00DA4077" w14:paraId="3DEDB668" w14:textId="77777777">
        <w:trPr>
          <w:cantSplit/>
        </w:trPr>
        <w:tc>
          <w:tcPr>
            <w:tcW w:w="540" w:type="dxa"/>
            <w:tcMar>
              <w:top w:w="0" w:type="dxa"/>
              <w:left w:w="0" w:type="dxa"/>
              <w:bottom w:w="0" w:type="dxa"/>
              <w:right w:w="100" w:type="dxa"/>
            </w:tcMar>
          </w:tcPr>
          <w:p w14:paraId="06651CC1" w14:textId="77777777" w:rsidR="00DA4077" w:rsidRDefault="00000000">
            <w:pPr>
              <w:snapToGrid w:val="0"/>
              <w:spacing w:line="386" w:lineRule="exact"/>
              <w:ind w:firstLine="0"/>
              <w:jc w:val="right"/>
            </w:pPr>
            <w:r>
              <w:rPr>
                <w:rFonts w:eastAsia="Times New Roman" w:cs="Consolas"/>
                <w:color w:val="7F807F"/>
                <w:szCs w:val="24"/>
              </w:rPr>
              <w:t>254</w:t>
            </w:r>
          </w:p>
        </w:tc>
        <w:tc>
          <w:tcPr>
            <w:tcW w:w="9000" w:type="dxa"/>
            <w:tcMar>
              <w:top w:w="0" w:type="dxa"/>
              <w:left w:w="75" w:type="dxa"/>
              <w:bottom w:w="0" w:type="dxa"/>
              <w:right w:w="0" w:type="dxa"/>
            </w:tcMar>
          </w:tcPr>
          <w:p w14:paraId="700CDA0C" w14:textId="77777777" w:rsidR="00DA4077" w:rsidRDefault="00000000">
            <w:pPr>
              <w:snapToGrid w:val="0"/>
              <w:spacing w:line="386" w:lineRule="exact"/>
              <w:ind w:left="400" w:hanging="400"/>
              <w:jc w:val="left"/>
            </w:pPr>
            <w:r>
              <w:rPr>
                <w:rFonts w:ascii="Consolas" w:eastAsia="微软雅黑" w:hAnsi="Consolas" w:cs="Consolas"/>
                <w:szCs w:val="24"/>
              </w:rPr>
              <w:t xml:space="preserve">    residuals: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815F891" w14:textId="77777777" w:rsidR="00DA4077" w:rsidRDefault="00DA4077">
            <w:pPr>
              <w:snapToGrid w:val="0"/>
              <w:spacing w:line="20" w:lineRule="exact"/>
              <w:ind w:firstLine="0"/>
            </w:pPr>
          </w:p>
        </w:tc>
      </w:tr>
      <w:tr w:rsidR="00DA4077" w14:paraId="6D364F2B" w14:textId="77777777">
        <w:trPr>
          <w:cantSplit/>
        </w:trPr>
        <w:tc>
          <w:tcPr>
            <w:tcW w:w="540" w:type="dxa"/>
            <w:tcMar>
              <w:top w:w="0" w:type="dxa"/>
              <w:left w:w="0" w:type="dxa"/>
              <w:bottom w:w="0" w:type="dxa"/>
              <w:right w:w="100" w:type="dxa"/>
            </w:tcMar>
          </w:tcPr>
          <w:p w14:paraId="637B848D" w14:textId="77777777" w:rsidR="00DA4077" w:rsidRDefault="00000000">
            <w:pPr>
              <w:snapToGrid w:val="0"/>
              <w:spacing w:line="386" w:lineRule="exact"/>
              <w:ind w:firstLine="0"/>
              <w:jc w:val="right"/>
            </w:pPr>
            <w:r>
              <w:rPr>
                <w:rFonts w:eastAsia="Times New Roman" w:cs="Consolas"/>
                <w:color w:val="7F807F"/>
                <w:szCs w:val="24"/>
              </w:rPr>
              <w:t>255</w:t>
            </w:r>
          </w:p>
        </w:tc>
        <w:tc>
          <w:tcPr>
            <w:tcW w:w="9000" w:type="dxa"/>
            <w:tcMar>
              <w:top w:w="0" w:type="dxa"/>
              <w:left w:w="75" w:type="dxa"/>
              <w:bottom w:w="0" w:type="dxa"/>
              <w:right w:w="0" w:type="dxa"/>
            </w:tcMar>
          </w:tcPr>
          <w:p w14:paraId="14990E1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4EBE14F1" w14:textId="77777777" w:rsidR="00DA4077" w:rsidRDefault="00DA4077">
            <w:pPr>
              <w:snapToGrid w:val="0"/>
              <w:spacing w:line="20" w:lineRule="exact"/>
              <w:ind w:firstLine="0"/>
            </w:pPr>
          </w:p>
        </w:tc>
      </w:tr>
      <w:tr w:rsidR="00DA4077" w14:paraId="4C6AF489" w14:textId="77777777">
        <w:trPr>
          <w:cantSplit/>
        </w:trPr>
        <w:tc>
          <w:tcPr>
            <w:tcW w:w="540" w:type="dxa"/>
            <w:tcMar>
              <w:top w:w="0" w:type="dxa"/>
              <w:left w:w="0" w:type="dxa"/>
              <w:bottom w:w="0" w:type="dxa"/>
              <w:right w:w="100" w:type="dxa"/>
            </w:tcMar>
          </w:tcPr>
          <w:p w14:paraId="57881ADB" w14:textId="77777777" w:rsidR="00DA4077" w:rsidRDefault="00000000">
            <w:pPr>
              <w:snapToGrid w:val="0"/>
              <w:spacing w:line="386" w:lineRule="exact"/>
              <w:ind w:firstLine="0"/>
              <w:jc w:val="right"/>
            </w:pPr>
            <w:r>
              <w:rPr>
                <w:rFonts w:eastAsia="Times New Roman" w:cs="Consolas"/>
                <w:color w:val="7F807F"/>
                <w:szCs w:val="24"/>
              </w:rPr>
              <w:t>256</w:t>
            </w:r>
          </w:p>
        </w:tc>
        <w:tc>
          <w:tcPr>
            <w:tcW w:w="9000" w:type="dxa"/>
            <w:tcMar>
              <w:top w:w="0" w:type="dxa"/>
              <w:left w:w="75" w:type="dxa"/>
              <w:bottom w:w="0" w:type="dxa"/>
              <w:right w:w="0" w:type="dxa"/>
            </w:tcMar>
          </w:tcPr>
          <w:p w14:paraId="1B7B35AD" w14:textId="77777777" w:rsidR="00DA4077" w:rsidRDefault="00000000">
            <w:pPr>
              <w:snapToGrid w:val="0"/>
              <w:spacing w:line="386" w:lineRule="exact"/>
              <w:ind w:left="400" w:hanging="400"/>
              <w:jc w:val="left"/>
            </w:pPr>
            <w:r>
              <w:rPr>
                <w:rFonts w:ascii="Consolas" w:eastAsia="微软雅黑" w:hAnsi="Consolas" w:cs="Consolas"/>
                <w:szCs w:val="24"/>
              </w:rPr>
              <w:t xml:space="preserve">    scenario_count: int | </w:t>
            </w:r>
            <w:r>
              <w:rPr>
                <w:rFonts w:ascii="Consolas" w:eastAsia="微软雅黑" w:hAnsi="Consolas" w:cs="Consolas"/>
                <w:color w:val="006EB8"/>
                <w:szCs w:val="24"/>
              </w:rPr>
              <w:t>None</w:t>
            </w:r>
            <w:r>
              <w:rPr>
                <w:rFonts w:ascii="Consolas" w:eastAsia="微软雅黑" w:hAnsi="Consolas" w:cs="Consolas"/>
                <w:szCs w:val="24"/>
              </w:rPr>
              <w:t xml:space="preserve"> =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0C6F9D3" w14:textId="77777777" w:rsidR="00DA4077" w:rsidRDefault="00DA4077">
            <w:pPr>
              <w:snapToGrid w:val="0"/>
              <w:spacing w:line="20" w:lineRule="exact"/>
              <w:ind w:firstLine="0"/>
            </w:pPr>
          </w:p>
        </w:tc>
      </w:tr>
      <w:tr w:rsidR="00DA4077" w14:paraId="36FCF967" w14:textId="77777777">
        <w:trPr>
          <w:cantSplit/>
        </w:trPr>
        <w:tc>
          <w:tcPr>
            <w:tcW w:w="540" w:type="dxa"/>
            <w:tcMar>
              <w:top w:w="0" w:type="dxa"/>
              <w:left w:w="0" w:type="dxa"/>
              <w:bottom w:w="0" w:type="dxa"/>
              <w:right w:w="100" w:type="dxa"/>
            </w:tcMar>
          </w:tcPr>
          <w:p w14:paraId="3E34004A" w14:textId="77777777" w:rsidR="00DA4077" w:rsidRDefault="00000000">
            <w:pPr>
              <w:snapToGrid w:val="0"/>
              <w:spacing w:line="386" w:lineRule="exact"/>
              <w:ind w:firstLine="0"/>
              <w:jc w:val="right"/>
            </w:pPr>
            <w:r>
              <w:rPr>
                <w:rFonts w:eastAsia="Times New Roman" w:cs="Consolas"/>
                <w:color w:val="7F807F"/>
                <w:szCs w:val="24"/>
              </w:rPr>
              <w:t>257</w:t>
            </w:r>
          </w:p>
        </w:tc>
        <w:tc>
          <w:tcPr>
            <w:tcW w:w="9000" w:type="dxa"/>
            <w:tcMar>
              <w:top w:w="0" w:type="dxa"/>
              <w:left w:w="75" w:type="dxa"/>
              <w:bottom w:w="0" w:type="dxa"/>
              <w:right w:w="0" w:type="dxa"/>
            </w:tcMar>
          </w:tcPr>
          <w:p w14:paraId="6BFBEC86" w14:textId="77777777" w:rsidR="00DA4077" w:rsidRDefault="00000000">
            <w:pPr>
              <w:snapToGrid w:val="0"/>
              <w:spacing w:line="386" w:lineRule="exact"/>
              <w:ind w:left="400" w:hanging="400"/>
              <w:jc w:val="left"/>
            </w:pPr>
            <w:r>
              <w:rPr>
                <w:rFonts w:ascii="Consolas" w:eastAsia="微软雅黑" w:hAnsi="Consolas" w:cs="Consolas"/>
                <w:szCs w:val="24"/>
              </w:rPr>
              <w:t xml:space="preserve">) -&gt; </w:t>
            </w:r>
            <w:proofErr w:type="gramStart"/>
            <w:r>
              <w:rPr>
                <w:rFonts w:ascii="Consolas" w:eastAsia="微软雅黑" w:hAnsi="Consolas" w:cs="Consolas"/>
                <w:szCs w:val="24"/>
              </w:rPr>
              <w:t>tuple[np.ndarray</w:t>
            </w:r>
            <w:proofErr w:type="gramEnd"/>
            <w:r>
              <w:rPr>
                <w:rFonts w:ascii="Consolas" w:eastAsia="微软雅黑" w:hAnsi="Consolas" w:cs="Consolas"/>
                <w:szCs w:val="24"/>
              </w:rPr>
              <w:t xml:space="preserve">, </w:t>
            </w:r>
            <w:proofErr w:type="gramStart"/>
            <w:r>
              <w:rPr>
                <w:rFonts w:ascii="Consolas" w:eastAsia="微软雅黑" w:hAnsi="Consolas" w:cs="Consolas"/>
                <w:szCs w:val="24"/>
              </w:rPr>
              <w:t>np.ndarray</w:t>
            </w:r>
            <w:proofErr w:type="gramEnd"/>
            <w:r>
              <w:rPr>
                <w:rFonts w:ascii="Consolas" w:eastAsia="微软雅黑" w:hAnsi="Consolas" w:cs="Consolas"/>
                <w:szCs w:val="24"/>
              </w:rPr>
              <w:t xml:space="preserve">,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AADC21F" w14:textId="77777777" w:rsidR="00DA4077" w:rsidRDefault="00DA4077">
            <w:pPr>
              <w:snapToGrid w:val="0"/>
              <w:spacing w:line="20" w:lineRule="exact"/>
              <w:ind w:firstLine="0"/>
            </w:pPr>
          </w:p>
        </w:tc>
      </w:tr>
      <w:tr w:rsidR="00DA4077" w14:paraId="07D88067" w14:textId="77777777">
        <w:trPr>
          <w:cantSplit/>
        </w:trPr>
        <w:tc>
          <w:tcPr>
            <w:tcW w:w="540" w:type="dxa"/>
            <w:tcMar>
              <w:top w:w="0" w:type="dxa"/>
              <w:left w:w="0" w:type="dxa"/>
              <w:bottom w:w="0" w:type="dxa"/>
              <w:right w:w="100" w:type="dxa"/>
            </w:tcMar>
          </w:tcPr>
          <w:p w14:paraId="21F8AB9A" w14:textId="77777777" w:rsidR="00DA4077" w:rsidRDefault="00000000">
            <w:pPr>
              <w:snapToGrid w:val="0"/>
              <w:spacing w:line="386" w:lineRule="exact"/>
              <w:ind w:firstLine="0"/>
              <w:jc w:val="right"/>
            </w:pPr>
            <w:r>
              <w:rPr>
                <w:rFonts w:eastAsia="Times New Roman" w:cs="Consolas"/>
                <w:color w:val="7F807F"/>
                <w:szCs w:val="24"/>
              </w:rPr>
              <w:t>258</w:t>
            </w:r>
          </w:p>
        </w:tc>
        <w:tc>
          <w:tcPr>
            <w:tcW w:w="9000" w:type="dxa"/>
            <w:tcMar>
              <w:top w:w="0" w:type="dxa"/>
              <w:left w:w="75" w:type="dxa"/>
              <w:bottom w:w="0" w:type="dxa"/>
              <w:right w:w="0" w:type="dxa"/>
            </w:tcMar>
          </w:tcPr>
          <w:p w14:paraId="5BDBFBD9" w14:textId="77777777" w:rsidR="00DA4077" w:rsidRDefault="00000000">
            <w:pPr>
              <w:snapToGrid w:val="0"/>
              <w:spacing w:line="386" w:lineRule="exact"/>
              <w:ind w:left="400" w:hanging="400"/>
              <w:jc w:val="left"/>
            </w:pPr>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用</w:t>
            </w:r>
            <w:proofErr w:type="gramEnd"/>
            <w:r>
              <w:rPr>
                <w:rFonts w:ascii="Consolas" w:eastAsia="微软雅黑" w:hAnsi="Consolas" w:cs="Consolas"/>
                <w:color w:val="008470"/>
                <w:szCs w:val="24"/>
                <w:lang w:eastAsia="zh-CN"/>
              </w:rPr>
              <w:t>整日残差向量作等概率分位抽样，保留</w:t>
            </w:r>
            <w:r>
              <w:rPr>
                <w:rFonts w:ascii="Consolas" w:eastAsia="微软雅黑" w:hAnsi="Consolas" w:cs="Consolas"/>
                <w:color w:val="008470"/>
                <w:szCs w:val="24"/>
                <w:lang w:eastAsia="zh-CN"/>
              </w:rPr>
              <w:t>144</w:t>
            </w:r>
            <w:r>
              <w:rPr>
                <w:rFonts w:ascii="Consolas" w:eastAsia="微软雅黑" w:hAnsi="Consolas" w:cs="Consolas"/>
                <w:color w:val="008470"/>
                <w:szCs w:val="24"/>
                <w:lang w:eastAsia="zh-CN"/>
              </w:rPr>
              <w:t>维日内相关</w:t>
            </w:r>
            <w:proofErr w:type="gramStart"/>
            <w:r>
              <w:rPr>
                <w:rFonts w:ascii="Consolas" w:eastAsia="微软雅黑" w:hAnsi="Consolas" w:cs="Consolas"/>
                <w:color w:val="008470"/>
                <w:szCs w:val="24"/>
                <w:lang w:eastAsia="zh-CN"/>
              </w:rPr>
              <w:t>性。</w:t>
            </w:r>
            <w:r>
              <w:rPr>
                <w:rFonts w:ascii="Consolas" w:eastAsia="微软雅黑" w:hAnsi="Consolas" w:cs="Consolas"/>
                <w:color w:val="008470"/>
                <w:szCs w:val="24"/>
              </w:rPr>
              <w:t>"</w:t>
            </w:r>
            <w:proofErr w:type="gramEnd"/>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2159A9EC" w14:textId="77777777" w:rsidR="00DA4077" w:rsidRDefault="00DA4077">
            <w:pPr>
              <w:snapToGrid w:val="0"/>
              <w:spacing w:line="20" w:lineRule="exact"/>
              <w:ind w:firstLine="0"/>
            </w:pPr>
          </w:p>
        </w:tc>
      </w:tr>
      <w:tr w:rsidR="00DA4077" w14:paraId="16CEF4F8" w14:textId="77777777">
        <w:trPr>
          <w:cantSplit/>
        </w:trPr>
        <w:tc>
          <w:tcPr>
            <w:tcW w:w="540" w:type="dxa"/>
            <w:tcMar>
              <w:top w:w="0" w:type="dxa"/>
              <w:left w:w="0" w:type="dxa"/>
              <w:bottom w:w="0" w:type="dxa"/>
              <w:right w:w="100" w:type="dxa"/>
            </w:tcMar>
          </w:tcPr>
          <w:p w14:paraId="17C2B5B4" w14:textId="77777777" w:rsidR="00DA4077" w:rsidRDefault="00000000">
            <w:pPr>
              <w:snapToGrid w:val="0"/>
              <w:spacing w:line="386" w:lineRule="exact"/>
              <w:ind w:firstLine="0"/>
              <w:jc w:val="right"/>
            </w:pPr>
            <w:r>
              <w:rPr>
                <w:rFonts w:eastAsia="Times New Roman" w:cs="Consolas"/>
                <w:color w:val="7F807F"/>
                <w:szCs w:val="24"/>
              </w:rPr>
              <w:t>259</w:t>
            </w:r>
          </w:p>
        </w:tc>
        <w:tc>
          <w:tcPr>
            <w:tcW w:w="9000" w:type="dxa"/>
            <w:tcMar>
              <w:top w:w="0" w:type="dxa"/>
              <w:left w:w="75" w:type="dxa"/>
              <w:bottom w:w="0" w:type="dxa"/>
              <w:right w:w="0" w:type="dxa"/>
            </w:tcMar>
          </w:tcPr>
          <w:p w14:paraId="23C17C68"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0CE563B" w14:textId="77777777" w:rsidR="00DA4077" w:rsidRDefault="00DA4077">
            <w:pPr>
              <w:snapToGrid w:val="0"/>
              <w:spacing w:line="20" w:lineRule="exact"/>
              <w:ind w:firstLine="0"/>
            </w:pPr>
          </w:p>
        </w:tc>
      </w:tr>
      <w:tr w:rsidR="00DA4077" w14:paraId="150AC0E5" w14:textId="77777777">
        <w:trPr>
          <w:cantSplit/>
        </w:trPr>
        <w:tc>
          <w:tcPr>
            <w:tcW w:w="540" w:type="dxa"/>
            <w:tcMar>
              <w:top w:w="0" w:type="dxa"/>
              <w:left w:w="0" w:type="dxa"/>
              <w:bottom w:w="0" w:type="dxa"/>
              <w:right w:w="100" w:type="dxa"/>
            </w:tcMar>
          </w:tcPr>
          <w:p w14:paraId="1C989846" w14:textId="77777777" w:rsidR="00DA4077" w:rsidRDefault="00000000">
            <w:pPr>
              <w:snapToGrid w:val="0"/>
              <w:spacing w:line="386" w:lineRule="exact"/>
              <w:ind w:firstLine="0"/>
              <w:jc w:val="right"/>
            </w:pPr>
            <w:r>
              <w:rPr>
                <w:rFonts w:eastAsia="Times New Roman" w:cs="Consolas"/>
                <w:color w:val="7F807F"/>
                <w:szCs w:val="24"/>
              </w:rPr>
              <w:t>260</w:t>
            </w:r>
          </w:p>
        </w:tc>
        <w:tc>
          <w:tcPr>
            <w:tcW w:w="9000" w:type="dxa"/>
            <w:tcMar>
              <w:top w:w="0" w:type="dxa"/>
              <w:left w:w="75" w:type="dxa"/>
              <w:bottom w:w="0" w:type="dxa"/>
              <w:right w:w="0" w:type="dxa"/>
            </w:tcMar>
          </w:tcPr>
          <w:p w14:paraId="25168887" w14:textId="77777777" w:rsidR="00DA4077" w:rsidRDefault="00000000">
            <w:pPr>
              <w:snapToGrid w:val="0"/>
              <w:spacing w:line="386" w:lineRule="exact"/>
              <w:ind w:left="400" w:hanging="400"/>
              <w:jc w:val="left"/>
            </w:pPr>
            <w:r>
              <w:rPr>
                <w:rFonts w:ascii="Consolas" w:eastAsia="微软雅黑" w:hAnsi="Consolas" w:cs="Consolas"/>
                <w:szCs w:val="24"/>
              </w:rPr>
              <w:t xml:space="preserve">    point = </w:t>
            </w:r>
            <w:proofErr w:type="gramStart"/>
            <w:r>
              <w:rPr>
                <w:rFonts w:ascii="Consolas" w:eastAsia="微软雅黑" w:hAnsi="Consolas" w:cs="Consolas"/>
                <w:szCs w:val="24"/>
              </w:rPr>
              <w:t>np.asarray</w:t>
            </w:r>
            <w:proofErr w:type="gramEnd"/>
            <w:r>
              <w:rPr>
                <w:rFonts w:ascii="Consolas" w:eastAsia="微软雅黑" w:hAnsi="Consolas" w:cs="Consolas"/>
                <w:szCs w:val="24"/>
              </w:rPr>
              <w:t>(point, dtype=float)</w:t>
            </w:r>
          </w:p>
        </w:tc>
        <w:tc>
          <w:tcPr>
            <w:tcW w:w="80" w:type="dxa"/>
            <w:shd w:val="clear" w:color="auto" w:fill="CED4F4"/>
            <w:tcMar>
              <w:top w:w="0" w:type="dxa"/>
              <w:left w:w="0" w:type="dxa"/>
              <w:bottom w:w="0" w:type="dxa"/>
              <w:right w:w="0" w:type="dxa"/>
            </w:tcMar>
          </w:tcPr>
          <w:p w14:paraId="6C806760" w14:textId="77777777" w:rsidR="00DA4077" w:rsidRDefault="00DA4077">
            <w:pPr>
              <w:snapToGrid w:val="0"/>
              <w:spacing w:line="20" w:lineRule="exact"/>
              <w:ind w:firstLine="0"/>
            </w:pPr>
          </w:p>
        </w:tc>
      </w:tr>
      <w:tr w:rsidR="00DA4077" w14:paraId="4848D849" w14:textId="77777777">
        <w:trPr>
          <w:cantSplit/>
        </w:trPr>
        <w:tc>
          <w:tcPr>
            <w:tcW w:w="540" w:type="dxa"/>
            <w:tcMar>
              <w:top w:w="0" w:type="dxa"/>
              <w:left w:w="0" w:type="dxa"/>
              <w:bottom w:w="0" w:type="dxa"/>
              <w:right w:w="100" w:type="dxa"/>
            </w:tcMar>
          </w:tcPr>
          <w:p w14:paraId="5896BDC6" w14:textId="77777777" w:rsidR="00DA4077" w:rsidRDefault="00000000">
            <w:pPr>
              <w:snapToGrid w:val="0"/>
              <w:spacing w:line="386" w:lineRule="exact"/>
              <w:ind w:firstLine="0"/>
              <w:jc w:val="right"/>
            </w:pPr>
            <w:r>
              <w:rPr>
                <w:rFonts w:eastAsia="Times New Roman" w:cs="Consolas"/>
                <w:color w:val="7F807F"/>
                <w:szCs w:val="24"/>
              </w:rPr>
              <w:t>261</w:t>
            </w:r>
          </w:p>
        </w:tc>
        <w:tc>
          <w:tcPr>
            <w:tcW w:w="9000" w:type="dxa"/>
            <w:tcMar>
              <w:top w:w="0" w:type="dxa"/>
              <w:left w:w="75" w:type="dxa"/>
              <w:bottom w:w="0" w:type="dxa"/>
              <w:right w:w="0" w:type="dxa"/>
            </w:tcMar>
          </w:tcPr>
          <w:p w14:paraId="29FB31B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residuals.size</w:t>
            </w:r>
            <w:proofErr w:type="gramEnd"/>
            <w:r>
              <w:rPr>
                <w:rFonts w:ascii="Consolas" w:eastAsia="微软雅黑" w:hAnsi="Consolas" w:cs="Consolas"/>
                <w:szCs w:val="24"/>
              </w:rPr>
              <w:t xml:space="preserve"> == 0:</w:t>
            </w:r>
          </w:p>
        </w:tc>
        <w:tc>
          <w:tcPr>
            <w:tcW w:w="80" w:type="dxa"/>
            <w:shd w:val="clear" w:color="auto" w:fill="CED4F4"/>
            <w:tcMar>
              <w:top w:w="0" w:type="dxa"/>
              <w:left w:w="0" w:type="dxa"/>
              <w:bottom w:w="0" w:type="dxa"/>
              <w:right w:w="0" w:type="dxa"/>
            </w:tcMar>
          </w:tcPr>
          <w:p w14:paraId="24AE2832" w14:textId="77777777" w:rsidR="00DA4077" w:rsidRDefault="00DA4077">
            <w:pPr>
              <w:snapToGrid w:val="0"/>
              <w:spacing w:line="20" w:lineRule="exact"/>
              <w:ind w:firstLine="0"/>
            </w:pPr>
          </w:p>
        </w:tc>
      </w:tr>
      <w:tr w:rsidR="00DA4077" w14:paraId="63DCEF81" w14:textId="77777777">
        <w:trPr>
          <w:cantSplit/>
        </w:trPr>
        <w:tc>
          <w:tcPr>
            <w:tcW w:w="540" w:type="dxa"/>
            <w:tcMar>
              <w:top w:w="0" w:type="dxa"/>
              <w:left w:w="0" w:type="dxa"/>
              <w:bottom w:w="0" w:type="dxa"/>
              <w:right w:w="100" w:type="dxa"/>
            </w:tcMar>
          </w:tcPr>
          <w:p w14:paraId="2D9E455B" w14:textId="77777777" w:rsidR="00DA4077" w:rsidRDefault="00000000">
            <w:pPr>
              <w:snapToGrid w:val="0"/>
              <w:spacing w:line="386" w:lineRule="exact"/>
              <w:ind w:firstLine="0"/>
              <w:jc w:val="right"/>
            </w:pPr>
            <w:r>
              <w:rPr>
                <w:rFonts w:eastAsia="Times New Roman" w:cs="Consolas"/>
                <w:color w:val="7F807F"/>
                <w:szCs w:val="24"/>
              </w:rPr>
              <w:t>262</w:t>
            </w:r>
          </w:p>
        </w:tc>
        <w:tc>
          <w:tcPr>
            <w:tcW w:w="9000" w:type="dxa"/>
            <w:tcMar>
              <w:top w:w="0" w:type="dxa"/>
              <w:left w:w="75" w:type="dxa"/>
              <w:bottom w:w="0" w:type="dxa"/>
              <w:right w:w="0" w:type="dxa"/>
            </w:tcMar>
          </w:tcPr>
          <w:p w14:paraId="2BD78FE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w:t>
            </w:r>
            <w:proofErr w:type="gramStart"/>
            <w:r>
              <w:rPr>
                <w:rFonts w:ascii="Consolas" w:eastAsia="微软雅黑" w:hAnsi="Consolas" w:cs="Consolas"/>
                <w:szCs w:val="24"/>
              </w:rPr>
              <w:t>point[</w:t>
            </w:r>
            <w:proofErr w:type="gramEnd"/>
            <w:r>
              <w:rPr>
                <w:rFonts w:ascii="Consolas" w:eastAsia="微软雅黑" w:hAnsi="Consolas" w:cs="Consolas"/>
                <w:color w:val="006EB8"/>
                <w:szCs w:val="24"/>
              </w:rPr>
              <w:t>None</w:t>
            </w:r>
            <w:proofErr w:type="gramStart"/>
            <w:r>
              <w:rPr>
                <w:rFonts w:ascii="Consolas" w:eastAsia="微软雅黑" w:hAnsi="Consolas" w:cs="Consolas"/>
                <w:szCs w:val="24"/>
              </w:rPr>
              <w:t>, :</w:t>
            </w:r>
            <w:proofErr w:type="gramEnd"/>
            <w:r>
              <w:rPr>
                <w:rFonts w:ascii="Consolas" w:eastAsia="微软雅黑" w:hAnsi="Consolas" w:cs="Consolas"/>
                <w:szCs w:val="24"/>
              </w:rPr>
              <w:t xml:space="preserve">], </w:t>
            </w:r>
            <w:proofErr w:type="gramStart"/>
            <w:r>
              <w:rPr>
                <w:rFonts w:ascii="Consolas" w:eastAsia="微软雅黑" w:hAnsi="Consolas" w:cs="Consolas"/>
                <w:szCs w:val="24"/>
              </w:rPr>
              <w:t>np.ones</w:t>
            </w:r>
            <w:proofErr w:type="gramEnd"/>
            <w:r>
              <w:rPr>
                <w:rFonts w:ascii="Consolas" w:eastAsia="微软雅黑" w:hAnsi="Consolas" w:cs="Consolas"/>
                <w:szCs w:val="24"/>
              </w:rPr>
              <w:t xml:space="preserve">(1), </w:t>
            </w:r>
            <w:proofErr w:type="gramStart"/>
            <w:r>
              <w:rPr>
                <w:rFonts w:ascii="Consolas" w:eastAsia="微软雅黑" w:hAnsi="Consolas" w:cs="Consolas"/>
                <w:szCs w:val="24"/>
              </w:rPr>
              <w:t>np.array</w:t>
            </w:r>
            <w:proofErr w:type="gramEnd"/>
            <w:r>
              <w:rPr>
                <w:rFonts w:ascii="Consolas" w:eastAsia="微软雅黑" w:hAnsi="Consolas" w:cs="Consolas"/>
                <w:szCs w:val="24"/>
              </w:rPr>
              <w:t>([], dtype=int)</w:t>
            </w:r>
          </w:p>
        </w:tc>
        <w:tc>
          <w:tcPr>
            <w:tcW w:w="80" w:type="dxa"/>
            <w:shd w:val="clear" w:color="auto" w:fill="CED4F4"/>
            <w:tcMar>
              <w:top w:w="0" w:type="dxa"/>
              <w:left w:w="0" w:type="dxa"/>
              <w:bottom w:w="0" w:type="dxa"/>
              <w:right w:w="0" w:type="dxa"/>
            </w:tcMar>
          </w:tcPr>
          <w:p w14:paraId="07B91EBD" w14:textId="77777777" w:rsidR="00DA4077" w:rsidRDefault="00DA4077">
            <w:pPr>
              <w:snapToGrid w:val="0"/>
              <w:spacing w:line="20" w:lineRule="exact"/>
              <w:ind w:firstLine="0"/>
            </w:pPr>
          </w:p>
        </w:tc>
      </w:tr>
      <w:tr w:rsidR="00DA4077" w14:paraId="12D907E1" w14:textId="77777777">
        <w:trPr>
          <w:cantSplit/>
        </w:trPr>
        <w:tc>
          <w:tcPr>
            <w:tcW w:w="540" w:type="dxa"/>
            <w:tcMar>
              <w:top w:w="0" w:type="dxa"/>
              <w:left w:w="0" w:type="dxa"/>
              <w:bottom w:w="0" w:type="dxa"/>
              <w:right w:w="100" w:type="dxa"/>
            </w:tcMar>
          </w:tcPr>
          <w:p w14:paraId="2DDD2692" w14:textId="77777777" w:rsidR="00DA4077" w:rsidRDefault="00000000">
            <w:pPr>
              <w:snapToGrid w:val="0"/>
              <w:spacing w:line="386" w:lineRule="exact"/>
              <w:ind w:firstLine="0"/>
              <w:jc w:val="right"/>
            </w:pPr>
            <w:r>
              <w:rPr>
                <w:rFonts w:eastAsia="Times New Roman" w:cs="Consolas"/>
                <w:color w:val="7F807F"/>
                <w:szCs w:val="24"/>
              </w:rPr>
              <w:t>263</w:t>
            </w:r>
          </w:p>
        </w:tc>
        <w:tc>
          <w:tcPr>
            <w:tcW w:w="9000" w:type="dxa"/>
            <w:tcMar>
              <w:top w:w="0" w:type="dxa"/>
              <w:left w:w="75" w:type="dxa"/>
              <w:bottom w:w="0" w:type="dxa"/>
              <w:right w:w="0" w:type="dxa"/>
            </w:tcMar>
          </w:tcPr>
          <w:p w14:paraId="181D6870" w14:textId="77777777" w:rsidR="00DA4077" w:rsidRDefault="00000000">
            <w:pPr>
              <w:snapToGrid w:val="0"/>
              <w:spacing w:line="386" w:lineRule="exact"/>
              <w:ind w:left="400" w:hanging="400"/>
              <w:jc w:val="left"/>
            </w:pPr>
            <w:r>
              <w:rPr>
                <w:rFonts w:ascii="Consolas" w:eastAsia="微软雅黑" w:hAnsi="Consolas" w:cs="Consolas"/>
                <w:szCs w:val="24"/>
              </w:rPr>
              <w:t xml:space="preserve">    residuals = </w:t>
            </w:r>
            <w:proofErr w:type="gramStart"/>
            <w:r>
              <w:rPr>
                <w:rFonts w:ascii="Consolas" w:eastAsia="微软雅黑" w:hAnsi="Consolas" w:cs="Consolas"/>
                <w:szCs w:val="24"/>
              </w:rPr>
              <w:t>np.asarray</w:t>
            </w:r>
            <w:proofErr w:type="gramEnd"/>
            <w:r>
              <w:rPr>
                <w:rFonts w:ascii="Consolas" w:eastAsia="微软雅黑" w:hAnsi="Consolas" w:cs="Consolas"/>
                <w:szCs w:val="24"/>
              </w:rPr>
              <w:t>(residuals, dtype=float)</w:t>
            </w:r>
          </w:p>
        </w:tc>
        <w:tc>
          <w:tcPr>
            <w:tcW w:w="80" w:type="dxa"/>
            <w:shd w:val="clear" w:color="auto" w:fill="CED4F4"/>
            <w:tcMar>
              <w:top w:w="0" w:type="dxa"/>
              <w:left w:w="0" w:type="dxa"/>
              <w:bottom w:w="0" w:type="dxa"/>
              <w:right w:w="0" w:type="dxa"/>
            </w:tcMar>
          </w:tcPr>
          <w:p w14:paraId="3B3C4969" w14:textId="77777777" w:rsidR="00DA4077" w:rsidRDefault="00DA4077">
            <w:pPr>
              <w:snapToGrid w:val="0"/>
              <w:spacing w:line="20" w:lineRule="exact"/>
              <w:ind w:firstLine="0"/>
            </w:pPr>
          </w:p>
        </w:tc>
      </w:tr>
      <w:tr w:rsidR="00DA4077" w14:paraId="40B83357" w14:textId="77777777">
        <w:trPr>
          <w:cantSplit/>
        </w:trPr>
        <w:tc>
          <w:tcPr>
            <w:tcW w:w="540" w:type="dxa"/>
            <w:tcMar>
              <w:top w:w="0" w:type="dxa"/>
              <w:left w:w="0" w:type="dxa"/>
              <w:bottom w:w="0" w:type="dxa"/>
              <w:right w:w="100" w:type="dxa"/>
            </w:tcMar>
          </w:tcPr>
          <w:p w14:paraId="2B100833" w14:textId="77777777" w:rsidR="00DA4077" w:rsidRDefault="00000000">
            <w:pPr>
              <w:snapToGrid w:val="0"/>
              <w:spacing w:line="386" w:lineRule="exact"/>
              <w:ind w:firstLine="0"/>
              <w:jc w:val="right"/>
            </w:pPr>
            <w:r>
              <w:rPr>
                <w:rFonts w:eastAsia="Times New Roman" w:cs="Consolas"/>
                <w:color w:val="7F807F"/>
                <w:szCs w:val="24"/>
              </w:rPr>
              <w:t>264</w:t>
            </w:r>
          </w:p>
        </w:tc>
        <w:tc>
          <w:tcPr>
            <w:tcW w:w="9000" w:type="dxa"/>
            <w:tcMar>
              <w:top w:w="0" w:type="dxa"/>
              <w:left w:w="75" w:type="dxa"/>
              <w:bottom w:w="0" w:type="dxa"/>
              <w:right w:w="0" w:type="dxa"/>
            </w:tcMar>
          </w:tcPr>
          <w:p w14:paraId="21174E9E" w14:textId="77777777" w:rsidR="00DA4077" w:rsidRDefault="00000000">
            <w:pPr>
              <w:snapToGrid w:val="0"/>
              <w:spacing w:line="386" w:lineRule="exact"/>
              <w:ind w:left="400" w:hanging="400"/>
              <w:jc w:val="left"/>
            </w:pPr>
            <w:r>
              <w:rPr>
                <w:rFonts w:ascii="Consolas" w:eastAsia="微软雅黑" w:hAnsi="Consolas" w:cs="Consolas"/>
                <w:szCs w:val="24"/>
              </w:rPr>
              <w:t xml:space="preserve">    count = scenario_count </w:t>
            </w:r>
            <w:r>
              <w:rPr>
                <w:rFonts w:ascii="Consolas" w:eastAsia="微软雅黑" w:hAnsi="Consolas" w:cs="Consolas"/>
                <w:color w:val="006EB8"/>
                <w:szCs w:val="24"/>
              </w:rPr>
              <w:t>or</w:t>
            </w:r>
            <w:r>
              <w:rPr>
                <w:rFonts w:ascii="Consolas" w:eastAsia="微软雅黑" w:hAnsi="Consolas" w:cs="Consolas"/>
                <w:szCs w:val="24"/>
              </w:rPr>
              <w:t xml:space="preserve"> choose_scenario_count(residuals)</w:t>
            </w:r>
          </w:p>
        </w:tc>
        <w:tc>
          <w:tcPr>
            <w:tcW w:w="80" w:type="dxa"/>
            <w:shd w:val="clear" w:color="auto" w:fill="CED4F4"/>
            <w:tcMar>
              <w:top w:w="0" w:type="dxa"/>
              <w:left w:w="0" w:type="dxa"/>
              <w:bottom w:w="0" w:type="dxa"/>
              <w:right w:w="0" w:type="dxa"/>
            </w:tcMar>
          </w:tcPr>
          <w:p w14:paraId="162FBED2" w14:textId="77777777" w:rsidR="00DA4077" w:rsidRDefault="00DA4077">
            <w:pPr>
              <w:snapToGrid w:val="0"/>
              <w:spacing w:line="20" w:lineRule="exact"/>
              <w:ind w:firstLine="0"/>
            </w:pPr>
          </w:p>
        </w:tc>
      </w:tr>
      <w:tr w:rsidR="00DA4077" w14:paraId="18723635" w14:textId="77777777">
        <w:trPr>
          <w:cantSplit/>
        </w:trPr>
        <w:tc>
          <w:tcPr>
            <w:tcW w:w="540" w:type="dxa"/>
            <w:tcMar>
              <w:top w:w="0" w:type="dxa"/>
              <w:left w:w="0" w:type="dxa"/>
              <w:bottom w:w="0" w:type="dxa"/>
              <w:right w:w="100" w:type="dxa"/>
            </w:tcMar>
          </w:tcPr>
          <w:p w14:paraId="75965B28" w14:textId="77777777" w:rsidR="00DA4077" w:rsidRDefault="00000000">
            <w:pPr>
              <w:snapToGrid w:val="0"/>
              <w:spacing w:line="386" w:lineRule="exact"/>
              <w:ind w:firstLine="0"/>
              <w:jc w:val="right"/>
            </w:pPr>
            <w:r>
              <w:rPr>
                <w:rFonts w:eastAsia="Times New Roman" w:cs="Consolas"/>
                <w:color w:val="7F807F"/>
                <w:szCs w:val="24"/>
              </w:rPr>
              <w:t>265</w:t>
            </w:r>
          </w:p>
        </w:tc>
        <w:tc>
          <w:tcPr>
            <w:tcW w:w="9000" w:type="dxa"/>
            <w:tcMar>
              <w:top w:w="0" w:type="dxa"/>
              <w:left w:w="75" w:type="dxa"/>
              <w:bottom w:w="0" w:type="dxa"/>
              <w:right w:w="0" w:type="dxa"/>
            </w:tcMar>
          </w:tcPr>
          <w:p w14:paraId="24340378" w14:textId="77777777" w:rsidR="00DA4077" w:rsidRDefault="00000000">
            <w:pPr>
              <w:snapToGrid w:val="0"/>
              <w:spacing w:line="386" w:lineRule="exact"/>
              <w:ind w:left="400" w:hanging="400"/>
              <w:jc w:val="left"/>
            </w:pPr>
            <w:r>
              <w:rPr>
                <w:rFonts w:ascii="Consolas" w:eastAsia="微软雅黑" w:hAnsi="Consolas" w:cs="Consolas"/>
                <w:szCs w:val="24"/>
              </w:rPr>
              <w:t xml:space="preserve">    count = </w:t>
            </w:r>
            <w:proofErr w:type="gramStart"/>
            <w:r>
              <w:rPr>
                <w:rFonts w:ascii="Consolas" w:eastAsia="微软雅黑" w:hAnsi="Consolas" w:cs="Consolas"/>
                <w:szCs w:val="24"/>
              </w:rPr>
              <w:t>min(max(</w:t>
            </w:r>
            <w:proofErr w:type="gramEnd"/>
            <w:r>
              <w:rPr>
                <w:rFonts w:ascii="Consolas" w:eastAsia="微软雅黑" w:hAnsi="Consolas" w:cs="Consolas"/>
                <w:szCs w:val="24"/>
              </w:rPr>
              <w:t>1, int(count)), len(residuals))</w:t>
            </w:r>
          </w:p>
        </w:tc>
        <w:tc>
          <w:tcPr>
            <w:tcW w:w="80" w:type="dxa"/>
            <w:shd w:val="clear" w:color="auto" w:fill="CED4F4"/>
            <w:tcMar>
              <w:top w:w="0" w:type="dxa"/>
              <w:left w:w="0" w:type="dxa"/>
              <w:bottom w:w="0" w:type="dxa"/>
              <w:right w:w="0" w:type="dxa"/>
            </w:tcMar>
          </w:tcPr>
          <w:p w14:paraId="7A75E8D5" w14:textId="77777777" w:rsidR="00DA4077" w:rsidRDefault="00DA4077">
            <w:pPr>
              <w:snapToGrid w:val="0"/>
              <w:spacing w:line="20" w:lineRule="exact"/>
              <w:ind w:firstLine="0"/>
            </w:pPr>
          </w:p>
        </w:tc>
      </w:tr>
      <w:tr w:rsidR="00DA4077" w14:paraId="2C0D3068" w14:textId="77777777">
        <w:trPr>
          <w:cantSplit/>
        </w:trPr>
        <w:tc>
          <w:tcPr>
            <w:tcW w:w="540" w:type="dxa"/>
            <w:tcMar>
              <w:top w:w="0" w:type="dxa"/>
              <w:left w:w="0" w:type="dxa"/>
              <w:bottom w:w="0" w:type="dxa"/>
              <w:right w:w="100" w:type="dxa"/>
            </w:tcMar>
          </w:tcPr>
          <w:p w14:paraId="7096486C" w14:textId="77777777" w:rsidR="00DA4077" w:rsidRDefault="00000000">
            <w:pPr>
              <w:snapToGrid w:val="0"/>
              <w:spacing w:line="386" w:lineRule="exact"/>
              <w:ind w:firstLine="0"/>
              <w:jc w:val="right"/>
            </w:pPr>
            <w:r>
              <w:rPr>
                <w:rFonts w:eastAsia="Times New Roman" w:cs="Consolas"/>
                <w:color w:val="7F807F"/>
                <w:szCs w:val="24"/>
              </w:rPr>
              <w:t>266</w:t>
            </w:r>
          </w:p>
        </w:tc>
        <w:tc>
          <w:tcPr>
            <w:tcW w:w="9000" w:type="dxa"/>
            <w:tcMar>
              <w:top w:w="0" w:type="dxa"/>
              <w:left w:w="75" w:type="dxa"/>
              <w:bottom w:w="0" w:type="dxa"/>
              <w:right w:w="0" w:type="dxa"/>
            </w:tcMar>
          </w:tcPr>
          <w:p w14:paraId="506547C7" w14:textId="77777777" w:rsidR="00DA4077" w:rsidRDefault="00000000">
            <w:pPr>
              <w:snapToGrid w:val="0"/>
              <w:spacing w:line="386" w:lineRule="exact"/>
              <w:ind w:left="400" w:hanging="400"/>
              <w:jc w:val="left"/>
            </w:pPr>
            <w:r>
              <w:rPr>
                <w:rFonts w:ascii="Consolas" w:eastAsia="微软雅黑" w:hAnsi="Consolas" w:cs="Consolas"/>
                <w:szCs w:val="24"/>
              </w:rPr>
              <w:t xml:space="preserve">    order = </w:t>
            </w:r>
            <w:proofErr w:type="gramStart"/>
            <w:r>
              <w:rPr>
                <w:rFonts w:ascii="Consolas" w:eastAsia="微软雅黑" w:hAnsi="Consolas" w:cs="Consolas"/>
                <w:szCs w:val="24"/>
              </w:rPr>
              <w:t>np.argsort</w:t>
            </w:r>
            <w:proofErr w:type="gramEnd"/>
            <w:r>
              <w:rPr>
                <w:rFonts w:ascii="Consolas" w:eastAsia="微软雅黑" w:hAnsi="Consolas" w:cs="Consolas"/>
                <w:szCs w:val="24"/>
              </w:rPr>
              <w:t>(residuals.sum(axis=1))</w:t>
            </w:r>
          </w:p>
        </w:tc>
        <w:tc>
          <w:tcPr>
            <w:tcW w:w="80" w:type="dxa"/>
            <w:shd w:val="clear" w:color="auto" w:fill="CED4F4"/>
            <w:tcMar>
              <w:top w:w="0" w:type="dxa"/>
              <w:left w:w="0" w:type="dxa"/>
              <w:bottom w:w="0" w:type="dxa"/>
              <w:right w:w="0" w:type="dxa"/>
            </w:tcMar>
          </w:tcPr>
          <w:p w14:paraId="587F708A" w14:textId="77777777" w:rsidR="00DA4077" w:rsidRDefault="00DA4077">
            <w:pPr>
              <w:snapToGrid w:val="0"/>
              <w:spacing w:line="20" w:lineRule="exact"/>
              <w:ind w:firstLine="0"/>
            </w:pPr>
          </w:p>
        </w:tc>
      </w:tr>
      <w:tr w:rsidR="00DA4077" w14:paraId="1ECF37B7" w14:textId="77777777">
        <w:trPr>
          <w:cantSplit/>
        </w:trPr>
        <w:tc>
          <w:tcPr>
            <w:tcW w:w="540" w:type="dxa"/>
            <w:tcMar>
              <w:top w:w="0" w:type="dxa"/>
              <w:left w:w="0" w:type="dxa"/>
              <w:bottom w:w="0" w:type="dxa"/>
              <w:right w:w="100" w:type="dxa"/>
            </w:tcMar>
          </w:tcPr>
          <w:p w14:paraId="1106CA32" w14:textId="77777777" w:rsidR="00DA4077" w:rsidRDefault="00000000">
            <w:pPr>
              <w:snapToGrid w:val="0"/>
              <w:spacing w:line="386" w:lineRule="exact"/>
              <w:ind w:firstLine="0"/>
              <w:jc w:val="right"/>
            </w:pPr>
            <w:r>
              <w:rPr>
                <w:rFonts w:eastAsia="Times New Roman" w:cs="Consolas"/>
                <w:color w:val="7F807F"/>
                <w:szCs w:val="24"/>
              </w:rPr>
              <w:t>267</w:t>
            </w:r>
          </w:p>
        </w:tc>
        <w:tc>
          <w:tcPr>
            <w:tcW w:w="9000" w:type="dxa"/>
            <w:tcMar>
              <w:top w:w="0" w:type="dxa"/>
              <w:left w:w="75" w:type="dxa"/>
              <w:bottom w:w="0" w:type="dxa"/>
              <w:right w:w="0" w:type="dxa"/>
            </w:tcMar>
          </w:tcPr>
          <w:p w14:paraId="4C878D6C" w14:textId="77777777" w:rsidR="00DA4077" w:rsidRDefault="00000000">
            <w:pPr>
              <w:snapToGrid w:val="0"/>
              <w:spacing w:line="386" w:lineRule="exact"/>
              <w:ind w:left="400" w:hanging="400"/>
              <w:jc w:val="left"/>
            </w:pPr>
            <w:r>
              <w:rPr>
                <w:rFonts w:ascii="Consolas" w:eastAsia="微软雅黑" w:hAnsi="Consolas" w:cs="Consolas"/>
                <w:szCs w:val="24"/>
              </w:rPr>
              <w:t xml:space="preserve">    idx_sorted = </w:t>
            </w:r>
            <w:proofErr w:type="gramStart"/>
            <w:r>
              <w:rPr>
                <w:rFonts w:ascii="Consolas" w:eastAsia="微软雅黑" w:hAnsi="Consolas" w:cs="Consolas"/>
                <w:szCs w:val="24"/>
              </w:rPr>
              <w:t>np.linspace</w:t>
            </w:r>
            <w:proofErr w:type="gramEnd"/>
            <w:r>
              <w:rPr>
                <w:rFonts w:ascii="Consolas" w:eastAsia="微软雅黑" w:hAnsi="Consolas" w:cs="Consolas"/>
                <w:szCs w:val="24"/>
              </w:rPr>
              <w:t>(0, len(residuals) - 1, count</w:t>
            </w:r>
            <w:proofErr w:type="gramStart"/>
            <w:r>
              <w:rPr>
                <w:rFonts w:ascii="Consolas" w:eastAsia="微软雅黑" w:hAnsi="Consolas" w:cs="Consolas"/>
                <w:szCs w:val="24"/>
              </w:rPr>
              <w:t>).round</w:t>
            </w:r>
            <w:proofErr w:type="gramEnd"/>
            <w:r>
              <w:rPr>
                <w:rFonts w:ascii="Consolas" w:eastAsia="微软雅黑" w:hAnsi="Consolas" w:cs="Consolas"/>
                <w:szCs w:val="24"/>
              </w:rPr>
              <w:t>(</w:t>
            </w:r>
            <w:proofErr w:type="gramStart"/>
            <w:r>
              <w:rPr>
                <w:rFonts w:ascii="Consolas" w:eastAsia="微软雅黑" w:hAnsi="Consolas" w:cs="Consolas"/>
                <w:szCs w:val="24"/>
              </w:rPr>
              <w:t>).astype</w:t>
            </w:r>
            <w:proofErr w:type="gramEnd"/>
            <w:r>
              <w:rPr>
                <w:rFonts w:ascii="Consolas" w:eastAsia="微软雅黑" w:hAnsi="Consolas" w:cs="Consolas"/>
                <w:szCs w:val="24"/>
              </w:rPr>
              <w:t>(int)</w:t>
            </w:r>
          </w:p>
        </w:tc>
        <w:tc>
          <w:tcPr>
            <w:tcW w:w="80" w:type="dxa"/>
            <w:shd w:val="clear" w:color="auto" w:fill="CED4F4"/>
            <w:tcMar>
              <w:top w:w="0" w:type="dxa"/>
              <w:left w:w="0" w:type="dxa"/>
              <w:bottom w:w="0" w:type="dxa"/>
              <w:right w:w="0" w:type="dxa"/>
            </w:tcMar>
          </w:tcPr>
          <w:p w14:paraId="074936FD" w14:textId="77777777" w:rsidR="00DA4077" w:rsidRDefault="00DA4077">
            <w:pPr>
              <w:snapToGrid w:val="0"/>
              <w:spacing w:line="20" w:lineRule="exact"/>
              <w:ind w:firstLine="0"/>
            </w:pPr>
          </w:p>
        </w:tc>
      </w:tr>
      <w:tr w:rsidR="00DA4077" w14:paraId="497F6671" w14:textId="77777777">
        <w:trPr>
          <w:cantSplit/>
        </w:trPr>
        <w:tc>
          <w:tcPr>
            <w:tcW w:w="540" w:type="dxa"/>
            <w:tcMar>
              <w:top w:w="0" w:type="dxa"/>
              <w:left w:w="0" w:type="dxa"/>
              <w:bottom w:w="0" w:type="dxa"/>
              <w:right w:w="100" w:type="dxa"/>
            </w:tcMar>
          </w:tcPr>
          <w:p w14:paraId="0E993CFA" w14:textId="77777777" w:rsidR="00DA4077" w:rsidRDefault="00000000">
            <w:pPr>
              <w:snapToGrid w:val="0"/>
              <w:spacing w:line="386" w:lineRule="exact"/>
              <w:ind w:firstLine="0"/>
              <w:jc w:val="right"/>
            </w:pPr>
            <w:r>
              <w:rPr>
                <w:rFonts w:eastAsia="Times New Roman" w:cs="Consolas"/>
                <w:color w:val="7F807F"/>
                <w:szCs w:val="24"/>
              </w:rPr>
              <w:t>268</w:t>
            </w:r>
          </w:p>
        </w:tc>
        <w:tc>
          <w:tcPr>
            <w:tcW w:w="9000" w:type="dxa"/>
            <w:tcMar>
              <w:top w:w="0" w:type="dxa"/>
              <w:left w:w="75" w:type="dxa"/>
              <w:bottom w:w="0" w:type="dxa"/>
              <w:right w:w="0" w:type="dxa"/>
            </w:tcMar>
          </w:tcPr>
          <w:p w14:paraId="27C4FFF7" w14:textId="77777777" w:rsidR="00DA4077" w:rsidRDefault="00000000">
            <w:pPr>
              <w:snapToGrid w:val="0"/>
              <w:spacing w:line="386" w:lineRule="exact"/>
              <w:ind w:left="400" w:hanging="400"/>
              <w:jc w:val="left"/>
            </w:pPr>
            <w:r>
              <w:rPr>
                <w:rFonts w:ascii="Consolas" w:eastAsia="微软雅黑" w:hAnsi="Consolas" w:cs="Consolas"/>
                <w:szCs w:val="24"/>
              </w:rPr>
              <w:t xml:space="preserve">    selected = order[idx_sorted]</w:t>
            </w:r>
          </w:p>
        </w:tc>
        <w:tc>
          <w:tcPr>
            <w:tcW w:w="80" w:type="dxa"/>
            <w:shd w:val="clear" w:color="auto" w:fill="CED4F4"/>
            <w:tcMar>
              <w:top w:w="0" w:type="dxa"/>
              <w:left w:w="0" w:type="dxa"/>
              <w:bottom w:w="0" w:type="dxa"/>
              <w:right w:w="0" w:type="dxa"/>
            </w:tcMar>
          </w:tcPr>
          <w:p w14:paraId="4B9C6299" w14:textId="77777777" w:rsidR="00DA4077" w:rsidRDefault="00DA4077">
            <w:pPr>
              <w:snapToGrid w:val="0"/>
              <w:spacing w:line="20" w:lineRule="exact"/>
              <w:ind w:firstLine="0"/>
            </w:pPr>
          </w:p>
        </w:tc>
      </w:tr>
      <w:tr w:rsidR="00DA4077" w14:paraId="211DA998" w14:textId="77777777">
        <w:trPr>
          <w:cantSplit/>
        </w:trPr>
        <w:tc>
          <w:tcPr>
            <w:tcW w:w="540" w:type="dxa"/>
            <w:tcMar>
              <w:top w:w="0" w:type="dxa"/>
              <w:left w:w="0" w:type="dxa"/>
              <w:bottom w:w="0" w:type="dxa"/>
              <w:right w:w="100" w:type="dxa"/>
            </w:tcMar>
          </w:tcPr>
          <w:p w14:paraId="3789D53E" w14:textId="77777777" w:rsidR="00DA4077" w:rsidRDefault="00000000">
            <w:pPr>
              <w:snapToGrid w:val="0"/>
              <w:spacing w:line="386" w:lineRule="exact"/>
              <w:ind w:firstLine="0"/>
              <w:jc w:val="right"/>
            </w:pPr>
            <w:r>
              <w:rPr>
                <w:rFonts w:eastAsia="Times New Roman" w:cs="Consolas"/>
                <w:color w:val="7F807F"/>
                <w:szCs w:val="24"/>
              </w:rPr>
              <w:t>269</w:t>
            </w:r>
          </w:p>
        </w:tc>
        <w:tc>
          <w:tcPr>
            <w:tcW w:w="9000" w:type="dxa"/>
            <w:tcMar>
              <w:top w:w="0" w:type="dxa"/>
              <w:left w:w="75" w:type="dxa"/>
              <w:bottom w:w="0" w:type="dxa"/>
              <w:right w:w="0" w:type="dxa"/>
            </w:tcMar>
          </w:tcPr>
          <w:p w14:paraId="3DC67D58" w14:textId="77777777" w:rsidR="00DA4077" w:rsidRDefault="00000000">
            <w:pPr>
              <w:snapToGrid w:val="0"/>
              <w:spacing w:line="386" w:lineRule="exact"/>
              <w:ind w:left="400" w:hanging="400"/>
              <w:jc w:val="left"/>
            </w:pPr>
            <w:r>
              <w:rPr>
                <w:rFonts w:ascii="Consolas" w:eastAsia="微软雅黑" w:hAnsi="Consolas" w:cs="Consolas"/>
                <w:szCs w:val="24"/>
              </w:rPr>
              <w:t xml:space="preserve">    scenarios = </w:t>
            </w:r>
            <w:proofErr w:type="gramStart"/>
            <w:r>
              <w:rPr>
                <w:rFonts w:ascii="Consolas" w:eastAsia="微软雅黑" w:hAnsi="Consolas" w:cs="Consolas"/>
                <w:szCs w:val="24"/>
              </w:rPr>
              <w:t>point[</w:t>
            </w:r>
            <w:proofErr w:type="gramEnd"/>
            <w:r>
              <w:rPr>
                <w:rFonts w:ascii="Consolas" w:eastAsia="微软雅黑" w:hAnsi="Consolas" w:cs="Consolas"/>
                <w:color w:val="006EB8"/>
                <w:szCs w:val="24"/>
              </w:rPr>
              <w:t>None</w:t>
            </w:r>
            <w:proofErr w:type="gramStart"/>
            <w:r>
              <w:rPr>
                <w:rFonts w:ascii="Consolas" w:eastAsia="微软雅黑" w:hAnsi="Consolas" w:cs="Consolas"/>
                <w:szCs w:val="24"/>
              </w:rPr>
              <w:t>, :</w:t>
            </w:r>
            <w:proofErr w:type="gramEnd"/>
            <w:r>
              <w:rPr>
                <w:rFonts w:ascii="Consolas" w:eastAsia="微软雅黑" w:hAnsi="Consolas" w:cs="Consolas"/>
                <w:szCs w:val="24"/>
              </w:rPr>
              <w:t>] + residuals[selected]</w:t>
            </w:r>
          </w:p>
        </w:tc>
        <w:tc>
          <w:tcPr>
            <w:tcW w:w="80" w:type="dxa"/>
            <w:shd w:val="clear" w:color="auto" w:fill="CED4F4"/>
            <w:tcMar>
              <w:top w:w="0" w:type="dxa"/>
              <w:left w:w="0" w:type="dxa"/>
              <w:bottom w:w="0" w:type="dxa"/>
              <w:right w:w="0" w:type="dxa"/>
            </w:tcMar>
          </w:tcPr>
          <w:p w14:paraId="02C3804D" w14:textId="77777777" w:rsidR="00DA4077" w:rsidRDefault="00DA4077">
            <w:pPr>
              <w:snapToGrid w:val="0"/>
              <w:spacing w:line="20" w:lineRule="exact"/>
              <w:ind w:firstLine="0"/>
            </w:pPr>
          </w:p>
        </w:tc>
      </w:tr>
      <w:tr w:rsidR="00DA4077" w14:paraId="32A74A3C" w14:textId="77777777">
        <w:trPr>
          <w:cantSplit/>
        </w:trPr>
        <w:tc>
          <w:tcPr>
            <w:tcW w:w="540" w:type="dxa"/>
            <w:tcMar>
              <w:top w:w="0" w:type="dxa"/>
              <w:left w:w="0" w:type="dxa"/>
              <w:bottom w:w="0" w:type="dxa"/>
              <w:right w:w="100" w:type="dxa"/>
            </w:tcMar>
          </w:tcPr>
          <w:p w14:paraId="09FFF8BA" w14:textId="77777777" w:rsidR="00DA4077" w:rsidRDefault="00000000">
            <w:pPr>
              <w:snapToGrid w:val="0"/>
              <w:spacing w:line="386" w:lineRule="exact"/>
              <w:ind w:firstLine="0"/>
              <w:jc w:val="right"/>
            </w:pPr>
            <w:r>
              <w:rPr>
                <w:rFonts w:eastAsia="Times New Roman" w:cs="Consolas"/>
                <w:color w:val="7F807F"/>
                <w:szCs w:val="24"/>
              </w:rPr>
              <w:t>270</w:t>
            </w:r>
          </w:p>
        </w:tc>
        <w:tc>
          <w:tcPr>
            <w:tcW w:w="9000" w:type="dxa"/>
            <w:tcMar>
              <w:top w:w="0" w:type="dxa"/>
              <w:left w:w="75" w:type="dxa"/>
              <w:bottom w:w="0" w:type="dxa"/>
              <w:right w:w="0" w:type="dxa"/>
            </w:tcMar>
          </w:tcPr>
          <w:p w14:paraId="3BF5AD25" w14:textId="77777777" w:rsidR="00DA4077" w:rsidRDefault="00000000">
            <w:pPr>
              <w:snapToGrid w:val="0"/>
              <w:spacing w:line="386" w:lineRule="exact"/>
              <w:ind w:left="400" w:hanging="400"/>
              <w:jc w:val="left"/>
            </w:pPr>
            <w:r>
              <w:rPr>
                <w:rFonts w:ascii="Consolas" w:eastAsia="微软雅黑" w:hAnsi="Consolas" w:cs="Consolas"/>
                <w:szCs w:val="24"/>
              </w:rPr>
              <w:t xml:space="preserve">    probs = </w:t>
            </w:r>
            <w:proofErr w:type="gramStart"/>
            <w:r>
              <w:rPr>
                <w:rFonts w:ascii="Consolas" w:eastAsia="微软雅黑" w:hAnsi="Consolas" w:cs="Consolas"/>
                <w:szCs w:val="24"/>
              </w:rPr>
              <w:t>np.full</w:t>
            </w:r>
            <w:proofErr w:type="gramEnd"/>
            <w:r>
              <w:rPr>
                <w:rFonts w:ascii="Consolas" w:eastAsia="微软雅黑" w:hAnsi="Consolas" w:cs="Consolas"/>
                <w:szCs w:val="24"/>
              </w:rPr>
              <w:t>(count, 1.0 / count)</w:t>
            </w:r>
          </w:p>
        </w:tc>
        <w:tc>
          <w:tcPr>
            <w:tcW w:w="80" w:type="dxa"/>
            <w:shd w:val="clear" w:color="auto" w:fill="CED4F4"/>
            <w:tcMar>
              <w:top w:w="0" w:type="dxa"/>
              <w:left w:w="0" w:type="dxa"/>
              <w:bottom w:w="0" w:type="dxa"/>
              <w:right w:w="0" w:type="dxa"/>
            </w:tcMar>
          </w:tcPr>
          <w:p w14:paraId="5B003969" w14:textId="77777777" w:rsidR="00DA4077" w:rsidRDefault="00DA4077">
            <w:pPr>
              <w:snapToGrid w:val="0"/>
              <w:spacing w:line="20" w:lineRule="exact"/>
              <w:ind w:firstLine="0"/>
            </w:pPr>
          </w:p>
        </w:tc>
      </w:tr>
      <w:tr w:rsidR="00DA4077" w14:paraId="054B80BF" w14:textId="77777777">
        <w:trPr>
          <w:cantSplit/>
        </w:trPr>
        <w:tc>
          <w:tcPr>
            <w:tcW w:w="540" w:type="dxa"/>
            <w:tcMar>
              <w:top w:w="0" w:type="dxa"/>
              <w:left w:w="0" w:type="dxa"/>
              <w:bottom w:w="0" w:type="dxa"/>
              <w:right w:w="100" w:type="dxa"/>
            </w:tcMar>
          </w:tcPr>
          <w:p w14:paraId="56D7B883" w14:textId="77777777" w:rsidR="00DA4077" w:rsidRDefault="00000000">
            <w:pPr>
              <w:snapToGrid w:val="0"/>
              <w:spacing w:line="386" w:lineRule="exact"/>
              <w:ind w:firstLine="0"/>
              <w:jc w:val="right"/>
            </w:pPr>
            <w:r>
              <w:rPr>
                <w:rFonts w:eastAsia="Times New Roman" w:cs="Consolas"/>
                <w:color w:val="7F807F"/>
                <w:szCs w:val="24"/>
              </w:rPr>
              <w:t>271</w:t>
            </w:r>
          </w:p>
        </w:tc>
        <w:tc>
          <w:tcPr>
            <w:tcW w:w="9000" w:type="dxa"/>
            <w:tcMar>
              <w:top w:w="0" w:type="dxa"/>
              <w:left w:w="75" w:type="dxa"/>
              <w:bottom w:w="0" w:type="dxa"/>
              <w:right w:w="0" w:type="dxa"/>
            </w:tcMar>
          </w:tcPr>
          <w:p w14:paraId="2CCE55D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scenarios, probs, selected</w:t>
            </w:r>
          </w:p>
        </w:tc>
        <w:tc>
          <w:tcPr>
            <w:tcW w:w="80" w:type="dxa"/>
            <w:shd w:val="clear" w:color="auto" w:fill="CED4F4"/>
            <w:tcMar>
              <w:top w:w="0" w:type="dxa"/>
              <w:left w:w="0" w:type="dxa"/>
              <w:bottom w:w="0" w:type="dxa"/>
              <w:right w:w="0" w:type="dxa"/>
            </w:tcMar>
          </w:tcPr>
          <w:p w14:paraId="02BF7080" w14:textId="77777777" w:rsidR="00DA4077" w:rsidRDefault="00DA4077">
            <w:pPr>
              <w:snapToGrid w:val="0"/>
              <w:spacing w:line="20" w:lineRule="exact"/>
              <w:ind w:firstLine="0"/>
            </w:pPr>
          </w:p>
        </w:tc>
      </w:tr>
      <w:tr w:rsidR="00DA4077" w14:paraId="0132B04F" w14:textId="77777777">
        <w:trPr>
          <w:cantSplit/>
        </w:trPr>
        <w:tc>
          <w:tcPr>
            <w:tcW w:w="9620" w:type="dxa"/>
            <w:gridSpan w:val="3"/>
            <w:tcBorders>
              <w:top w:val="single" w:sz="4" w:space="0" w:color="000000"/>
              <w:bottom w:val="single" w:sz="4" w:space="0" w:color="000000"/>
            </w:tcBorders>
            <w:tcMar>
              <w:top w:w="0" w:type="dxa"/>
              <w:left w:w="0" w:type="dxa"/>
              <w:bottom w:w="0" w:type="dxa"/>
              <w:right w:w="0" w:type="dxa"/>
            </w:tcMar>
            <w:vAlign w:val="center"/>
          </w:tcPr>
          <w:p w14:paraId="3C96D33D" w14:textId="77777777" w:rsidR="00DA4077" w:rsidRDefault="00000000">
            <w:pPr>
              <w:snapToGrid w:val="0"/>
              <w:spacing w:before="160" w:after="160" w:line="280" w:lineRule="exact"/>
              <w:ind w:firstLine="0"/>
            </w:pPr>
            <w:r>
              <w:rPr>
                <w:rFonts w:ascii="Consolas" w:eastAsia="微软雅黑" w:hAnsi="Consolas" w:cs="Consolas"/>
                <w:b/>
                <w:szCs w:val="24"/>
              </w:rPr>
              <w:t>q34_helpers.py</w:t>
            </w:r>
            <w:r>
              <w:rPr>
                <w:rFonts w:ascii="Consolas" w:eastAsia="微软雅黑" w:hAnsi="Consolas" w:cs="Consolas"/>
                <w:color w:val="404040"/>
                <w:sz w:val="21"/>
                <w:szCs w:val="21"/>
              </w:rPr>
              <w:t xml:space="preserve">　问题三、四共用的滚动更新与调整结算</w:t>
            </w:r>
          </w:p>
        </w:tc>
      </w:tr>
      <w:tr w:rsidR="00DA4077" w14:paraId="33978F9B" w14:textId="77777777">
        <w:trPr>
          <w:cantSplit/>
        </w:trPr>
        <w:tc>
          <w:tcPr>
            <w:tcW w:w="540" w:type="dxa"/>
            <w:tcMar>
              <w:top w:w="0" w:type="dxa"/>
              <w:left w:w="0" w:type="dxa"/>
              <w:bottom w:w="0" w:type="dxa"/>
              <w:right w:w="100" w:type="dxa"/>
            </w:tcMar>
          </w:tcPr>
          <w:p w14:paraId="10A27323" w14:textId="77777777" w:rsidR="00DA4077" w:rsidRDefault="00000000">
            <w:pPr>
              <w:snapToGrid w:val="0"/>
              <w:spacing w:line="386" w:lineRule="exact"/>
              <w:ind w:firstLine="0"/>
              <w:jc w:val="right"/>
            </w:pPr>
            <w:r>
              <w:rPr>
                <w:rFonts w:eastAsia="Times New Roman" w:cs="Consolas"/>
                <w:color w:val="7F807F"/>
                <w:szCs w:val="24"/>
              </w:rPr>
              <w:t>1</w:t>
            </w:r>
          </w:p>
        </w:tc>
        <w:tc>
          <w:tcPr>
            <w:tcW w:w="9000" w:type="dxa"/>
            <w:tcMar>
              <w:top w:w="0" w:type="dxa"/>
              <w:left w:w="75" w:type="dxa"/>
              <w:bottom w:w="0" w:type="dxa"/>
              <w:right w:w="0" w:type="dxa"/>
            </w:tcMar>
          </w:tcPr>
          <w:p w14:paraId="4327AE2D"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 xml:space="preserve">"""Q3/Q4 </w:t>
            </w:r>
            <w:r>
              <w:rPr>
                <w:rFonts w:ascii="Consolas" w:eastAsia="微软雅黑" w:hAnsi="Consolas" w:cs="Consolas"/>
                <w:color w:val="008470"/>
                <w:szCs w:val="24"/>
                <w:lang w:eastAsia="zh-CN"/>
              </w:rPr>
              <w:t>共用的因果预测、滚动调整</w:t>
            </w:r>
            <w:r>
              <w:rPr>
                <w:rFonts w:ascii="Consolas" w:eastAsia="微软雅黑" w:hAnsi="Consolas" w:cs="Consolas"/>
                <w:color w:val="008470"/>
                <w:szCs w:val="24"/>
                <w:lang w:eastAsia="zh-CN"/>
              </w:rPr>
              <w:t xml:space="preserve"> MILP </w:t>
            </w:r>
            <w:r>
              <w:rPr>
                <w:rFonts w:ascii="Consolas" w:eastAsia="微软雅黑" w:hAnsi="Consolas" w:cs="Consolas"/>
                <w:color w:val="008470"/>
                <w:szCs w:val="24"/>
                <w:lang w:eastAsia="zh-CN"/>
              </w:rPr>
              <w:t>与回测工具。</w:t>
            </w:r>
          </w:p>
        </w:tc>
        <w:tc>
          <w:tcPr>
            <w:tcW w:w="80" w:type="dxa"/>
            <w:shd w:val="clear" w:color="auto" w:fill="CED4F4"/>
            <w:tcMar>
              <w:top w:w="0" w:type="dxa"/>
              <w:left w:w="0" w:type="dxa"/>
              <w:bottom w:w="0" w:type="dxa"/>
              <w:right w:w="0" w:type="dxa"/>
            </w:tcMar>
          </w:tcPr>
          <w:p w14:paraId="6451DCFC" w14:textId="77777777" w:rsidR="00DA4077" w:rsidRDefault="00DA4077">
            <w:pPr>
              <w:snapToGrid w:val="0"/>
              <w:spacing w:line="20" w:lineRule="exact"/>
              <w:ind w:firstLine="0"/>
              <w:rPr>
                <w:lang w:eastAsia="zh-CN"/>
              </w:rPr>
            </w:pPr>
          </w:p>
        </w:tc>
      </w:tr>
      <w:tr w:rsidR="00DA4077" w14:paraId="03582127" w14:textId="77777777">
        <w:trPr>
          <w:cantSplit/>
        </w:trPr>
        <w:tc>
          <w:tcPr>
            <w:tcW w:w="540" w:type="dxa"/>
            <w:tcMar>
              <w:top w:w="0" w:type="dxa"/>
              <w:left w:w="0" w:type="dxa"/>
              <w:bottom w:w="0" w:type="dxa"/>
              <w:right w:w="100" w:type="dxa"/>
            </w:tcMar>
          </w:tcPr>
          <w:p w14:paraId="586D01E7" w14:textId="77777777" w:rsidR="00DA4077" w:rsidRDefault="00000000">
            <w:pPr>
              <w:snapToGrid w:val="0"/>
              <w:spacing w:line="386" w:lineRule="exact"/>
              <w:ind w:firstLine="0"/>
              <w:jc w:val="right"/>
            </w:pPr>
            <w:r>
              <w:rPr>
                <w:rFonts w:eastAsia="Times New Roman" w:cs="Consolas"/>
                <w:color w:val="7F807F"/>
                <w:szCs w:val="24"/>
              </w:rPr>
              <w:t>2</w:t>
            </w:r>
          </w:p>
        </w:tc>
        <w:tc>
          <w:tcPr>
            <w:tcW w:w="9000" w:type="dxa"/>
            <w:tcMar>
              <w:top w:w="0" w:type="dxa"/>
              <w:left w:w="75" w:type="dxa"/>
              <w:bottom w:w="0" w:type="dxa"/>
              <w:right w:w="0" w:type="dxa"/>
            </w:tcMar>
          </w:tcPr>
          <w:p w14:paraId="68EED787"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DCF435D" w14:textId="77777777" w:rsidR="00DA4077" w:rsidRDefault="00DA4077">
            <w:pPr>
              <w:snapToGrid w:val="0"/>
              <w:spacing w:line="20" w:lineRule="exact"/>
              <w:ind w:firstLine="0"/>
            </w:pPr>
          </w:p>
        </w:tc>
      </w:tr>
      <w:tr w:rsidR="00DA4077" w14:paraId="62CD34E8" w14:textId="77777777">
        <w:trPr>
          <w:cantSplit/>
        </w:trPr>
        <w:tc>
          <w:tcPr>
            <w:tcW w:w="540" w:type="dxa"/>
            <w:tcMar>
              <w:top w:w="0" w:type="dxa"/>
              <w:left w:w="0" w:type="dxa"/>
              <w:bottom w:w="0" w:type="dxa"/>
              <w:right w:w="100" w:type="dxa"/>
            </w:tcMar>
          </w:tcPr>
          <w:p w14:paraId="66FC8AE4" w14:textId="77777777" w:rsidR="00DA4077" w:rsidRDefault="00000000">
            <w:pPr>
              <w:snapToGrid w:val="0"/>
              <w:spacing w:line="386" w:lineRule="exact"/>
              <w:ind w:firstLine="0"/>
              <w:jc w:val="right"/>
            </w:pPr>
            <w:r>
              <w:rPr>
                <w:rFonts w:eastAsia="Times New Roman" w:cs="Consolas"/>
                <w:color w:val="7F807F"/>
                <w:szCs w:val="24"/>
              </w:rPr>
              <w:t>3</w:t>
            </w:r>
          </w:p>
        </w:tc>
        <w:tc>
          <w:tcPr>
            <w:tcW w:w="9000" w:type="dxa"/>
            <w:tcMar>
              <w:top w:w="0" w:type="dxa"/>
              <w:left w:w="75" w:type="dxa"/>
              <w:bottom w:w="0" w:type="dxa"/>
              <w:right w:w="0" w:type="dxa"/>
            </w:tcMar>
          </w:tcPr>
          <w:p w14:paraId="01692FBD"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所有功率输入在读入后乘</w:t>
            </w:r>
            <w:r>
              <w:rPr>
                <w:rFonts w:ascii="Consolas" w:eastAsia="微软雅黑" w:hAnsi="Consolas" w:cs="Consolas"/>
                <w:color w:val="008470"/>
                <w:szCs w:val="24"/>
                <w:lang w:eastAsia="zh-CN"/>
              </w:rPr>
              <w:t xml:space="preserve"> 1/6</w:t>
            </w:r>
            <w:r>
              <w:rPr>
                <w:rFonts w:ascii="Consolas" w:eastAsia="微软雅黑" w:hAnsi="Consolas" w:cs="Consolas"/>
                <w:color w:val="008470"/>
                <w:szCs w:val="24"/>
                <w:lang w:eastAsia="zh-CN"/>
              </w:rPr>
              <w:t>，内部决策量均为每十分钟电量（</w:t>
            </w:r>
            <w:r>
              <w:rPr>
                <w:rFonts w:ascii="Consolas" w:eastAsia="微软雅黑" w:hAnsi="Consolas" w:cs="Consolas"/>
                <w:color w:val="008470"/>
                <w:szCs w:val="24"/>
                <w:lang w:eastAsia="zh-CN"/>
              </w:rPr>
              <w:t>kWh</w:t>
            </w:r>
            <w:r>
              <w:rPr>
                <w:rFonts w:ascii="Consolas" w:eastAsia="微软雅黑" w:hAnsi="Consolas" w:cs="Consolas"/>
                <w:color w:val="008470"/>
                <w:szCs w:val="24"/>
                <w:lang w:eastAsia="zh-CN"/>
              </w:rPr>
              <w:t>）。</w:t>
            </w:r>
          </w:p>
        </w:tc>
        <w:tc>
          <w:tcPr>
            <w:tcW w:w="80" w:type="dxa"/>
            <w:shd w:val="clear" w:color="auto" w:fill="CED4F4"/>
            <w:tcMar>
              <w:top w:w="0" w:type="dxa"/>
              <w:left w:w="0" w:type="dxa"/>
              <w:bottom w:w="0" w:type="dxa"/>
              <w:right w:w="0" w:type="dxa"/>
            </w:tcMar>
          </w:tcPr>
          <w:p w14:paraId="3B591025" w14:textId="77777777" w:rsidR="00DA4077" w:rsidRDefault="00DA4077">
            <w:pPr>
              <w:snapToGrid w:val="0"/>
              <w:spacing w:line="20" w:lineRule="exact"/>
              <w:ind w:firstLine="0"/>
              <w:rPr>
                <w:lang w:eastAsia="zh-CN"/>
              </w:rPr>
            </w:pPr>
          </w:p>
        </w:tc>
      </w:tr>
      <w:tr w:rsidR="00DA4077" w14:paraId="3EC7609A" w14:textId="77777777">
        <w:trPr>
          <w:cantSplit/>
        </w:trPr>
        <w:tc>
          <w:tcPr>
            <w:tcW w:w="540" w:type="dxa"/>
            <w:tcMar>
              <w:top w:w="0" w:type="dxa"/>
              <w:left w:w="0" w:type="dxa"/>
              <w:bottom w:w="0" w:type="dxa"/>
              <w:right w:w="100" w:type="dxa"/>
            </w:tcMar>
          </w:tcPr>
          <w:p w14:paraId="757388F0" w14:textId="77777777" w:rsidR="00DA4077" w:rsidRDefault="00000000">
            <w:pPr>
              <w:snapToGrid w:val="0"/>
              <w:spacing w:line="386" w:lineRule="exact"/>
              <w:ind w:firstLine="0"/>
              <w:jc w:val="right"/>
            </w:pPr>
            <w:r>
              <w:rPr>
                <w:rFonts w:eastAsia="Times New Roman" w:cs="Consolas"/>
                <w:color w:val="7F807F"/>
                <w:szCs w:val="24"/>
              </w:rPr>
              <w:t>4</w:t>
            </w:r>
          </w:p>
        </w:tc>
        <w:tc>
          <w:tcPr>
            <w:tcW w:w="9000" w:type="dxa"/>
            <w:tcMar>
              <w:top w:w="0" w:type="dxa"/>
              <w:left w:w="75" w:type="dxa"/>
              <w:bottom w:w="0" w:type="dxa"/>
              <w:right w:w="0" w:type="dxa"/>
            </w:tcMar>
          </w:tcPr>
          <w:p w14:paraId="6C59452A"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附件中的未来真实负荷、光伏和价格只进入事后结算，不进入预测函数。</w:t>
            </w:r>
          </w:p>
        </w:tc>
        <w:tc>
          <w:tcPr>
            <w:tcW w:w="80" w:type="dxa"/>
            <w:shd w:val="clear" w:color="auto" w:fill="CED4F4"/>
            <w:tcMar>
              <w:top w:w="0" w:type="dxa"/>
              <w:left w:w="0" w:type="dxa"/>
              <w:bottom w:w="0" w:type="dxa"/>
              <w:right w:w="0" w:type="dxa"/>
            </w:tcMar>
          </w:tcPr>
          <w:p w14:paraId="37BF3E57" w14:textId="77777777" w:rsidR="00DA4077" w:rsidRDefault="00DA4077">
            <w:pPr>
              <w:snapToGrid w:val="0"/>
              <w:spacing w:line="20" w:lineRule="exact"/>
              <w:ind w:firstLine="0"/>
              <w:rPr>
                <w:lang w:eastAsia="zh-CN"/>
              </w:rPr>
            </w:pPr>
          </w:p>
        </w:tc>
      </w:tr>
      <w:tr w:rsidR="00DA4077" w14:paraId="25AB144E" w14:textId="77777777">
        <w:trPr>
          <w:cantSplit/>
        </w:trPr>
        <w:tc>
          <w:tcPr>
            <w:tcW w:w="540" w:type="dxa"/>
            <w:tcMar>
              <w:top w:w="0" w:type="dxa"/>
              <w:left w:w="0" w:type="dxa"/>
              <w:bottom w:w="0" w:type="dxa"/>
              <w:right w:w="100" w:type="dxa"/>
            </w:tcMar>
          </w:tcPr>
          <w:p w14:paraId="01D1DB5A" w14:textId="77777777" w:rsidR="00DA4077" w:rsidRDefault="00000000">
            <w:pPr>
              <w:snapToGrid w:val="0"/>
              <w:spacing w:line="386" w:lineRule="exact"/>
              <w:ind w:firstLine="0"/>
              <w:jc w:val="right"/>
            </w:pPr>
            <w:r>
              <w:rPr>
                <w:rFonts w:eastAsia="Times New Roman" w:cs="Consolas"/>
                <w:color w:val="7F807F"/>
                <w:szCs w:val="24"/>
              </w:rPr>
              <w:t>5</w:t>
            </w:r>
          </w:p>
        </w:tc>
        <w:tc>
          <w:tcPr>
            <w:tcW w:w="9000" w:type="dxa"/>
            <w:tcMar>
              <w:top w:w="0" w:type="dxa"/>
              <w:left w:w="75" w:type="dxa"/>
              <w:bottom w:w="0" w:type="dxa"/>
              <w:right w:w="0" w:type="dxa"/>
            </w:tcMar>
          </w:tcPr>
          <w:p w14:paraId="6AD8B248" w14:textId="77777777" w:rsidR="00DA4077" w:rsidRDefault="00000000">
            <w:pPr>
              <w:snapToGrid w:val="0"/>
              <w:spacing w:line="386" w:lineRule="exact"/>
              <w:ind w:left="400" w:hanging="400"/>
              <w:jc w:val="left"/>
            </w:pP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163C62E8" w14:textId="77777777" w:rsidR="00DA4077" w:rsidRDefault="00DA4077">
            <w:pPr>
              <w:snapToGrid w:val="0"/>
              <w:spacing w:line="20" w:lineRule="exact"/>
              <w:ind w:firstLine="0"/>
            </w:pPr>
          </w:p>
        </w:tc>
      </w:tr>
      <w:tr w:rsidR="00DA4077" w14:paraId="5FBF76A0" w14:textId="77777777">
        <w:trPr>
          <w:cantSplit/>
        </w:trPr>
        <w:tc>
          <w:tcPr>
            <w:tcW w:w="540" w:type="dxa"/>
            <w:tcMar>
              <w:top w:w="0" w:type="dxa"/>
              <w:left w:w="0" w:type="dxa"/>
              <w:bottom w:w="0" w:type="dxa"/>
              <w:right w:w="100" w:type="dxa"/>
            </w:tcMar>
          </w:tcPr>
          <w:p w14:paraId="2F36CCC1" w14:textId="77777777" w:rsidR="00DA4077" w:rsidRDefault="00000000">
            <w:pPr>
              <w:snapToGrid w:val="0"/>
              <w:spacing w:line="386" w:lineRule="exact"/>
              <w:ind w:firstLine="0"/>
              <w:jc w:val="right"/>
            </w:pPr>
            <w:r>
              <w:rPr>
                <w:rFonts w:eastAsia="Times New Roman" w:cs="Consolas"/>
                <w:color w:val="7F807F"/>
                <w:szCs w:val="24"/>
              </w:rPr>
              <w:t>6</w:t>
            </w:r>
          </w:p>
        </w:tc>
        <w:tc>
          <w:tcPr>
            <w:tcW w:w="9000" w:type="dxa"/>
            <w:tcMar>
              <w:top w:w="0" w:type="dxa"/>
              <w:left w:w="75" w:type="dxa"/>
              <w:bottom w:w="0" w:type="dxa"/>
              <w:right w:w="0" w:type="dxa"/>
            </w:tcMar>
          </w:tcPr>
          <w:p w14:paraId="6459C87A"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36CCB48" w14:textId="77777777" w:rsidR="00DA4077" w:rsidRDefault="00DA4077">
            <w:pPr>
              <w:snapToGrid w:val="0"/>
              <w:spacing w:line="20" w:lineRule="exact"/>
              <w:ind w:firstLine="0"/>
            </w:pPr>
          </w:p>
        </w:tc>
      </w:tr>
      <w:tr w:rsidR="00DA4077" w14:paraId="5C65248F" w14:textId="77777777">
        <w:trPr>
          <w:cantSplit/>
        </w:trPr>
        <w:tc>
          <w:tcPr>
            <w:tcW w:w="540" w:type="dxa"/>
            <w:tcMar>
              <w:top w:w="0" w:type="dxa"/>
              <w:left w:w="0" w:type="dxa"/>
              <w:bottom w:w="0" w:type="dxa"/>
              <w:right w:w="100" w:type="dxa"/>
            </w:tcMar>
          </w:tcPr>
          <w:p w14:paraId="4F36C06D" w14:textId="77777777" w:rsidR="00DA4077" w:rsidRDefault="00000000">
            <w:pPr>
              <w:snapToGrid w:val="0"/>
              <w:spacing w:line="386" w:lineRule="exact"/>
              <w:ind w:firstLine="0"/>
              <w:jc w:val="right"/>
            </w:pPr>
            <w:r>
              <w:rPr>
                <w:rFonts w:eastAsia="Times New Roman" w:cs="Consolas"/>
                <w:color w:val="7F807F"/>
                <w:szCs w:val="24"/>
              </w:rPr>
              <w:lastRenderedPageBreak/>
              <w:t>7</w:t>
            </w:r>
          </w:p>
        </w:tc>
        <w:tc>
          <w:tcPr>
            <w:tcW w:w="9000" w:type="dxa"/>
            <w:tcMar>
              <w:top w:w="0" w:type="dxa"/>
              <w:left w:w="75" w:type="dxa"/>
              <w:bottom w:w="0" w:type="dxa"/>
              <w:right w:w="0" w:type="dxa"/>
            </w:tcMar>
          </w:tcPr>
          <w:p w14:paraId="0280E972"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__future__ </w:t>
            </w:r>
            <w:r>
              <w:rPr>
                <w:rFonts w:ascii="Consolas" w:eastAsia="微软雅黑" w:hAnsi="Consolas" w:cs="Consolas"/>
                <w:color w:val="006EB8"/>
                <w:szCs w:val="24"/>
              </w:rPr>
              <w:t>import</w:t>
            </w:r>
            <w:r>
              <w:rPr>
                <w:rFonts w:ascii="Consolas" w:eastAsia="微软雅黑" w:hAnsi="Consolas" w:cs="Consolas"/>
                <w:szCs w:val="24"/>
              </w:rPr>
              <w:t xml:space="preserve"> annotations</w:t>
            </w:r>
          </w:p>
        </w:tc>
        <w:tc>
          <w:tcPr>
            <w:tcW w:w="80" w:type="dxa"/>
            <w:shd w:val="clear" w:color="auto" w:fill="CED4F4"/>
            <w:tcMar>
              <w:top w:w="0" w:type="dxa"/>
              <w:left w:w="0" w:type="dxa"/>
              <w:bottom w:w="0" w:type="dxa"/>
              <w:right w:w="0" w:type="dxa"/>
            </w:tcMar>
          </w:tcPr>
          <w:p w14:paraId="268877B5" w14:textId="77777777" w:rsidR="00DA4077" w:rsidRDefault="00DA4077">
            <w:pPr>
              <w:snapToGrid w:val="0"/>
              <w:spacing w:line="20" w:lineRule="exact"/>
              <w:ind w:firstLine="0"/>
            </w:pPr>
          </w:p>
        </w:tc>
      </w:tr>
      <w:tr w:rsidR="00DA4077" w14:paraId="502D8C13" w14:textId="77777777">
        <w:trPr>
          <w:cantSplit/>
        </w:trPr>
        <w:tc>
          <w:tcPr>
            <w:tcW w:w="540" w:type="dxa"/>
            <w:tcMar>
              <w:top w:w="0" w:type="dxa"/>
              <w:left w:w="0" w:type="dxa"/>
              <w:bottom w:w="0" w:type="dxa"/>
              <w:right w:w="100" w:type="dxa"/>
            </w:tcMar>
          </w:tcPr>
          <w:p w14:paraId="2F386F92" w14:textId="77777777" w:rsidR="00DA4077" w:rsidRDefault="00000000">
            <w:pPr>
              <w:snapToGrid w:val="0"/>
              <w:spacing w:line="386" w:lineRule="exact"/>
              <w:ind w:firstLine="0"/>
              <w:jc w:val="right"/>
            </w:pPr>
            <w:r>
              <w:rPr>
                <w:rFonts w:eastAsia="Times New Roman" w:cs="Consolas"/>
                <w:color w:val="7F807F"/>
                <w:szCs w:val="24"/>
              </w:rPr>
              <w:t>8</w:t>
            </w:r>
          </w:p>
        </w:tc>
        <w:tc>
          <w:tcPr>
            <w:tcW w:w="9000" w:type="dxa"/>
            <w:tcMar>
              <w:top w:w="0" w:type="dxa"/>
              <w:left w:w="75" w:type="dxa"/>
              <w:bottom w:w="0" w:type="dxa"/>
              <w:right w:w="0" w:type="dxa"/>
            </w:tcMar>
          </w:tcPr>
          <w:p w14:paraId="231D03EA"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B2BF39D" w14:textId="77777777" w:rsidR="00DA4077" w:rsidRDefault="00DA4077">
            <w:pPr>
              <w:snapToGrid w:val="0"/>
              <w:spacing w:line="20" w:lineRule="exact"/>
              <w:ind w:firstLine="0"/>
            </w:pPr>
          </w:p>
        </w:tc>
      </w:tr>
      <w:tr w:rsidR="00DA4077" w14:paraId="45131E6B" w14:textId="77777777">
        <w:trPr>
          <w:cantSplit/>
        </w:trPr>
        <w:tc>
          <w:tcPr>
            <w:tcW w:w="540" w:type="dxa"/>
            <w:tcMar>
              <w:top w:w="0" w:type="dxa"/>
              <w:left w:w="0" w:type="dxa"/>
              <w:bottom w:w="0" w:type="dxa"/>
              <w:right w:w="100" w:type="dxa"/>
            </w:tcMar>
          </w:tcPr>
          <w:p w14:paraId="7E639E06" w14:textId="77777777" w:rsidR="00DA4077" w:rsidRDefault="00000000">
            <w:pPr>
              <w:snapToGrid w:val="0"/>
              <w:spacing w:line="386" w:lineRule="exact"/>
              <w:ind w:firstLine="0"/>
              <w:jc w:val="right"/>
            </w:pPr>
            <w:r>
              <w:rPr>
                <w:rFonts w:eastAsia="Times New Roman" w:cs="Consolas"/>
                <w:color w:val="7F807F"/>
                <w:szCs w:val="24"/>
              </w:rPr>
              <w:t>9</w:t>
            </w:r>
          </w:p>
        </w:tc>
        <w:tc>
          <w:tcPr>
            <w:tcW w:w="9000" w:type="dxa"/>
            <w:tcMar>
              <w:top w:w="0" w:type="dxa"/>
              <w:left w:w="75" w:type="dxa"/>
              <w:bottom w:w="0" w:type="dxa"/>
              <w:right w:w="0" w:type="dxa"/>
            </w:tcMar>
          </w:tcPr>
          <w:p w14:paraId="4EB24650"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dataclasses </w:t>
            </w:r>
            <w:r>
              <w:rPr>
                <w:rFonts w:ascii="Consolas" w:eastAsia="微软雅黑" w:hAnsi="Consolas" w:cs="Consolas"/>
                <w:color w:val="006EB8"/>
                <w:szCs w:val="24"/>
              </w:rPr>
              <w:t>import</w:t>
            </w:r>
            <w:r>
              <w:rPr>
                <w:rFonts w:ascii="Consolas" w:eastAsia="微软雅黑" w:hAnsi="Consolas" w:cs="Consolas"/>
                <w:szCs w:val="24"/>
              </w:rPr>
              <w:t xml:space="preserve"> dataclass</w:t>
            </w:r>
          </w:p>
        </w:tc>
        <w:tc>
          <w:tcPr>
            <w:tcW w:w="80" w:type="dxa"/>
            <w:shd w:val="clear" w:color="auto" w:fill="CED4F4"/>
            <w:tcMar>
              <w:top w:w="0" w:type="dxa"/>
              <w:left w:w="0" w:type="dxa"/>
              <w:bottom w:w="0" w:type="dxa"/>
              <w:right w:w="0" w:type="dxa"/>
            </w:tcMar>
          </w:tcPr>
          <w:p w14:paraId="284047E7" w14:textId="77777777" w:rsidR="00DA4077" w:rsidRDefault="00DA4077">
            <w:pPr>
              <w:snapToGrid w:val="0"/>
              <w:spacing w:line="20" w:lineRule="exact"/>
              <w:ind w:firstLine="0"/>
            </w:pPr>
          </w:p>
        </w:tc>
      </w:tr>
      <w:tr w:rsidR="00DA4077" w14:paraId="1F71D732" w14:textId="77777777">
        <w:trPr>
          <w:cantSplit/>
        </w:trPr>
        <w:tc>
          <w:tcPr>
            <w:tcW w:w="540" w:type="dxa"/>
            <w:tcMar>
              <w:top w:w="0" w:type="dxa"/>
              <w:left w:w="0" w:type="dxa"/>
              <w:bottom w:w="0" w:type="dxa"/>
              <w:right w:w="100" w:type="dxa"/>
            </w:tcMar>
          </w:tcPr>
          <w:p w14:paraId="0982BCE0" w14:textId="77777777" w:rsidR="00DA4077" w:rsidRDefault="00000000">
            <w:pPr>
              <w:snapToGrid w:val="0"/>
              <w:spacing w:line="386" w:lineRule="exact"/>
              <w:ind w:firstLine="0"/>
              <w:jc w:val="right"/>
            </w:pPr>
            <w:r>
              <w:rPr>
                <w:rFonts w:eastAsia="Times New Roman" w:cs="Consolas"/>
                <w:color w:val="7F807F"/>
                <w:szCs w:val="24"/>
              </w:rPr>
              <w:t>10</w:t>
            </w:r>
          </w:p>
        </w:tc>
        <w:tc>
          <w:tcPr>
            <w:tcW w:w="9000" w:type="dxa"/>
            <w:tcMar>
              <w:top w:w="0" w:type="dxa"/>
              <w:left w:w="75" w:type="dxa"/>
              <w:bottom w:w="0" w:type="dxa"/>
              <w:right w:w="0" w:type="dxa"/>
            </w:tcMar>
          </w:tcPr>
          <w:p w14:paraId="77949438"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pathlib </w:t>
            </w:r>
            <w:r>
              <w:rPr>
                <w:rFonts w:ascii="Consolas" w:eastAsia="微软雅黑" w:hAnsi="Consolas" w:cs="Consolas"/>
                <w:color w:val="006EB8"/>
                <w:szCs w:val="24"/>
              </w:rPr>
              <w:t>import</w:t>
            </w:r>
            <w:r>
              <w:rPr>
                <w:rFonts w:ascii="Consolas" w:eastAsia="微软雅黑" w:hAnsi="Consolas" w:cs="Consolas"/>
                <w:szCs w:val="24"/>
              </w:rPr>
              <w:t xml:space="preserve"> Path</w:t>
            </w:r>
          </w:p>
        </w:tc>
        <w:tc>
          <w:tcPr>
            <w:tcW w:w="80" w:type="dxa"/>
            <w:shd w:val="clear" w:color="auto" w:fill="CED4F4"/>
            <w:tcMar>
              <w:top w:w="0" w:type="dxa"/>
              <w:left w:w="0" w:type="dxa"/>
              <w:bottom w:w="0" w:type="dxa"/>
              <w:right w:w="0" w:type="dxa"/>
            </w:tcMar>
          </w:tcPr>
          <w:p w14:paraId="1A07270D" w14:textId="77777777" w:rsidR="00DA4077" w:rsidRDefault="00DA4077">
            <w:pPr>
              <w:snapToGrid w:val="0"/>
              <w:spacing w:line="20" w:lineRule="exact"/>
              <w:ind w:firstLine="0"/>
            </w:pPr>
          </w:p>
        </w:tc>
      </w:tr>
      <w:tr w:rsidR="00DA4077" w14:paraId="3191CBBA" w14:textId="77777777">
        <w:trPr>
          <w:cantSplit/>
        </w:trPr>
        <w:tc>
          <w:tcPr>
            <w:tcW w:w="540" w:type="dxa"/>
            <w:tcMar>
              <w:top w:w="0" w:type="dxa"/>
              <w:left w:w="0" w:type="dxa"/>
              <w:bottom w:w="0" w:type="dxa"/>
              <w:right w:w="100" w:type="dxa"/>
            </w:tcMar>
          </w:tcPr>
          <w:p w14:paraId="6D5958DA" w14:textId="77777777" w:rsidR="00DA4077" w:rsidRDefault="00000000">
            <w:pPr>
              <w:snapToGrid w:val="0"/>
              <w:spacing w:line="386" w:lineRule="exact"/>
              <w:ind w:firstLine="0"/>
              <w:jc w:val="right"/>
            </w:pPr>
            <w:r>
              <w:rPr>
                <w:rFonts w:eastAsia="Times New Roman" w:cs="Consolas"/>
                <w:color w:val="7F807F"/>
                <w:szCs w:val="24"/>
              </w:rPr>
              <w:t>11</w:t>
            </w:r>
          </w:p>
        </w:tc>
        <w:tc>
          <w:tcPr>
            <w:tcW w:w="9000" w:type="dxa"/>
            <w:tcMar>
              <w:top w:w="0" w:type="dxa"/>
              <w:left w:w="75" w:type="dxa"/>
              <w:bottom w:w="0" w:type="dxa"/>
              <w:right w:w="0" w:type="dxa"/>
            </w:tcMar>
          </w:tcPr>
          <w:p w14:paraId="17B28C2C"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time </w:t>
            </w:r>
            <w:r>
              <w:rPr>
                <w:rFonts w:ascii="Consolas" w:eastAsia="微软雅黑" w:hAnsi="Consolas" w:cs="Consolas"/>
                <w:color w:val="006EB8"/>
                <w:szCs w:val="24"/>
              </w:rPr>
              <w:t>import</w:t>
            </w:r>
            <w:r>
              <w:rPr>
                <w:rFonts w:ascii="Consolas" w:eastAsia="微软雅黑" w:hAnsi="Consolas" w:cs="Consolas"/>
                <w:szCs w:val="24"/>
              </w:rPr>
              <w:t xml:space="preserve"> perf_counter</w:t>
            </w:r>
          </w:p>
        </w:tc>
        <w:tc>
          <w:tcPr>
            <w:tcW w:w="80" w:type="dxa"/>
            <w:shd w:val="clear" w:color="auto" w:fill="CED4F4"/>
            <w:tcMar>
              <w:top w:w="0" w:type="dxa"/>
              <w:left w:w="0" w:type="dxa"/>
              <w:bottom w:w="0" w:type="dxa"/>
              <w:right w:w="0" w:type="dxa"/>
            </w:tcMar>
          </w:tcPr>
          <w:p w14:paraId="37B839E5" w14:textId="77777777" w:rsidR="00DA4077" w:rsidRDefault="00DA4077">
            <w:pPr>
              <w:snapToGrid w:val="0"/>
              <w:spacing w:line="20" w:lineRule="exact"/>
              <w:ind w:firstLine="0"/>
            </w:pPr>
          </w:p>
        </w:tc>
      </w:tr>
      <w:tr w:rsidR="00DA4077" w14:paraId="0A4B703C" w14:textId="77777777">
        <w:trPr>
          <w:cantSplit/>
        </w:trPr>
        <w:tc>
          <w:tcPr>
            <w:tcW w:w="540" w:type="dxa"/>
            <w:tcMar>
              <w:top w:w="0" w:type="dxa"/>
              <w:left w:w="0" w:type="dxa"/>
              <w:bottom w:w="0" w:type="dxa"/>
              <w:right w:w="100" w:type="dxa"/>
            </w:tcMar>
          </w:tcPr>
          <w:p w14:paraId="414167A0" w14:textId="77777777" w:rsidR="00DA4077" w:rsidRDefault="00000000">
            <w:pPr>
              <w:snapToGrid w:val="0"/>
              <w:spacing w:line="386" w:lineRule="exact"/>
              <w:ind w:firstLine="0"/>
              <w:jc w:val="right"/>
            </w:pPr>
            <w:r>
              <w:rPr>
                <w:rFonts w:eastAsia="Times New Roman" w:cs="Consolas"/>
                <w:color w:val="7F807F"/>
                <w:szCs w:val="24"/>
              </w:rPr>
              <w:t>12</w:t>
            </w:r>
          </w:p>
        </w:tc>
        <w:tc>
          <w:tcPr>
            <w:tcW w:w="9000" w:type="dxa"/>
            <w:tcMar>
              <w:top w:w="0" w:type="dxa"/>
              <w:left w:w="75" w:type="dxa"/>
              <w:bottom w:w="0" w:type="dxa"/>
              <w:right w:w="0" w:type="dxa"/>
            </w:tcMar>
          </w:tcPr>
          <w:p w14:paraId="053142CA"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typing </w:t>
            </w:r>
            <w:r>
              <w:rPr>
                <w:rFonts w:ascii="Consolas" w:eastAsia="微软雅黑" w:hAnsi="Consolas" w:cs="Consolas"/>
                <w:color w:val="006EB8"/>
                <w:szCs w:val="24"/>
              </w:rPr>
              <w:t>import</w:t>
            </w:r>
            <w:r>
              <w:rPr>
                <w:rFonts w:ascii="Consolas" w:eastAsia="微软雅黑" w:hAnsi="Consolas" w:cs="Consolas"/>
                <w:szCs w:val="24"/>
              </w:rPr>
              <w:t xml:space="preserve"> Callable, Iterable</w:t>
            </w:r>
          </w:p>
        </w:tc>
        <w:tc>
          <w:tcPr>
            <w:tcW w:w="80" w:type="dxa"/>
            <w:shd w:val="clear" w:color="auto" w:fill="CED4F4"/>
            <w:tcMar>
              <w:top w:w="0" w:type="dxa"/>
              <w:left w:w="0" w:type="dxa"/>
              <w:bottom w:w="0" w:type="dxa"/>
              <w:right w:w="0" w:type="dxa"/>
            </w:tcMar>
          </w:tcPr>
          <w:p w14:paraId="4DDBF4CE" w14:textId="77777777" w:rsidR="00DA4077" w:rsidRDefault="00DA4077">
            <w:pPr>
              <w:snapToGrid w:val="0"/>
              <w:spacing w:line="20" w:lineRule="exact"/>
              <w:ind w:firstLine="0"/>
            </w:pPr>
          </w:p>
        </w:tc>
      </w:tr>
      <w:tr w:rsidR="00DA4077" w14:paraId="4040263F" w14:textId="77777777">
        <w:trPr>
          <w:cantSplit/>
        </w:trPr>
        <w:tc>
          <w:tcPr>
            <w:tcW w:w="540" w:type="dxa"/>
            <w:tcMar>
              <w:top w:w="0" w:type="dxa"/>
              <w:left w:w="0" w:type="dxa"/>
              <w:bottom w:w="0" w:type="dxa"/>
              <w:right w:w="100" w:type="dxa"/>
            </w:tcMar>
          </w:tcPr>
          <w:p w14:paraId="0B1D68C5" w14:textId="77777777" w:rsidR="00DA4077" w:rsidRDefault="00000000">
            <w:pPr>
              <w:snapToGrid w:val="0"/>
              <w:spacing w:line="386" w:lineRule="exact"/>
              <w:ind w:firstLine="0"/>
              <w:jc w:val="right"/>
            </w:pPr>
            <w:r>
              <w:rPr>
                <w:rFonts w:eastAsia="Times New Roman" w:cs="Consolas"/>
                <w:color w:val="7F807F"/>
                <w:szCs w:val="24"/>
              </w:rPr>
              <w:t>13</w:t>
            </w:r>
          </w:p>
        </w:tc>
        <w:tc>
          <w:tcPr>
            <w:tcW w:w="9000" w:type="dxa"/>
            <w:tcMar>
              <w:top w:w="0" w:type="dxa"/>
              <w:left w:w="75" w:type="dxa"/>
              <w:bottom w:w="0" w:type="dxa"/>
              <w:right w:w="0" w:type="dxa"/>
            </w:tcMar>
          </w:tcPr>
          <w:p w14:paraId="0248FF2C"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571F7E7" w14:textId="77777777" w:rsidR="00DA4077" w:rsidRDefault="00DA4077">
            <w:pPr>
              <w:snapToGrid w:val="0"/>
              <w:spacing w:line="20" w:lineRule="exact"/>
              <w:ind w:firstLine="0"/>
            </w:pPr>
          </w:p>
        </w:tc>
      </w:tr>
      <w:tr w:rsidR="00DA4077" w14:paraId="74045C93" w14:textId="77777777">
        <w:trPr>
          <w:cantSplit/>
        </w:trPr>
        <w:tc>
          <w:tcPr>
            <w:tcW w:w="540" w:type="dxa"/>
            <w:tcMar>
              <w:top w:w="0" w:type="dxa"/>
              <w:left w:w="0" w:type="dxa"/>
              <w:bottom w:w="0" w:type="dxa"/>
              <w:right w:w="100" w:type="dxa"/>
            </w:tcMar>
          </w:tcPr>
          <w:p w14:paraId="78081ABF" w14:textId="77777777" w:rsidR="00DA4077" w:rsidRDefault="00000000">
            <w:pPr>
              <w:snapToGrid w:val="0"/>
              <w:spacing w:line="386" w:lineRule="exact"/>
              <w:ind w:firstLine="0"/>
              <w:jc w:val="right"/>
            </w:pPr>
            <w:r>
              <w:rPr>
                <w:rFonts w:eastAsia="Times New Roman" w:cs="Consolas"/>
                <w:color w:val="7F807F"/>
                <w:szCs w:val="24"/>
              </w:rPr>
              <w:t>14</w:t>
            </w:r>
          </w:p>
        </w:tc>
        <w:tc>
          <w:tcPr>
            <w:tcW w:w="9000" w:type="dxa"/>
            <w:tcMar>
              <w:top w:w="0" w:type="dxa"/>
              <w:left w:w="75" w:type="dxa"/>
              <w:bottom w:w="0" w:type="dxa"/>
              <w:right w:w="0" w:type="dxa"/>
            </w:tcMar>
          </w:tcPr>
          <w:p w14:paraId="69F705C0"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numpy </w:t>
            </w:r>
            <w:r>
              <w:rPr>
                <w:rFonts w:ascii="Consolas" w:eastAsia="微软雅黑" w:hAnsi="Consolas" w:cs="Consolas"/>
                <w:color w:val="006EB8"/>
                <w:szCs w:val="24"/>
              </w:rPr>
              <w:t>as</w:t>
            </w:r>
            <w:r>
              <w:rPr>
                <w:rFonts w:ascii="Consolas" w:eastAsia="微软雅黑" w:hAnsi="Consolas" w:cs="Consolas"/>
                <w:szCs w:val="24"/>
              </w:rPr>
              <w:t xml:space="preserve"> np</w:t>
            </w:r>
          </w:p>
        </w:tc>
        <w:tc>
          <w:tcPr>
            <w:tcW w:w="80" w:type="dxa"/>
            <w:shd w:val="clear" w:color="auto" w:fill="CED4F4"/>
            <w:tcMar>
              <w:top w:w="0" w:type="dxa"/>
              <w:left w:w="0" w:type="dxa"/>
              <w:bottom w:w="0" w:type="dxa"/>
              <w:right w:w="0" w:type="dxa"/>
            </w:tcMar>
          </w:tcPr>
          <w:p w14:paraId="44A47409" w14:textId="77777777" w:rsidR="00DA4077" w:rsidRDefault="00DA4077">
            <w:pPr>
              <w:snapToGrid w:val="0"/>
              <w:spacing w:line="20" w:lineRule="exact"/>
              <w:ind w:firstLine="0"/>
            </w:pPr>
          </w:p>
        </w:tc>
      </w:tr>
      <w:tr w:rsidR="00DA4077" w14:paraId="7A8F8462" w14:textId="77777777">
        <w:trPr>
          <w:cantSplit/>
        </w:trPr>
        <w:tc>
          <w:tcPr>
            <w:tcW w:w="540" w:type="dxa"/>
            <w:tcMar>
              <w:top w:w="0" w:type="dxa"/>
              <w:left w:w="0" w:type="dxa"/>
              <w:bottom w:w="0" w:type="dxa"/>
              <w:right w:w="100" w:type="dxa"/>
            </w:tcMar>
          </w:tcPr>
          <w:p w14:paraId="66607567" w14:textId="77777777" w:rsidR="00DA4077" w:rsidRDefault="00000000">
            <w:pPr>
              <w:snapToGrid w:val="0"/>
              <w:spacing w:line="386" w:lineRule="exact"/>
              <w:ind w:firstLine="0"/>
              <w:jc w:val="right"/>
            </w:pPr>
            <w:r>
              <w:rPr>
                <w:rFonts w:eastAsia="Times New Roman" w:cs="Consolas"/>
                <w:color w:val="7F807F"/>
                <w:szCs w:val="24"/>
              </w:rPr>
              <w:t>15</w:t>
            </w:r>
          </w:p>
        </w:tc>
        <w:tc>
          <w:tcPr>
            <w:tcW w:w="9000" w:type="dxa"/>
            <w:tcMar>
              <w:top w:w="0" w:type="dxa"/>
              <w:left w:w="75" w:type="dxa"/>
              <w:bottom w:w="0" w:type="dxa"/>
              <w:right w:w="0" w:type="dxa"/>
            </w:tcMar>
          </w:tcPr>
          <w:p w14:paraId="1D84CFF4"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pandas </w:t>
            </w:r>
            <w:r>
              <w:rPr>
                <w:rFonts w:ascii="Consolas" w:eastAsia="微软雅黑" w:hAnsi="Consolas" w:cs="Consolas"/>
                <w:color w:val="006EB8"/>
                <w:szCs w:val="24"/>
              </w:rPr>
              <w:t>as</w:t>
            </w:r>
            <w:r>
              <w:rPr>
                <w:rFonts w:ascii="Consolas" w:eastAsia="微软雅黑" w:hAnsi="Consolas" w:cs="Consolas"/>
                <w:szCs w:val="24"/>
              </w:rPr>
              <w:t xml:space="preserve"> pd</w:t>
            </w:r>
          </w:p>
        </w:tc>
        <w:tc>
          <w:tcPr>
            <w:tcW w:w="80" w:type="dxa"/>
            <w:shd w:val="clear" w:color="auto" w:fill="CED4F4"/>
            <w:tcMar>
              <w:top w:w="0" w:type="dxa"/>
              <w:left w:w="0" w:type="dxa"/>
              <w:bottom w:w="0" w:type="dxa"/>
              <w:right w:w="0" w:type="dxa"/>
            </w:tcMar>
          </w:tcPr>
          <w:p w14:paraId="0B2A8DD3" w14:textId="77777777" w:rsidR="00DA4077" w:rsidRDefault="00DA4077">
            <w:pPr>
              <w:snapToGrid w:val="0"/>
              <w:spacing w:line="20" w:lineRule="exact"/>
              <w:ind w:firstLine="0"/>
            </w:pPr>
          </w:p>
        </w:tc>
      </w:tr>
      <w:tr w:rsidR="00DA4077" w14:paraId="2896544D" w14:textId="77777777">
        <w:trPr>
          <w:cantSplit/>
        </w:trPr>
        <w:tc>
          <w:tcPr>
            <w:tcW w:w="540" w:type="dxa"/>
            <w:tcMar>
              <w:top w:w="0" w:type="dxa"/>
              <w:left w:w="0" w:type="dxa"/>
              <w:bottom w:w="0" w:type="dxa"/>
              <w:right w:w="100" w:type="dxa"/>
            </w:tcMar>
          </w:tcPr>
          <w:p w14:paraId="6ED68E4C" w14:textId="77777777" w:rsidR="00DA4077" w:rsidRDefault="00000000">
            <w:pPr>
              <w:snapToGrid w:val="0"/>
              <w:spacing w:line="386" w:lineRule="exact"/>
              <w:ind w:firstLine="0"/>
              <w:jc w:val="right"/>
            </w:pPr>
            <w:r>
              <w:rPr>
                <w:rFonts w:eastAsia="Times New Roman" w:cs="Consolas"/>
                <w:color w:val="7F807F"/>
                <w:szCs w:val="24"/>
              </w:rPr>
              <w:t>16</w:t>
            </w:r>
          </w:p>
        </w:tc>
        <w:tc>
          <w:tcPr>
            <w:tcW w:w="9000" w:type="dxa"/>
            <w:tcMar>
              <w:top w:w="0" w:type="dxa"/>
              <w:left w:w="75" w:type="dxa"/>
              <w:bottom w:w="0" w:type="dxa"/>
              <w:right w:w="0" w:type="dxa"/>
            </w:tcMar>
          </w:tcPr>
          <w:p w14:paraId="381DECA0"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w:t>
            </w:r>
            <w:proofErr w:type="gramStart"/>
            <w:r>
              <w:rPr>
                <w:rFonts w:ascii="Consolas" w:eastAsia="微软雅黑" w:hAnsi="Consolas" w:cs="Consolas"/>
                <w:szCs w:val="24"/>
              </w:rPr>
              <w:t>scipy.optimize</w:t>
            </w:r>
            <w:proofErr w:type="gramEnd"/>
            <w:r>
              <w:rPr>
                <w:rFonts w:ascii="Consolas" w:eastAsia="微软雅黑" w:hAnsi="Consolas" w:cs="Consolas"/>
                <w:szCs w:val="24"/>
              </w:rPr>
              <w:t xml:space="preserve"> </w:t>
            </w:r>
            <w:r>
              <w:rPr>
                <w:rFonts w:ascii="Consolas" w:eastAsia="微软雅黑" w:hAnsi="Consolas" w:cs="Consolas"/>
                <w:color w:val="006EB8"/>
                <w:szCs w:val="24"/>
              </w:rPr>
              <w:t>import</w:t>
            </w:r>
            <w:r>
              <w:rPr>
                <w:rFonts w:ascii="Consolas" w:eastAsia="微软雅黑" w:hAnsi="Consolas" w:cs="Consolas"/>
                <w:szCs w:val="24"/>
              </w:rPr>
              <w:t xml:space="preserve"> Bounds, LinearConstraint, milp</w:t>
            </w:r>
          </w:p>
        </w:tc>
        <w:tc>
          <w:tcPr>
            <w:tcW w:w="80" w:type="dxa"/>
            <w:shd w:val="clear" w:color="auto" w:fill="CED4F4"/>
            <w:tcMar>
              <w:top w:w="0" w:type="dxa"/>
              <w:left w:w="0" w:type="dxa"/>
              <w:bottom w:w="0" w:type="dxa"/>
              <w:right w:w="0" w:type="dxa"/>
            </w:tcMar>
          </w:tcPr>
          <w:p w14:paraId="6F0B8911" w14:textId="77777777" w:rsidR="00DA4077" w:rsidRDefault="00DA4077">
            <w:pPr>
              <w:snapToGrid w:val="0"/>
              <w:spacing w:line="20" w:lineRule="exact"/>
              <w:ind w:firstLine="0"/>
            </w:pPr>
          </w:p>
        </w:tc>
      </w:tr>
      <w:tr w:rsidR="00DA4077" w14:paraId="3B8435B0" w14:textId="77777777">
        <w:trPr>
          <w:cantSplit/>
        </w:trPr>
        <w:tc>
          <w:tcPr>
            <w:tcW w:w="540" w:type="dxa"/>
            <w:tcMar>
              <w:top w:w="0" w:type="dxa"/>
              <w:left w:w="0" w:type="dxa"/>
              <w:bottom w:w="0" w:type="dxa"/>
              <w:right w:w="100" w:type="dxa"/>
            </w:tcMar>
          </w:tcPr>
          <w:p w14:paraId="2A2CE305" w14:textId="77777777" w:rsidR="00DA4077" w:rsidRDefault="00000000">
            <w:pPr>
              <w:snapToGrid w:val="0"/>
              <w:spacing w:line="386" w:lineRule="exact"/>
              <w:ind w:firstLine="0"/>
              <w:jc w:val="right"/>
            </w:pPr>
            <w:r>
              <w:rPr>
                <w:rFonts w:eastAsia="Times New Roman" w:cs="Consolas"/>
                <w:color w:val="7F807F"/>
                <w:szCs w:val="24"/>
              </w:rPr>
              <w:t>17</w:t>
            </w:r>
          </w:p>
        </w:tc>
        <w:tc>
          <w:tcPr>
            <w:tcW w:w="9000" w:type="dxa"/>
            <w:tcMar>
              <w:top w:w="0" w:type="dxa"/>
              <w:left w:w="75" w:type="dxa"/>
              <w:bottom w:w="0" w:type="dxa"/>
              <w:right w:w="0" w:type="dxa"/>
            </w:tcMar>
          </w:tcPr>
          <w:p w14:paraId="170DF084"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w:t>
            </w:r>
            <w:proofErr w:type="gramStart"/>
            <w:r>
              <w:rPr>
                <w:rFonts w:ascii="Consolas" w:eastAsia="微软雅黑" w:hAnsi="Consolas" w:cs="Consolas"/>
                <w:szCs w:val="24"/>
              </w:rPr>
              <w:t>scipy.sparse</w:t>
            </w:r>
            <w:proofErr w:type="gramEnd"/>
            <w:r>
              <w:rPr>
                <w:rFonts w:ascii="Consolas" w:eastAsia="微软雅黑" w:hAnsi="Consolas" w:cs="Consolas"/>
                <w:szCs w:val="24"/>
              </w:rPr>
              <w:t xml:space="preserve"> </w:t>
            </w:r>
            <w:r>
              <w:rPr>
                <w:rFonts w:ascii="Consolas" w:eastAsia="微软雅黑" w:hAnsi="Consolas" w:cs="Consolas"/>
                <w:color w:val="006EB8"/>
                <w:szCs w:val="24"/>
              </w:rPr>
              <w:t>import</w:t>
            </w:r>
            <w:r>
              <w:rPr>
                <w:rFonts w:ascii="Consolas" w:eastAsia="微软雅黑" w:hAnsi="Consolas" w:cs="Consolas"/>
                <w:szCs w:val="24"/>
              </w:rPr>
              <w:t xml:space="preserve"> lil_matrix</w:t>
            </w:r>
          </w:p>
        </w:tc>
        <w:tc>
          <w:tcPr>
            <w:tcW w:w="80" w:type="dxa"/>
            <w:shd w:val="clear" w:color="auto" w:fill="CED4F4"/>
            <w:tcMar>
              <w:top w:w="0" w:type="dxa"/>
              <w:left w:w="0" w:type="dxa"/>
              <w:bottom w:w="0" w:type="dxa"/>
              <w:right w:w="0" w:type="dxa"/>
            </w:tcMar>
          </w:tcPr>
          <w:p w14:paraId="0CD0A630" w14:textId="77777777" w:rsidR="00DA4077" w:rsidRDefault="00DA4077">
            <w:pPr>
              <w:snapToGrid w:val="0"/>
              <w:spacing w:line="20" w:lineRule="exact"/>
              <w:ind w:firstLine="0"/>
            </w:pPr>
          </w:p>
        </w:tc>
      </w:tr>
      <w:tr w:rsidR="00DA4077" w14:paraId="1F3D2664" w14:textId="77777777">
        <w:trPr>
          <w:cantSplit/>
        </w:trPr>
        <w:tc>
          <w:tcPr>
            <w:tcW w:w="540" w:type="dxa"/>
            <w:tcMar>
              <w:top w:w="0" w:type="dxa"/>
              <w:left w:w="0" w:type="dxa"/>
              <w:bottom w:w="0" w:type="dxa"/>
              <w:right w:w="100" w:type="dxa"/>
            </w:tcMar>
          </w:tcPr>
          <w:p w14:paraId="5A0C67E5" w14:textId="77777777" w:rsidR="00DA4077" w:rsidRDefault="00000000">
            <w:pPr>
              <w:snapToGrid w:val="0"/>
              <w:spacing w:line="386" w:lineRule="exact"/>
              <w:ind w:firstLine="0"/>
              <w:jc w:val="right"/>
            </w:pPr>
            <w:r>
              <w:rPr>
                <w:rFonts w:eastAsia="Times New Roman" w:cs="Consolas"/>
                <w:color w:val="7F807F"/>
                <w:szCs w:val="24"/>
              </w:rPr>
              <w:t>18</w:t>
            </w:r>
          </w:p>
        </w:tc>
        <w:tc>
          <w:tcPr>
            <w:tcW w:w="9000" w:type="dxa"/>
            <w:tcMar>
              <w:top w:w="0" w:type="dxa"/>
              <w:left w:w="75" w:type="dxa"/>
              <w:bottom w:w="0" w:type="dxa"/>
              <w:right w:w="0" w:type="dxa"/>
            </w:tcMar>
          </w:tcPr>
          <w:p w14:paraId="28FA968F"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306EA1AD" w14:textId="77777777" w:rsidR="00DA4077" w:rsidRDefault="00DA4077">
            <w:pPr>
              <w:snapToGrid w:val="0"/>
              <w:spacing w:line="20" w:lineRule="exact"/>
              <w:ind w:firstLine="0"/>
            </w:pPr>
          </w:p>
        </w:tc>
      </w:tr>
      <w:tr w:rsidR="00DA4077" w14:paraId="75EB701B" w14:textId="77777777">
        <w:trPr>
          <w:cantSplit/>
        </w:trPr>
        <w:tc>
          <w:tcPr>
            <w:tcW w:w="540" w:type="dxa"/>
            <w:tcMar>
              <w:top w:w="0" w:type="dxa"/>
              <w:left w:w="0" w:type="dxa"/>
              <w:bottom w:w="0" w:type="dxa"/>
              <w:right w:w="100" w:type="dxa"/>
            </w:tcMar>
          </w:tcPr>
          <w:p w14:paraId="07F69B2E" w14:textId="77777777" w:rsidR="00DA4077" w:rsidRDefault="00000000">
            <w:pPr>
              <w:snapToGrid w:val="0"/>
              <w:spacing w:line="386" w:lineRule="exact"/>
              <w:ind w:firstLine="0"/>
              <w:jc w:val="right"/>
            </w:pPr>
            <w:r>
              <w:rPr>
                <w:rFonts w:eastAsia="Times New Roman" w:cs="Consolas"/>
                <w:color w:val="7F807F"/>
                <w:szCs w:val="24"/>
              </w:rPr>
              <w:t>19</w:t>
            </w:r>
          </w:p>
        </w:tc>
        <w:tc>
          <w:tcPr>
            <w:tcW w:w="9000" w:type="dxa"/>
            <w:tcMar>
              <w:top w:w="0" w:type="dxa"/>
              <w:left w:w="75" w:type="dxa"/>
              <w:bottom w:w="0" w:type="dxa"/>
              <w:right w:w="0" w:type="dxa"/>
            </w:tcMar>
          </w:tcPr>
          <w:p w14:paraId="1AABE6D1"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common_milp </w:t>
            </w:r>
            <w:r>
              <w:rPr>
                <w:rFonts w:ascii="Consolas" w:eastAsia="微软雅黑" w:hAnsi="Consolas" w:cs="Consolas"/>
                <w:color w:val="006EB8"/>
                <w:szCs w:val="24"/>
              </w:rPr>
              <w:t>import</w:t>
            </w:r>
            <w:r>
              <w:rPr>
                <w:rFonts w:ascii="Consolas" w:eastAsia="微软雅黑" w:hAnsi="Consolas" w:cs="Consolas"/>
                <w:szCs w:val="24"/>
              </w:rPr>
              <w:t xml:space="preserve"> solve_deterministic_dispatch</w:t>
            </w:r>
          </w:p>
        </w:tc>
        <w:tc>
          <w:tcPr>
            <w:tcW w:w="80" w:type="dxa"/>
            <w:shd w:val="clear" w:color="auto" w:fill="CED4F4"/>
            <w:tcMar>
              <w:top w:w="0" w:type="dxa"/>
              <w:left w:w="0" w:type="dxa"/>
              <w:bottom w:w="0" w:type="dxa"/>
              <w:right w:w="0" w:type="dxa"/>
            </w:tcMar>
          </w:tcPr>
          <w:p w14:paraId="4FC28EC1" w14:textId="77777777" w:rsidR="00DA4077" w:rsidRDefault="00DA4077">
            <w:pPr>
              <w:snapToGrid w:val="0"/>
              <w:spacing w:line="20" w:lineRule="exact"/>
              <w:ind w:firstLine="0"/>
            </w:pPr>
          </w:p>
        </w:tc>
      </w:tr>
      <w:tr w:rsidR="00DA4077" w14:paraId="55424533" w14:textId="77777777">
        <w:trPr>
          <w:cantSplit/>
        </w:trPr>
        <w:tc>
          <w:tcPr>
            <w:tcW w:w="540" w:type="dxa"/>
            <w:tcMar>
              <w:top w:w="0" w:type="dxa"/>
              <w:left w:w="0" w:type="dxa"/>
              <w:bottom w:w="0" w:type="dxa"/>
              <w:right w:w="100" w:type="dxa"/>
            </w:tcMar>
          </w:tcPr>
          <w:p w14:paraId="6438AE86" w14:textId="77777777" w:rsidR="00DA4077" w:rsidRDefault="00000000">
            <w:pPr>
              <w:snapToGrid w:val="0"/>
              <w:spacing w:line="386" w:lineRule="exact"/>
              <w:ind w:firstLine="0"/>
              <w:jc w:val="right"/>
            </w:pPr>
            <w:r>
              <w:rPr>
                <w:rFonts w:eastAsia="Times New Roman" w:cs="Consolas"/>
                <w:color w:val="7F807F"/>
                <w:szCs w:val="24"/>
              </w:rPr>
              <w:t>20</w:t>
            </w:r>
          </w:p>
        </w:tc>
        <w:tc>
          <w:tcPr>
            <w:tcW w:w="9000" w:type="dxa"/>
            <w:tcMar>
              <w:top w:w="0" w:type="dxa"/>
              <w:left w:w="75" w:type="dxa"/>
              <w:bottom w:w="0" w:type="dxa"/>
              <w:right w:w="0" w:type="dxa"/>
            </w:tcMar>
          </w:tcPr>
          <w:p w14:paraId="6D8C281D"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34EBCDC8" w14:textId="77777777" w:rsidR="00DA4077" w:rsidRDefault="00DA4077">
            <w:pPr>
              <w:snapToGrid w:val="0"/>
              <w:spacing w:line="20" w:lineRule="exact"/>
              <w:ind w:firstLine="0"/>
            </w:pPr>
          </w:p>
        </w:tc>
      </w:tr>
      <w:tr w:rsidR="00DA4077" w14:paraId="526D5F63" w14:textId="77777777">
        <w:trPr>
          <w:cantSplit/>
        </w:trPr>
        <w:tc>
          <w:tcPr>
            <w:tcW w:w="540" w:type="dxa"/>
            <w:tcMar>
              <w:top w:w="0" w:type="dxa"/>
              <w:left w:w="0" w:type="dxa"/>
              <w:bottom w:w="0" w:type="dxa"/>
              <w:right w:w="100" w:type="dxa"/>
            </w:tcMar>
          </w:tcPr>
          <w:p w14:paraId="6A65A3AB" w14:textId="77777777" w:rsidR="00DA4077" w:rsidRDefault="00000000">
            <w:pPr>
              <w:snapToGrid w:val="0"/>
              <w:spacing w:line="386" w:lineRule="exact"/>
              <w:ind w:firstLine="0"/>
              <w:jc w:val="right"/>
            </w:pPr>
            <w:r>
              <w:rPr>
                <w:rFonts w:eastAsia="Times New Roman" w:cs="Consolas"/>
                <w:color w:val="7F807F"/>
                <w:szCs w:val="24"/>
              </w:rPr>
              <w:t>21</w:t>
            </w:r>
          </w:p>
        </w:tc>
        <w:tc>
          <w:tcPr>
            <w:tcW w:w="9000" w:type="dxa"/>
            <w:tcMar>
              <w:top w:w="0" w:type="dxa"/>
              <w:left w:w="75" w:type="dxa"/>
              <w:bottom w:w="0" w:type="dxa"/>
              <w:right w:w="0" w:type="dxa"/>
            </w:tcMar>
          </w:tcPr>
          <w:p w14:paraId="5844D7C6"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4169C0C" w14:textId="77777777" w:rsidR="00DA4077" w:rsidRDefault="00DA4077">
            <w:pPr>
              <w:snapToGrid w:val="0"/>
              <w:spacing w:line="20" w:lineRule="exact"/>
              <w:ind w:firstLine="0"/>
            </w:pPr>
          </w:p>
        </w:tc>
      </w:tr>
      <w:tr w:rsidR="00DA4077" w14:paraId="1E1B0048" w14:textId="77777777">
        <w:trPr>
          <w:cantSplit/>
        </w:trPr>
        <w:tc>
          <w:tcPr>
            <w:tcW w:w="540" w:type="dxa"/>
            <w:tcMar>
              <w:top w:w="0" w:type="dxa"/>
              <w:left w:w="0" w:type="dxa"/>
              <w:bottom w:w="0" w:type="dxa"/>
              <w:right w:w="100" w:type="dxa"/>
            </w:tcMar>
          </w:tcPr>
          <w:p w14:paraId="48F12970" w14:textId="77777777" w:rsidR="00DA4077" w:rsidRDefault="00000000">
            <w:pPr>
              <w:snapToGrid w:val="0"/>
              <w:spacing w:line="386" w:lineRule="exact"/>
              <w:ind w:firstLine="0"/>
              <w:jc w:val="right"/>
            </w:pPr>
            <w:r>
              <w:rPr>
                <w:rFonts w:eastAsia="Times New Roman" w:cs="Consolas"/>
                <w:color w:val="7F807F"/>
                <w:szCs w:val="24"/>
              </w:rPr>
              <w:t>22</w:t>
            </w:r>
          </w:p>
        </w:tc>
        <w:tc>
          <w:tcPr>
            <w:tcW w:w="9000" w:type="dxa"/>
            <w:tcMar>
              <w:top w:w="0" w:type="dxa"/>
              <w:left w:w="75" w:type="dxa"/>
              <w:bottom w:w="0" w:type="dxa"/>
              <w:right w:w="0" w:type="dxa"/>
            </w:tcMar>
          </w:tcPr>
          <w:p w14:paraId="66CF8AAC" w14:textId="77777777" w:rsidR="00DA4077" w:rsidRDefault="00000000">
            <w:pPr>
              <w:snapToGrid w:val="0"/>
              <w:spacing w:line="386" w:lineRule="exact"/>
              <w:ind w:left="400" w:hanging="400"/>
              <w:jc w:val="left"/>
            </w:pPr>
            <w:r>
              <w:rPr>
                <w:rFonts w:ascii="Consolas" w:eastAsia="微软雅黑" w:hAnsi="Consolas" w:cs="Consolas"/>
                <w:szCs w:val="24"/>
              </w:rPr>
              <w:t>STEP_HOURS = 1.0 / 6.0</w:t>
            </w:r>
          </w:p>
        </w:tc>
        <w:tc>
          <w:tcPr>
            <w:tcW w:w="80" w:type="dxa"/>
            <w:shd w:val="clear" w:color="auto" w:fill="CED4F4"/>
            <w:tcMar>
              <w:top w:w="0" w:type="dxa"/>
              <w:left w:w="0" w:type="dxa"/>
              <w:bottom w:w="0" w:type="dxa"/>
              <w:right w:w="0" w:type="dxa"/>
            </w:tcMar>
          </w:tcPr>
          <w:p w14:paraId="4307D249" w14:textId="77777777" w:rsidR="00DA4077" w:rsidRDefault="00DA4077">
            <w:pPr>
              <w:snapToGrid w:val="0"/>
              <w:spacing w:line="20" w:lineRule="exact"/>
              <w:ind w:firstLine="0"/>
            </w:pPr>
          </w:p>
        </w:tc>
      </w:tr>
      <w:tr w:rsidR="00DA4077" w14:paraId="02BF7AEC" w14:textId="77777777">
        <w:trPr>
          <w:cantSplit/>
        </w:trPr>
        <w:tc>
          <w:tcPr>
            <w:tcW w:w="540" w:type="dxa"/>
            <w:tcMar>
              <w:top w:w="0" w:type="dxa"/>
              <w:left w:w="0" w:type="dxa"/>
              <w:bottom w:w="0" w:type="dxa"/>
              <w:right w:w="100" w:type="dxa"/>
            </w:tcMar>
          </w:tcPr>
          <w:p w14:paraId="0CE681C2" w14:textId="77777777" w:rsidR="00DA4077" w:rsidRDefault="00000000">
            <w:pPr>
              <w:snapToGrid w:val="0"/>
              <w:spacing w:line="386" w:lineRule="exact"/>
              <w:ind w:firstLine="0"/>
              <w:jc w:val="right"/>
            </w:pPr>
            <w:r>
              <w:rPr>
                <w:rFonts w:eastAsia="Times New Roman" w:cs="Consolas"/>
                <w:color w:val="7F807F"/>
                <w:szCs w:val="24"/>
              </w:rPr>
              <w:t>23</w:t>
            </w:r>
          </w:p>
        </w:tc>
        <w:tc>
          <w:tcPr>
            <w:tcW w:w="9000" w:type="dxa"/>
            <w:tcMar>
              <w:top w:w="0" w:type="dxa"/>
              <w:left w:w="75" w:type="dxa"/>
              <w:bottom w:w="0" w:type="dxa"/>
              <w:right w:w="0" w:type="dxa"/>
            </w:tcMar>
          </w:tcPr>
          <w:p w14:paraId="020C9A6A" w14:textId="77777777" w:rsidR="00DA4077" w:rsidRDefault="00000000">
            <w:pPr>
              <w:snapToGrid w:val="0"/>
              <w:spacing w:line="386" w:lineRule="exact"/>
              <w:ind w:left="400" w:hanging="400"/>
              <w:jc w:val="left"/>
            </w:pPr>
            <w:r>
              <w:rPr>
                <w:rFonts w:ascii="Consolas" w:eastAsia="微软雅黑" w:hAnsi="Consolas" w:cs="Consolas"/>
                <w:szCs w:val="24"/>
              </w:rPr>
              <w:t>SLOTS_PER_DAY = 144</w:t>
            </w:r>
          </w:p>
        </w:tc>
        <w:tc>
          <w:tcPr>
            <w:tcW w:w="80" w:type="dxa"/>
            <w:shd w:val="clear" w:color="auto" w:fill="CED4F4"/>
            <w:tcMar>
              <w:top w:w="0" w:type="dxa"/>
              <w:left w:w="0" w:type="dxa"/>
              <w:bottom w:w="0" w:type="dxa"/>
              <w:right w:w="0" w:type="dxa"/>
            </w:tcMar>
          </w:tcPr>
          <w:p w14:paraId="388C8B0E" w14:textId="77777777" w:rsidR="00DA4077" w:rsidRDefault="00DA4077">
            <w:pPr>
              <w:snapToGrid w:val="0"/>
              <w:spacing w:line="20" w:lineRule="exact"/>
              <w:ind w:firstLine="0"/>
            </w:pPr>
          </w:p>
        </w:tc>
      </w:tr>
      <w:tr w:rsidR="00DA4077" w14:paraId="64F1EB09" w14:textId="77777777">
        <w:trPr>
          <w:cantSplit/>
        </w:trPr>
        <w:tc>
          <w:tcPr>
            <w:tcW w:w="540" w:type="dxa"/>
            <w:tcMar>
              <w:top w:w="0" w:type="dxa"/>
              <w:left w:w="0" w:type="dxa"/>
              <w:bottom w:w="0" w:type="dxa"/>
              <w:right w:w="100" w:type="dxa"/>
            </w:tcMar>
          </w:tcPr>
          <w:p w14:paraId="06DB6A42" w14:textId="77777777" w:rsidR="00DA4077" w:rsidRDefault="00000000">
            <w:pPr>
              <w:snapToGrid w:val="0"/>
              <w:spacing w:line="386" w:lineRule="exact"/>
              <w:ind w:firstLine="0"/>
              <w:jc w:val="right"/>
            </w:pPr>
            <w:r>
              <w:rPr>
                <w:rFonts w:eastAsia="Times New Roman" w:cs="Consolas"/>
                <w:color w:val="7F807F"/>
                <w:szCs w:val="24"/>
              </w:rPr>
              <w:t>24</w:t>
            </w:r>
          </w:p>
        </w:tc>
        <w:tc>
          <w:tcPr>
            <w:tcW w:w="9000" w:type="dxa"/>
            <w:tcMar>
              <w:top w:w="0" w:type="dxa"/>
              <w:left w:w="75" w:type="dxa"/>
              <w:bottom w:w="0" w:type="dxa"/>
              <w:right w:w="0" w:type="dxa"/>
            </w:tcMar>
          </w:tcPr>
          <w:p w14:paraId="2A881423" w14:textId="77777777" w:rsidR="00DA4077" w:rsidRDefault="00000000">
            <w:pPr>
              <w:snapToGrid w:val="0"/>
              <w:spacing w:line="386" w:lineRule="exact"/>
              <w:ind w:left="400" w:hanging="400"/>
              <w:jc w:val="left"/>
            </w:pPr>
            <w:r>
              <w:rPr>
                <w:rFonts w:ascii="Consolas" w:eastAsia="微软雅黑" w:hAnsi="Consolas" w:cs="Consolas"/>
                <w:szCs w:val="24"/>
              </w:rPr>
              <w:t>ORIGIN_SLOTS = (0, 36, 72, 108)</w:t>
            </w:r>
          </w:p>
        </w:tc>
        <w:tc>
          <w:tcPr>
            <w:tcW w:w="80" w:type="dxa"/>
            <w:shd w:val="clear" w:color="auto" w:fill="CED4F4"/>
            <w:tcMar>
              <w:top w:w="0" w:type="dxa"/>
              <w:left w:w="0" w:type="dxa"/>
              <w:bottom w:w="0" w:type="dxa"/>
              <w:right w:w="0" w:type="dxa"/>
            </w:tcMar>
          </w:tcPr>
          <w:p w14:paraId="417948FD" w14:textId="77777777" w:rsidR="00DA4077" w:rsidRDefault="00DA4077">
            <w:pPr>
              <w:snapToGrid w:val="0"/>
              <w:spacing w:line="20" w:lineRule="exact"/>
              <w:ind w:firstLine="0"/>
            </w:pPr>
          </w:p>
        </w:tc>
      </w:tr>
      <w:tr w:rsidR="00DA4077" w14:paraId="3711E058" w14:textId="77777777">
        <w:trPr>
          <w:cantSplit/>
        </w:trPr>
        <w:tc>
          <w:tcPr>
            <w:tcW w:w="540" w:type="dxa"/>
            <w:tcMar>
              <w:top w:w="0" w:type="dxa"/>
              <w:left w:w="0" w:type="dxa"/>
              <w:bottom w:w="0" w:type="dxa"/>
              <w:right w:w="100" w:type="dxa"/>
            </w:tcMar>
          </w:tcPr>
          <w:p w14:paraId="2FD2A79D" w14:textId="77777777" w:rsidR="00DA4077" w:rsidRDefault="00000000">
            <w:pPr>
              <w:snapToGrid w:val="0"/>
              <w:spacing w:line="386" w:lineRule="exact"/>
              <w:ind w:firstLine="0"/>
              <w:jc w:val="right"/>
            </w:pPr>
            <w:r>
              <w:rPr>
                <w:rFonts w:eastAsia="Times New Roman" w:cs="Consolas"/>
                <w:color w:val="7F807F"/>
                <w:szCs w:val="24"/>
              </w:rPr>
              <w:t>25</w:t>
            </w:r>
          </w:p>
        </w:tc>
        <w:tc>
          <w:tcPr>
            <w:tcW w:w="9000" w:type="dxa"/>
            <w:tcMar>
              <w:top w:w="0" w:type="dxa"/>
              <w:left w:w="75" w:type="dxa"/>
              <w:bottom w:w="0" w:type="dxa"/>
              <w:right w:w="0" w:type="dxa"/>
            </w:tcMar>
          </w:tcPr>
          <w:p w14:paraId="3F7508BA" w14:textId="77777777" w:rsidR="00DA4077" w:rsidRDefault="00000000">
            <w:pPr>
              <w:snapToGrid w:val="0"/>
              <w:spacing w:line="386" w:lineRule="exact"/>
              <w:ind w:left="400" w:hanging="400"/>
              <w:jc w:val="left"/>
            </w:pPr>
            <w:r>
              <w:rPr>
                <w:rFonts w:ascii="Consolas" w:eastAsia="微软雅黑" w:hAnsi="Consolas" w:cs="Consolas"/>
                <w:szCs w:val="24"/>
              </w:rPr>
              <w:t>SOC_MIN = 1200.0</w:t>
            </w:r>
          </w:p>
        </w:tc>
        <w:tc>
          <w:tcPr>
            <w:tcW w:w="80" w:type="dxa"/>
            <w:shd w:val="clear" w:color="auto" w:fill="CED4F4"/>
            <w:tcMar>
              <w:top w:w="0" w:type="dxa"/>
              <w:left w:w="0" w:type="dxa"/>
              <w:bottom w:w="0" w:type="dxa"/>
              <w:right w:w="0" w:type="dxa"/>
            </w:tcMar>
          </w:tcPr>
          <w:p w14:paraId="07DCA77B" w14:textId="77777777" w:rsidR="00DA4077" w:rsidRDefault="00DA4077">
            <w:pPr>
              <w:snapToGrid w:val="0"/>
              <w:spacing w:line="20" w:lineRule="exact"/>
              <w:ind w:firstLine="0"/>
            </w:pPr>
          </w:p>
        </w:tc>
      </w:tr>
      <w:tr w:rsidR="00DA4077" w14:paraId="71DFAAA1" w14:textId="77777777">
        <w:trPr>
          <w:cantSplit/>
        </w:trPr>
        <w:tc>
          <w:tcPr>
            <w:tcW w:w="540" w:type="dxa"/>
            <w:tcMar>
              <w:top w:w="0" w:type="dxa"/>
              <w:left w:w="0" w:type="dxa"/>
              <w:bottom w:w="0" w:type="dxa"/>
              <w:right w:w="100" w:type="dxa"/>
            </w:tcMar>
          </w:tcPr>
          <w:p w14:paraId="43D84E76" w14:textId="77777777" w:rsidR="00DA4077" w:rsidRDefault="00000000">
            <w:pPr>
              <w:snapToGrid w:val="0"/>
              <w:spacing w:line="386" w:lineRule="exact"/>
              <w:ind w:firstLine="0"/>
              <w:jc w:val="right"/>
            </w:pPr>
            <w:r>
              <w:rPr>
                <w:rFonts w:eastAsia="Times New Roman" w:cs="Consolas"/>
                <w:color w:val="7F807F"/>
                <w:szCs w:val="24"/>
              </w:rPr>
              <w:t>26</w:t>
            </w:r>
          </w:p>
        </w:tc>
        <w:tc>
          <w:tcPr>
            <w:tcW w:w="9000" w:type="dxa"/>
            <w:tcMar>
              <w:top w:w="0" w:type="dxa"/>
              <w:left w:w="75" w:type="dxa"/>
              <w:bottom w:w="0" w:type="dxa"/>
              <w:right w:w="0" w:type="dxa"/>
            </w:tcMar>
          </w:tcPr>
          <w:p w14:paraId="5C46CB13" w14:textId="77777777" w:rsidR="00DA4077" w:rsidRDefault="00000000">
            <w:pPr>
              <w:snapToGrid w:val="0"/>
              <w:spacing w:line="386" w:lineRule="exact"/>
              <w:ind w:left="400" w:hanging="400"/>
              <w:jc w:val="left"/>
            </w:pPr>
            <w:r>
              <w:rPr>
                <w:rFonts w:ascii="Consolas" w:eastAsia="微软雅黑" w:hAnsi="Consolas" w:cs="Consolas"/>
                <w:szCs w:val="24"/>
              </w:rPr>
              <w:t>SOC_MAX = 10800.0</w:t>
            </w:r>
          </w:p>
        </w:tc>
        <w:tc>
          <w:tcPr>
            <w:tcW w:w="80" w:type="dxa"/>
            <w:shd w:val="clear" w:color="auto" w:fill="CED4F4"/>
            <w:tcMar>
              <w:top w:w="0" w:type="dxa"/>
              <w:left w:w="0" w:type="dxa"/>
              <w:bottom w:w="0" w:type="dxa"/>
              <w:right w:w="0" w:type="dxa"/>
            </w:tcMar>
          </w:tcPr>
          <w:p w14:paraId="22E97950" w14:textId="77777777" w:rsidR="00DA4077" w:rsidRDefault="00DA4077">
            <w:pPr>
              <w:snapToGrid w:val="0"/>
              <w:spacing w:line="20" w:lineRule="exact"/>
              <w:ind w:firstLine="0"/>
            </w:pPr>
          </w:p>
        </w:tc>
      </w:tr>
      <w:tr w:rsidR="00DA4077" w14:paraId="190B033D" w14:textId="77777777">
        <w:trPr>
          <w:cantSplit/>
        </w:trPr>
        <w:tc>
          <w:tcPr>
            <w:tcW w:w="540" w:type="dxa"/>
            <w:tcMar>
              <w:top w:w="0" w:type="dxa"/>
              <w:left w:w="0" w:type="dxa"/>
              <w:bottom w:w="0" w:type="dxa"/>
              <w:right w:w="100" w:type="dxa"/>
            </w:tcMar>
          </w:tcPr>
          <w:p w14:paraId="2CA1E803" w14:textId="77777777" w:rsidR="00DA4077" w:rsidRDefault="00000000">
            <w:pPr>
              <w:snapToGrid w:val="0"/>
              <w:spacing w:line="386" w:lineRule="exact"/>
              <w:ind w:firstLine="0"/>
              <w:jc w:val="right"/>
            </w:pPr>
            <w:r>
              <w:rPr>
                <w:rFonts w:eastAsia="Times New Roman" w:cs="Consolas"/>
                <w:color w:val="7F807F"/>
                <w:szCs w:val="24"/>
              </w:rPr>
              <w:t>27</w:t>
            </w:r>
          </w:p>
        </w:tc>
        <w:tc>
          <w:tcPr>
            <w:tcW w:w="9000" w:type="dxa"/>
            <w:tcMar>
              <w:top w:w="0" w:type="dxa"/>
              <w:left w:w="75" w:type="dxa"/>
              <w:bottom w:w="0" w:type="dxa"/>
              <w:right w:w="0" w:type="dxa"/>
            </w:tcMar>
          </w:tcPr>
          <w:p w14:paraId="5A4E88F0" w14:textId="77777777" w:rsidR="00DA4077" w:rsidRDefault="00000000">
            <w:pPr>
              <w:snapToGrid w:val="0"/>
              <w:spacing w:line="386" w:lineRule="exact"/>
              <w:ind w:left="400" w:hanging="400"/>
              <w:jc w:val="left"/>
            </w:pPr>
            <w:r>
              <w:rPr>
                <w:rFonts w:ascii="Consolas" w:eastAsia="微软雅黑" w:hAnsi="Consolas" w:cs="Consolas"/>
                <w:szCs w:val="24"/>
              </w:rPr>
              <w:t>INTERVAL_LIMIT = 5000.0 * STEP_HOURS</w:t>
            </w:r>
          </w:p>
        </w:tc>
        <w:tc>
          <w:tcPr>
            <w:tcW w:w="80" w:type="dxa"/>
            <w:shd w:val="clear" w:color="auto" w:fill="CED4F4"/>
            <w:tcMar>
              <w:top w:w="0" w:type="dxa"/>
              <w:left w:w="0" w:type="dxa"/>
              <w:bottom w:w="0" w:type="dxa"/>
              <w:right w:w="0" w:type="dxa"/>
            </w:tcMar>
          </w:tcPr>
          <w:p w14:paraId="11E854D4" w14:textId="77777777" w:rsidR="00DA4077" w:rsidRDefault="00DA4077">
            <w:pPr>
              <w:snapToGrid w:val="0"/>
              <w:spacing w:line="20" w:lineRule="exact"/>
              <w:ind w:firstLine="0"/>
            </w:pPr>
          </w:p>
        </w:tc>
      </w:tr>
      <w:tr w:rsidR="00DA4077" w14:paraId="712EDAC6" w14:textId="77777777">
        <w:trPr>
          <w:cantSplit/>
        </w:trPr>
        <w:tc>
          <w:tcPr>
            <w:tcW w:w="540" w:type="dxa"/>
            <w:tcMar>
              <w:top w:w="0" w:type="dxa"/>
              <w:left w:w="0" w:type="dxa"/>
              <w:bottom w:w="0" w:type="dxa"/>
              <w:right w:w="100" w:type="dxa"/>
            </w:tcMar>
          </w:tcPr>
          <w:p w14:paraId="5687F3CE" w14:textId="77777777" w:rsidR="00DA4077" w:rsidRDefault="00000000">
            <w:pPr>
              <w:snapToGrid w:val="0"/>
              <w:spacing w:line="386" w:lineRule="exact"/>
              <w:ind w:firstLine="0"/>
              <w:jc w:val="right"/>
            </w:pPr>
            <w:r>
              <w:rPr>
                <w:rFonts w:eastAsia="Times New Roman" w:cs="Consolas"/>
                <w:color w:val="7F807F"/>
                <w:szCs w:val="24"/>
              </w:rPr>
              <w:t>28</w:t>
            </w:r>
          </w:p>
        </w:tc>
        <w:tc>
          <w:tcPr>
            <w:tcW w:w="9000" w:type="dxa"/>
            <w:tcMar>
              <w:top w:w="0" w:type="dxa"/>
              <w:left w:w="75" w:type="dxa"/>
              <w:bottom w:w="0" w:type="dxa"/>
              <w:right w:w="0" w:type="dxa"/>
            </w:tcMar>
          </w:tcPr>
          <w:p w14:paraId="38A10BF7" w14:textId="77777777" w:rsidR="00DA4077" w:rsidRDefault="00000000">
            <w:pPr>
              <w:snapToGrid w:val="0"/>
              <w:spacing w:line="386" w:lineRule="exact"/>
              <w:ind w:left="400" w:hanging="400"/>
              <w:jc w:val="left"/>
            </w:pPr>
            <w:r>
              <w:rPr>
                <w:rFonts w:ascii="Consolas" w:eastAsia="微软雅黑" w:hAnsi="Consolas" w:cs="Consolas"/>
                <w:szCs w:val="24"/>
              </w:rPr>
              <w:t>ETA_C = 0.9</w:t>
            </w:r>
          </w:p>
        </w:tc>
        <w:tc>
          <w:tcPr>
            <w:tcW w:w="80" w:type="dxa"/>
            <w:shd w:val="clear" w:color="auto" w:fill="CED4F4"/>
            <w:tcMar>
              <w:top w:w="0" w:type="dxa"/>
              <w:left w:w="0" w:type="dxa"/>
              <w:bottom w:w="0" w:type="dxa"/>
              <w:right w:w="0" w:type="dxa"/>
            </w:tcMar>
          </w:tcPr>
          <w:p w14:paraId="1554CC50" w14:textId="77777777" w:rsidR="00DA4077" w:rsidRDefault="00DA4077">
            <w:pPr>
              <w:snapToGrid w:val="0"/>
              <w:spacing w:line="20" w:lineRule="exact"/>
              <w:ind w:firstLine="0"/>
            </w:pPr>
          </w:p>
        </w:tc>
      </w:tr>
      <w:tr w:rsidR="00DA4077" w14:paraId="0D74A979" w14:textId="77777777">
        <w:trPr>
          <w:cantSplit/>
        </w:trPr>
        <w:tc>
          <w:tcPr>
            <w:tcW w:w="540" w:type="dxa"/>
            <w:tcMar>
              <w:top w:w="0" w:type="dxa"/>
              <w:left w:w="0" w:type="dxa"/>
              <w:bottom w:w="0" w:type="dxa"/>
              <w:right w:w="100" w:type="dxa"/>
            </w:tcMar>
          </w:tcPr>
          <w:p w14:paraId="2D8BC33C" w14:textId="77777777" w:rsidR="00DA4077" w:rsidRDefault="00000000">
            <w:pPr>
              <w:snapToGrid w:val="0"/>
              <w:spacing w:line="386" w:lineRule="exact"/>
              <w:ind w:firstLine="0"/>
              <w:jc w:val="right"/>
            </w:pPr>
            <w:r>
              <w:rPr>
                <w:rFonts w:eastAsia="Times New Roman" w:cs="Consolas"/>
                <w:color w:val="7F807F"/>
                <w:szCs w:val="24"/>
              </w:rPr>
              <w:t>29</w:t>
            </w:r>
          </w:p>
        </w:tc>
        <w:tc>
          <w:tcPr>
            <w:tcW w:w="9000" w:type="dxa"/>
            <w:tcMar>
              <w:top w:w="0" w:type="dxa"/>
              <w:left w:w="75" w:type="dxa"/>
              <w:bottom w:w="0" w:type="dxa"/>
              <w:right w:w="0" w:type="dxa"/>
            </w:tcMar>
          </w:tcPr>
          <w:p w14:paraId="65CD9E73" w14:textId="77777777" w:rsidR="00DA4077" w:rsidRDefault="00000000">
            <w:pPr>
              <w:snapToGrid w:val="0"/>
              <w:spacing w:line="386" w:lineRule="exact"/>
              <w:ind w:left="400" w:hanging="400"/>
              <w:jc w:val="left"/>
            </w:pPr>
            <w:r>
              <w:rPr>
                <w:rFonts w:ascii="Consolas" w:eastAsia="微软雅黑" w:hAnsi="Consolas" w:cs="Consolas"/>
                <w:szCs w:val="24"/>
              </w:rPr>
              <w:t>ETA_D = 0.9</w:t>
            </w:r>
          </w:p>
        </w:tc>
        <w:tc>
          <w:tcPr>
            <w:tcW w:w="80" w:type="dxa"/>
            <w:shd w:val="clear" w:color="auto" w:fill="CED4F4"/>
            <w:tcMar>
              <w:top w:w="0" w:type="dxa"/>
              <w:left w:w="0" w:type="dxa"/>
              <w:bottom w:w="0" w:type="dxa"/>
              <w:right w:w="0" w:type="dxa"/>
            </w:tcMar>
          </w:tcPr>
          <w:p w14:paraId="1C4490D3" w14:textId="77777777" w:rsidR="00DA4077" w:rsidRDefault="00DA4077">
            <w:pPr>
              <w:snapToGrid w:val="0"/>
              <w:spacing w:line="20" w:lineRule="exact"/>
              <w:ind w:firstLine="0"/>
            </w:pPr>
          </w:p>
        </w:tc>
      </w:tr>
      <w:tr w:rsidR="00DA4077" w14:paraId="7FFA64CC" w14:textId="77777777">
        <w:trPr>
          <w:cantSplit/>
        </w:trPr>
        <w:tc>
          <w:tcPr>
            <w:tcW w:w="540" w:type="dxa"/>
            <w:tcMar>
              <w:top w:w="0" w:type="dxa"/>
              <w:left w:w="0" w:type="dxa"/>
              <w:bottom w:w="0" w:type="dxa"/>
              <w:right w:w="100" w:type="dxa"/>
            </w:tcMar>
          </w:tcPr>
          <w:p w14:paraId="4F9650FC" w14:textId="77777777" w:rsidR="00DA4077" w:rsidRDefault="00000000">
            <w:pPr>
              <w:snapToGrid w:val="0"/>
              <w:spacing w:line="386" w:lineRule="exact"/>
              <w:ind w:firstLine="0"/>
              <w:jc w:val="right"/>
            </w:pPr>
            <w:r>
              <w:rPr>
                <w:rFonts w:eastAsia="Times New Roman" w:cs="Consolas"/>
                <w:color w:val="7F807F"/>
                <w:szCs w:val="24"/>
              </w:rPr>
              <w:t>30</w:t>
            </w:r>
          </w:p>
        </w:tc>
        <w:tc>
          <w:tcPr>
            <w:tcW w:w="9000" w:type="dxa"/>
            <w:tcMar>
              <w:top w:w="0" w:type="dxa"/>
              <w:left w:w="75" w:type="dxa"/>
              <w:bottom w:w="0" w:type="dxa"/>
              <w:right w:w="0" w:type="dxa"/>
            </w:tcMar>
          </w:tcPr>
          <w:p w14:paraId="54ADBF11"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887E21E" w14:textId="77777777" w:rsidR="00DA4077" w:rsidRDefault="00DA4077">
            <w:pPr>
              <w:snapToGrid w:val="0"/>
              <w:spacing w:line="20" w:lineRule="exact"/>
              <w:ind w:firstLine="0"/>
            </w:pPr>
          </w:p>
        </w:tc>
      </w:tr>
      <w:tr w:rsidR="00DA4077" w14:paraId="7D398B5D" w14:textId="77777777">
        <w:trPr>
          <w:cantSplit/>
        </w:trPr>
        <w:tc>
          <w:tcPr>
            <w:tcW w:w="540" w:type="dxa"/>
            <w:tcMar>
              <w:top w:w="0" w:type="dxa"/>
              <w:left w:w="0" w:type="dxa"/>
              <w:bottom w:w="0" w:type="dxa"/>
              <w:right w:w="100" w:type="dxa"/>
            </w:tcMar>
          </w:tcPr>
          <w:p w14:paraId="43F9E663"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65083C9A"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0809DB95" w14:textId="77777777" w:rsidR="00DA4077" w:rsidRDefault="00DA4077">
            <w:pPr>
              <w:snapToGrid w:val="0"/>
              <w:spacing w:line="20" w:lineRule="exact"/>
              <w:ind w:firstLine="0"/>
            </w:pPr>
          </w:p>
        </w:tc>
      </w:tr>
      <w:tr w:rsidR="00DA4077" w14:paraId="4E926F0A" w14:textId="77777777">
        <w:trPr>
          <w:cantSplit/>
        </w:trPr>
        <w:tc>
          <w:tcPr>
            <w:tcW w:w="540" w:type="dxa"/>
            <w:tcMar>
              <w:top w:w="0" w:type="dxa"/>
              <w:left w:w="0" w:type="dxa"/>
              <w:bottom w:w="0" w:type="dxa"/>
              <w:right w:w="100" w:type="dxa"/>
            </w:tcMar>
          </w:tcPr>
          <w:p w14:paraId="23A45D62" w14:textId="77777777" w:rsidR="00DA4077" w:rsidRDefault="00000000">
            <w:pPr>
              <w:snapToGrid w:val="0"/>
              <w:spacing w:line="386" w:lineRule="exact"/>
              <w:ind w:firstLine="0"/>
              <w:jc w:val="right"/>
            </w:pPr>
            <w:r>
              <w:rPr>
                <w:rFonts w:eastAsia="Times New Roman" w:cs="Consolas"/>
                <w:color w:val="7F807F"/>
                <w:szCs w:val="24"/>
              </w:rPr>
              <w:t>85</w:t>
            </w:r>
          </w:p>
        </w:tc>
        <w:tc>
          <w:tcPr>
            <w:tcW w:w="9000" w:type="dxa"/>
            <w:tcMar>
              <w:top w:w="0" w:type="dxa"/>
              <w:left w:w="75" w:type="dxa"/>
              <w:bottom w:w="0" w:type="dxa"/>
              <w:right w:w="0" w:type="dxa"/>
            </w:tcMar>
          </w:tcPr>
          <w:p w14:paraId="739F2FF9"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pv_forecast_10</w:t>
            </w:r>
            <w:proofErr w:type="gramStart"/>
            <w:r>
              <w:rPr>
                <w:rFonts w:ascii="Consolas" w:eastAsia="微软雅黑" w:hAnsi="Consolas" w:cs="Consolas"/>
                <w:szCs w:val="24"/>
              </w:rPr>
              <w:t>min(</w:t>
            </w:r>
            <w:proofErr w:type="gramEnd"/>
            <w:r>
              <w:rPr>
                <w:rFonts w:ascii="Consolas" w:eastAsia="微软雅黑" w:hAnsi="Consolas" w:cs="Consolas"/>
                <w:szCs w:val="24"/>
              </w:rPr>
              <w:t xml:space="preserve">data: CData, day: int, origin: int) -&gt;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D004637" w14:textId="77777777" w:rsidR="00DA4077" w:rsidRDefault="00DA4077">
            <w:pPr>
              <w:snapToGrid w:val="0"/>
              <w:spacing w:line="20" w:lineRule="exact"/>
              <w:ind w:firstLine="0"/>
            </w:pPr>
          </w:p>
        </w:tc>
      </w:tr>
      <w:tr w:rsidR="00DA4077" w14:paraId="2E0B4CF8" w14:textId="77777777">
        <w:trPr>
          <w:cantSplit/>
        </w:trPr>
        <w:tc>
          <w:tcPr>
            <w:tcW w:w="540" w:type="dxa"/>
            <w:tcMar>
              <w:top w:w="0" w:type="dxa"/>
              <w:left w:w="0" w:type="dxa"/>
              <w:bottom w:w="0" w:type="dxa"/>
              <w:right w:w="100" w:type="dxa"/>
            </w:tcMar>
          </w:tcPr>
          <w:p w14:paraId="62BAC246" w14:textId="77777777" w:rsidR="00DA4077" w:rsidRDefault="00000000">
            <w:pPr>
              <w:snapToGrid w:val="0"/>
              <w:spacing w:line="386" w:lineRule="exact"/>
              <w:ind w:firstLine="0"/>
              <w:jc w:val="right"/>
            </w:pPr>
            <w:r>
              <w:rPr>
                <w:rFonts w:eastAsia="Times New Roman" w:cs="Consolas"/>
                <w:color w:val="7F807F"/>
                <w:szCs w:val="24"/>
              </w:rPr>
              <w:t>86</w:t>
            </w:r>
          </w:p>
        </w:tc>
        <w:tc>
          <w:tcPr>
            <w:tcW w:w="9000" w:type="dxa"/>
            <w:tcMar>
              <w:top w:w="0" w:type="dxa"/>
              <w:left w:w="75" w:type="dxa"/>
              <w:bottom w:w="0" w:type="dxa"/>
              <w:right w:w="0" w:type="dxa"/>
            </w:tcMar>
          </w:tcPr>
          <w:p w14:paraId="31BBE9FF" w14:textId="77777777" w:rsidR="00DA4077" w:rsidRDefault="00000000">
            <w:pPr>
              <w:snapToGrid w:val="0"/>
              <w:spacing w:line="386" w:lineRule="exact"/>
              <w:ind w:left="400" w:hanging="400"/>
              <w:jc w:val="left"/>
            </w:pPr>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仅</w:t>
            </w:r>
            <w:proofErr w:type="gramEnd"/>
            <w:r>
              <w:rPr>
                <w:rFonts w:ascii="Consolas" w:eastAsia="微软雅黑" w:hAnsi="Consolas" w:cs="Consolas"/>
                <w:color w:val="008470"/>
                <w:szCs w:val="24"/>
                <w:lang w:eastAsia="zh-CN"/>
              </w:rPr>
              <w:t>用本次发布的</w:t>
            </w:r>
            <w:r>
              <w:rPr>
                <w:rFonts w:ascii="Consolas" w:eastAsia="微软雅黑" w:hAnsi="Consolas" w:cs="Consolas"/>
                <w:color w:val="008470"/>
                <w:szCs w:val="24"/>
                <w:lang w:eastAsia="zh-CN"/>
              </w:rPr>
              <w:t>24</w:t>
            </w:r>
            <w:r>
              <w:rPr>
                <w:rFonts w:ascii="Consolas" w:eastAsia="微软雅黑" w:hAnsi="Consolas" w:cs="Consolas"/>
                <w:color w:val="008470"/>
                <w:szCs w:val="24"/>
                <w:lang w:eastAsia="zh-CN"/>
              </w:rPr>
              <w:t>个整点预测和发布时刻已观测锚点插</w:t>
            </w:r>
            <w:proofErr w:type="gramStart"/>
            <w:r>
              <w:rPr>
                <w:rFonts w:ascii="Consolas" w:eastAsia="微软雅黑" w:hAnsi="Consolas" w:cs="Consolas"/>
                <w:color w:val="008470"/>
                <w:szCs w:val="24"/>
                <w:lang w:eastAsia="zh-CN"/>
              </w:rPr>
              <w:t>值。</w:t>
            </w:r>
            <w:r>
              <w:rPr>
                <w:rFonts w:ascii="Consolas" w:eastAsia="微软雅黑" w:hAnsi="Consolas" w:cs="Consolas"/>
                <w:color w:val="008470"/>
                <w:szCs w:val="24"/>
              </w:rPr>
              <w:t>"</w:t>
            </w:r>
            <w:proofErr w:type="gramEnd"/>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110CAB10" w14:textId="77777777" w:rsidR="00DA4077" w:rsidRDefault="00DA4077">
            <w:pPr>
              <w:snapToGrid w:val="0"/>
              <w:spacing w:line="20" w:lineRule="exact"/>
              <w:ind w:firstLine="0"/>
            </w:pPr>
          </w:p>
        </w:tc>
      </w:tr>
      <w:tr w:rsidR="00DA4077" w14:paraId="7ECB51F4" w14:textId="77777777">
        <w:trPr>
          <w:cantSplit/>
        </w:trPr>
        <w:tc>
          <w:tcPr>
            <w:tcW w:w="540" w:type="dxa"/>
            <w:tcMar>
              <w:top w:w="0" w:type="dxa"/>
              <w:left w:w="0" w:type="dxa"/>
              <w:bottom w:w="0" w:type="dxa"/>
              <w:right w:w="100" w:type="dxa"/>
            </w:tcMar>
          </w:tcPr>
          <w:p w14:paraId="02949CDD" w14:textId="77777777" w:rsidR="00DA4077" w:rsidRDefault="00000000">
            <w:pPr>
              <w:snapToGrid w:val="0"/>
              <w:spacing w:line="386" w:lineRule="exact"/>
              <w:ind w:firstLine="0"/>
              <w:jc w:val="right"/>
            </w:pPr>
            <w:r>
              <w:rPr>
                <w:rFonts w:eastAsia="Times New Roman" w:cs="Consolas"/>
                <w:color w:val="7F807F"/>
                <w:szCs w:val="24"/>
              </w:rPr>
              <w:t>87</w:t>
            </w:r>
          </w:p>
        </w:tc>
        <w:tc>
          <w:tcPr>
            <w:tcW w:w="9000" w:type="dxa"/>
            <w:tcMar>
              <w:top w:w="0" w:type="dxa"/>
              <w:left w:w="75" w:type="dxa"/>
              <w:bottom w:w="0" w:type="dxa"/>
              <w:right w:w="0" w:type="dxa"/>
            </w:tcMar>
          </w:tcPr>
          <w:p w14:paraId="1A528ACD" w14:textId="77777777" w:rsidR="00DA4077" w:rsidRDefault="00000000">
            <w:pPr>
              <w:snapToGrid w:val="0"/>
              <w:spacing w:line="386" w:lineRule="exact"/>
              <w:ind w:left="400" w:hanging="400"/>
              <w:jc w:val="left"/>
            </w:pPr>
            <w:r>
              <w:rPr>
                <w:rFonts w:ascii="Consolas" w:eastAsia="微软雅黑" w:hAnsi="Consolas" w:cs="Consolas"/>
                <w:szCs w:val="24"/>
              </w:rPr>
              <w:t xml:space="preserve">    oi = ORIGIN_SLOTS.index(origin)</w:t>
            </w:r>
          </w:p>
        </w:tc>
        <w:tc>
          <w:tcPr>
            <w:tcW w:w="80" w:type="dxa"/>
            <w:shd w:val="clear" w:color="auto" w:fill="CED4F4"/>
            <w:tcMar>
              <w:top w:w="0" w:type="dxa"/>
              <w:left w:w="0" w:type="dxa"/>
              <w:bottom w:w="0" w:type="dxa"/>
              <w:right w:w="0" w:type="dxa"/>
            </w:tcMar>
          </w:tcPr>
          <w:p w14:paraId="6BA39D02" w14:textId="77777777" w:rsidR="00DA4077" w:rsidRDefault="00DA4077">
            <w:pPr>
              <w:snapToGrid w:val="0"/>
              <w:spacing w:line="20" w:lineRule="exact"/>
              <w:ind w:firstLine="0"/>
            </w:pPr>
          </w:p>
        </w:tc>
      </w:tr>
      <w:tr w:rsidR="00DA4077" w14:paraId="0E3AABE5" w14:textId="77777777">
        <w:trPr>
          <w:cantSplit/>
        </w:trPr>
        <w:tc>
          <w:tcPr>
            <w:tcW w:w="540" w:type="dxa"/>
            <w:tcMar>
              <w:top w:w="0" w:type="dxa"/>
              <w:left w:w="0" w:type="dxa"/>
              <w:bottom w:w="0" w:type="dxa"/>
              <w:right w:w="100" w:type="dxa"/>
            </w:tcMar>
          </w:tcPr>
          <w:p w14:paraId="59140423" w14:textId="77777777" w:rsidR="00DA4077" w:rsidRDefault="00000000">
            <w:pPr>
              <w:snapToGrid w:val="0"/>
              <w:spacing w:line="386" w:lineRule="exact"/>
              <w:ind w:firstLine="0"/>
              <w:jc w:val="right"/>
            </w:pPr>
            <w:r>
              <w:rPr>
                <w:rFonts w:eastAsia="Times New Roman" w:cs="Consolas"/>
                <w:color w:val="7F807F"/>
                <w:szCs w:val="24"/>
              </w:rPr>
              <w:t>88</w:t>
            </w:r>
          </w:p>
        </w:tc>
        <w:tc>
          <w:tcPr>
            <w:tcW w:w="9000" w:type="dxa"/>
            <w:tcMar>
              <w:top w:w="0" w:type="dxa"/>
              <w:left w:w="75" w:type="dxa"/>
              <w:bottom w:w="0" w:type="dxa"/>
              <w:right w:w="0" w:type="dxa"/>
            </w:tcMar>
          </w:tcPr>
          <w:p w14:paraId="6FEF8E59" w14:textId="77777777" w:rsidR="00DA4077" w:rsidRDefault="00000000">
            <w:pPr>
              <w:snapToGrid w:val="0"/>
              <w:spacing w:line="386" w:lineRule="exact"/>
              <w:ind w:left="400" w:hanging="400"/>
              <w:jc w:val="left"/>
            </w:pPr>
            <w:r>
              <w:rPr>
                <w:rFonts w:ascii="Consolas" w:eastAsia="微软雅黑" w:hAnsi="Consolas" w:cs="Consolas"/>
                <w:szCs w:val="24"/>
              </w:rPr>
              <w:t xml:space="preserve">    hourly = </w:t>
            </w:r>
            <w:proofErr w:type="gramStart"/>
            <w:r>
              <w:rPr>
                <w:rFonts w:ascii="Consolas" w:eastAsia="微软雅黑" w:hAnsi="Consolas" w:cs="Consolas"/>
                <w:szCs w:val="24"/>
              </w:rPr>
              <w:t>data.pv</w:t>
            </w:r>
            <w:proofErr w:type="gramEnd"/>
            <w:r>
              <w:rPr>
                <w:rFonts w:ascii="Consolas" w:eastAsia="微软雅黑" w:hAnsi="Consolas" w:cs="Consolas"/>
                <w:szCs w:val="24"/>
              </w:rPr>
              <w:t>_hourly_</w:t>
            </w:r>
            <w:proofErr w:type="gramStart"/>
            <w:r>
              <w:rPr>
                <w:rFonts w:ascii="Consolas" w:eastAsia="微软雅黑" w:hAnsi="Consolas" w:cs="Consolas"/>
                <w:szCs w:val="24"/>
              </w:rPr>
              <w:t>forecast[</w:t>
            </w:r>
            <w:proofErr w:type="gramEnd"/>
            <w:r>
              <w:rPr>
                <w:rFonts w:ascii="Consolas" w:eastAsia="微软雅黑" w:hAnsi="Consolas" w:cs="Consolas"/>
                <w:szCs w:val="24"/>
              </w:rPr>
              <w:t>day, oi]</w:t>
            </w:r>
          </w:p>
        </w:tc>
        <w:tc>
          <w:tcPr>
            <w:tcW w:w="80" w:type="dxa"/>
            <w:shd w:val="clear" w:color="auto" w:fill="CED4F4"/>
            <w:tcMar>
              <w:top w:w="0" w:type="dxa"/>
              <w:left w:w="0" w:type="dxa"/>
              <w:bottom w:w="0" w:type="dxa"/>
              <w:right w:w="0" w:type="dxa"/>
            </w:tcMar>
          </w:tcPr>
          <w:p w14:paraId="5434F227" w14:textId="77777777" w:rsidR="00DA4077" w:rsidRDefault="00DA4077">
            <w:pPr>
              <w:snapToGrid w:val="0"/>
              <w:spacing w:line="20" w:lineRule="exact"/>
              <w:ind w:firstLine="0"/>
            </w:pPr>
          </w:p>
        </w:tc>
      </w:tr>
      <w:tr w:rsidR="00DA4077" w14:paraId="0167B46F" w14:textId="77777777">
        <w:trPr>
          <w:cantSplit/>
        </w:trPr>
        <w:tc>
          <w:tcPr>
            <w:tcW w:w="540" w:type="dxa"/>
            <w:tcMar>
              <w:top w:w="0" w:type="dxa"/>
              <w:left w:w="0" w:type="dxa"/>
              <w:bottom w:w="0" w:type="dxa"/>
              <w:right w:w="100" w:type="dxa"/>
            </w:tcMar>
          </w:tcPr>
          <w:p w14:paraId="7BE12EFA" w14:textId="77777777" w:rsidR="00DA4077" w:rsidRDefault="00000000">
            <w:pPr>
              <w:snapToGrid w:val="0"/>
              <w:spacing w:line="386" w:lineRule="exact"/>
              <w:ind w:firstLine="0"/>
              <w:jc w:val="right"/>
            </w:pPr>
            <w:r>
              <w:rPr>
                <w:rFonts w:eastAsia="Times New Roman" w:cs="Consolas"/>
                <w:color w:val="7F807F"/>
                <w:szCs w:val="24"/>
              </w:rPr>
              <w:t>89</w:t>
            </w:r>
          </w:p>
        </w:tc>
        <w:tc>
          <w:tcPr>
            <w:tcW w:w="9000" w:type="dxa"/>
            <w:tcMar>
              <w:top w:w="0" w:type="dxa"/>
              <w:left w:w="75" w:type="dxa"/>
              <w:bottom w:w="0" w:type="dxa"/>
              <w:right w:w="0" w:type="dxa"/>
            </w:tcMar>
          </w:tcPr>
          <w:p w14:paraId="08D4354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origin == 0:</w:t>
            </w:r>
          </w:p>
        </w:tc>
        <w:tc>
          <w:tcPr>
            <w:tcW w:w="80" w:type="dxa"/>
            <w:shd w:val="clear" w:color="auto" w:fill="CED4F4"/>
            <w:tcMar>
              <w:top w:w="0" w:type="dxa"/>
              <w:left w:w="0" w:type="dxa"/>
              <w:bottom w:w="0" w:type="dxa"/>
              <w:right w:w="0" w:type="dxa"/>
            </w:tcMar>
          </w:tcPr>
          <w:p w14:paraId="500C42B3" w14:textId="77777777" w:rsidR="00DA4077" w:rsidRDefault="00DA4077">
            <w:pPr>
              <w:snapToGrid w:val="0"/>
              <w:spacing w:line="20" w:lineRule="exact"/>
              <w:ind w:firstLine="0"/>
            </w:pPr>
          </w:p>
        </w:tc>
      </w:tr>
      <w:tr w:rsidR="00DA4077" w14:paraId="464846E9" w14:textId="77777777">
        <w:trPr>
          <w:cantSplit/>
        </w:trPr>
        <w:tc>
          <w:tcPr>
            <w:tcW w:w="540" w:type="dxa"/>
            <w:tcMar>
              <w:top w:w="0" w:type="dxa"/>
              <w:left w:w="0" w:type="dxa"/>
              <w:bottom w:w="0" w:type="dxa"/>
              <w:right w:w="100" w:type="dxa"/>
            </w:tcMar>
          </w:tcPr>
          <w:p w14:paraId="0281ACEB" w14:textId="77777777" w:rsidR="00DA4077" w:rsidRDefault="00000000">
            <w:pPr>
              <w:snapToGrid w:val="0"/>
              <w:spacing w:line="386" w:lineRule="exact"/>
              <w:ind w:firstLine="0"/>
              <w:jc w:val="right"/>
            </w:pPr>
            <w:r>
              <w:rPr>
                <w:rFonts w:eastAsia="Times New Roman" w:cs="Consolas"/>
                <w:color w:val="7F807F"/>
                <w:szCs w:val="24"/>
              </w:rPr>
              <w:t>90</w:t>
            </w:r>
          </w:p>
        </w:tc>
        <w:tc>
          <w:tcPr>
            <w:tcW w:w="9000" w:type="dxa"/>
            <w:tcMar>
              <w:top w:w="0" w:type="dxa"/>
              <w:left w:w="75" w:type="dxa"/>
              <w:bottom w:w="0" w:type="dxa"/>
              <w:right w:w="0" w:type="dxa"/>
            </w:tcMar>
          </w:tcPr>
          <w:p w14:paraId="43D35564" w14:textId="77777777" w:rsidR="00DA4077" w:rsidRDefault="00000000">
            <w:pPr>
              <w:snapToGrid w:val="0"/>
              <w:spacing w:line="386" w:lineRule="exact"/>
              <w:ind w:left="400" w:hanging="400"/>
              <w:jc w:val="left"/>
            </w:pPr>
            <w:r>
              <w:rPr>
                <w:rFonts w:ascii="Consolas" w:eastAsia="微软雅黑" w:hAnsi="Consolas" w:cs="Consolas"/>
                <w:szCs w:val="24"/>
              </w:rPr>
              <w:t xml:space="preserve">        anchor = </w:t>
            </w:r>
            <w:proofErr w:type="gramStart"/>
            <w:r>
              <w:rPr>
                <w:rFonts w:ascii="Consolas" w:eastAsia="微软雅黑" w:hAnsi="Consolas" w:cs="Consolas"/>
                <w:szCs w:val="24"/>
              </w:rPr>
              <w:t>data.pv</w:t>
            </w:r>
            <w:proofErr w:type="gramEnd"/>
            <w:r>
              <w:rPr>
                <w:rFonts w:ascii="Consolas" w:eastAsia="微软雅黑" w:hAnsi="Consolas" w:cs="Consolas"/>
                <w:szCs w:val="24"/>
              </w:rPr>
              <w:t>_</w:t>
            </w:r>
            <w:proofErr w:type="gramStart"/>
            <w:r>
              <w:rPr>
                <w:rFonts w:ascii="Consolas" w:eastAsia="微软雅黑" w:hAnsi="Consolas" w:cs="Consolas"/>
                <w:szCs w:val="24"/>
              </w:rPr>
              <w:t>actual[</w:t>
            </w:r>
            <w:proofErr w:type="gramEnd"/>
            <w:r>
              <w:rPr>
                <w:rFonts w:ascii="Consolas" w:eastAsia="微软雅黑" w:hAnsi="Consolas" w:cs="Consolas"/>
                <w:szCs w:val="24"/>
              </w:rPr>
              <w:t xml:space="preserve">day - 1, -1] </w:t>
            </w:r>
            <w:r>
              <w:rPr>
                <w:rFonts w:ascii="Consolas" w:eastAsia="微软雅黑" w:hAnsi="Consolas" w:cs="Consolas"/>
                <w:color w:val="006EB8"/>
                <w:szCs w:val="24"/>
              </w:rPr>
              <w:t>if</w:t>
            </w:r>
            <w:r>
              <w:rPr>
                <w:rFonts w:ascii="Consolas" w:eastAsia="微软雅黑" w:hAnsi="Consolas" w:cs="Consolas"/>
                <w:szCs w:val="24"/>
              </w:rPr>
              <w:t xml:space="preserve"> day &gt; 0 </w:t>
            </w:r>
            <w:r>
              <w:rPr>
                <w:rFonts w:ascii="Consolas" w:eastAsia="微软雅黑" w:hAnsi="Consolas" w:cs="Consolas"/>
                <w:color w:val="006EB8"/>
                <w:szCs w:val="24"/>
              </w:rPr>
              <w:t>else</w:t>
            </w:r>
            <w:r>
              <w:rPr>
                <w:rFonts w:ascii="Consolas" w:eastAsia="微软雅黑" w:hAnsi="Consolas" w:cs="Consolas"/>
                <w:szCs w:val="24"/>
              </w:rPr>
              <w:t xml:space="preserve"> </w:t>
            </w:r>
            <w:proofErr w:type="gramStart"/>
            <w:r>
              <w:rPr>
                <w:rFonts w:ascii="Consolas" w:eastAsia="微软雅黑" w:hAnsi="Consolas" w:cs="Consolas"/>
                <w:szCs w:val="24"/>
              </w:rPr>
              <w:t>data.typical</w:t>
            </w:r>
            <w:proofErr w:type="gramEnd"/>
            <w:r>
              <w:rPr>
                <w:rFonts w:ascii="Consolas" w:eastAsia="微软雅黑" w:hAnsi="Consolas" w:cs="Consolas"/>
                <w:szCs w:val="24"/>
              </w:rPr>
              <w:t>_</w:t>
            </w:r>
            <w:proofErr w:type="gramStart"/>
            <w:r>
              <w:rPr>
                <w:rFonts w:ascii="Consolas" w:eastAsia="微软雅黑" w:hAnsi="Consolas" w:cs="Consolas"/>
                <w:szCs w:val="24"/>
              </w:rPr>
              <w:t>pv[</w:t>
            </w:r>
            <w:proofErr w:type="gramEnd"/>
            <w:r>
              <w:rPr>
                <w:rFonts w:ascii="Consolas" w:eastAsia="微软雅黑" w:hAnsi="Consolas" w:cs="Consolas"/>
                <w:szCs w:val="24"/>
              </w:rPr>
              <w:t>-1]</w:t>
            </w:r>
          </w:p>
        </w:tc>
        <w:tc>
          <w:tcPr>
            <w:tcW w:w="80" w:type="dxa"/>
            <w:shd w:val="clear" w:color="auto" w:fill="CED4F4"/>
            <w:tcMar>
              <w:top w:w="0" w:type="dxa"/>
              <w:left w:w="0" w:type="dxa"/>
              <w:bottom w:w="0" w:type="dxa"/>
              <w:right w:w="0" w:type="dxa"/>
            </w:tcMar>
          </w:tcPr>
          <w:p w14:paraId="1D7FAE23" w14:textId="77777777" w:rsidR="00DA4077" w:rsidRDefault="00DA4077">
            <w:pPr>
              <w:snapToGrid w:val="0"/>
              <w:spacing w:line="20" w:lineRule="exact"/>
              <w:ind w:firstLine="0"/>
            </w:pPr>
          </w:p>
        </w:tc>
      </w:tr>
      <w:tr w:rsidR="00DA4077" w14:paraId="5DA1C2FD" w14:textId="77777777">
        <w:trPr>
          <w:cantSplit/>
        </w:trPr>
        <w:tc>
          <w:tcPr>
            <w:tcW w:w="540" w:type="dxa"/>
            <w:tcMar>
              <w:top w:w="0" w:type="dxa"/>
              <w:left w:w="0" w:type="dxa"/>
              <w:bottom w:w="0" w:type="dxa"/>
              <w:right w:w="100" w:type="dxa"/>
            </w:tcMar>
          </w:tcPr>
          <w:p w14:paraId="5DD53C73" w14:textId="77777777" w:rsidR="00DA4077" w:rsidRDefault="00000000">
            <w:pPr>
              <w:snapToGrid w:val="0"/>
              <w:spacing w:line="386" w:lineRule="exact"/>
              <w:ind w:firstLine="0"/>
              <w:jc w:val="right"/>
            </w:pPr>
            <w:r>
              <w:rPr>
                <w:rFonts w:eastAsia="Times New Roman" w:cs="Consolas"/>
                <w:color w:val="7F807F"/>
                <w:szCs w:val="24"/>
              </w:rPr>
              <w:t>91</w:t>
            </w:r>
          </w:p>
        </w:tc>
        <w:tc>
          <w:tcPr>
            <w:tcW w:w="9000" w:type="dxa"/>
            <w:tcMar>
              <w:top w:w="0" w:type="dxa"/>
              <w:left w:w="75" w:type="dxa"/>
              <w:bottom w:w="0" w:type="dxa"/>
              <w:right w:w="0" w:type="dxa"/>
            </w:tcMar>
          </w:tcPr>
          <w:p w14:paraId="587CDF8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else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997BFB1" w14:textId="77777777" w:rsidR="00DA4077" w:rsidRDefault="00DA4077">
            <w:pPr>
              <w:snapToGrid w:val="0"/>
              <w:spacing w:line="20" w:lineRule="exact"/>
              <w:ind w:firstLine="0"/>
            </w:pPr>
          </w:p>
        </w:tc>
      </w:tr>
      <w:tr w:rsidR="00DA4077" w14:paraId="70266C59" w14:textId="77777777">
        <w:trPr>
          <w:cantSplit/>
        </w:trPr>
        <w:tc>
          <w:tcPr>
            <w:tcW w:w="540" w:type="dxa"/>
            <w:tcMar>
              <w:top w:w="0" w:type="dxa"/>
              <w:left w:w="0" w:type="dxa"/>
              <w:bottom w:w="0" w:type="dxa"/>
              <w:right w:w="100" w:type="dxa"/>
            </w:tcMar>
          </w:tcPr>
          <w:p w14:paraId="21C24E03" w14:textId="77777777" w:rsidR="00DA4077" w:rsidRDefault="00000000">
            <w:pPr>
              <w:snapToGrid w:val="0"/>
              <w:spacing w:line="386" w:lineRule="exact"/>
              <w:ind w:firstLine="0"/>
              <w:jc w:val="right"/>
            </w:pPr>
            <w:r>
              <w:rPr>
                <w:rFonts w:eastAsia="Times New Roman" w:cs="Consolas"/>
                <w:color w:val="7F807F"/>
                <w:szCs w:val="24"/>
              </w:rPr>
              <w:t>92</w:t>
            </w:r>
          </w:p>
        </w:tc>
        <w:tc>
          <w:tcPr>
            <w:tcW w:w="9000" w:type="dxa"/>
            <w:tcMar>
              <w:top w:w="0" w:type="dxa"/>
              <w:left w:w="75" w:type="dxa"/>
              <w:bottom w:w="0" w:type="dxa"/>
              <w:right w:w="0" w:type="dxa"/>
            </w:tcMar>
          </w:tcPr>
          <w:p w14:paraId="3637845C" w14:textId="77777777" w:rsidR="00DA4077" w:rsidRDefault="00000000">
            <w:pPr>
              <w:snapToGrid w:val="0"/>
              <w:spacing w:line="386" w:lineRule="exact"/>
              <w:ind w:left="400" w:hanging="400"/>
              <w:jc w:val="left"/>
            </w:pPr>
            <w:r>
              <w:rPr>
                <w:rFonts w:ascii="Consolas" w:eastAsia="微软雅黑" w:hAnsi="Consolas" w:cs="Consolas"/>
                <w:szCs w:val="24"/>
              </w:rPr>
              <w:t xml:space="preserve">        anchor = </w:t>
            </w:r>
            <w:proofErr w:type="gramStart"/>
            <w:r>
              <w:rPr>
                <w:rFonts w:ascii="Consolas" w:eastAsia="微软雅黑" w:hAnsi="Consolas" w:cs="Consolas"/>
                <w:szCs w:val="24"/>
              </w:rPr>
              <w:t>data.pv</w:t>
            </w:r>
            <w:proofErr w:type="gramEnd"/>
            <w:r>
              <w:rPr>
                <w:rFonts w:ascii="Consolas" w:eastAsia="微软雅黑" w:hAnsi="Consolas" w:cs="Consolas"/>
                <w:szCs w:val="24"/>
              </w:rPr>
              <w:t>_</w:t>
            </w:r>
            <w:proofErr w:type="gramStart"/>
            <w:r>
              <w:rPr>
                <w:rFonts w:ascii="Consolas" w:eastAsia="微软雅黑" w:hAnsi="Consolas" w:cs="Consolas"/>
                <w:szCs w:val="24"/>
              </w:rPr>
              <w:t>actual[</w:t>
            </w:r>
            <w:proofErr w:type="gramEnd"/>
            <w:r>
              <w:rPr>
                <w:rFonts w:ascii="Consolas" w:eastAsia="微软雅黑" w:hAnsi="Consolas" w:cs="Consolas"/>
                <w:szCs w:val="24"/>
              </w:rPr>
              <w:t>day, origin - 1]</w:t>
            </w:r>
          </w:p>
        </w:tc>
        <w:tc>
          <w:tcPr>
            <w:tcW w:w="80" w:type="dxa"/>
            <w:shd w:val="clear" w:color="auto" w:fill="CED4F4"/>
            <w:tcMar>
              <w:top w:w="0" w:type="dxa"/>
              <w:left w:w="0" w:type="dxa"/>
              <w:bottom w:w="0" w:type="dxa"/>
              <w:right w:w="0" w:type="dxa"/>
            </w:tcMar>
          </w:tcPr>
          <w:p w14:paraId="0ADD8AE7" w14:textId="77777777" w:rsidR="00DA4077" w:rsidRDefault="00DA4077">
            <w:pPr>
              <w:snapToGrid w:val="0"/>
              <w:spacing w:line="20" w:lineRule="exact"/>
              <w:ind w:firstLine="0"/>
            </w:pPr>
          </w:p>
        </w:tc>
      </w:tr>
      <w:tr w:rsidR="00DA4077" w14:paraId="50371278" w14:textId="77777777">
        <w:trPr>
          <w:cantSplit/>
        </w:trPr>
        <w:tc>
          <w:tcPr>
            <w:tcW w:w="540" w:type="dxa"/>
            <w:tcMar>
              <w:top w:w="0" w:type="dxa"/>
              <w:left w:w="0" w:type="dxa"/>
              <w:bottom w:w="0" w:type="dxa"/>
              <w:right w:w="100" w:type="dxa"/>
            </w:tcMar>
          </w:tcPr>
          <w:p w14:paraId="0D178786" w14:textId="77777777" w:rsidR="00DA4077" w:rsidRDefault="00000000">
            <w:pPr>
              <w:snapToGrid w:val="0"/>
              <w:spacing w:line="386" w:lineRule="exact"/>
              <w:ind w:firstLine="0"/>
              <w:jc w:val="right"/>
            </w:pPr>
            <w:r>
              <w:rPr>
                <w:rFonts w:eastAsia="Times New Roman" w:cs="Consolas"/>
                <w:color w:val="7F807F"/>
                <w:szCs w:val="24"/>
              </w:rPr>
              <w:t>93</w:t>
            </w:r>
          </w:p>
        </w:tc>
        <w:tc>
          <w:tcPr>
            <w:tcW w:w="9000" w:type="dxa"/>
            <w:tcMar>
              <w:top w:w="0" w:type="dxa"/>
              <w:left w:w="75" w:type="dxa"/>
              <w:bottom w:w="0" w:type="dxa"/>
              <w:right w:w="0" w:type="dxa"/>
            </w:tcMar>
          </w:tcPr>
          <w:p w14:paraId="5AB6D673" w14:textId="77777777" w:rsidR="00DA4077" w:rsidRDefault="00000000">
            <w:pPr>
              <w:snapToGrid w:val="0"/>
              <w:spacing w:line="386" w:lineRule="exact"/>
              <w:ind w:left="400" w:hanging="400"/>
              <w:jc w:val="left"/>
            </w:pPr>
            <w:r>
              <w:rPr>
                <w:rFonts w:ascii="Consolas" w:eastAsia="微软雅黑" w:hAnsi="Consolas" w:cs="Consolas"/>
                <w:szCs w:val="24"/>
              </w:rPr>
              <w:t xml:space="preserve">    horizon = SLOTS_PER_DAY - origin</w:t>
            </w:r>
          </w:p>
        </w:tc>
        <w:tc>
          <w:tcPr>
            <w:tcW w:w="80" w:type="dxa"/>
            <w:shd w:val="clear" w:color="auto" w:fill="CED4F4"/>
            <w:tcMar>
              <w:top w:w="0" w:type="dxa"/>
              <w:left w:w="0" w:type="dxa"/>
              <w:bottom w:w="0" w:type="dxa"/>
              <w:right w:w="0" w:type="dxa"/>
            </w:tcMar>
          </w:tcPr>
          <w:p w14:paraId="334DF184" w14:textId="77777777" w:rsidR="00DA4077" w:rsidRDefault="00DA4077">
            <w:pPr>
              <w:snapToGrid w:val="0"/>
              <w:spacing w:line="20" w:lineRule="exact"/>
              <w:ind w:firstLine="0"/>
            </w:pPr>
          </w:p>
        </w:tc>
      </w:tr>
      <w:tr w:rsidR="00DA4077" w14:paraId="4E9A0DD1" w14:textId="77777777">
        <w:trPr>
          <w:cantSplit/>
        </w:trPr>
        <w:tc>
          <w:tcPr>
            <w:tcW w:w="540" w:type="dxa"/>
            <w:tcMar>
              <w:top w:w="0" w:type="dxa"/>
              <w:left w:w="0" w:type="dxa"/>
              <w:bottom w:w="0" w:type="dxa"/>
              <w:right w:w="100" w:type="dxa"/>
            </w:tcMar>
          </w:tcPr>
          <w:p w14:paraId="6BCC644D" w14:textId="77777777" w:rsidR="00DA4077" w:rsidRDefault="00000000">
            <w:pPr>
              <w:snapToGrid w:val="0"/>
              <w:spacing w:line="386" w:lineRule="exact"/>
              <w:ind w:firstLine="0"/>
              <w:jc w:val="right"/>
            </w:pPr>
            <w:r>
              <w:rPr>
                <w:rFonts w:eastAsia="Times New Roman" w:cs="Consolas"/>
                <w:color w:val="7F807F"/>
                <w:szCs w:val="24"/>
              </w:rPr>
              <w:lastRenderedPageBreak/>
              <w:t>94</w:t>
            </w:r>
          </w:p>
        </w:tc>
        <w:tc>
          <w:tcPr>
            <w:tcW w:w="9000" w:type="dxa"/>
            <w:tcMar>
              <w:top w:w="0" w:type="dxa"/>
              <w:left w:w="75" w:type="dxa"/>
              <w:bottom w:w="0" w:type="dxa"/>
              <w:right w:w="0" w:type="dxa"/>
            </w:tcMar>
          </w:tcPr>
          <w:p w14:paraId="1B30CE98" w14:textId="77777777" w:rsidR="00DA4077" w:rsidRDefault="00000000">
            <w:pPr>
              <w:snapToGrid w:val="0"/>
              <w:spacing w:line="386" w:lineRule="exact"/>
              <w:ind w:left="400" w:hanging="400"/>
              <w:jc w:val="left"/>
            </w:pPr>
            <w:r>
              <w:rPr>
                <w:rFonts w:ascii="Consolas" w:eastAsia="微软雅黑" w:hAnsi="Consolas" w:cs="Consolas"/>
                <w:szCs w:val="24"/>
              </w:rPr>
              <w:t xml:space="preserve">    x = </w:t>
            </w:r>
            <w:proofErr w:type="gramStart"/>
            <w:r>
              <w:rPr>
                <w:rFonts w:ascii="Consolas" w:eastAsia="微软雅黑" w:hAnsi="Consolas" w:cs="Consolas"/>
                <w:szCs w:val="24"/>
              </w:rPr>
              <w:t>np.arange</w:t>
            </w:r>
            <w:proofErr w:type="gramEnd"/>
            <w:r>
              <w:rPr>
                <w:rFonts w:ascii="Consolas" w:eastAsia="微软雅黑" w:hAnsi="Consolas" w:cs="Consolas"/>
                <w:szCs w:val="24"/>
              </w:rPr>
              <w:t>(25, dtype=float)</w:t>
            </w:r>
          </w:p>
        </w:tc>
        <w:tc>
          <w:tcPr>
            <w:tcW w:w="80" w:type="dxa"/>
            <w:shd w:val="clear" w:color="auto" w:fill="CED4F4"/>
            <w:tcMar>
              <w:top w:w="0" w:type="dxa"/>
              <w:left w:w="0" w:type="dxa"/>
              <w:bottom w:w="0" w:type="dxa"/>
              <w:right w:w="0" w:type="dxa"/>
            </w:tcMar>
          </w:tcPr>
          <w:p w14:paraId="3A7250FF" w14:textId="77777777" w:rsidR="00DA4077" w:rsidRDefault="00DA4077">
            <w:pPr>
              <w:snapToGrid w:val="0"/>
              <w:spacing w:line="20" w:lineRule="exact"/>
              <w:ind w:firstLine="0"/>
            </w:pPr>
          </w:p>
        </w:tc>
      </w:tr>
      <w:tr w:rsidR="00DA4077" w14:paraId="19086D6C" w14:textId="77777777">
        <w:trPr>
          <w:cantSplit/>
        </w:trPr>
        <w:tc>
          <w:tcPr>
            <w:tcW w:w="540" w:type="dxa"/>
            <w:tcMar>
              <w:top w:w="0" w:type="dxa"/>
              <w:left w:w="0" w:type="dxa"/>
              <w:bottom w:w="0" w:type="dxa"/>
              <w:right w:w="100" w:type="dxa"/>
            </w:tcMar>
          </w:tcPr>
          <w:p w14:paraId="0710FA33" w14:textId="77777777" w:rsidR="00DA4077" w:rsidRDefault="00000000">
            <w:pPr>
              <w:snapToGrid w:val="0"/>
              <w:spacing w:line="386" w:lineRule="exact"/>
              <w:ind w:firstLine="0"/>
              <w:jc w:val="right"/>
            </w:pPr>
            <w:r>
              <w:rPr>
                <w:rFonts w:eastAsia="Times New Roman" w:cs="Consolas"/>
                <w:color w:val="7F807F"/>
                <w:szCs w:val="24"/>
              </w:rPr>
              <w:t>95</w:t>
            </w:r>
          </w:p>
        </w:tc>
        <w:tc>
          <w:tcPr>
            <w:tcW w:w="9000" w:type="dxa"/>
            <w:tcMar>
              <w:top w:w="0" w:type="dxa"/>
              <w:left w:w="75" w:type="dxa"/>
              <w:bottom w:w="0" w:type="dxa"/>
              <w:right w:w="0" w:type="dxa"/>
            </w:tcMar>
          </w:tcPr>
          <w:p w14:paraId="315B1FE4" w14:textId="77777777" w:rsidR="00DA4077" w:rsidRDefault="00000000">
            <w:pPr>
              <w:snapToGrid w:val="0"/>
              <w:spacing w:line="386" w:lineRule="exact"/>
              <w:ind w:left="400" w:hanging="400"/>
              <w:jc w:val="left"/>
            </w:pPr>
            <w:r>
              <w:rPr>
                <w:rFonts w:ascii="Consolas" w:eastAsia="微软雅黑" w:hAnsi="Consolas" w:cs="Consolas"/>
                <w:szCs w:val="24"/>
              </w:rPr>
              <w:t xml:space="preserve">    y = </w:t>
            </w:r>
            <w:proofErr w:type="gramStart"/>
            <w:r>
              <w:rPr>
                <w:rFonts w:ascii="Consolas" w:eastAsia="微软雅黑" w:hAnsi="Consolas" w:cs="Consolas"/>
                <w:szCs w:val="24"/>
              </w:rPr>
              <w:t>np.r_[</w:t>
            </w:r>
            <w:proofErr w:type="gramEnd"/>
            <w:r>
              <w:rPr>
                <w:rFonts w:ascii="Consolas" w:eastAsia="微软雅黑" w:hAnsi="Consolas" w:cs="Consolas"/>
                <w:szCs w:val="24"/>
              </w:rPr>
              <w:t>anchor, hourly]</w:t>
            </w:r>
          </w:p>
        </w:tc>
        <w:tc>
          <w:tcPr>
            <w:tcW w:w="80" w:type="dxa"/>
            <w:shd w:val="clear" w:color="auto" w:fill="CED4F4"/>
            <w:tcMar>
              <w:top w:w="0" w:type="dxa"/>
              <w:left w:w="0" w:type="dxa"/>
              <w:bottom w:w="0" w:type="dxa"/>
              <w:right w:w="0" w:type="dxa"/>
            </w:tcMar>
          </w:tcPr>
          <w:p w14:paraId="0FE32B7F" w14:textId="77777777" w:rsidR="00DA4077" w:rsidRDefault="00DA4077">
            <w:pPr>
              <w:snapToGrid w:val="0"/>
              <w:spacing w:line="20" w:lineRule="exact"/>
              <w:ind w:firstLine="0"/>
            </w:pPr>
          </w:p>
        </w:tc>
      </w:tr>
      <w:tr w:rsidR="00DA4077" w14:paraId="466E9D91" w14:textId="77777777">
        <w:trPr>
          <w:cantSplit/>
        </w:trPr>
        <w:tc>
          <w:tcPr>
            <w:tcW w:w="540" w:type="dxa"/>
            <w:tcMar>
              <w:top w:w="0" w:type="dxa"/>
              <w:left w:w="0" w:type="dxa"/>
              <w:bottom w:w="0" w:type="dxa"/>
              <w:right w:w="100" w:type="dxa"/>
            </w:tcMar>
          </w:tcPr>
          <w:p w14:paraId="735A8A3E" w14:textId="77777777" w:rsidR="00DA4077" w:rsidRDefault="00000000">
            <w:pPr>
              <w:snapToGrid w:val="0"/>
              <w:spacing w:line="386" w:lineRule="exact"/>
              <w:ind w:firstLine="0"/>
              <w:jc w:val="right"/>
            </w:pPr>
            <w:r>
              <w:rPr>
                <w:rFonts w:eastAsia="Times New Roman" w:cs="Consolas"/>
                <w:color w:val="7F807F"/>
                <w:szCs w:val="24"/>
              </w:rPr>
              <w:t>96</w:t>
            </w:r>
          </w:p>
        </w:tc>
        <w:tc>
          <w:tcPr>
            <w:tcW w:w="9000" w:type="dxa"/>
            <w:tcMar>
              <w:top w:w="0" w:type="dxa"/>
              <w:left w:w="75" w:type="dxa"/>
              <w:bottom w:w="0" w:type="dxa"/>
              <w:right w:w="0" w:type="dxa"/>
            </w:tcMar>
          </w:tcPr>
          <w:p w14:paraId="73766DB2" w14:textId="77777777" w:rsidR="00DA4077" w:rsidRDefault="00000000">
            <w:pPr>
              <w:snapToGrid w:val="0"/>
              <w:spacing w:line="386" w:lineRule="exact"/>
              <w:ind w:left="400" w:hanging="400"/>
              <w:jc w:val="left"/>
            </w:pPr>
            <w:r>
              <w:rPr>
                <w:rFonts w:ascii="Consolas" w:eastAsia="微软雅黑" w:hAnsi="Consolas" w:cs="Consolas"/>
                <w:szCs w:val="24"/>
              </w:rPr>
              <w:t xml:space="preserve">    target = </w:t>
            </w:r>
            <w:proofErr w:type="gramStart"/>
            <w:r>
              <w:rPr>
                <w:rFonts w:ascii="Consolas" w:eastAsia="微软雅黑" w:hAnsi="Consolas" w:cs="Consolas"/>
                <w:szCs w:val="24"/>
              </w:rPr>
              <w:t>np.arange</w:t>
            </w:r>
            <w:proofErr w:type="gramEnd"/>
            <w:r>
              <w:rPr>
                <w:rFonts w:ascii="Consolas" w:eastAsia="微软雅黑" w:hAnsi="Consolas" w:cs="Consolas"/>
                <w:szCs w:val="24"/>
              </w:rPr>
              <w:t>(1, horizon + 1, dtype=float) / 6.0</w:t>
            </w:r>
          </w:p>
        </w:tc>
        <w:tc>
          <w:tcPr>
            <w:tcW w:w="80" w:type="dxa"/>
            <w:shd w:val="clear" w:color="auto" w:fill="CED4F4"/>
            <w:tcMar>
              <w:top w:w="0" w:type="dxa"/>
              <w:left w:w="0" w:type="dxa"/>
              <w:bottom w:w="0" w:type="dxa"/>
              <w:right w:w="0" w:type="dxa"/>
            </w:tcMar>
          </w:tcPr>
          <w:p w14:paraId="215B4B90" w14:textId="77777777" w:rsidR="00DA4077" w:rsidRDefault="00DA4077">
            <w:pPr>
              <w:snapToGrid w:val="0"/>
              <w:spacing w:line="20" w:lineRule="exact"/>
              <w:ind w:firstLine="0"/>
            </w:pPr>
          </w:p>
        </w:tc>
      </w:tr>
      <w:tr w:rsidR="00DA4077" w14:paraId="260B5FCA" w14:textId="77777777">
        <w:trPr>
          <w:cantSplit/>
        </w:trPr>
        <w:tc>
          <w:tcPr>
            <w:tcW w:w="540" w:type="dxa"/>
            <w:tcMar>
              <w:top w:w="0" w:type="dxa"/>
              <w:left w:w="0" w:type="dxa"/>
              <w:bottom w:w="0" w:type="dxa"/>
              <w:right w:w="100" w:type="dxa"/>
            </w:tcMar>
          </w:tcPr>
          <w:p w14:paraId="1C9F9DBE" w14:textId="77777777" w:rsidR="00DA4077" w:rsidRDefault="00000000">
            <w:pPr>
              <w:snapToGrid w:val="0"/>
              <w:spacing w:line="386" w:lineRule="exact"/>
              <w:ind w:firstLine="0"/>
              <w:jc w:val="right"/>
            </w:pPr>
            <w:r>
              <w:rPr>
                <w:rFonts w:eastAsia="Times New Roman" w:cs="Consolas"/>
                <w:color w:val="7F807F"/>
                <w:szCs w:val="24"/>
              </w:rPr>
              <w:t>97</w:t>
            </w:r>
          </w:p>
        </w:tc>
        <w:tc>
          <w:tcPr>
            <w:tcW w:w="9000" w:type="dxa"/>
            <w:tcMar>
              <w:top w:w="0" w:type="dxa"/>
              <w:left w:w="75" w:type="dxa"/>
              <w:bottom w:w="0" w:type="dxa"/>
              <w:right w:w="0" w:type="dxa"/>
            </w:tcMar>
          </w:tcPr>
          <w:p w14:paraId="3273423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w:t>
            </w:r>
            <w:proofErr w:type="gramStart"/>
            <w:r>
              <w:rPr>
                <w:rFonts w:ascii="Consolas" w:eastAsia="微软雅黑" w:hAnsi="Consolas" w:cs="Consolas"/>
                <w:szCs w:val="24"/>
              </w:rPr>
              <w:t>np.maximum</w:t>
            </w:r>
            <w:proofErr w:type="gramEnd"/>
            <w:r>
              <w:rPr>
                <w:rFonts w:ascii="Consolas" w:eastAsia="微软雅黑" w:hAnsi="Consolas" w:cs="Consolas"/>
                <w:szCs w:val="24"/>
              </w:rPr>
              <w:t>(</w:t>
            </w:r>
            <w:proofErr w:type="gramStart"/>
            <w:r>
              <w:rPr>
                <w:rFonts w:ascii="Consolas" w:eastAsia="微软雅黑" w:hAnsi="Consolas" w:cs="Consolas"/>
                <w:szCs w:val="24"/>
              </w:rPr>
              <w:t>np.interp</w:t>
            </w:r>
            <w:proofErr w:type="gramEnd"/>
            <w:r>
              <w:rPr>
                <w:rFonts w:ascii="Consolas" w:eastAsia="微软雅黑" w:hAnsi="Consolas" w:cs="Consolas"/>
                <w:szCs w:val="24"/>
              </w:rPr>
              <w:t>(target, x, y), 0.0)</w:t>
            </w:r>
          </w:p>
        </w:tc>
        <w:tc>
          <w:tcPr>
            <w:tcW w:w="80" w:type="dxa"/>
            <w:shd w:val="clear" w:color="auto" w:fill="CED4F4"/>
            <w:tcMar>
              <w:top w:w="0" w:type="dxa"/>
              <w:left w:w="0" w:type="dxa"/>
              <w:bottom w:w="0" w:type="dxa"/>
              <w:right w:w="0" w:type="dxa"/>
            </w:tcMar>
          </w:tcPr>
          <w:p w14:paraId="0AC0EB31" w14:textId="77777777" w:rsidR="00DA4077" w:rsidRDefault="00DA4077">
            <w:pPr>
              <w:snapToGrid w:val="0"/>
              <w:spacing w:line="20" w:lineRule="exact"/>
              <w:ind w:firstLine="0"/>
            </w:pPr>
          </w:p>
        </w:tc>
      </w:tr>
      <w:tr w:rsidR="00DA4077" w14:paraId="3BD2DC02" w14:textId="77777777">
        <w:trPr>
          <w:cantSplit/>
        </w:trPr>
        <w:tc>
          <w:tcPr>
            <w:tcW w:w="540" w:type="dxa"/>
            <w:tcMar>
              <w:top w:w="0" w:type="dxa"/>
              <w:left w:w="0" w:type="dxa"/>
              <w:bottom w:w="0" w:type="dxa"/>
              <w:right w:w="100" w:type="dxa"/>
            </w:tcMar>
          </w:tcPr>
          <w:p w14:paraId="1D668993" w14:textId="77777777" w:rsidR="00DA4077" w:rsidRDefault="00000000">
            <w:pPr>
              <w:snapToGrid w:val="0"/>
              <w:spacing w:line="386" w:lineRule="exact"/>
              <w:ind w:firstLine="0"/>
              <w:jc w:val="right"/>
            </w:pPr>
            <w:r>
              <w:rPr>
                <w:rFonts w:eastAsia="Times New Roman" w:cs="Consolas"/>
                <w:color w:val="7F807F"/>
                <w:szCs w:val="24"/>
              </w:rPr>
              <w:t>98</w:t>
            </w:r>
          </w:p>
        </w:tc>
        <w:tc>
          <w:tcPr>
            <w:tcW w:w="9000" w:type="dxa"/>
            <w:tcMar>
              <w:top w:w="0" w:type="dxa"/>
              <w:left w:w="75" w:type="dxa"/>
              <w:bottom w:w="0" w:type="dxa"/>
              <w:right w:w="0" w:type="dxa"/>
            </w:tcMar>
          </w:tcPr>
          <w:p w14:paraId="01B880EE"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E36EA9A" w14:textId="77777777" w:rsidR="00DA4077" w:rsidRDefault="00DA4077">
            <w:pPr>
              <w:snapToGrid w:val="0"/>
              <w:spacing w:line="20" w:lineRule="exact"/>
              <w:ind w:firstLine="0"/>
            </w:pPr>
          </w:p>
        </w:tc>
      </w:tr>
      <w:tr w:rsidR="00DA4077" w14:paraId="2A4A05A2" w14:textId="77777777">
        <w:trPr>
          <w:cantSplit/>
        </w:trPr>
        <w:tc>
          <w:tcPr>
            <w:tcW w:w="540" w:type="dxa"/>
            <w:tcMar>
              <w:top w:w="0" w:type="dxa"/>
              <w:left w:w="0" w:type="dxa"/>
              <w:bottom w:w="0" w:type="dxa"/>
              <w:right w:w="100" w:type="dxa"/>
            </w:tcMar>
          </w:tcPr>
          <w:p w14:paraId="234EFCD7" w14:textId="77777777" w:rsidR="00DA4077" w:rsidRDefault="00000000">
            <w:pPr>
              <w:snapToGrid w:val="0"/>
              <w:spacing w:line="386" w:lineRule="exact"/>
              <w:ind w:firstLine="0"/>
              <w:jc w:val="right"/>
            </w:pPr>
            <w:r>
              <w:rPr>
                <w:rFonts w:eastAsia="Times New Roman" w:cs="Consolas"/>
                <w:color w:val="7F807F"/>
                <w:szCs w:val="24"/>
              </w:rPr>
              <w:t>99</w:t>
            </w:r>
          </w:p>
        </w:tc>
        <w:tc>
          <w:tcPr>
            <w:tcW w:w="9000" w:type="dxa"/>
            <w:tcMar>
              <w:top w:w="0" w:type="dxa"/>
              <w:left w:w="75" w:type="dxa"/>
              <w:bottom w:w="0" w:type="dxa"/>
              <w:right w:w="0" w:type="dxa"/>
            </w:tcMar>
          </w:tcPr>
          <w:p w14:paraId="28467BDB"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330A396E" w14:textId="77777777" w:rsidR="00DA4077" w:rsidRDefault="00DA4077">
            <w:pPr>
              <w:snapToGrid w:val="0"/>
              <w:spacing w:line="20" w:lineRule="exact"/>
              <w:ind w:firstLine="0"/>
            </w:pPr>
          </w:p>
        </w:tc>
      </w:tr>
      <w:tr w:rsidR="00DA4077" w14:paraId="1FE58E9A" w14:textId="77777777">
        <w:trPr>
          <w:cantSplit/>
        </w:trPr>
        <w:tc>
          <w:tcPr>
            <w:tcW w:w="540" w:type="dxa"/>
            <w:tcMar>
              <w:top w:w="0" w:type="dxa"/>
              <w:left w:w="0" w:type="dxa"/>
              <w:bottom w:w="0" w:type="dxa"/>
              <w:right w:w="100" w:type="dxa"/>
            </w:tcMar>
          </w:tcPr>
          <w:p w14:paraId="74C6D511" w14:textId="77777777" w:rsidR="00DA4077" w:rsidRDefault="00000000">
            <w:pPr>
              <w:snapToGrid w:val="0"/>
              <w:spacing w:line="386" w:lineRule="exact"/>
              <w:ind w:firstLine="0"/>
              <w:jc w:val="right"/>
            </w:pPr>
            <w:r>
              <w:rPr>
                <w:rFonts w:eastAsia="Times New Roman" w:cs="Consolas"/>
                <w:color w:val="7F807F"/>
                <w:szCs w:val="24"/>
              </w:rPr>
              <w:t>100</w:t>
            </w:r>
          </w:p>
        </w:tc>
        <w:tc>
          <w:tcPr>
            <w:tcW w:w="9000" w:type="dxa"/>
            <w:tcMar>
              <w:top w:w="0" w:type="dxa"/>
              <w:left w:w="75" w:type="dxa"/>
              <w:bottom w:w="0" w:type="dxa"/>
              <w:right w:w="0" w:type="dxa"/>
            </w:tcMar>
          </w:tcPr>
          <w:p w14:paraId="0AE8D661"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_seasonal_</w:t>
            </w:r>
            <w:proofErr w:type="gramStart"/>
            <w:r>
              <w:rPr>
                <w:rFonts w:ascii="Consolas" w:eastAsia="微软雅黑" w:hAnsi="Consolas" w:cs="Consolas"/>
                <w:szCs w:val="24"/>
              </w:rPr>
              <w:t>curve(</w:t>
            </w:r>
            <w:proofErr w:type="gramEnd"/>
            <w:r>
              <w:rPr>
                <w:rFonts w:ascii="Consolas" w:eastAsia="微软雅黑" w:hAnsi="Consolas" w:cs="Consolas"/>
                <w:szCs w:val="24"/>
              </w:rPr>
              <w:t xml:space="preserve">values: </w:t>
            </w:r>
            <w:proofErr w:type="gramStart"/>
            <w:r>
              <w:rPr>
                <w:rFonts w:ascii="Consolas" w:eastAsia="微软雅黑" w:hAnsi="Consolas" w:cs="Consolas"/>
                <w:szCs w:val="24"/>
              </w:rPr>
              <w:t>np.ndarray</w:t>
            </w:r>
            <w:proofErr w:type="gramEnd"/>
            <w:r>
              <w:rPr>
                <w:rFonts w:ascii="Consolas" w:eastAsia="微软雅黑" w:hAnsi="Consolas" w:cs="Consolas"/>
                <w:szCs w:val="24"/>
              </w:rPr>
              <w:t xml:space="preserve">, typical: </w:t>
            </w:r>
            <w:proofErr w:type="gramStart"/>
            <w:r>
              <w:rPr>
                <w:rFonts w:ascii="Consolas" w:eastAsia="微软雅黑" w:hAnsi="Consolas" w:cs="Consolas"/>
                <w:szCs w:val="24"/>
              </w:rPr>
              <w:t>np.ndarray</w:t>
            </w:r>
            <w:proofErr w:type="gramEnd"/>
            <w:r>
              <w:rPr>
                <w:rFonts w:ascii="Consolas" w:eastAsia="微软雅黑" w:hAnsi="Consolas" w:cs="Consolas"/>
                <w:szCs w:val="24"/>
              </w:rPr>
              <w:t xml:space="preserve">, day: int, alpha: float) -&gt;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174FB9E" w14:textId="77777777" w:rsidR="00DA4077" w:rsidRDefault="00DA4077">
            <w:pPr>
              <w:snapToGrid w:val="0"/>
              <w:spacing w:line="20" w:lineRule="exact"/>
              <w:ind w:firstLine="0"/>
            </w:pPr>
          </w:p>
        </w:tc>
      </w:tr>
      <w:tr w:rsidR="00DA4077" w14:paraId="02F3974E" w14:textId="77777777">
        <w:trPr>
          <w:cantSplit/>
        </w:trPr>
        <w:tc>
          <w:tcPr>
            <w:tcW w:w="540" w:type="dxa"/>
            <w:tcMar>
              <w:top w:w="0" w:type="dxa"/>
              <w:left w:w="0" w:type="dxa"/>
              <w:bottom w:w="0" w:type="dxa"/>
              <w:right w:w="100" w:type="dxa"/>
            </w:tcMar>
          </w:tcPr>
          <w:p w14:paraId="449C783F" w14:textId="77777777" w:rsidR="00DA4077" w:rsidRDefault="00000000">
            <w:pPr>
              <w:snapToGrid w:val="0"/>
              <w:spacing w:line="386" w:lineRule="exact"/>
              <w:ind w:firstLine="0"/>
              <w:jc w:val="right"/>
            </w:pPr>
            <w:r>
              <w:rPr>
                <w:rFonts w:eastAsia="Times New Roman" w:cs="Consolas"/>
                <w:color w:val="7F807F"/>
                <w:szCs w:val="24"/>
              </w:rPr>
              <w:t>101</w:t>
            </w:r>
          </w:p>
        </w:tc>
        <w:tc>
          <w:tcPr>
            <w:tcW w:w="9000" w:type="dxa"/>
            <w:tcMar>
              <w:top w:w="0" w:type="dxa"/>
              <w:left w:w="75" w:type="dxa"/>
              <w:bottom w:w="0" w:type="dxa"/>
              <w:right w:w="0" w:type="dxa"/>
            </w:tcMar>
          </w:tcPr>
          <w:p w14:paraId="41BDDB9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day &lt;= 0:</w:t>
            </w:r>
          </w:p>
        </w:tc>
        <w:tc>
          <w:tcPr>
            <w:tcW w:w="80" w:type="dxa"/>
            <w:shd w:val="clear" w:color="auto" w:fill="CED4F4"/>
            <w:tcMar>
              <w:top w:w="0" w:type="dxa"/>
              <w:left w:w="0" w:type="dxa"/>
              <w:bottom w:w="0" w:type="dxa"/>
              <w:right w:w="0" w:type="dxa"/>
            </w:tcMar>
          </w:tcPr>
          <w:p w14:paraId="2B9EB788" w14:textId="77777777" w:rsidR="00DA4077" w:rsidRDefault="00DA4077">
            <w:pPr>
              <w:snapToGrid w:val="0"/>
              <w:spacing w:line="20" w:lineRule="exact"/>
              <w:ind w:firstLine="0"/>
            </w:pPr>
          </w:p>
        </w:tc>
      </w:tr>
      <w:tr w:rsidR="00DA4077" w14:paraId="38F67609" w14:textId="77777777">
        <w:trPr>
          <w:cantSplit/>
        </w:trPr>
        <w:tc>
          <w:tcPr>
            <w:tcW w:w="540" w:type="dxa"/>
            <w:tcMar>
              <w:top w:w="0" w:type="dxa"/>
              <w:left w:w="0" w:type="dxa"/>
              <w:bottom w:w="0" w:type="dxa"/>
              <w:right w:w="100" w:type="dxa"/>
            </w:tcMar>
          </w:tcPr>
          <w:p w14:paraId="560035F8" w14:textId="77777777" w:rsidR="00DA4077" w:rsidRDefault="00000000">
            <w:pPr>
              <w:snapToGrid w:val="0"/>
              <w:spacing w:line="386" w:lineRule="exact"/>
              <w:ind w:firstLine="0"/>
              <w:jc w:val="right"/>
            </w:pPr>
            <w:r>
              <w:rPr>
                <w:rFonts w:eastAsia="Times New Roman" w:cs="Consolas"/>
                <w:color w:val="7F807F"/>
                <w:szCs w:val="24"/>
              </w:rPr>
              <w:t>102</w:t>
            </w:r>
          </w:p>
        </w:tc>
        <w:tc>
          <w:tcPr>
            <w:tcW w:w="9000" w:type="dxa"/>
            <w:tcMar>
              <w:top w:w="0" w:type="dxa"/>
              <w:left w:w="75" w:type="dxa"/>
              <w:bottom w:w="0" w:type="dxa"/>
              <w:right w:w="0" w:type="dxa"/>
            </w:tcMar>
          </w:tcPr>
          <w:p w14:paraId="6123527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w:t>
            </w:r>
            <w:proofErr w:type="gramStart"/>
            <w:r>
              <w:rPr>
                <w:rFonts w:ascii="Consolas" w:eastAsia="微软雅黑" w:hAnsi="Consolas" w:cs="Consolas"/>
                <w:szCs w:val="24"/>
              </w:rPr>
              <w:t>typical.copy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320B618" w14:textId="77777777" w:rsidR="00DA4077" w:rsidRDefault="00DA4077">
            <w:pPr>
              <w:snapToGrid w:val="0"/>
              <w:spacing w:line="20" w:lineRule="exact"/>
              <w:ind w:firstLine="0"/>
            </w:pPr>
          </w:p>
        </w:tc>
      </w:tr>
      <w:tr w:rsidR="00DA4077" w14:paraId="6CC00BD1" w14:textId="77777777">
        <w:trPr>
          <w:cantSplit/>
        </w:trPr>
        <w:tc>
          <w:tcPr>
            <w:tcW w:w="540" w:type="dxa"/>
            <w:tcMar>
              <w:top w:w="0" w:type="dxa"/>
              <w:left w:w="0" w:type="dxa"/>
              <w:bottom w:w="0" w:type="dxa"/>
              <w:right w:w="100" w:type="dxa"/>
            </w:tcMar>
          </w:tcPr>
          <w:p w14:paraId="621AFD67" w14:textId="77777777" w:rsidR="00DA4077" w:rsidRDefault="00000000">
            <w:pPr>
              <w:snapToGrid w:val="0"/>
              <w:spacing w:line="386" w:lineRule="exact"/>
              <w:ind w:firstLine="0"/>
              <w:jc w:val="right"/>
            </w:pPr>
            <w:r>
              <w:rPr>
                <w:rFonts w:eastAsia="Times New Roman" w:cs="Consolas"/>
                <w:color w:val="7F807F"/>
                <w:szCs w:val="24"/>
              </w:rPr>
              <w:t>103</w:t>
            </w:r>
          </w:p>
        </w:tc>
        <w:tc>
          <w:tcPr>
            <w:tcW w:w="9000" w:type="dxa"/>
            <w:tcMar>
              <w:top w:w="0" w:type="dxa"/>
              <w:left w:w="75" w:type="dxa"/>
              <w:bottom w:w="0" w:type="dxa"/>
              <w:right w:w="0" w:type="dxa"/>
            </w:tcMar>
          </w:tcPr>
          <w:p w14:paraId="407832DB" w14:textId="77777777" w:rsidR="00DA4077" w:rsidRDefault="00000000">
            <w:pPr>
              <w:snapToGrid w:val="0"/>
              <w:spacing w:line="386" w:lineRule="exact"/>
              <w:ind w:left="400" w:hanging="400"/>
              <w:jc w:val="left"/>
            </w:pPr>
            <w:r>
              <w:rPr>
                <w:rFonts w:ascii="Consolas" w:eastAsia="微软雅黑" w:hAnsi="Consolas" w:cs="Consolas"/>
                <w:szCs w:val="24"/>
              </w:rPr>
              <w:t xml:space="preserve">    lag1 = </w:t>
            </w:r>
            <w:proofErr w:type="gramStart"/>
            <w:r>
              <w:rPr>
                <w:rFonts w:ascii="Consolas" w:eastAsia="微软雅黑" w:hAnsi="Consolas" w:cs="Consolas"/>
                <w:szCs w:val="24"/>
              </w:rPr>
              <w:t>values[</w:t>
            </w:r>
            <w:proofErr w:type="gramEnd"/>
            <w:r>
              <w:rPr>
                <w:rFonts w:ascii="Consolas" w:eastAsia="微软雅黑" w:hAnsi="Consolas" w:cs="Consolas"/>
                <w:szCs w:val="24"/>
              </w:rPr>
              <w:t>day - 1]</w:t>
            </w:r>
          </w:p>
        </w:tc>
        <w:tc>
          <w:tcPr>
            <w:tcW w:w="80" w:type="dxa"/>
            <w:shd w:val="clear" w:color="auto" w:fill="CED4F4"/>
            <w:tcMar>
              <w:top w:w="0" w:type="dxa"/>
              <w:left w:w="0" w:type="dxa"/>
              <w:bottom w:w="0" w:type="dxa"/>
              <w:right w:w="0" w:type="dxa"/>
            </w:tcMar>
          </w:tcPr>
          <w:p w14:paraId="5E43DE9D" w14:textId="77777777" w:rsidR="00DA4077" w:rsidRDefault="00DA4077">
            <w:pPr>
              <w:snapToGrid w:val="0"/>
              <w:spacing w:line="20" w:lineRule="exact"/>
              <w:ind w:firstLine="0"/>
            </w:pPr>
          </w:p>
        </w:tc>
      </w:tr>
      <w:tr w:rsidR="00DA4077" w14:paraId="2D559214" w14:textId="77777777">
        <w:trPr>
          <w:cantSplit/>
        </w:trPr>
        <w:tc>
          <w:tcPr>
            <w:tcW w:w="540" w:type="dxa"/>
            <w:tcMar>
              <w:top w:w="0" w:type="dxa"/>
              <w:left w:w="0" w:type="dxa"/>
              <w:bottom w:w="0" w:type="dxa"/>
              <w:right w:w="100" w:type="dxa"/>
            </w:tcMar>
          </w:tcPr>
          <w:p w14:paraId="1E924884" w14:textId="77777777" w:rsidR="00DA4077" w:rsidRDefault="00000000">
            <w:pPr>
              <w:snapToGrid w:val="0"/>
              <w:spacing w:line="386" w:lineRule="exact"/>
              <w:ind w:firstLine="0"/>
              <w:jc w:val="right"/>
            </w:pPr>
            <w:r>
              <w:rPr>
                <w:rFonts w:eastAsia="Times New Roman" w:cs="Consolas"/>
                <w:color w:val="7F807F"/>
                <w:szCs w:val="24"/>
              </w:rPr>
              <w:t>104</w:t>
            </w:r>
          </w:p>
        </w:tc>
        <w:tc>
          <w:tcPr>
            <w:tcW w:w="9000" w:type="dxa"/>
            <w:tcMar>
              <w:top w:w="0" w:type="dxa"/>
              <w:left w:w="75" w:type="dxa"/>
              <w:bottom w:w="0" w:type="dxa"/>
              <w:right w:w="0" w:type="dxa"/>
            </w:tcMar>
          </w:tcPr>
          <w:p w14:paraId="6CF49F88" w14:textId="77777777" w:rsidR="00DA4077" w:rsidRDefault="00000000">
            <w:pPr>
              <w:snapToGrid w:val="0"/>
              <w:spacing w:line="386" w:lineRule="exact"/>
              <w:ind w:left="400" w:hanging="400"/>
              <w:jc w:val="left"/>
            </w:pPr>
            <w:r>
              <w:rPr>
                <w:rFonts w:ascii="Consolas" w:eastAsia="微软雅黑" w:hAnsi="Consolas" w:cs="Consolas"/>
                <w:szCs w:val="24"/>
              </w:rPr>
              <w:t xml:space="preserve">    lag7 = </w:t>
            </w:r>
            <w:proofErr w:type="gramStart"/>
            <w:r>
              <w:rPr>
                <w:rFonts w:ascii="Consolas" w:eastAsia="微软雅黑" w:hAnsi="Consolas" w:cs="Consolas"/>
                <w:szCs w:val="24"/>
              </w:rPr>
              <w:t>values[</w:t>
            </w:r>
            <w:proofErr w:type="gramEnd"/>
            <w:r>
              <w:rPr>
                <w:rFonts w:ascii="Consolas" w:eastAsia="微软雅黑" w:hAnsi="Consolas" w:cs="Consolas"/>
                <w:szCs w:val="24"/>
              </w:rPr>
              <w:t xml:space="preserve">day - 7] </w:t>
            </w:r>
            <w:r>
              <w:rPr>
                <w:rFonts w:ascii="Consolas" w:eastAsia="微软雅黑" w:hAnsi="Consolas" w:cs="Consolas"/>
                <w:color w:val="006EB8"/>
                <w:szCs w:val="24"/>
              </w:rPr>
              <w:t>if</w:t>
            </w:r>
            <w:r>
              <w:rPr>
                <w:rFonts w:ascii="Consolas" w:eastAsia="微软雅黑" w:hAnsi="Consolas" w:cs="Consolas"/>
                <w:szCs w:val="24"/>
              </w:rPr>
              <w:t xml:space="preserve"> day &gt;= 7 </w:t>
            </w:r>
            <w:r>
              <w:rPr>
                <w:rFonts w:ascii="Consolas" w:eastAsia="微软雅黑" w:hAnsi="Consolas" w:cs="Consolas"/>
                <w:color w:val="006EB8"/>
                <w:szCs w:val="24"/>
              </w:rPr>
              <w:t>else</w:t>
            </w:r>
            <w:r>
              <w:rPr>
                <w:rFonts w:ascii="Consolas" w:eastAsia="微软雅黑" w:hAnsi="Consolas" w:cs="Consolas"/>
                <w:szCs w:val="24"/>
              </w:rPr>
              <w:t xml:space="preserve"> typical</w:t>
            </w:r>
          </w:p>
        </w:tc>
        <w:tc>
          <w:tcPr>
            <w:tcW w:w="80" w:type="dxa"/>
            <w:shd w:val="clear" w:color="auto" w:fill="CED4F4"/>
            <w:tcMar>
              <w:top w:w="0" w:type="dxa"/>
              <w:left w:w="0" w:type="dxa"/>
              <w:bottom w:w="0" w:type="dxa"/>
              <w:right w:w="0" w:type="dxa"/>
            </w:tcMar>
          </w:tcPr>
          <w:p w14:paraId="7F990B5B" w14:textId="77777777" w:rsidR="00DA4077" w:rsidRDefault="00DA4077">
            <w:pPr>
              <w:snapToGrid w:val="0"/>
              <w:spacing w:line="20" w:lineRule="exact"/>
              <w:ind w:firstLine="0"/>
            </w:pPr>
          </w:p>
        </w:tc>
      </w:tr>
      <w:tr w:rsidR="00DA4077" w14:paraId="34FD54F9" w14:textId="77777777">
        <w:trPr>
          <w:cantSplit/>
        </w:trPr>
        <w:tc>
          <w:tcPr>
            <w:tcW w:w="540" w:type="dxa"/>
            <w:tcMar>
              <w:top w:w="0" w:type="dxa"/>
              <w:left w:w="0" w:type="dxa"/>
              <w:bottom w:w="0" w:type="dxa"/>
              <w:right w:w="100" w:type="dxa"/>
            </w:tcMar>
          </w:tcPr>
          <w:p w14:paraId="46D1D205" w14:textId="77777777" w:rsidR="00DA4077" w:rsidRDefault="00000000">
            <w:pPr>
              <w:snapToGrid w:val="0"/>
              <w:spacing w:line="386" w:lineRule="exact"/>
              <w:ind w:firstLine="0"/>
              <w:jc w:val="right"/>
            </w:pPr>
            <w:r>
              <w:rPr>
                <w:rFonts w:eastAsia="Times New Roman" w:cs="Consolas"/>
                <w:color w:val="7F807F"/>
                <w:szCs w:val="24"/>
              </w:rPr>
              <w:t>105</w:t>
            </w:r>
          </w:p>
        </w:tc>
        <w:tc>
          <w:tcPr>
            <w:tcW w:w="9000" w:type="dxa"/>
            <w:tcMar>
              <w:top w:w="0" w:type="dxa"/>
              <w:left w:w="75" w:type="dxa"/>
              <w:bottom w:w="0" w:type="dxa"/>
              <w:right w:w="0" w:type="dxa"/>
            </w:tcMar>
          </w:tcPr>
          <w:p w14:paraId="7A72F1F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alpha * lag1 + (1.0 - alpha) * lag7</w:t>
            </w:r>
          </w:p>
        </w:tc>
        <w:tc>
          <w:tcPr>
            <w:tcW w:w="80" w:type="dxa"/>
            <w:shd w:val="clear" w:color="auto" w:fill="CED4F4"/>
            <w:tcMar>
              <w:top w:w="0" w:type="dxa"/>
              <w:left w:w="0" w:type="dxa"/>
              <w:bottom w:w="0" w:type="dxa"/>
              <w:right w:w="0" w:type="dxa"/>
            </w:tcMar>
          </w:tcPr>
          <w:p w14:paraId="26B97D01" w14:textId="77777777" w:rsidR="00DA4077" w:rsidRDefault="00DA4077">
            <w:pPr>
              <w:snapToGrid w:val="0"/>
              <w:spacing w:line="20" w:lineRule="exact"/>
              <w:ind w:firstLine="0"/>
            </w:pPr>
          </w:p>
        </w:tc>
      </w:tr>
      <w:tr w:rsidR="00DA4077" w14:paraId="7B6AD864" w14:textId="77777777">
        <w:trPr>
          <w:cantSplit/>
        </w:trPr>
        <w:tc>
          <w:tcPr>
            <w:tcW w:w="540" w:type="dxa"/>
            <w:tcMar>
              <w:top w:w="0" w:type="dxa"/>
              <w:left w:w="0" w:type="dxa"/>
              <w:bottom w:w="0" w:type="dxa"/>
              <w:right w:w="100" w:type="dxa"/>
            </w:tcMar>
          </w:tcPr>
          <w:p w14:paraId="75B1A47A" w14:textId="77777777" w:rsidR="00DA4077" w:rsidRDefault="00000000">
            <w:pPr>
              <w:snapToGrid w:val="0"/>
              <w:spacing w:line="386" w:lineRule="exact"/>
              <w:ind w:firstLine="0"/>
              <w:jc w:val="right"/>
            </w:pPr>
            <w:r>
              <w:rPr>
                <w:rFonts w:eastAsia="Times New Roman" w:cs="Consolas"/>
                <w:color w:val="7F807F"/>
                <w:szCs w:val="24"/>
              </w:rPr>
              <w:t>106</w:t>
            </w:r>
          </w:p>
        </w:tc>
        <w:tc>
          <w:tcPr>
            <w:tcW w:w="9000" w:type="dxa"/>
            <w:tcMar>
              <w:top w:w="0" w:type="dxa"/>
              <w:left w:w="75" w:type="dxa"/>
              <w:bottom w:w="0" w:type="dxa"/>
              <w:right w:w="0" w:type="dxa"/>
            </w:tcMar>
          </w:tcPr>
          <w:p w14:paraId="3AFFDC39"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4B052F3" w14:textId="77777777" w:rsidR="00DA4077" w:rsidRDefault="00DA4077">
            <w:pPr>
              <w:snapToGrid w:val="0"/>
              <w:spacing w:line="20" w:lineRule="exact"/>
              <w:ind w:firstLine="0"/>
            </w:pPr>
          </w:p>
        </w:tc>
      </w:tr>
      <w:tr w:rsidR="00DA4077" w14:paraId="75F41D82" w14:textId="77777777">
        <w:trPr>
          <w:cantSplit/>
        </w:trPr>
        <w:tc>
          <w:tcPr>
            <w:tcW w:w="540" w:type="dxa"/>
            <w:tcMar>
              <w:top w:w="0" w:type="dxa"/>
              <w:left w:w="0" w:type="dxa"/>
              <w:bottom w:w="0" w:type="dxa"/>
              <w:right w:w="100" w:type="dxa"/>
            </w:tcMar>
          </w:tcPr>
          <w:p w14:paraId="4CFC634C" w14:textId="77777777" w:rsidR="00DA4077" w:rsidRDefault="00000000">
            <w:pPr>
              <w:snapToGrid w:val="0"/>
              <w:spacing w:line="386" w:lineRule="exact"/>
              <w:ind w:firstLine="0"/>
              <w:jc w:val="right"/>
            </w:pPr>
            <w:r>
              <w:rPr>
                <w:rFonts w:eastAsia="Times New Roman" w:cs="Consolas"/>
                <w:color w:val="7F807F"/>
                <w:szCs w:val="24"/>
              </w:rPr>
              <w:t>107</w:t>
            </w:r>
          </w:p>
        </w:tc>
        <w:tc>
          <w:tcPr>
            <w:tcW w:w="9000" w:type="dxa"/>
            <w:tcMar>
              <w:top w:w="0" w:type="dxa"/>
              <w:left w:w="75" w:type="dxa"/>
              <w:bottom w:w="0" w:type="dxa"/>
              <w:right w:w="0" w:type="dxa"/>
            </w:tcMar>
          </w:tcPr>
          <w:p w14:paraId="097A34E7"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304C30AD" w14:textId="77777777" w:rsidR="00DA4077" w:rsidRDefault="00DA4077">
            <w:pPr>
              <w:snapToGrid w:val="0"/>
              <w:spacing w:line="20" w:lineRule="exact"/>
              <w:ind w:firstLine="0"/>
            </w:pPr>
          </w:p>
        </w:tc>
      </w:tr>
      <w:tr w:rsidR="00DA4077" w14:paraId="0627EC30" w14:textId="77777777">
        <w:trPr>
          <w:cantSplit/>
        </w:trPr>
        <w:tc>
          <w:tcPr>
            <w:tcW w:w="540" w:type="dxa"/>
            <w:tcMar>
              <w:top w:w="0" w:type="dxa"/>
              <w:left w:w="0" w:type="dxa"/>
              <w:bottom w:w="0" w:type="dxa"/>
              <w:right w:w="100" w:type="dxa"/>
            </w:tcMar>
          </w:tcPr>
          <w:p w14:paraId="311CFB10" w14:textId="77777777" w:rsidR="00DA4077" w:rsidRDefault="00000000">
            <w:pPr>
              <w:snapToGrid w:val="0"/>
              <w:spacing w:line="386" w:lineRule="exact"/>
              <w:ind w:firstLine="0"/>
              <w:jc w:val="right"/>
            </w:pPr>
            <w:r>
              <w:rPr>
                <w:rFonts w:eastAsia="Times New Roman" w:cs="Consolas"/>
                <w:color w:val="7F807F"/>
                <w:szCs w:val="24"/>
              </w:rPr>
              <w:t>108</w:t>
            </w:r>
          </w:p>
        </w:tc>
        <w:tc>
          <w:tcPr>
            <w:tcW w:w="9000" w:type="dxa"/>
            <w:tcMar>
              <w:top w:w="0" w:type="dxa"/>
              <w:left w:w="75" w:type="dxa"/>
              <w:bottom w:w="0" w:type="dxa"/>
              <w:right w:w="0" w:type="dxa"/>
            </w:tcMar>
          </w:tcPr>
          <w:p w14:paraId="3FD871F3"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predict_</w:t>
            </w:r>
            <w:proofErr w:type="gramStart"/>
            <w:r>
              <w:rPr>
                <w:rFonts w:ascii="Consolas" w:eastAsia="微软雅黑" w:hAnsi="Consolas" w:cs="Consolas"/>
                <w:szCs w:val="24"/>
              </w:rPr>
              <w:t>load(</w:t>
            </w:r>
            <w:proofErr w:type="gramEnd"/>
          </w:p>
        </w:tc>
        <w:tc>
          <w:tcPr>
            <w:tcW w:w="80" w:type="dxa"/>
            <w:shd w:val="clear" w:color="auto" w:fill="CED4F4"/>
            <w:tcMar>
              <w:top w:w="0" w:type="dxa"/>
              <w:left w:w="0" w:type="dxa"/>
              <w:bottom w:w="0" w:type="dxa"/>
              <w:right w:w="0" w:type="dxa"/>
            </w:tcMar>
          </w:tcPr>
          <w:p w14:paraId="6D9848A6" w14:textId="77777777" w:rsidR="00DA4077" w:rsidRDefault="00DA4077">
            <w:pPr>
              <w:snapToGrid w:val="0"/>
              <w:spacing w:line="20" w:lineRule="exact"/>
              <w:ind w:firstLine="0"/>
            </w:pPr>
          </w:p>
        </w:tc>
      </w:tr>
      <w:tr w:rsidR="00DA4077" w14:paraId="7D7DDD8D" w14:textId="77777777">
        <w:trPr>
          <w:cantSplit/>
        </w:trPr>
        <w:tc>
          <w:tcPr>
            <w:tcW w:w="540" w:type="dxa"/>
            <w:tcMar>
              <w:top w:w="0" w:type="dxa"/>
              <w:left w:w="0" w:type="dxa"/>
              <w:bottom w:w="0" w:type="dxa"/>
              <w:right w:w="100" w:type="dxa"/>
            </w:tcMar>
          </w:tcPr>
          <w:p w14:paraId="449CA5DC" w14:textId="77777777" w:rsidR="00DA4077" w:rsidRDefault="00000000">
            <w:pPr>
              <w:snapToGrid w:val="0"/>
              <w:spacing w:line="386" w:lineRule="exact"/>
              <w:ind w:firstLine="0"/>
              <w:jc w:val="right"/>
            </w:pPr>
            <w:r>
              <w:rPr>
                <w:rFonts w:eastAsia="Times New Roman" w:cs="Consolas"/>
                <w:color w:val="7F807F"/>
                <w:szCs w:val="24"/>
              </w:rPr>
              <w:t>109</w:t>
            </w:r>
          </w:p>
        </w:tc>
        <w:tc>
          <w:tcPr>
            <w:tcW w:w="9000" w:type="dxa"/>
            <w:tcMar>
              <w:top w:w="0" w:type="dxa"/>
              <w:left w:w="75" w:type="dxa"/>
              <w:bottom w:w="0" w:type="dxa"/>
              <w:right w:w="0" w:type="dxa"/>
            </w:tcMar>
          </w:tcPr>
          <w:p w14:paraId="4893BA25" w14:textId="77777777" w:rsidR="00DA4077" w:rsidRDefault="00000000">
            <w:pPr>
              <w:snapToGrid w:val="0"/>
              <w:spacing w:line="386" w:lineRule="exact"/>
              <w:ind w:left="400" w:hanging="400"/>
              <w:jc w:val="left"/>
            </w:pPr>
            <w:r>
              <w:rPr>
                <w:rFonts w:ascii="Consolas" w:eastAsia="微软雅黑" w:hAnsi="Consolas" w:cs="Consolas"/>
                <w:szCs w:val="24"/>
              </w:rPr>
              <w:t xml:space="preserve">    data: CData,</w:t>
            </w:r>
          </w:p>
        </w:tc>
        <w:tc>
          <w:tcPr>
            <w:tcW w:w="80" w:type="dxa"/>
            <w:shd w:val="clear" w:color="auto" w:fill="CED4F4"/>
            <w:tcMar>
              <w:top w:w="0" w:type="dxa"/>
              <w:left w:w="0" w:type="dxa"/>
              <w:bottom w:w="0" w:type="dxa"/>
              <w:right w:w="0" w:type="dxa"/>
            </w:tcMar>
          </w:tcPr>
          <w:p w14:paraId="6658F362" w14:textId="77777777" w:rsidR="00DA4077" w:rsidRDefault="00DA4077">
            <w:pPr>
              <w:snapToGrid w:val="0"/>
              <w:spacing w:line="20" w:lineRule="exact"/>
              <w:ind w:firstLine="0"/>
            </w:pPr>
          </w:p>
        </w:tc>
      </w:tr>
      <w:tr w:rsidR="00DA4077" w14:paraId="07C2956C" w14:textId="77777777">
        <w:trPr>
          <w:cantSplit/>
        </w:trPr>
        <w:tc>
          <w:tcPr>
            <w:tcW w:w="540" w:type="dxa"/>
            <w:tcMar>
              <w:top w:w="0" w:type="dxa"/>
              <w:left w:w="0" w:type="dxa"/>
              <w:bottom w:w="0" w:type="dxa"/>
              <w:right w:w="100" w:type="dxa"/>
            </w:tcMar>
          </w:tcPr>
          <w:p w14:paraId="60A95A17" w14:textId="77777777" w:rsidR="00DA4077" w:rsidRDefault="00000000">
            <w:pPr>
              <w:snapToGrid w:val="0"/>
              <w:spacing w:line="386" w:lineRule="exact"/>
              <w:ind w:firstLine="0"/>
              <w:jc w:val="right"/>
            </w:pPr>
            <w:r>
              <w:rPr>
                <w:rFonts w:eastAsia="Times New Roman" w:cs="Consolas"/>
                <w:color w:val="7F807F"/>
                <w:szCs w:val="24"/>
              </w:rPr>
              <w:t>110</w:t>
            </w:r>
          </w:p>
        </w:tc>
        <w:tc>
          <w:tcPr>
            <w:tcW w:w="9000" w:type="dxa"/>
            <w:tcMar>
              <w:top w:w="0" w:type="dxa"/>
              <w:left w:w="75" w:type="dxa"/>
              <w:bottom w:w="0" w:type="dxa"/>
              <w:right w:w="0" w:type="dxa"/>
            </w:tcMar>
          </w:tcPr>
          <w:p w14:paraId="5BF20589" w14:textId="77777777" w:rsidR="00DA4077" w:rsidRDefault="00000000">
            <w:pPr>
              <w:snapToGrid w:val="0"/>
              <w:spacing w:line="386" w:lineRule="exact"/>
              <w:ind w:left="400" w:hanging="400"/>
              <w:jc w:val="left"/>
            </w:pPr>
            <w:r>
              <w:rPr>
                <w:rFonts w:ascii="Consolas" w:eastAsia="微软雅黑" w:hAnsi="Consolas" w:cs="Consolas"/>
                <w:szCs w:val="24"/>
              </w:rPr>
              <w:t xml:space="preserve">    day: int,</w:t>
            </w:r>
          </w:p>
        </w:tc>
        <w:tc>
          <w:tcPr>
            <w:tcW w:w="80" w:type="dxa"/>
            <w:shd w:val="clear" w:color="auto" w:fill="CED4F4"/>
            <w:tcMar>
              <w:top w:w="0" w:type="dxa"/>
              <w:left w:w="0" w:type="dxa"/>
              <w:bottom w:w="0" w:type="dxa"/>
              <w:right w:w="0" w:type="dxa"/>
            </w:tcMar>
          </w:tcPr>
          <w:p w14:paraId="6ECB4929" w14:textId="77777777" w:rsidR="00DA4077" w:rsidRDefault="00DA4077">
            <w:pPr>
              <w:snapToGrid w:val="0"/>
              <w:spacing w:line="20" w:lineRule="exact"/>
              <w:ind w:firstLine="0"/>
            </w:pPr>
          </w:p>
        </w:tc>
      </w:tr>
      <w:tr w:rsidR="00DA4077" w14:paraId="4E355A78" w14:textId="77777777">
        <w:trPr>
          <w:cantSplit/>
        </w:trPr>
        <w:tc>
          <w:tcPr>
            <w:tcW w:w="540" w:type="dxa"/>
            <w:tcMar>
              <w:top w:w="0" w:type="dxa"/>
              <w:left w:w="0" w:type="dxa"/>
              <w:bottom w:w="0" w:type="dxa"/>
              <w:right w:w="100" w:type="dxa"/>
            </w:tcMar>
          </w:tcPr>
          <w:p w14:paraId="4EEAF686" w14:textId="77777777" w:rsidR="00DA4077" w:rsidRDefault="00000000">
            <w:pPr>
              <w:snapToGrid w:val="0"/>
              <w:spacing w:line="386" w:lineRule="exact"/>
              <w:ind w:firstLine="0"/>
              <w:jc w:val="right"/>
            </w:pPr>
            <w:r>
              <w:rPr>
                <w:rFonts w:eastAsia="Times New Roman" w:cs="Consolas"/>
                <w:color w:val="7F807F"/>
                <w:szCs w:val="24"/>
              </w:rPr>
              <w:t>111</w:t>
            </w:r>
          </w:p>
        </w:tc>
        <w:tc>
          <w:tcPr>
            <w:tcW w:w="9000" w:type="dxa"/>
            <w:tcMar>
              <w:top w:w="0" w:type="dxa"/>
              <w:left w:w="75" w:type="dxa"/>
              <w:bottom w:w="0" w:type="dxa"/>
              <w:right w:w="0" w:type="dxa"/>
            </w:tcMar>
          </w:tcPr>
          <w:p w14:paraId="2700458D" w14:textId="77777777" w:rsidR="00DA4077" w:rsidRDefault="00000000">
            <w:pPr>
              <w:snapToGrid w:val="0"/>
              <w:spacing w:line="386" w:lineRule="exact"/>
              <w:ind w:left="400" w:hanging="400"/>
              <w:jc w:val="left"/>
            </w:pPr>
            <w:r>
              <w:rPr>
                <w:rFonts w:ascii="Consolas" w:eastAsia="微软雅黑" w:hAnsi="Consolas" w:cs="Consolas"/>
                <w:szCs w:val="24"/>
              </w:rPr>
              <w:t xml:space="preserve">    origin: int,</w:t>
            </w:r>
          </w:p>
        </w:tc>
        <w:tc>
          <w:tcPr>
            <w:tcW w:w="80" w:type="dxa"/>
            <w:shd w:val="clear" w:color="auto" w:fill="CED4F4"/>
            <w:tcMar>
              <w:top w:w="0" w:type="dxa"/>
              <w:left w:w="0" w:type="dxa"/>
              <w:bottom w:w="0" w:type="dxa"/>
              <w:right w:w="0" w:type="dxa"/>
            </w:tcMar>
          </w:tcPr>
          <w:p w14:paraId="50790804" w14:textId="77777777" w:rsidR="00DA4077" w:rsidRDefault="00DA4077">
            <w:pPr>
              <w:snapToGrid w:val="0"/>
              <w:spacing w:line="20" w:lineRule="exact"/>
              <w:ind w:firstLine="0"/>
            </w:pPr>
          </w:p>
        </w:tc>
      </w:tr>
      <w:tr w:rsidR="00DA4077" w14:paraId="3F9B82B0" w14:textId="77777777">
        <w:trPr>
          <w:cantSplit/>
        </w:trPr>
        <w:tc>
          <w:tcPr>
            <w:tcW w:w="540" w:type="dxa"/>
            <w:tcMar>
              <w:top w:w="0" w:type="dxa"/>
              <w:left w:w="0" w:type="dxa"/>
              <w:bottom w:w="0" w:type="dxa"/>
              <w:right w:w="100" w:type="dxa"/>
            </w:tcMar>
          </w:tcPr>
          <w:p w14:paraId="6FDC7F57" w14:textId="77777777" w:rsidR="00DA4077" w:rsidRDefault="00000000">
            <w:pPr>
              <w:snapToGrid w:val="0"/>
              <w:spacing w:line="386" w:lineRule="exact"/>
              <w:ind w:firstLine="0"/>
              <w:jc w:val="right"/>
            </w:pPr>
            <w:r>
              <w:rPr>
                <w:rFonts w:eastAsia="Times New Roman" w:cs="Consolas"/>
                <w:color w:val="7F807F"/>
                <w:szCs w:val="24"/>
              </w:rPr>
              <w:t>112</w:t>
            </w:r>
          </w:p>
        </w:tc>
        <w:tc>
          <w:tcPr>
            <w:tcW w:w="9000" w:type="dxa"/>
            <w:tcMar>
              <w:top w:w="0" w:type="dxa"/>
              <w:left w:w="75" w:type="dxa"/>
              <w:bottom w:w="0" w:type="dxa"/>
              <w:right w:w="0" w:type="dxa"/>
            </w:tcMar>
          </w:tcPr>
          <w:p w14:paraId="790E0CF6" w14:textId="77777777" w:rsidR="00DA4077" w:rsidRDefault="00000000">
            <w:pPr>
              <w:snapToGrid w:val="0"/>
              <w:spacing w:line="386" w:lineRule="exact"/>
              <w:ind w:left="400" w:hanging="400"/>
              <w:jc w:val="left"/>
            </w:pPr>
            <w:r>
              <w:rPr>
                <w:rFonts w:ascii="Consolas" w:eastAsia="微软雅黑" w:hAnsi="Consolas" w:cs="Consolas"/>
                <w:szCs w:val="24"/>
              </w:rPr>
              <w:t xml:space="preserve">    params: </w:t>
            </w:r>
            <w:proofErr w:type="gramStart"/>
            <w:r>
              <w:rPr>
                <w:rFonts w:ascii="Consolas" w:eastAsia="微软雅黑" w:hAnsi="Consolas" w:cs="Consolas"/>
                <w:szCs w:val="24"/>
              </w:rPr>
              <w:t>tuple[</w:t>
            </w:r>
            <w:proofErr w:type="gramEnd"/>
            <w:r>
              <w:rPr>
                <w:rFonts w:ascii="Consolas" w:eastAsia="微软雅黑" w:hAnsi="Consolas" w:cs="Consolas"/>
                <w:szCs w:val="24"/>
              </w:rPr>
              <w:t>float, int, float],</w:t>
            </w:r>
          </w:p>
        </w:tc>
        <w:tc>
          <w:tcPr>
            <w:tcW w:w="80" w:type="dxa"/>
            <w:shd w:val="clear" w:color="auto" w:fill="CED4F4"/>
            <w:tcMar>
              <w:top w:w="0" w:type="dxa"/>
              <w:left w:w="0" w:type="dxa"/>
              <w:bottom w:w="0" w:type="dxa"/>
              <w:right w:w="0" w:type="dxa"/>
            </w:tcMar>
          </w:tcPr>
          <w:p w14:paraId="2B1429FC" w14:textId="77777777" w:rsidR="00DA4077" w:rsidRDefault="00DA4077">
            <w:pPr>
              <w:snapToGrid w:val="0"/>
              <w:spacing w:line="20" w:lineRule="exact"/>
              <w:ind w:firstLine="0"/>
            </w:pPr>
          </w:p>
        </w:tc>
      </w:tr>
      <w:tr w:rsidR="00DA4077" w14:paraId="0022F401" w14:textId="77777777">
        <w:trPr>
          <w:cantSplit/>
        </w:trPr>
        <w:tc>
          <w:tcPr>
            <w:tcW w:w="540" w:type="dxa"/>
            <w:tcMar>
              <w:top w:w="0" w:type="dxa"/>
              <w:left w:w="0" w:type="dxa"/>
              <w:bottom w:w="0" w:type="dxa"/>
              <w:right w:w="100" w:type="dxa"/>
            </w:tcMar>
          </w:tcPr>
          <w:p w14:paraId="4BF1611E" w14:textId="77777777" w:rsidR="00DA4077" w:rsidRDefault="00000000">
            <w:pPr>
              <w:snapToGrid w:val="0"/>
              <w:spacing w:line="386" w:lineRule="exact"/>
              <w:ind w:firstLine="0"/>
              <w:jc w:val="right"/>
            </w:pPr>
            <w:r>
              <w:rPr>
                <w:rFonts w:eastAsia="Times New Roman" w:cs="Consolas"/>
                <w:color w:val="7F807F"/>
                <w:szCs w:val="24"/>
              </w:rPr>
              <w:t>113</w:t>
            </w:r>
          </w:p>
        </w:tc>
        <w:tc>
          <w:tcPr>
            <w:tcW w:w="9000" w:type="dxa"/>
            <w:tcMar>
              <w:top w:w="0" w:type="dxa"/>
              <w:left w:w="75" w:type="dxa"/>
              <w:bottom w:w="0" w:type="dxa"/>
              <w:right w:w="0" w:type="dxa"/>
            </w:tcMar>
          </w:tcPr>
          <w:p w14:paraId="0627AB2C" w14:textId="77777777" w:rsidR="00DA4077" w:rsidRDefault="00000000">
            <w:pPr>
              <w:snapToGrid w:val="0"/>
              <w:spacing w:line="386" w:lineRule="exact"/>
              <w:ind w:left="400" w:hanging="400"/>
              <w:jc w:val="left"/>
            </w:pPr>
            <w:r>
              <w:rPr>
                <w:rFonts w:ascii="Consolas" w:eastAsia="微软雅黑" w:hAnsi="Consolas" w:cs="Consolas"/>
                <w:szCs w:val="24"/>
              </w:rPr>
              <w:t xml:space="preserve">) -&gt;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ADE6058" w14:textId="77777777" w:rsidR="00DA4077" w:rsidRDefault="00DA4077">
            <w:pPr>
              <w:snapToGrid w:val="0"/>
              <w:spacing w:line="20" w:lineRule="exact"/>
              <w:ind w:firstLine="0"/>
            </w:pPr>
          </w:p>
        </w:tc>
      </w:tr>
      <w:tr w:rsidR="00DA4077" w14:paraId="59E1CB0C" w14:textId="77777777">
        <w:trPr>
          <w:cantSplit/>
        </w:trPr>
        <w:tc>
          <w:tcPr>
            <w:tcW w:w="540" w:type="dxa"/>
            <w:tcMar>
              <w:top w:w="0" w:type="dxa"/>
              <w:left w:w="0" w:type="dxa"/>
              <w:bottom w:w="0" w:type="dxa"/>
              <w:right w:w="100" w:type="dxa"/>
            </w:tcMar>
          </w:tcPr>
          <w:p w14:paraId="57F76A48" w14:textId="77777777" w:rsidR="00DA4077" w:rsidRDefault="00000000">
            <w:pPr>
              <w:snapToGrid w:val="0"/>
              <w:spacing w:line="386" w:lineRule="exact"/>
              <w:ind w:firstLine="0"/>
              <w:jc w:val="right"/>
            </w:pPr>
            <w:r>
              <w:rPr>
                <w:rFonts w:eastAsia="Times New Roman" w:cs="Consolas"/>
                <w:color w:val="7F807F"/>
                <w:szCs w:val="24"/>
              </w:rPr>
              <w:t>114</w:t>
            </w:r>
          </w:p>
        </w:tc>
        <w:tc>
          <w:tcPr>
            <w:tcW w:w="9000" w:type="dxa"/>
            <w:tcMar>
              <w:top w:w="0" w:type="dxa"/>
              <w:left w:w="75" w:type="dxa"/>
              <w:bottom w:w="0" w:type="dxa"/>
              <w:right w:w="0" w:type="dxa"/>
            </w:tcMar>
          </w:tcPr>
          <w:p w14:paraId="49B53488" w14:textId="77777777" w:rsidR="00DA4077" w:rsidRDefault="00000000">
            <w:pPr>
              <w:snapToGrid w:val="0"/>
              <w:spacing w:line="386" w:lineRule="exact"/>
              <w:ind w:left="400" w:hanging="400"/>
              <w:jc w:val="left"/>
            </w:pPr>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日前</w:t>
            </w:r>
            <w:proofErr w:type="gramEnd"/>
            <w:r>
              <w:rPr>
                <w:rFonts w:ascii="Consolas" w:eastAsia="微软雅黑" w:hAnsi="Consolas" w:cs="Consolas"/>
                <w:color w:val="008470"/>
                <w:szCs w:val="24"/>
                <w:lang w:eastAsia="zh-CN"/>
              </w:rPr>
              <w:t>季节基线加仅由已实现前缀计算的稳健偏差</w:t>
            </w:r>
            <w:proofErr w:type="gramStart"/>
            <w:r>
              <w:rPr>
                <w:rFonts w:ascii="Consolas" w:eastAsia="微软雅黑" w:hAnsi="Consolas" w:cs="Consolas"/>
                <w:color w:val="008470"/>
                <w:szCs w:val="24"/>
                <w:lang w:eastAsia="zh-CN"/>
              </w:rPr>
              <w:t>校正。</w:t>
            </w:r>
            <w:r>
              <w:rPr>
                <w:rFonts w:ascii="Consolas" w:eastAsia="微软雅黑" w:hAnsi="Consolas" w:cs="Consolas"/>
                <w:color w:val="008470"/>
                <w:szCs w:val="24"/>
              </w:rPr>
              <w:t>"</w:t>
            </w:r>
            <w:proofErr w:type="gramEnd"/>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47AD2E9B" w14:textId="77777777" w:rsidR="00DA4077" w:rsidRDefault="00DA4077">
            <w:pPr>
              <w:snapToGrid w:val="0"/>
              <w:spacing w:line="20" w:lineRule="exact"/>
              <w:ind w:firstLine="0"/>
            </w:pPr>
          </w:p>
        </w:tc>
      </w:tr>
      <w:tr w:rsidR="00DA4077" w14:paraId="1149BA27" w14:textId="77777777">
        <w:trPr>
          <w:cantSplit/>
        </w:trPr>
        <w:tc>
          <w:tcPr>
            <w:tcW w:w="540" w:type="dxa"/>
            <w:tcMar>
              <w:top w:w="0" w:type="dxa"/>
              <w:left w:w="0" w:type="dxa"/>
              <w:bottom w:w="0" w:type="dxa"/>
              <w:right w:w="100" w:type="dxa"/>
            </w:tcMar>
          </w:tcPr>
          <w:p w14:paraId="463763ED" w14:textId="77777777" w:rsidR="00DA4077" w:rsidRDefault="00000000">
            <w:pPr>
              <w:snapToGrid w:val="0"/>
              <w:spacing w:line="386" w:lineRule="exact"/>
              <w:ind w:firstLine="0"/>
              <w:jc w:val="right"/>
            </w:pPr>
            <w:r>
              <w:rPr>
                <w:rFonts w:eastAsia="Times New Roman" w:cs="Consolas"/>
                <w:color w:val="7F807F"/>
                <w:szCs w:val="24"/>
              </w:rPr>
              <w:t>115</w:t>
            </w:r>
          </w:p>
        </w:tc>
        <w:tc>
          <w:tcPr>
            <w:tcW w:w="9000" w:type="dxa"/>
            <w:tcMar>
              <w:top w:w="0" w:type="dxa"/>
              <w:left w:w="75" w:type="dxa"/>
              <w:bottom w:w="0" w:type="dxa"/>
              <w:right w:w="0" w:type="dxa"/>
            </w:tcMar>
          </w:tcPr>
          <w:p w14:paraId="56014966" w14:textId="77777777" w:rsidR="00DA4077" w:rsidRDefault="00000000">
            <w:pPr>
              <w:snapToGrid w:val="0"/>
              <w:spacing w:line="386" w:lineRule="exact"/>
              <w:ind w:left="400" w:hanging="400"/>
              <w:jc w:val="left"/>
            </w:pPr>
            <w:r>
              <w:rPr>
                <w:rFonts w:ascii="Consolas" w:eastAsia="微软雅黑" w:hAnsi="Consolas" w:cs="Consolas"/>
                <w:szCs w:val="24"/>
              </w:rPr>
              <w:t xml:space="preserve">    alpha, window, rho = params</w:t>
            </w:r>
          </w:p>
        </w:tc>
        <w:tc>
          <w:tcPr>
            <w:tcW w:w="80" w:type="dxa"/>
            <w:shd w:val="clear" w:color="auto" w:fill="CED4F4"/>
            <w:tcMar>
              <w:top w:w="0" w:type="dxa"/>
              <w:left w:w="0" w:type="dxa"/>
              <w:bottom w:w="0" w:type="dxa"/>
              <w:right w:w="0" w:type="dxa"/>
            </w:tcMar>
          </w:tcPr>
          <w:p w14:paraId="0A69A0C7" w14:textId="77777777" w:rsidR="00DA4077" w:rsidRDefault="00DA4077">
            <w:pPr>
              <w:snapToGrid w:val="0"/>
              <w:spacing w:line="20" w:lineRule="exact"/>
              <w:ind w:firstLine="0"/>
            </w:pPr>
          </w:p>
        </w:tc>
      </w:tr>
      <w:tr w:rsidR="00DA4077" w14:paraId="7D2BBBE5" w14:textId="77777777">
        <w:trPr>
          <w:cantSplit/>
        </w:trPr>
        <w:tc>
          <w:tcPr>
            <w:tcW w:w="540" w:type="dxa"/>
            <w:tcMar>
              <w:top w:w="0" w:type="dxa"/>
              <w:left w:w="0" w:type="dxa"/>
              <w:bottom w:w="0" w:type="dxa"/>
              <w:right w:w="100" w:type="dxa"/>
            </w:tcMar>
          </w:tcPr>
          <w:p w14:paraId="54772510" w14:textId="77777777" w:rsidR="00DA4077" w:rsidRDefault="00000000">
            <w:pPr>
              <w:snapToGrid w:val="0"/>
              <w:spacing w:line="386" w:lineRule="exact"/>
              <w:ind w:firstLine="0"/>
              <w:jc w:val="right"/>
            </w:pPr>
            <w:r>
              <w:rPr>
                <w:rFonts w:eastAsia="Times New Roman" w:cs="Consolas"/>
                <w:color w:val="7F807F"/>
                <w:szCs w:val="24"/>
              </w:rPr>
              <w:t>116</w:t>
            </w:r>
          </w:p>
        </w:tc>
        <w:tc>
          <w:tcPr>
            <w:tcW w:w="9000" w:type="dxa"/>
            <w:tcMar>
              <w:top w:w="0" w:type="dxa"/>
              <w:left w:w="75" w:type="dxa"/>
              <w:bottom w:w="0" w:type="dxa"/>
              <w:right w:w="0" w:type="dxa"/>
            </w:tcMar>
          </w:tcPr>
          <w:p w14:paraId="79D5A7CF" w14:textId="77777777" w:rsidR="00DA4077" w:rsidRDefault="00000000">
            <w:pPr>
              <w:snapToGrid w:val="0"/>
              <w:spacing w:line="386" w:lineRule="exact"/>
              <w:ind w:left="400" w:hanging="400"/>
              <w:jc w:val="left"/>
            </w:pPr>
            <w:r>
              <w:rPr>
                <w:rFonts w:ascii="Consolas" w:eastAsia="微软雅黑" w:hAnsi="Consolas" w:cs="Consolas"/>
                <w:szCs w:val="24"/>
              </w:rPr>
              <w:t xml:space="preserve">    baseline = _seasonal_</w:t>
            </w:r>
            <w:proofErr w:type="gramStart"/>
            <w:r>
              <w:rPr>
                <w:rFonts w:ascii="Consolas" w:eastAsia="微软雅黑" w:hAnsi="Consolas" w:cs="Consolas"/>
                <w:szCs w:val="24"/>
              </w:rPr>
              <w:t>curve(data.load</w:t>
            </w:r>
            <w:proofErr w:type="gramEnd"/>
            <w:r>
              <w:rPr>
                <w:rFonts w:ascii="Consolas" w:eastAsia="微软雅黑" w:hAnsi="Consolas" w:cs="Consolas"/>
                <w:szCs w:val="24"/>
              </w:rPr>
              <w:t xml:space="preserve">, </w:t>
            </w:r>
            <w:proofErr w:type="gramStart"/>
            <w:r>
              <w:rPr>
                <w:rFonts w:ascii="Consolas" w:eastAsia="微软雅黑" w:hAnsi="Consolas" w:cs="Consolas"/>
                <w:szCs w:val="24"/>
              </w:rPr>
              <w:t>data.typical</w:t>
            </w:r>
            <w:proofErr w:type="gramEnd"/>
            <w:r>
              <w:rPr>
                <w:rFonts w:ascii="Consolas" w:eastAsia="微软雅黑" w:hAnsi="Consolas" w:cs="Consolas"/>
                <w:szCs w:val="24"/>
              </w:rPr>
              <w:t>_load, day, alpha)</w:t>
            </w:r>
          </w:p>
        </w:tc>
        <w:tc>
          <w:tcPr>
            <w:tcW w:w="80" w:type="dxa"/>
            <w:shd w:val="clear" w:color="auto" w:fill="CED4F4"/>
            <w:tcMar>
              <w:top w:w="0" w:type="dxa"/>
              <w:left w:w="0" w:type="dxa"/>
              <w:bottom w:w="0" w:type="dxa"/>
              <w:right w:w="0" w:type="dxa"/>
            </w:tcMar>
          </w:tcPr>
          <w:p w14:paraId="1493979A" w14:textId="77777777" w:rsidR="00DA4077" w:rsidRDefault="00DA4077">
            <w:pPr>
              <w:snapToGrid w:val="0"/>
              <w:spacing w:line="20" w:lineRule="exact"/>
              <w:ind w:firstLine="0"/>
            </w:pPr>
          </w:p>
        </w:tc>
      </w:tr>
      <w:tr w:rsidR="00DA4077" w14:paraId="2CF83A1C" w14:textId="77777777">
        <w:trPr>
          <w:cantSplit/>
        </w:trPr>
        <w:tc>
          <w:tcPr>
            <w:tcW w:w="540" w:type="dxa"/>
            <w:tcMar>
              <w:top w:w="0" w:type="dxa"/>
              <w:left w:w="0" w:type="dxa"/>
              <w:bottom w:w="0" w:type="dxa"/>
              <w:right w:w="100" w:type="dxa"/>
            </w:tcMar>
          </w:tcPr>
          <w:p w14:paraId="11D42EF0" w14:textId="77777777" w:rsidR="00DA4077" w:rsidRDefault="00000000">
            <w:pPr>
              <w:snapToGrid w:val="0"/>
              <w:spacing w:line="386" w:lineRule="exact"/>
              <w:ind w:firstLine="0"/>
              <w:jc w:val="right"/>
            </w:pPr>
            <w:r>
              <w:rPr>
                <w:rFonts w:eastAsia="Times New Roman" w:cs="Consolas"/>
                <w:color w:val="7F807F"/>
                <w:szCs w:val="24"/>
              </w:rPr>
              <w:t>117</w:t>
            </w:r>
          </w:p>
        </w:tc>
        <w:tc>
          <w:tcPr>
            <w:tcW w:w="9000" w:type="dxa"/>
            <w:tcMar>
              <w:top w:w="0" w:type="dxa"/>
              <w:left w:w="75" w:type="dxa"/>
              <w:bottom w:w="0" w:type="dxa"/>
              <w:right w:w="0" w:type="dxa"/>
            </w:tcMar>
          </w:tcPr>
          <w:p w14:paraId="141972A6" w14:textId="77777777" w:rsidR="00DA4077" w:rsidRDefault="00000000">
            <w:pPr>
              <w:snapToGrid w:val="0"/>
              <w:spacing w:line="386" w:lineRule="exact"/>
              <w:ind w:left="400" w:hanging="400"/>
              <w:jc w:val="left"/>
            </w:pPr>
            <w:r>
              <w:rPr>
                <w:rFonts w:ascii="Consolas" w:eastAsia="微软雅黑" w:hAnsi="Consolas" w:cs="Consolas"/>
                <w:szCs w:val="24"/>
              </w:rPr>
              <w:t xml:space="preserve">    future = baseline[origin:</w:t>
            </w:r>
            <w:proofErr w:type="gramStart"/>
            <w:r>
              <w:rPr>
                <w:rFonts w:ascii="Consolas" w:eastAsia="微软雅黑" w:hAnsi="Consolas" w:cs="Consolas"/>
                <w:szCs w:val="24"/>
              </w:rPr>
              <w:t>].copy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F500C65" w14:textId="77777777" w:rsidR="00DA4077" w:rsidRDefault="00DA4077">
            <w:pPr>
              <w:snapToGrid w:val="0"/>
              <w:spacing w:line="20" w:lineRule="exact"/>
              <w:ind w:firstLine="0"/>
            </w:pPr>
          </w:p>
        </w:tc>
      </w:tr>
      <w:tr w:rsidR="00DA4077" w14:paraId="549DBDEA" w14:textId="77777777">
        <w:trPr>
          <w:cantSplit/>
        </w:trPr>
        <w:tc>
          <w:tcPr>
            <w:tcW w:w="540" w:type="dxa"/>
            <w:tcMar>
              <w:top w:w="0" w:type="dxa"/>
              <w:left w:w="0" w:type="dxa"/>
              <w:bottom w:w="0" w:type="dxa"/>
              <w:right w:w="100" w:type="dxa"/>
            </w:tcMar>
          </w:tcPr>
          <w:p w14:paraId="49DA1F96" w14:textId="77777777" w:rsidR="00DA4077" w:rsidRDefault="00000000">
            <w:pPr>
              <w:snapToGrid w:val="0"/>
              <w:spacing w:line="386" w:lineRule="exact"/>
              <w:ind w:firstLine="0"/>
              <w:jc w:val="right"/>
            </w:pPr>
            <w:r>
              <w:rPr>
                <w:rFonts w:eastAsia="Times New Roman" w:cs="Consolas"/>
                <w:color w:val="7F807F"/>
                <w:szCs w:val="24"/>
              </w:rPr>
              <w:t>118</w:t>
            </w:r>
          </w:p>
        </w:tc>
        <w:tc>
          <w:tcPr>
            <w:tcW w:w="9000" w:type="dxa"/>
            <w:tcMar>
              <w:top w:w="0" w:type="dxa"/>
              <w:left w:w="75" w:type="dxa"/>
              <w:bottom w:w="0" w:type="dxa"/>
              <w:right w:w="0" w:type="dxa"/>
            </w:tcMar>
          </w:tcPr>
          <w:p w14:paraId="4FFA880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origin &gt; 0:</w:t>
            </w:r>
          </w:p>
        </w:tc>
        <w:tc>
          <w:tcPr>
            <w:tcW w:w="80" w:type="dxa"/>
            <w:shd w:val="clear" w:color="auto" w:fill="CED4F4"/>
            <w:tcMar>
              <w:top w:w="0" w:type="dxa"/>
              <w:left w:w="0" w:type="dxa"/>
              <w:bottom w:w="0" w:type="dxa"/>
              <w:right w:w="0" w:type="dxa"/>
            </w:tcMar>
          </w:tcPr>
          <w:p w14:paraId="594203EF" w14:textId="77777777" w:rsidR="00DA4077" w:rsidRDefault="00DA4077">
            <w:pPr>
              <w:snapToGrid w:val="0"/>
              <w:spacing w:line="20" w:lineRule="exact"/>
              <w:ind w:firstLine="0"/>
            </w:pPr>
          </w:p>
        </w:tc>
      </w:tr>
      <w:tr w:rsidR="00DA4077" w14:paraId="5CE0C009" w14:textId="77777777">
        <w:trPr>
          <w:cantSplit/>
        </w:trPr>
        <w:tc>
          <w:tcPr>
            <w:tcW w:w="540" w:type="dxa"/>
            <w:tcMar>
              <w:top w:w="0" w:type="dxa"/>
              <w:left w:w="0" w:type="dxa"/>
              <w:bottom w:w="0" w:type="dxa"/>
              <w:right w:w="100" w:type="dxa"/>
            </w:tcMar>
          </w:tcPr>
          <w:p w14:paraId="428BAEE5" w14:textId="77777777" w:rsidR="00DA4077" w:rsidRDefault="00000000">
            <w:pPr>
              <w:snapToGrid w:val="0"/>
              <w:spacing w:line="386" w:lineRule="exact"/>
              <w:ind w:firstLine="0"/>
              <w:jc w:val="right"/>
            </w:pPr>
            <w:r>
              <w:rPr>
                <w:rFonts w:eastAsia="Times New Roman" w:cs="Consolas"/>
                <w:color w:val="7F807F"/>
                <w:szCs w:val="24"/>
              </w:rPr>
              <w:t>119</w:t>
            </w:r>
          </w:p>
        </w:tc>
        <w:tc>
          <w:tcPr>
            <w:tcW w:w="9000" w:type="dxa"/>
            <w:tcMar>
              <w:top w:w="0" w:type="dxa"/>
              <w:left w:w="75" w:type="dxa"/>
              <w:bottom w:w="0" w:type="dxa"/>
              <w:right w:w="0" w:type="dxa"/>
            </w:tcMar>
          </w:tcPr>
          <w:p w14:paraId="03C16ED2" w14:textId="77777777" w:rsidR="00DA4077" w:rsidRDefault="00000000">
            <w:pPr>
              <w:snapToGrid w:val="0"/>
              <w:spacing w:line="386" w:lineRule="exact"/>
              <w:ind w:left="400" w:hanging="400"/>
              <w:jc w:val="left"/>
            </w:pPr>
            <w:r>
              <w:rPr>
                <w:rFonts w:ascii="Consolas" w:eastAsia="微软雅黑" w:hAnsi="Consolas" w:cs="Consolas"/>
                <w:szCs w:val="24"/>
              </w:rPr>
              <w:t xml:space="preserve">        lo = </w:t>
            </w:r>
            <w:proofErr w:type="gramStart"/>
            <w:r>
              <w:rPr>
                <w:rFonts w:ascii="Consolas" w:eastAsia="微软雅黑" w:hAnsi="Consolas" w:cs="Consolas"/>
                <w:szCs w:val="24"/>
              </w:rPr>
              <w:t>max(</w:t>
            </w:r>
            <w:proofErr w:type="gramEnd"/>
            <w:r>
              <w:rPr>
                <w:rFonts w:ascii="Consolas" w:eastAsia="微软雅黑" w:hAnsi="Consolas" w:cs="Consolas"/>
                <w:szCs w:val="24"/>
              </w:rPr>
              <w:t>0, origin - window)</w:t>
            </w:r>
          </w:p>
        </w:tc>
        <w:tc>
          <w:tcPr>
            <w:tcW w:w="80" w:type="dxa"/>
            <w:shd w:val="clear" w:color="auto" w:fill="CED4F4"/>
            <w:tcMar>
              <w:top w:w="0" w:type="dxa"/>
              <w:left w:w="0" w:type="dxa"/>
              <w:bottom w:w="0" w:type="dxa"/>
              <w:right w:w="0" w:type="dxa"/>
            </w:tcMar>
          </w:tcPr>
          <w:p w14:paraId="2EC529C9" w14:textId="77777777" w:rsidR="00DA4077" w:rsidRDefault="00DA4077">
            <w:pPr>
              <w:snapToGrid w:val="0"/>
              <w:spacing w:line="20" w:lineRule="exact"/>
              <w:ind w:firstLine="0"/>
            </w:pPr>
          </w:p>
        </w:tc>
      </w:tr>
      <w:tr w:rsidR="00DA4077" w14:paraId="689E1E72" w14:textId="77777777">
        <w:trPr>
          <w:cantSplit/>
        </w:trPr>
        <w:tc>
          <w:tcPr>
            <w:tcW w:w="540" w:type="dxa"/>
            <w:tcMar>
              <w:top w:w="0" w:type="dxa"/>
              <w:left w:w="0" w:type="dxa"/>
              <w:bottom w:w="0" w:type="dxa"/>
              <w:right w:w="100" w:type="dxa"/>
            </w:tcMar>
          </w:tcPr>
          <w:p w14:paraId="35340611" w14:textId="77777777" w:rsidR="00DA4077" w:rsidRDefault="00000000">
            <w:pPr>
              <w:snapToGrid w:val="0"/>
              <w:spacing w:line="386" w:lineRule="exact"/>
              <w:ind w:firstLine="0"/>
              <w:jc w:val="right"/>
            </w:pPr>
            <w:r>
              <w:rPr>
                <w:rFonts w:eastAsia="Times New Roman" w:cs="Consolas"/>
                <w:color w:val="7F807F"/>
                <w:szCs w:val="24"/>
              </w:rPr>
              <w:t>120</w:t>
            </w:r>
          </w:p>
        </w:tc>
        <w:tc>
          <w:tcPr>
            <w:tcW w:w="9000" w:type="dxa"/>
            <w:tcMar>
              <w:top w:w="0" w:type="dxa"/>
              <w:left w:w="75" w:type="dxa"/>
              <w:bottom w:w="0" w:type="dxa"/>
              <w:right w:w="0" w:type="dxa"/>
            </w:tcMar>
          </w:tcPr>
          <w:p w14:paraId="27D98A20" w14:textId="77777777" w:rsidR="00DA4077" w:rsidRDefault="00000000">
            <w:pPr>
              <w:snapToGrid w:val="0"/>
              <w:spacing w:line="386" w:lineRule="exact"/>
              <w:ind w:left="400" w:hanging="400"/>
              <w:jc w:val="left"/>
            </w:pPr>
            <w:r>
              <w:rPr>
                <w:rFonts w:ascii="Consolas" w:eastAsia="微软雅黑" w:hAnsi="Consolas" w:cs="Consolas"/>
                <w:szCs w:val="24"/>
              </w:rPr>
              <w:t xml:space="preserve">        correction = </w:t>
            </w:r>
            <w:proofErr w:type="gramStart"/>
            <w:r>
              <w:rPr>
                <w:rFonts w:ascii="Consolas" w:eastAsia="微软雅黑" w:hAnsi="Consolas" w:cs="Consolas"/>
                <w:szCs w:val="24"/>
              </w:rPr>
              <w:t>float(np.median</w:t>
            </w:r>
            <w:proofErr w:type="gramEnd"/>
            <w:r>
              <w:rPr>
                <w:rFonts w:ascii="Consolas" w:eastAsia="微软雅黑" w:hAnsi="Consolas" w:cs="Consolas"/>
                <w:szCs w:val="24"/>
              </w:rPr>
              <w:t>(</w:t>
            </w:r>
            <w:proofErr w:type="gramStart"/>
            <w:r>
              <w:rPr>
                <w:rFonts w:ascii="Consolas" w:eastAsia="微软雅黑" w:hAnsi="Consolas" w:cs="Consolas"/>
                <w:szCs w:val="24"/>
              </w:rPr>
              <w:t>data.load</w:t>
            </w:r>
            <w:proofErr w:type="gramEnd"/>
            <w:r>
              <w:rPr>
                <w:rFonts w:ascii="Consolas" w:eastAsia="微软雅黑" w:hAnsi="Consolas" w:cs="Consolas"/>
                <w:szCs w:val="24"/>
              </w:rPr>
              <w:t xml:space="preserve">[day, </w:t>
            </w:r>
            <w:proofErr w:type="gramStart"/>
            <w:r>
              <w:rPr>
                <w:rFonts w:ascii="Consolas" w:eastAsia="微软雅黑" w:hAnsi="Consolas" w:cs="Consolas"/>
                <w:szCs w:val="24"/>
              </w:rPr>
              <w:t>lo:origin</w:t>
            </w:r>
            <w:proofErr w:type="gramEnd"/>
            <w:r>
              <w:rPr>
                <w:rFonts w:ascii="Consolas" w:eastAsia="微软雅黑" w:hAnsi="Consolas" w:cs="Consolas"/>
                <w:szCs w:val="24"/>
              </w:rPr>
              <w:t>] - baseline[</w:t>
            </w:r>
            <w:proofErr w:type="gramStart"/>
            <w:r>
              <w:rPr>
                <w:rFonts w:ascii="Consolas" w:eastAsia="微软雅黑" w:hAnsi="Consolas" w:cs="Consolas"/>
                <w:szCs w:val="24"/>
              </w:rPr>
              <w:t>lo:origin</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F94C032" w14:textId="77777777" w:rsidR="00DA4077" w:rsidRDefault="00DA4077">
            <w:pPr>
              <w:snapToGrid w:val="0"/>
              <w:spacing w:line="20" w:lineRule="exact"/>
              <w:ind w:firstLine="0"/>
            </w:pPr>
          </w:p>
        </w:tc>
      </w:tr>
      <w:tr w:rsidR="00DA4077" w14:paraId="77B6A83F" w14:textId="77777777">
        <w:trPr>
          <w:cantSplit/>
        </w:trPr>
        <w:tc>
          <w:tcPr>
            <w:tcW w:w="540" w:type="dxa"/>
            <w:tcMar>
              <w:top w:w="0" w:type="dxa"/>
              <w:left w:w="0" w:type="dxa"/>
              <w:bottom w:w="0" w:type="dxa"/>
              <w:right w:w="100" w:type="dxa"/>
            </w:tcMar>
          </w:tcPr>
          <w:p w14:paraId="1502E4EB" w14:textId="77777777" w:rsidR="00DA4077" w:rsidRDefault="00000000">
            <w:pPr>
              <w:snapToGrid w:val="0"/>
              <w:spacing w:line="386" w:lineRule="exact"/>
              <w:ind w:firstLine="0"/>
              <w:jc w:val="right"/>
            </w:pPr>
            <w:r>
              <w:rPr>
                <w:rFonts w:eastAsia="Times New Roman" w:cs="Consolas"/>
                <w:color w:val="7F807F"/>
                <w:szCs w:val="24"/>
              </w:rPr>
              <w:t>121</w:t>
            </w:r>
          </w:p>
        </w:tc>
        <w:tc>
          <w:tcPr>
            <w:tcW w:w="9000" w:type="dxa"/>
            <w:tcMar>
              <w:top w:w="0" w:type="dxa"/>
              <w:left w:w="75" w:type="dxa"/>
              <w:bottom w:w="0" w:type="dxa"/>
              <w:right w:w="0" w:type="dxa"/>
            </w:tcMar>
          </w:tcPr>
          <w:p w14:paraId="2B14B542" w14:textId="77777777" w:rsidR="00DA4077" w:rsidRDefault="00000000">
            <w:pPr>
              <w:snapToGrid w:val="0"/>
              <w:spacing w:line="386" w:lineRule="exact"/>
              <w:ind w:left="400" w:hanging="400"/>
              <w:jc w:val="left"/>
            </w:pPr>
            <w:r>
              <w:rPr>
                <w:rFonts w:ascii="Consolas" w:eastAsia="微软雅黑" w:hAnsi="Consolas" w:cs="Consolas"/>
                <w:szCs w:val="24"/>
              </w:rPr>
              <w:t xml:space="preserve">        lead = </w:t>
            </w:r>
            <w:proofErr w:type="gramStart"/>
            <w:r>
              <w:rPr>
                <w:rFonts w:ascii="Consolas" w:eastAsia="微软雅黑" w:hAnsi="Consolas" w:cs="Consolas"/>
                <w:szCs w:val="24"/>
              </w:rPr>
              <w:t>np.arange</w:t>
            </w:r>
            <w:proofErr w:type="gramEnd"/>
            <w:r>
              <w:rPr>
                <w:rFonts w:ascii="Consolas" w:eastAsia="微软雅黑" w:hAnsi="Consolas" w:cs="Consolas"/>
                <w:szCs w:val="24"/>
              </w:rPr>
              <w:t>(1, len(future) + 1, dtype=float)</w:t>
            </w:r>
          </w:p>
        </w:tc>
        <w:tc>
          <w:tcPr>
            <w:tcW w:w="80" w:type="dxa"/>
            <w:shd w:val="clear" w:color="auto" w:fill="CED4F4"/>
            <w:tcMar>
              <w:top w:w="0" w:type="dxa"/>
              <w:left w:w="0" w:type="dxa"/>
              <w:bottom w:w="0" w:type="dxa"/>
              <w:right w:w="0" w:type="dxa"/>
            </w:tcMar>
          </w:tcPr>
          <w:p w14:paraId="547A6D0F" w14:textId="77777777" w:rsidR="00DA4077" w:rsidRDefault="00DA4077">
            <w:pPr>
              <w:snapToGrid w:val="0"/>
              <w:spacing w:line="20" w:lineRule="exact"/>
              <w:ind w:firstLine="0"/>
            </w:pPr>
          </w:p>
        </w:tc>
      </w:tr>
      <w:tr w:rsidR="00DA4077" w14:paraId="4446E7D1" w14:textId="77777777">
        <w:trPr>
          <w:cantSplit/>
        </w:trPr>
        <w:tc>
          <w:tcPr>
            <w:tcW w:w="540" w:type="dxa"/>
            <w:tcMar>
              <w:top w:w="0" w:type="dxa"/>
              <w:left w:w="0" w:type="dxa"/>
              <w:bottom w:w="0" w:type="dxa"/>
              <w:right w:w="100" w:type="dxa"/>
            </w:tcMar>
          </w:tcPr>
          <w:p w14:paraId="356163E3" w14:textId="77777777" w:rsidR="00DA4077" w:rsidRDefault="00000000">
            <w:pPr>
              <w:snapToGrid w:val="0"/>
              <w:spacing w:line="386" w:lineRule="exact"/>
              <w:ind w:firstLine="0"/>
              <w:jc w:val="right"/>
            </w:pPr>
            <w:r>
              <w:rPr>
                <w:rFonts w:eastAsia="Times New Roman" w:cs="Consolas"/>
                <w:color w:val="7F807F"/>
                <w:szCs w:val="24"/>
              </w:rPr>
              <w:t>122</w:t>
            </w:r>
          </w:p>
        </w:tc>
        <w:tc>
          <w:tcPr>
            <w:tcW w:w="9000" w:type="dxa"/>
            <w:tcMar>
              <w:top w:w="0" w:type="dxa"/>
              <w:left w:w="75" w:type="dxa"/>
              <w:bottom w:w="0" w:type="dxa"/>
              <w:right w:w="0" w:type="dxa"/>
            </w:tcMar>
          </w:tcPr>
          <w:p w14:paraId="7441BDA0" w14:textId="77777777" w:rsidR="00DA4077" w:rsidRDefault="00000000">
            <w:pPr>
              <w:snapToGrid w:val="0"/>
              <w:spacing w:line="386" w:lineRule="exact"/>
              <w:ind w:left="400" w:hanging="400"/>
              <w:jc w:val="left"/>
            </w:pPr>
            <w:r>
              <w:rPr>
                <w:rFonts w:ascii="Consolas" w:eastAsia="微软雅黑" w:hAnsi="Consolas" w:cs="Consolas"/>
                <w:szCs w:val="24"/>
              </w:rPr>
              <w:t xml:space="preserve">        future += </w:t>
            </w:r>
            <w:proofErr w:type="gramStart"/>
            <w:r>
              <w:rPr>
                <w:rFonts w:ascii="Consolas" w:eastAsia="微软雅黑" w:hAnsi="Consolas" w:cs="Consolas"/>
                <w:szCs w:val="24"/>
              </w:rPr>
              <w:t>np.power</w:t>
            </w:r>
            <w:proofErr w:type="gramEnd"/>
            <w:r>
              <w:rPr>
                <w:rFonts w:ascii="Consolas" w:eastAsia="微软雅黑" w:hAnsi="Consolas" w:cs="Consolas"/>
                <w:szCs w:val="24"/>
              </w:rPr>
              <w:t>(rho, lead / 36.0) * correction</w:t>
            </w:r>
          </w:p>
        </w:tc>
        <w:tc>
          <w:tcPr>
            <w:tcW w:w="80" w:type="dxa"/>
            <w:shd w:val="clear" w:color="auto" w:fill="CED4F4"/>
            <w:tcMar>
              <w:top w:w="0" w:type="dxa"/>
              <w:left w:w="0" w:type="dxa"/>
              <w:bottom w:w="0" w:type="dxa"/>
              <w:right w:w="0" w:type="dxa"/>
            </w:tcMar>
          </w:tcPr>
          <w:p w14:paraId="19148BE1" w14:textId="77777777" w:rsidR="00DA4077" w:rsidRDefault="00DA4077">
            <w:pPr>
              <w:snapToGrid w:val="0"/>
              <w:spacing w:line="20" w:lineRule="exact"/>
              <w:ind w:firstLine="0"/>
            </w:pPr>
          </w:p>
        </w:tc>
      </w:tr>
      <w:tr w:rsidR="00DA4077" w14:paraId="1CBD9AAA" w14:textId="77777777">
        <w:trPr>
          <w:cantSplit/>
        </w:trPr>
        <w:tc>
          <w:tcPr>
            <w:tcW w:w="540" w:type="dxa"/>
            <w:tcMar>
              <w:top w:w="0" w:type="dxa"/>
              <w:left w:w="0" w:type="dxa"/>
              <w:bottom w:w="0" w:type="dxa"/>
              <w:right w:w="100" w:type="dxa"/>
            </w:tcMar>
          </w:tcPr>
          <w:p w14:paraId="6F3815CA" w14:textId="77777777" w:rsidR="00DA4077" w:rsidRDefault="00000000">
            <w:pPr>
              <w:snapToGrid w:val="0"/>
              <w:spacing w:line="386" w:lineRule="exact"/>
              <w:ind w:firstLine="0"/>
              <w:jc w:val="right"/>
            </w:pPr>
            <w:r>
              <w:rPr>
                <w:rFonts w:eastAsia="Times New Roman" w:cs="Consolas"/>
                <w:color w:val="7F807F"/>
                <w:szCs w:val="24"/>
              </w:rPr>
              <w:t>123</w:t>
            </w:r>
          </w:p>
        </w:tc>
        <w:tc>
          <w:tcPr>
            <w:tcW w:w="9000" w:type="dxa"/>
            <w:tcMar>
              <w:top w:w="0" w:type="dxa"/>
              <w:left w:w="75" w:type="dxa"/>
              <w:bottom w:w="0" w:type="dxa"/>
              <w:right w:w="0" w:type="dxa"/>
            </w:tcMar>
          </w:tcPr>
          <w:p w14:paraId="55A8D08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w:t>
            </w:r>
            <w:proofErr w:type="gramStart"/>
            <w:r>
              <w:rPr>
                <w:rFonts w:ascii="Consolas" w:eastAsia="微软雅黑" w:hAnsi="Consolas" w:cs="Consolas"/>
                <w:szCs w:val="24"/>
              </w:rPr>
              <w:t>np.maximum</w:t>
            </w:r>
            <w:proofErr w:type="gramEnd"/>
            <w:r>
              <w:rPr>
                <w:rFonts w:ascii="Consolas" w:eastAsia="微软雅黑" w:hAnsi="Consolas" w:cs="Consolas"/>
                <w:szCs w:val="24"/>
              </w:rPr>
              <w:t>(future, 0.0)</w:t>
            </w:r>
          </w:p>
        </w:tc>
        <w:tc>
          <w:tcPr>
            <w:tcW w:w="80" w:type="dxa"/>
            <w:shd w:val="clear" w:color="auto" w:fill="CED4F4"/>
            <w:tcMar>
              <w:top w:w="0" w:type="dxa"/>
              <w:left w:w="0" w:type="dxa"/>
              <w:bottom w:w="0" w:type="dxa"/>
              <w:right w:w="0" w:type="dxa"/>
            </w:tcMar>
          </w:tcPr>
          <w:p w14:paraId="4855C043" w14:textId="77777777" w:rsidR="00DA4077" w:rsidRDefault="00DA4077">
            <w:pPr>
              <w:snapToGrid w:val="0"/>
              <w:spacing w:line="20" w:lineRule="exact"/>
              <w:ind w:firstLine="0"/>
            </w:pPr>
          </w:p>
        </w:tc>
      </w:tr>
      <w:tr w:rsidR="00DA4077" w14:paraId="072B0265" w14:textId="77777777">
        <w:trPr>
          <w:cantSplit/>
        </w:trPr>
        <w:tc>
          <w:tcPr>
            <w:tcW w:w="540" w:type="dxa"/>
            <w:tcMar>
              <w:top w:w="0" w:type="dxa"/>
              <w:left w:w="0" w:type="dxa"/>
              <w:bottom w:w="0" w:type="dxa"/>
              <w:right w:w="100" w:type="dxa"/>
            </w:tcMar>
          </w:tcPr>
          <w:p w14:paraId="30E33ACF"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1853E2E1"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653396BF" w14:textId="77777777" w:rsidR="00DA4077" w:rsidRDefault="00DA4077">
            <w:pPr>
              <w:snapToGrid w:val="0"/>
              <w:spacing w:line="20" w:lineRule="exact"/>
              <w:ind w:firstLine="0"/>
            </w:pPr>
          </w:p>
        </w:tc>
      </w:tr>
      <w:tr w:rsidR="00DA4077" w14:paraId="13BDD51C" w14:textId="77777777">
        <w:trPr>
          <w:cantSplit/>
        </w:trPr>
        <w:tc>
          <w:tcPr>
            <w:tcW w:w="540" w:type="dxa"/>
            <w:tcMar>
              <w:top w:w="0" w:type="dxa"/>
              <w:left w:w="0" w:type="dxa"/>
              <w:bottom w:w="0" w:type="dxa"/>
              <w:right w:w="100" w:type="dxa"/>
            </w:tcMar>
          </w:tcPr>
          <w:p w14:paraId="18078A7A" w14:textId="77777777" w:rsidR="00DA4077" w:rsidRDefault="00000000">
            <w:pPr>
              <w:snapToGrid w:val="0"/>
              <w:spacing w:line="386" w:lineRule="exact"/>
              <w:ind w:firstLine="0"/>
              <w:jc w:val="right"/>
            </w:pPr>
            <w:r>
              <w:rPr>
                <w:rFonts w:eastAsia="Times New Roman" w:cs="Consolas"/>
                <w:color w:val="7F807F"/>
                <w:szCs w:val="24"/>
              </w:rPr>
              <w:t>232</w:t>
            </w:r>
          </w:p>
        </w:tc>
        <w:tc>
          <w:tcPr>
            <w:tcW w:w="9000" w:type="dxa"/>
            <w:tcMar>
              <w:top w:w="0" w:type="dxa"/>
              <w:left w:w="75" w:type="dxa"/>
              <w:bottom w:w="0" w:type="dxa"/>
              <w:right w:w="0" w:type="dxa"/>
            </w:tcMar>
          </w:tcPr>
          <w:p w14:paraId="74581D1E"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solve_adjustment_</w:t>
            </w:r>
            <w:proofErr w:type="gramStart"/>
            <w:r>
              <w:rPr>
                <w:rFonts w:ascii="Consolas" w:eastAsia="微软雅黑" w:hAnsi="Consolas" w:cs="Consolas"/>
                <w:szCs w:val="24"/>
              </w:rPr>
              <w:t>dispatch(</w:t>
            </w:r>
            <w:proofErr w:type="gramEnd"/>
          </w:p>
        </w:tc>
        <w:tc>
          <w:tcPr>
            <w:tcW w:w="80" w:type="dxa"/>
            <w:shd w:val="clear" w:color="auto" w:fill="CED4F4"/>
            <w:tcMar>
              <w:top w:w="0" w:type="dxa"/>
              <w:left w:w="0" w:type="dxa"/>
              <w:bottom w:w="0" w:type="dxa"/>
              <w:right w:w="0" w:type="dxa"/>
            </w:tcMar>
          </w:tcPr>
          <w:p w14:paraId="73620DF1" w14:textId="77777777" w:rsidR="00DA4077" w:rsidRDefault="00DA4077">
            <w:pPr>
              <w:snapToGrid w:val="0"/>
              <w:spacing w:line="20" w:lineRule="exact"/>
              <w:ind w:firstLine="0"/>
            </w:pPr>
          </w:p>
        </w:tc>
      </w:tr>
      <w:tr w:rsidR="00DA4077" w14:paraId="61D2175A" w14:textId="77777777">
        <w:trPr>
          <w:cantSplit/>
        </w:trPr>
        <w:tc>
          <w:tcPr>
            <w:tcW w:w="540" w:type="dxa"/>
            <w:tcMar>
              <w:top w:w="0" w:type="dxa"/>
              <w:left w:w="0" w:type="dxa"/>
              <w:bottom w:w="0" w:type="dxa"/>
              <w:right w:w="100" w:type="dxa"/>
            </w:tcMar>
          </w:tcPr>
          <w:p w14:paraId="74A53EB4" w14:textId="77777777" w:rsidR="00DA4077" w:rsidRDefault="00000000">
            <w:pPr>
              <w:snapToGrid w:val="0"/>
              <w:spacing w:line="386" w:lineRule="exact"/>
              <w:ind w:firstLine="0"/>
              <w:jc w:val="right"/>
            </w:pPr>
            <w:r>
              <w:rPr>
                <w:rFonts w:eastAsia="Times New Roman" w:cs="Consolas"/>
                <w:color w:val="7F807F"/>
                <w:szCs w:val="24"/>
              </w:rPr>
              <w:t>233</w:t>
            </w:r>
          </w:p>
        </w:tc>
        <w:tc>
          <w:tcPr>
            <w:tcW w:w="9000" w:type="dxa"/>
            <w:tcMar>
              <w:top w:w="0" w:type="dxa"/>
              <w:left w:w="75" w:type="dxa"/>
              <w:bottom w:w="0" w:type="dxa"/>
              <w:right w:w="0" w:type="dxa"/>
            </w:tcMar>
          </w:tcPr>
          <w:p w14:paraId="02636DB0" w14:textId="77777777" w:rsidR="00DA4077" w:rsidRDefault="00000000">
            <w:pPr>
              <w:snapToGrid w:val="0"/>
              <w:spacing w:line="386" w:lineRule="exact"/>
              <w:ind w:left="400" w:hanging="400"/>
              <w:jc w:val="left"/>
            </w:pPr>
            <w:r>
              <w:rPr>
                <w:rFonts w:ascii="Consolas" w:eastAsia="微软雅黑" w:hAnsi="Consolas" w:cs="Consolas"/>
                <w:szCs w:val="24"/>
              </w:rPr>
              <w:t xml:space="preserve">    load_kwh: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B73BACD" w14:textId="77777777" w:rsidR="00DA4077" w:rsidRDefault="00DA4077">
            <w:pPr>
              <w:snapToGrid w:val="0"/>
              <w:spacing w:line="20" w:lineRule="exact"/>
              <w:ind w:firstLine="0"/>
            </w:pPr>
          </w:p>
        </w:tc>
      </w:tr>
      <w:tr w:rsidR="00DA4077" w14:paraId="3552C793" w14:textId="77777777">
        <w:trPr>
          <w:cantSplit/>
        </w:trPr>
        <w:tc>
          <w:tcPr>
            <w:tcW w:w="540" w:type="dxa"/>
            <w:tcMar>
              <w:top w:w="0" w:type="dxa"/>
              <w:left w:w="0" w:type="dxa"/>
              <w:bottom w:w="0" w:type="dxa"/>
              <w:right w:w="100" w:type="dxa"/>
            </w:tcMar>
          </w:tcPr>
          <w:p w14:paraId="53D6B01C" w14:textId="77777777" w:rsidR="00DA4077" w:rsidRDefault="00000000">
            <w:pPr>
              <w:snapToGrid w:val="0"/>
              <w:spacing w:line="386" w:lineRule="exact"/>
              <w:ind w:firstLine="0"/>
              <w:jc w:val="right"/>
            </w:pPr>
            <w:r>
              <w:rPr>
                <w:rFonts w:eastAsia="Times New Roman" w:cs="Consolas"/>
                <w:color w:val="7F807F"/>
                <w:szCs w:val="24"/>
              </w:rPr>
              <w:lastRenderedPageBreak/>
              <w:t>234</w:t>
            </w:r>
          </w:p>
        </w:tc>
        <w:tc>
          <w:tcPr>
            <w:tcW w:w="9000" w:type="dxa"/>
            <w:tcMar>
              <w:top w:w="0" w:type="dxa"/>
              <w:left w:w="75" w:type="dxa"/>
              <w:bottom w:w="0" w:type="dxa"/>
              <w:right w:w="0" w:type="dxa"/>
            </w:tcMar>
          </w:tcPr>
          <w:p w14:paraId="6E2F08E5" w14:textId="77777777" w:rsidR="00DA4077" w:rsidRDefault="00000000">
            <w:pPr>
              <w:snapToGrid w:val="0"/>
              <w:spacing w:line="386" w:lineRule="exact"/>
              <w:ind w:left="400" w:hanging="400"/>
              <w:jc w:val="left"/>
            </w:pPr>
            <w:r>
              <w:rPr>
                <w:rFonts w:ascii="Consolas" w:eastAsia="微软雅黑" w:hAnsi="Consolas" w:cs="Consolas"/>
                <w:szCs w:val="24"/>
              </w:rPr>
              <w:t xml:space="preserve">    pv_kwh: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D753A85" w14:textId="77777777" w:rsidR="00DA4077" w:rsidRDefault="00DA4077">
            <w:pPr>
              <w:snapToGrid w:val="0"/>
              <w:spacing w:line="20" w:lineRule="exact"/>
              <w:ind w:firstLine="0"/>
            </w:pPr>
          </w:p>
        </w:tc>
      </w:tr>
      <w:tr w:rsidR="00DA4077" w14:paraId="2BEDDDD8" w14:textId="77777777">
        <w:trPr>
          <w:cantSplit/>
        </w:trPr>
        <w:tc>
          <w:tcPr>
            <w:tcW w:w="540" w:type="dxa"/>
            <w:tcMar>
              <w:top w:w="0" w:type="dxa"/>
              <w:left w:w="0" w:type="dxa"/>
              <w:bottom w:w="0" w:type="dxa"/>
              <w:right w:w="100" w:type="dxa"/>
            </w:tcMar>
          </w:tcPr>
          <w:p w14:paraId="43BF2247" w14:textId="77777777" w:rsidR="00DA4077" w:rsidRDefault="00000000">
            <w:pPr>
              <w:snapToGrid w:val="0"/>
              <w:spacing w:line="386" w:lineRule="exact"/>
              <w:ind w:firstLine="0"/>
              <w:jc w:val="right"/>
            </w:pPr>
            <w:r>
              <w:rPr>
                <w:rFonts w:eastAsia="Times New Roman" w:cs="Consolas"/>
                <w:color w:val="7F807F"/>
                <w:szCs w:val="24"/>
              </w:rPr>
              <w:t>235</w:t>
            </w:r>
          </w:p>
        </w:tc>
        <w:tc>
          <w:tcPr>
            <w:tcW w:w="9000" w:type="dxa"/>
            <w:tcMar>
              <w:top w:w="0" w:type="dxa"/>
              <w:left w:w="75" w:type="dxa"/>
              <w:bottom w:w="0" w:type="dxa"/>
              <w:right w:w="0" w:type="dxa"/>
            </w:tcMar>
          </w:tcPr>
          <w:p w14:paraId="1692C966" w14:textId="77777777" w:rsidR="00DA4077" w:rsidRDefault="00000000">
            <w:pPr>
              <w:snapToGrid w:val="0"/>
              <w:spacing w:line="386" w:lineRule="exact"/>
              <w:ind w:left="400" w:hanging="400"/>
              <w:jc w:val="left"/>
            </w:pPr>
            <w:r>
              <w:rPr>
                <w:rFonts w:ascii="Consolas" w:eastAsia="微软雅黑" w:hAnsi="Consolas" w:cs="Consolas"/>
                <w:szCs w:val="24"/>
              </w:rPr>
              <w:t xml:space="preserve">    price: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8450C19" w14:textId="77777777" w:rsidR="00DA4077" w:rsidRDefault="00DA4077">
            <w:pPr>
              <w:snapToGrid w:val="0"/>
              <w:spacing w:line="20" w:lineRule="exact"/>
              <w:ind w:firstLine="0"/>
            </w:pPr>
          </w:p>
        </w:tc>
      </w:tr>
      <w:tr w:rsidR="00DA4077" w14:paraId="752119B7" w14:textId="77777777">
        <w:trPr>
          <w:cantSplit/>
        </w:trPr>
        <w:tc>
          <w:tcPr>
            <w:tcW w:w="540" w:type="dxa"/>
            <w:tcMar>
              <w:top w:w="0" w:type="dxa"/>
              <w:left w:w="0" w:type="dxa"/>
              <w:bottom w:w="0" w:type="dxa"/>
              <w:right w:w="100" w:type="dxa"/>
            </w:tcMar>
          </w:tcPr>
          <w:p w14:paraId="5F647B3D" w14:textId="77777777" w:rsidR="00DA4077" w:rsidRDefault="00000000">
            <w:pPr>
              <w:snapToGrid w:val="0"/>
              <w:spacing w:line="386" w:lineRule="exact"/>
              <w:ind w:firstLine="0"/>
              <w:jc w:val="right"/>
            </w:pPr>
            <w:r>
              <w:rPr>
                <w:rFonts w:eastAsia="Times New Roman" w:cs="Consolas"/>
                <w:color w:val="7F807F"/>
                <w:szCs w:val="24"/>
              </w:rPr>
              <w:t>236</w:t>
            </w:r>
          </w:p>
        </w:tc>
        <w:tc>
          <w:tcPr>
            <w:tcW w:w="9000" w:type="dxa"/>
            <w:tcMar>
              <w:top w:w="0" w:type="dxa"/>
              <w:left w:w="75" w:type="dxa"/>
              <w:bottom w:w="0" w:type="dxa"/>
              <w:right w:w="0" w:type="dxa"/>
            </w:tcMar>
          </w:tcPr>
          <w:p w14:paraId="2CD8AFD9" w14:textId="77777777" w:rsidR="00DA4077" w:rsidRDefault="00000000">
            <w:pPr>
              <w:snapToGrid w:val="0"/>
              <w:spacing w:line="386" w:lineRule="exact"/>
              <w:ind w:left="400" w:hanging="400"/>
              <w:jc w:val="left"/>
            </w:pPr>
            <w:r>
              <w:rPr>
                <w:rFonts w:ascii="Consolas" w:eastAsia="微软雅黑" w:hAnsi="Consolas" w:cs="Consolas"/>
                <w:szCs w:val="24"/>
              </w:rPr>
              <w:t xml:space="preserve">    initial_soc: float,</w:t>
            </w:r>
          </w:p>
        </w:tc>
        <w:tc>
          <w:tcPr>
            <w:tcW w:w="80" w:type="dxa"/>
            <w:shd w:val="clear" w:color="auto" w:fill="CED4F4"/>
            <w:tcMar>
              <w:top w:w="0" w:type="dxa"/>
              <w:left w:w="0" w:type="dxa"/>
              <w:bottom w:w="0" w:type="dxa"/>
              <w:right w:w="0" w:type="dxa"/>
            </w:tcMar>
          </w:tcPr>
          <w:p w14:paraId="0FDEE5C3" w14:textId="77777777" w:rsidR="00DA4077" w:rsidRDefault="00DA4077">
            <w:pPr>
              <w:snapToGrid w:val="0"/>
              <w:spacing w:line="20" w:lineRule="exact"/>
              <w:ind w:firstLine="0"/>
            </w:pPr>
          </w:p>
        </w:tc>
      </w:tr>
      <w:tr w:rsidR="00DA4077" w14:paraId="1C2D46E6" w14:textId="77777777">
        <w:trPr>
          <w:cantSplit/>
        </w:trPr>
        <w:tc>
          <w:tcPr>
            <w:tcW w:w="540" w:type="dxa"/>
            <w:tcMar>
              <w:top w:w="0" w:type="dxa"/>
              <w:left w:w="0" w:type="dxa"/>
              <w:bottom w:w="0" w:type="dxa"/>
              <w:right w:w="100" w:type="dxa"/>
            </w:tcMar>
          </w:tcPr>
          <w:p w14:paraId="11E4844F" w14:textId="77777777" w:rsidR="00DA4077" w:rsidRDefault="00000000">
            <w:pPr>
              <w:snapToGrid w:val="0"/>
              <w:spacing w:line="386" w:lineRule="exact"/>
              <w:ind w:firstLine="0"/>
              <w:jc w:val="right"/>
            </w:pPr>
            <w:r>
              <w:rPr>
                <w:rFonts w:eastAsia="Times New Roman" w:cs="Consolas"/>
                <w:color w:val="7F807F"/>
                <w:szCs w:val="24"/>
              </w:rPr>
              <w:t>237</w:t>
            </w:r>
          </w:p>
        </w:tc>
        <w:tc>
          <w:tcPr>
            <w:tcW w:w="9000" w:type="dxa"/>
            <w:tcMar>
              <w:top w:w="0" w:type="dxa"/>
              <w:left w:w="75" w:type="dxa"/>
              <w:bottom w:w="0" w:type="dxa"/>
              <w:right w:w="0" w:type="dxa"/>
            </w:tcMar>
          </w:tcPr>
          <w:p w14:paraId="06B483E0" w14:textId="77777777" w:rsidR="00DA4077" w:rsidRDefault="00000000">
            <w:pPr>
              <w:snapToGrid w:val="0"/>
              <w:spacing w:line="386" w:lineRule="exact"/>
              <w:ind w:left="400" w:hanging="400"/>
              <w:jc w:val="left"/>
            </w:pPr>
            <w:r>
              <w:rPr>
                <w:rFonts w:ascii="Consolas" w:eastAsia="微软雅黑" w:hAnsi="Consolas" w:cs="Consolas"/>
                <w:szCs w:val="24"/>
              </w:rPr>
              <w:t xml:space="preserve">    old_grid: </w:t>
            </w:r>
            <w:proofErr w:type="gramStart"/>
            <w:r>
              <w:rPr>
                <w:rFonts w:ascii="Consolas" w:eastAsia="微软雅黑" w:hAnsi="Consolas" w:cs="Consolas"/>
                <w:szCs w:val="24"/>
              </w:rPr>
              <w:t>np.ndarray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633CC31" w14:textId="77777777" w:rsidR="00DA4077" w:rsidRDefault="00DA4077">
            <w:pPr>
              <w:snapToGrid w:val="0"/>
              <w:spacing w:line="20" w:lineRule="exact"/>
              <w:ind w:firstLine="0"/>
            </w:pPr>
          </w:p>
        </w:tc>
      </w:tr>
      <w:tr w:rsidR="00DA4077" w14:paraId="6D81F660" w14:textId="77777777">
        <w:trPr>
          <w:cantSplit/>
        </w:trPr>
        <w:tc>
          <w:tcPr>
            <w:tcW w:w="540" w:type="dxa"/>
            <w:tcMar>
              <w:top w:w="0" w:type="dxa"/>
              <w:left w:w="0" w:type="dxa"/>
              <w:bottom w:w="0" w:type="dxa"/>
              <w:right w:w="100" w:type="dxa"/>
            </w:tcMar>
          </w:tcPr>
          <w:p w14:paraId="1005A9E4" w14:textId="77777777" w:rsidR="00DA4077" w:rsidRDefault="00000000">
            <w:pPr>
              <w:snapToGrid w:val="0"/>
              <w:spacing w:line="386" w:lineRule="exact"/>
              <w:ind w:firstLine="0"/>
              <w:jc w:val="right"/>
            </w:pPr>
            <w:r>
              <w:rPr>
                <w:rFonts w:eastAsia="Times New Roman" w:cs="Consolas"/>
                <w:color w:val="7F807F"/>
                <w:szCs w:val="24"/>
              </w:rPr>
              <w:t>238</w:t>
            </w:r>
          </w:p>
        </w:tc>
        <w:tc>
          <w:tcPr>
            <w:tcW w:w="9000" w:type="dxa"/>
            <w:tcMar>
              <w:top w:w="0" w:type="dxa"/>
              <w:left w:w="75" w:type="dxa"/>
              <w:bottom w:w="0" w:type="dxa"/>
              <w:right w:w="0" w:type="dxa"/>
            </w:tcMar>
          </w:tcPr>
          <w:p w14:paraId="44535C7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4D0FAD8E" w14:textId="77777777" w:rsidR="00DA4077" w:rsidRDefault="00DA4077">
            <w:pPr>
              <w:snapToGrid w:val="0"/>
              <w:spacing w:line="20" w:lineRule="exact"/>
              <w:ind w:firstLine="0"/>
            </w:pPr>
          </w:p>
        </w:tc>
      </w:tr>
      <w:tr w:rsidR="00DA4077" w14:paraId="29662EE9" w14:textId="77777777">
        <w:trPr>
          <w:cantSplit/>
        </w:trPr>
        <w:tc>
          <w:tcPr>
            <w:tcW w:w="540" w:type="dxa"/>
            <w:tcMar>
              <w:top w:w="0" w:type="dxa"/>
              <w:left w:w="0" w:type="dxa"/>
              <w:bottom w:w="0" w:type="dxa"/>
              <w:right w:w="100" w:type="dxa"/>
            </w:tcMar>
          </w:tcPr>
          <w:p w14:paraId="2DD5C041" w14:textId="77777777" w:rsidR="00DA4077" w:rsidRDefault="00000000">
            <w:pPr>
              <w:snapToGrid w:val="0"/>
              <w:spacing w:line="386" w:lineRule="exact"/>
              <w:ind w:firstLine="0"/>
              <w:jc w:val="right"/>
            </w:pPr>
            <w:r>
              <w:rPr>
                <w:rFonts w:eastAsia="Times New Roman" w:cs="Consolas"/>
                <w:color w:val="7F807F"/>
                <w:szCs w:val="24"/>
              </w:rPr>
              <w:t>239</w:t>
            </w:r>
          </w:p>
        </w:tc>
        <w:tc>
          <w:tcPr>
            <w:tcW w:w="9000" w:type="dxa"/>
            <w:tcMar>
              <w:top w:w="0" w:type="dxa"/>
              <w:left w:w="75" w:type="dxa"/>
              <w:bottom w:w="0" w:type="dxa"/>
              <w:right w:w="0" w:type="dxa"/>
            </w:tcMar>
          </w:tcPr>
          <w:p w14:paraId="7C3D4F5B" w14:textId="77777777" w:rsidR="00DA4077" w:rsidRDefault="00000000">
            <w:pPr>
              <w:snapToGrid w:val="0"/>
              <w:spacing w:line="386" w:lineRule="exact"/>
              <w:ind w:left="400" w:hanging="400"/>
              <w:jc w:val="left"/>
            </w:pPr>
            <w:r>
              <w:rPr>
                <w:rFonts w:ascii="Consolas" w:eastAsia="微软雅黑" w:hAnsi="Consolas" w:cs="Consolas"/>
                <w:szCs w:val="24"/>
              </w:rPr>
              <w:t xml:space="preserve">    terminal_soc: float | </w:t>
            </w:r>
            <w:r>
              <w:rPr>
                <w:rFonts w:ascii="Consolas" w:eastAsia="微软雅黑" w:hAnsi="Consolas" w:cs="Consolas"/>
                <w:color w:val="006EB8"/>
                <w:szCs w:val="24"/>
              </w:rPr>
              <w:t>None</w:t>
            </w:r>
            <w:r>
              <w:rPr>
                <w:rFonts w:ascii="Consolas" w:eastAsia="微软雅黑" w:hAnsi="Consolas" w:cs="Consolas"/>
                <w:szCs w:val="24"/>
              </w:rPr>
              <w:t xml:space="preserve"> =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71A5CC7" w14:textId="77777777" w:rsidR="00DA4077" w:rsidRDefault="00DA4077">
            <w:pPr>
              <w:snapToGrid w:val="0"/>
              <w:spacing w:line="20" w:lineRule="exact"/>
              <w:ind w:firstLine="0"/>
            </w:pPr>
          </w:p>
        </w:tc>
      </w:tr>
      <w:tr w:rsidR="00DA4077" w14:paraId="24A370A2" w14:textId="77777777">
        <w:trPr>
          <w:cantSplit/>
        </w:trPr>
        <w:tc>
          <w:tcPr>
            <w:tcW w:w="540" w:type="dxa"/>
            <w:tcMar>
              <w:top w:w="0" w:type="dxa"/>
              <w:left w:w="0" w:type="dxa"/>
              <w:bottom w:w="0" w:type="dxa"/>
              <w:right w:w="100" w:type="dxa"/>
            </w:tcMar>
          </w:tcPr>
          <w:p w14:paraId="50227AB5" w14:textId="77777777" w:rsidR="00DA4077" w:rsidRDefault="00000000">
            <w:pPr>
              <w:snapToGrid w:val="0"/>
              <w:spacing w:line="386" w:lineRule="exact"/>
              <w:ind w:firstLine="0"/>
              <w:jc w:val="right"/>
            </w:pPr>
            <w:r>
              <w:rPr>
                <w:rFonts w:eastAsia="Times New Roman" w:cs="Consolas"/>
                <w:color w:val="7F807F"/>
                <w:szCs w:val="24"/>
              </w:rPr>
              <w:t>240</w:t>
            </w:r>
          </w:p>
        </w:tc>
        <w:tc>
          <w:tcPr>
            <w:tcW w:w="9000" w:type="dxa"/>
            <w:tcMar>
              <w:top w:w="0" w:type="dxa"/>
              <w:left w:w="75" w:type="dxa"/>
              <w:bottom w:w="0" w:type="dxa"/>
              <w:right w:w="0" w:type="dxa"/>
            </w:tcMar>
          </w:tcPr>
          <w:p w14:paraId="55CA5854" w14:textId="77777777" w:rsidR="00DA4077" w:rsidRDefault="00000000">
            <w:pPr>
              <w:snapToGrid w:val="0"/>
              <w:spacing w:line="386" w:lineRule="exact"/>
              <w:ind w:left="400" w:hanging="400"/>
              <w:jc w:val="left"/>
            </w:pPr>
            <w:r>
              <w:rPr>
                <w:rFonts w:ascii="Consolas" w:eastAsia="微软雅黑" w:hAnsi="Consolas" w:cs="Consolas"/>
                <w:szCs w:val="24"/>
              </w:rPr>
              <w:t xml:space="preserve">    binary_mode: bool = </w:t>
            </w:r>
            <w:r>
              <w:rPr>
                <w:rFonts w:ascii="Consolas" w:eastAsia="微软雅黑" w:hAnsi="Consolas" w:cs="Consolas"/>
                <w:color w:val="006EB8"/>
                <w:szCs w:val="24"/>
              </w:rPr>
              <w:t>True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EAB81E8" w14:textId="77777777" w:rsidR="00DA4077" w:rsidRDefault="00DA4077">
            <w:pPr>
              <w:snapToGrid w:val="0"/>
              <w:spacing w:line="20" w:lineRule="exact"/>
              <w:ind w:firstLine="0"/>
            </w:pPr>
          </w:p>
        </w:tc>
      </w:tr>
      <w:tr w:rsidR="00DA4077" w14:paraId="0BBF845A" w14:textId="77777777">
        <w:trPr>
          <w:cantSplit/>
        </w:trPr>
        <w:tc>
          <w:tcPr>
            <w:tcW w:w="540" w:type="dxa"/>
            <w:tcMar>
              <w:top w:w="0" w:type="dxa"/>
              <w:left w:w="0" w:type="dxa"/>
              <w:bottom w:w="0" w:type="dxa"/>
              <w:right w:w="100" w:type="dxa"/>
            </w:tcMar>
          </w:tcPr>
          <w:p w14:paraId="2D24B80A" w14:textId="77777777" w:rsidR="00DA4077" w:rsidRDefault="00000000">
            <w:pPr>
              <w:snapToGrid w:val="0"/>
              <w:spacing w:line="386" w:lineRule="exact"/>
              <w:ind w:firstLine="0"/>
              <w:jc w:val="right"/>
            </w:pPr>
            <w:r>
              <w:rPr>
                <w:rFonts w:eastAsia="Times New Roman" w:cs="Consolas"/>
                <w:color w:val="7F807F"/>
                <w:szCs w:val="24"/>
              </w:rPr>
              <w:t>241</w:t>
            </w:r>
          </w:p>
        </w:tc>
        <w:tc>
          <w:tcPr>
            <w:tcW w:w="9000" w:type="dxa"/>
            <w:tcMar>
              <w:top w:w="0" w:type="dxa"/>
              <w:left w:w="75" w:type="dxa"/>
              <w:bottom w:w="0" w:type="dxa"/>
              <w:right w:w="0" w:type="dxa"/>
            </w:tcMar>
          </w:tcPr>
          <w:p w14:paraId="74B53285" w14:textId="77777777" w:rsidR="00DA4077" w:rsidRDefault="00000000">
            <w:pPr>
              <w:snapToGrid w:val="0"/>
              <w:spacing w:line="386" w:lineRule="exact"/>
              <w:ind w:left="400" w:hanging="400"/>
              <w:jc w:val="left"/>
            </w:pPr>
            <w:r>
              <w:rPr>
                <w:rFonts w:ascii="Consolas" w:eastAsia="微软雅黑" w:hAnsi="Consolas" w:cs="Consolas"/>
                <w:szCs w:val="24"/>
              </w:rPr>
              <w:t xml:space="preserve">    time_limit: float = 120.0,</w:t>
            </w:r>
          </w:p>
        </w:tc>
        <w:tc>
          <w:tcPr>
            <w:tcW w:w="80" w:type="dxa"/>
            <w:shd w:val="clear" w:color="auto" w:fill="CED4F4"/>
            <w:tcMar>
              <w:top w:w="0" w:type="dxa"/>
              <w:left w:w="0" w:type="dxa"/>
              <w:bottom w:w="0" w:type="dxa"/>
              <w:right w:w="0" w:type="dxa"/>
            </w:tcMar>
          </w:tcPr>
          <w:p w14:paraId="665FFED1" w14:textId="77777777" w:rsidR="00DA4077" w:rsidRDefault="00DA4077">
            <w:pPr>
              <w:snapToGrid w:val="0"/>
              <w:spacing w:line="20" w:lineRule="exact"/>
              <w:ind w:firstLine="0"/>
            </w:pPr>
          </w:p>
        </w:tc>
      </w:tr>
      <w:tr w:rsidR="00DA4077" w14:paraId="24B6AF3A" w14:textId="77777777">
        <w:trPr>
          <w:cantSplit/>
        </w:trPr>
        <w:tc>
          <w:tcPr>
            <w:tcW w:w="540" w:type="dxa"/>
            <w:tcMar>
              <w:top w:w="0" w:type="dxa"/>
              <w:left w:w="0" w:type="dxa"/>
              <w:bottom w:w="0" w:type="dxa"/>
              <w:right w:w="100" w:type="dxa"/>
            </w:tcMar>
          </w:tcPr>
          <w:p w14:paraId="4D451DCD" w14:textId="77777777" w:rsidR="00DA4077" w:rsidRDefault="00000000">
            <w:pPr>
              <w:snapToGrid w:val="0"/>
              <w:spacing w:line="386" w:lineRule="exact"/>
              <w:ind w:firstLine="0"/>
              <w:jc w:val="right"/>
            </w:pPr>
            <w:r>
              <w:rPr>
                <w:rFonts w:eastAsia="Times New Roman" w:cs="Consolas"/>
                <w:color w:val="7F807F"/>
                <w:szCs w:val="24"/>
              </w:rPr>
              <w:t>242</w:t>
            </w:r>
          </w:p>
        </w:tc>
        <w:tc>
          <w:tcPr>
            <w:tcW w:w="9000" w:type="dxa"/>
            <w:tcMar>
              <w:top w:w="0" w:type="dxa"/>
              <w:left w:w="75" w:type="dxa"/>
              <w:bottom w:w="0" w:type="dxa"/>
              <w:right w:w="0" w:type="dxa"/>
            </w:tcMar>
          </w:tcPr>
          <w:p w14:paraId="6F9528A5" w14:textId="77777777" w:rsidR="00DA4077" w:rsidRDefault="00000000">
            <w:pPr>
              <w:snapToGrid w:val="0"/>
              <w:spacing w:line="386" w:lineRule="exact"/>
              <w:ind w:left="400" w:hanging="400"/>
              <w:jc w:val="left"/>
            </w:pPr>
            <w:r>
              <w:rPr>
                <w:rFonts w:ascii="Consolas" w:eastAsia="微软雅黑" w:hAnsi="Consolas" w:cs="Consolas"/>
                <w:szCs w:val="24"/>
              </w:rPr>
              <w:t xml:space="preserve">) -&gt; </w:t>
            </w:r>
            <w:proofErr w:type="gramStart"/>
            <w:r>
              <w:rPr>
                <w:rFonts w:ascii="Consolas" w:eastAsia="微软雅黑" w:hAnsi="Consolas" w:cs="Consolas"/>
                <w:szCs w:val="24"/>
              </w:rPr>
              <w:t>dict[</w:t>
            </w:r>
            <w:proofErr w:type="gramEnd"/>
            <w:r>
              <w:rPr>
                <w:rFonts w:ascii="Consolas" w:eastAsia="微软雅黑" w:hAnsi="Consolas" w:cs="Consolas"/>
                <w:szCs w:val="24"/>
              </w:rPr>
              <w:t xml:space="preserve">str, </w:t>
            </w:r>
            <w:proofErr w:type="gramStart"/>
            <w:r>
              <w:rPr>
                <w:rFonts w:ascii="Consolas" w:eastAsia="微软雅黑" w:hAnsi="Consolas" w:cs="Consolas"/>
                <w:szCs w:val="24"/>
              </w:rPr>
              <w:t>np.ndarray</w:t>
            </w:r>
            <w:proofErr w:type="gramEnd"/>
            <w:r>
              <w:rPr>
                <w:rFonts w:ascii="Consolas" w:eastAsia="微软雅黑" w:hAnsi="Consolas" w:cs="Consolas"/>
                <w:szCs w:val="24"/>
              </w:rPr>
              <w:t xml:space="preserve"> | float | bool | str]:</w:t>
            </w:r>
          </w:p>
        </w:tc>
        <w:tc>
          <w:tcPr>
            <w:tcW w:w="80" w:type="dxa"/>
            <w:shd w:val="clear" w:color="auto" w:fill="CED4F4"/>
            <w:tcMar>
              <w:top w:w="0" w:type="dxa"/>
              <w:left w:w="0" w:type="dxa"/>
              <w:bottom w:w="0" w:type="dxa"/>
              <w:right w:w="0" w:type="dxa"/>
            </w:tcMar>
          </w:tcPr>
          <w:p w14:paraId="484546B7" w14:textId="77777777" w:rsidR="00DA4077" w:rsidRDefault="00DA4077">
            <w:pPr>
              <w:snapToGrid w:val="0"/>
              <w:spacing w:line="20" w:lineRule="exact"/>
              <w:ind w:firstLine="0"/>
            </w:pPr>
          </w:p>
        </w:tc>
      </w:tr>
      <w:tr w:rsidR="00DA4077" w14:paraId="3C914E8D" w14:textId="77777777">
        <w:trPr>
          <w:cantSplit/>
        </w:trPr>
        <w:tc>
          <w:tcPr>
            <w:tcW w:w="540" w:type="dxa"/>
            <w:tcMar>
              <w:top w:w="0" w:type="dxa"/>
              <w:left w:w="0" w:type="dxa"/>
              <w:bottom w:w="0" w:type="dxa"/>
              <w:right w:w="100" w:type="dxa"/>
            </w:tcMar>
          </w:tcPr>
          <w:p w14:paraId="0F6D0842" w14:textId="77777777" w:rsidR="00DA4077" w:rsidRDefault="00000000">
            <w:pPr>
              <w:snapToGrid w:val="0"/>
              <w:spacing w:line="386" w:lineRule="exact"/>
              <w:ind w:firstLine="0"/>
              <w:jc w:val="right"/>
            </w:pPr>
            <w:r>
              <w:rPr>
                <w:rFonts w:eastAsia="Times New Roman" w:cs="Consolas"/>
                <w:color w:val="7F807F"/>
                <w:szCs w:val="24"/>
              </w:rPr>
              <w:t>243</w:t>
            </w:r>
          </w:p>
        </w:tc>
        <w:tc>
          <w:tcPr>
            <w:tcW w:w="9000" w:type="dxa"/>
            <w:tcMar>
              <w:top w:w="0" w:type="dxa"/>
              <w:left w:w="75" w:type="dxa"/>
              <w:bottom w:w="0" w:type="dxa"/>
              <w:right w:w="0" w:type="dxa"/>
            </w:tcMar>
          </w:tcPr>
          <w:p w14:paraId="64E28AB1" w14:textId="77777777" w:rsidR="00DA4077" w:rsidRDefault="00000000">
            <w:pPr>
              <w:snapToGrid w:val="0"/>
              <w:spacing w:line="386" w:lineRule="exact"/>
              <w:ind w:left="400" w:hanging="400"/>
              <w:jc w:val="left"/>
            </w:pPr>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最小化</w:t>
            </w:r>
            <w:proofErr w:type="gramEnd"/>
            <w:r>
              <w:rPr>
                <w:rFonts w:ascii="Consolas" w:eastAsia="微软雅黑" w:hAnsi="Consolas" w:cs="Consolas"/>
                <w:color w:val="008470"/>
                <w:szCs w:val="24"/>
                <w:lang w:eastAsia="zh-CN"/>
              </w:rPr>
              <w:t>未来增减购结算与预测紧急购</w:t>
            </w:r>
            <w:proofErr w:type="gramStart"/>
            <w:r>
              <w:rPr>
                <w:rFonts w:ascii="Consolas" w:eastAsia="微软雅黑" w:hAnsi="Consolas" w:cs="Consolas"/>
                <w:color w:val="008470"/>
                <w:szCs w:val="24"/>
                <w:lang w:eastAsia="zh-CN"/>
              </w:rPr>
              <w:t>电费。</w:t>
            </w:r>
            <w:r>
              <w:rPr>
                <w:rFonts w:ascii="Consolas" w:eastAsia="微软雅黑" w:hAnsi="Consolas" w:cs="Consolas"/>
                <w:color w:val="008470"/>
                <w:szCs w:val="24"/>
              </w:rPr>
              <w:t>"</w:t>
            </w:r>
            <w:proofErr w:type="gramEnd"/>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61EF8369" w14:textId="77777777" w:rsidR="00DA4077" w:rsidRDefault="00DA4077">
            <w:pPr>
              <w:snapToGrid w:val="0"/>
              <w:spacing w:line="20" w:lineRule="exact"/>
              <w:ind w:firstLine="0"/>
            </w:pPr>
          </w:p>
        </w:tc>
      </w:tr>
      <w:tr w:rsidR="00DA4077" w14:paraId="52EC51BE" w14:textId="77777777">
        <w:trPr>
          <w:cantSplit/>
        </w:trPr>
        <w:tc>
          <w:tcPr>
            <w:tcW w:w="540" w:type="dxa"/>
            <w:tcMar>
              <w:top w:w="0" w:type="dxa"/>
              <w:left w:w="0" w:type="dxa"/>
              <w:bottom w:w="0" w:type="dxa"/>
              <w:right w:w="100" w:type="dxa"/>
            </w:tcMar>
          </w:tcPr>
          <w:p w14:paraId="2D7F5748" w14:textId="77777777" w:rsidR="00DA4077" w:rsidRDefault="00000000">
            <w:pPr>
              <w:snapToGrid w:val="0"/>
              <w:spacing w:line="386" w:lineRule="exact"/>
              <w:ind w:firstLine="0"/>
              <w:jc w:val="right"/>
            </w:pPr>
            <w:r>
              <w:rPr>
                <w:rFonts w:eastAsia="Times New Roman" w:cs="Consolas"/>
                <w:color w:val="7F807F"/>
                <w:szCs w:val="24"/>
              </w:rPr>
              <w:t>244</w:t>
            </w:r>
          </w:p>
        </w:tc>
        <w:tc>
          <w:tcPr>
            <w:tcW w:w="9000" w:type="dxa"/>
            <w:tcMar>
              <w:top w:w="0" w:type="dxa"/>
              <w:left w:w="75" w:type="dxa"/>
              <w:bottom w:w="0" w:type="dxa"/>
              <w:right w:w="0" w:type="dxa"/>
            </w:tcMar>
          </w:tcPr>
          <w:p w14:paraId="094439C1" w14:textId="77777777" w:rsidR="00DA4077" w:rsidRDefault="00000000">
            <w:pPr>
              <w:snapToGrid w:val="0"/>
              <w:spacing w:line="386" w:lineRule="exact"/>
              <w:ind w:left="400" w:hanging="400"/>
              <w:jc w:val="left"/>
            </w:pPr>
            <w:r>
              <w:rPr>
                <w:rFonts w:ascii="Consolas" w:eastAsia="微软雅黑" w:hAnsi="Consolas" w:cs="Consolas"/>
                <w:szCs w:val="24"/>
              </w:rPr>
              <w:t xml:space="preserve">    load = </w:t>
            </w:r>
            <w:proofErr w:type="gramStart"/>
            <w:r>
              <w:rPr>
                <w:rFonts w:ascii="Consolas" w:eastAsia="微软雅黑" w:hAnsi="Consolas" w:cs="Consolas"/>
                <w:szCs w:val="24"/>
              </w:rPr>
              <w:t>np.asarray</w:t>
            </w:r>
            <w:proofErr w:type="gramEnd"/>
            <w:r>
              <w:rPr>
                <w:rFonts w:ascii="Consolas" w:eastAsia="微软雅黑" w:hAnsi="Consolas" w:cs="Consolas"/>
                <w:szCs w:val="24"/>
              </w:rPr>
              <w:t>(load_kwh, float)</w:t>
            </w:r>
          </w:p>
        </w:tc>
        <w:tc>
          <w:tcPr>
            <w:tcW w:w="80" w:type="dxa"/>
            <w:shd w:val="clear" w:color="auto" w:fill="CED4F4"/>
            <w:tcMar>
              <w:top w:w="0" w:type="dxa"/>
              <w:left w:w="0" w:type="dxa"/>
              <w:bottom w:w="0" w:type="dxa"/>
              <w:right w:w="0" w:type="dxa"/>
            </w:tcMar>
          </w:tcPr>
          <w:p w14:paraId="1968575D" w14:textId="77777777" w:rsidR="00DA4077" w:rsidRDefault="00DA4077">
            <w:pPr>
              <w:snapToGrid w:val="0"/>
              <w:spacing w:line="20" w:lineRule="exact"/>
              <w:ind w:firstLine="0"/>
            </w:pPr>
          </w:p>
        </w:tc>
      </w:tr>
      <w:tr w:rsidR="00DA4077" w14:paraId="4D7AD456" w14:textId="77777777">
        <w:trPr>
          <w:cantSplit/>
        </w:trPr>
        <w:tc>
          <w:tcPr>
            <w:tcW w:w="540" w:type="dxa"/>
            <w:tcMar>
              <w:top w:w="0" w:type="dxa"/>
              <w:left w:w="0" w:type="dxa"/>
              <w:bottom w:w="0" w:type="dxa"/>
              <w:right w:w="100" w:type="dxa"/>
            </w:tcMar>
          </w:tcPr>
          <w:p w14:paraId="4F08C063" w14:textId="77777777" w:rsidR="00DA4077" w:rsidRDefault="00000000">
            <w:pPr>
              <w:snapToGrid w:val="0"/>
              <w:spacing w:line="386" w:lineRule="exact"/>
              <w:ind w:firstLine="0"/>
              <w:jc w:val="right"/>
            </w:pPr>
            <w:r>
              <w:rPr>
                <w:rFonts w:eastAsia="Times New Roman" w:cs="Consolas"/>
                <w:color w:val="7F807F"/>
                <w:szCs w:val="24"/>
              </w:rPr>
              <w:t>245</w:t>
            </w:r>
          </w:p>
        </w:tc>
        <w:tc>
          <w:tcPr>
            <w:tcW w:w="9000" w:type="dxa"/>
            <w:tcMar>
              <w:top w:w="0" w:type="dxa"/>
              <w:left w:w="75" w:type="dxa"/>
              <w:bottom w:w="0" w:type="dxa"/>
              <w:right w:w="0" w:type="dxa"/>
            </w:tcMar>
          </w:tcPr>
          <w:p w14:paraId="1DC9720E" w14:textId="77777777" w:rsidR="00DA4077" w:rsidRDefault="00000000">
            <w:pPr>
              <w:snapToGrid w:val="0"/>
              <w:spacing w:line="386" w:lineRule="exact"/>
              <w:ind w:left="400" w:hanging="400"/>
              <w:jc w:val="left"/>
            </w:pPr>
            <w:r>
              <w:rPr>
                <w:rFonts w:ascii="Consolas" w:eastAsia="微软雅黑" w:hAnsi="Consolas" w:cs="Consolas"/>
                <w:szCs w:val="24"/>
              </w:rPr>
              <w:t xml:space="preserve">    pv = </w:t>
            </w:r>
            <w:proofErr w:type="gramStart"/>
            <w:r>
              <w:rPr>
                <w:rFonts w:ascii="Consolas" w:eastAsia="微软雅黑" w:hAnsi="Consolas" w:cs="Consolas"/>
                <w:szCs w:val="24"/>
              </w:rPr>
              <w:t>np.asarray</w:t>
            </w:r>
            <w:proofErr w:type="gramEnd"/>
            <w:r>
              <w:rPr>
                <w:rFonts w:ascii="Consolas" w:eastAsia="微软雅黑" w:hAnsi="Consolas" w:cs="Consolas"/>
                <w:szCs w:val="24"/>
              </w:rPr>
              <w:t>(pv_kwh, float)</w:t>
            </w:r>
          </w:p>
        </w:tc>
        <w:tc>
          <w:tcPr>
            <w:tcW w:w="80" w:type="dxa"/>
            <w:shd w:val="clear" w:color="auto" w:fill="CED4F4"/>
            <w:tcMar>
              <w:top w:w="0" w:type="dxa"/>
              <w:left w:w="0" w:type="dxa"/>
              <w:bottom w:w="0" w:type="dxa"/>
              <w:right w:w="0" w:type="dxa"/>
            </w:tcMar>
          </w:tcPr>
          <w:p w14:paraId="54293FA1" w14:textId="77777777" w:rsidR="00DA4077" w:rsidRDefault="00DA4077">
            <w:pPr>
              <w:snapToGrid w:val="0"/>
              <w:spacing w:line="20" w:lineRule="exact"/>
              <w:ind w:firstLine="0"/>
            </w:pPr>
          </w:p>
        </w:tc>
      </w:tr>
      <w:tr w:rsidR="00DA4077" w14:paraId="69CDB7F1" w14:textId="77777777">
        <w:trPr>
          <w:cantSplit/>
        </w:trPr>
        <w:tc>
          <w:tcPr>
            <w:tcW w:w="540" w:type="dxa"/>
            <w:tcMar>
              <w:top w:w="0" w:type="dxa"/>
              <w:left w:w="0" w:type="dxa"/>
              <w:bottom w:w="0" w:type="dxa"/>
              <w:right w:w="100" w:type="dxa"/>
            </w:tcMar>
          </w:tcPr>
          <w:p w14:paraId="7C30C0B4" w14:textId="77777777" w:rsidR="00DA4077" w:rsidRDefault="00000000">
            <w:pPr>
              <w:snapToGrid w:val="0"/>
              <w:spacing w:line="386" w:lineRule="exact"/>
              <w:ind w:firstLine="0"/>
              <w:jc w:val="right"/>
            </w:pPr>
            <w:r>
              <w:rPr>
                <w:rFonts w:eastAsia="Times New Roman" w:cs="Consolas"/>
                <w:color w:val="7F807F"/>
                <w:szCs w:val="24"/>
              </w:rPr>
              <w:t>246</w:t>
            </w:r>
          </w:p>
        </w:tc>
        <w:tc>
          <w:tcPr>
            <w:tcW w:w="9000" w:type="dxa"/>
            <w:tcMar>
              <w:top w:w="0" w:type="dxa"/>
              <w:left w:w="75" w:type="dxa"/>
              <w:bottom w:w="0" w:type="dxa"/>
              <w:right w:w="0" w:type="dxa"/>
            </w:tcMar>
          </w:tcPr>
          <w:p w14:paraId="755DB4F2" w14:textId="77777777" w:rsidR="00DA4077" w:rsidRDefault="00000000">
            <w:pPr>
              <w:snapToGrid w:val="0"/>
              <w:spacing w:line="386" w:lineRule="exact"/>
              <w:ind w:left="400" w:hanging="400"/>
              <w:jc w:val="left"/>
            </w:pPr>
            <w:r>
              <w:rPr>
                <w:rFonts w:ascii="Consolas" w:eastAsia="微软雅黑" w:hAnsi="Consolas" w:cs="Consolas"/>
                <w:szCs w:val="24"/>
              </w:rPr>
              <w:t xml:space="preserve">    tariff = </w:t>
            </w:r>
            <w:proofErr w:type="gramStart"/>
            <w:r>
              <w:rPr>
                <w:rFonts w:ascii="Consolas" w:eastAsia="微软雅黑" w:hAnsi="Consolas" w:cs="Consolas"/>
                <w:szCs w:val="24"/>
              </w:rPr>
              <w:t>np.asarray</w:t>
            </w:r>
            <w:proofErr w:type="gramEnd"/>
            <w:r>
              <w:rPr>
                <w:rFonts w:ascii="Consolas" w:eastAsia="微软雅黑" w:hAnsi="Consolas" w:cs="Consolas"/>
                <w:szCs w:val="24"/>
              </w:rPr>
              <w:t>(price, float)</w:t>
            </w:r>
          </w:p>
        </w:tc>
        <w:tc>
          <w:tcPr>
            <w:tcW w:w="80" w:type="dxa"/>
            <w:shd w:val="clear" w:color="auto" w:fill="CED4F4"/>
            <w:tcMar>
              <w:top w:w="0" w:type="dxa"/>
              <w:left w:w="0" w:type="dxa"/>
              <w:bottom w:w="0" w:type="dxa"/>
              <w:right w:w="0" w:type="dxa"/>
            </w:tcMar>
          </w:tcPr>
          <w:p w14:paraId="26F395FC" w14:textId="77777777" w:rsidR="00DA4077" w:rsidRDefault="00DA4077">
            <w:pPr>
              <w:snapToGrid w:val="0"/>
              <w:spacing w:line="20" w:lineRule="exact"/>
              <w:ind w:firstLine="0"/>
            </w:pPr>
          </w:p>
        </w:tc>
      </w:tr>
      <w:tr w:rsidR="00DA4077" w14:paraId="54BE38CA" w14:textId="77777777">
        <w:trPr>
          <w:cantSplit/>
        </w:trPr>
        <w:tc>
          <w:tcPr>
            <w:tcW w:w="540" w:type="dxa"/>
            <w:tcMar>
              <w:top w:w="0" w:type="dxa"/>
              <w:left w:w="0" w:type="dxa"/>
              <w:bottom w:w="0" w:type="dxa"/>
              <w:right w:w="100" w:type="dxa"/>
            </w:tcMar>
          </w:tcPr>
          <w:p w14:paraId="141678C3" w14:textId="77777777" w:rsidR="00DA4077" w:rsidRDefault="00000000">
            <w:pPr>
              <w:snapToGrid w:val="0"/>
              <w:spacing w:line="386" w:lineRule="exact"/>
              <w:ind w:firstLine="0"/>
              <w:jc w:val="right"/>
            </w:pPr>
            <w:r>
              <w:rPr>
                <w:rFonts w:eastAsia="Times New Roman" w:cs="Consolas"/>
                <w:color w:val="7F807F"/>
                <w:szCs w:val="24"/>
              </w:rPr>
              <w:t>247</w:t>
            </w:r>
          </w:p>
        </w:tc>
        <w:tc>
          <w:tcPr>
            <w:tcW w:w="9000" w:type="dxa"/>
            <w:tcMar>
              <w:top w:w="0" w:type="dxa"/>
              <w:left w:w="75" w:type="dxa"/>
              <w:bottom w:w="0" w:type="dxa"/>
              <w:right w:w="0" w:type="dxa"/>
            </w:tcMar>
          </w:tcPr>
          <w:p w14:paraId="3D238D02" w14:textId="77777777" w:rsidR="00DA4077" w:rsidRDefault="00000000">
            <w:pPr>
              <w:snapToGrid w:val="0"/>
              <w:spacing w:line="386" w:lineRule="exact"/>
              <w:ind w:left="400" w:hanging="400"/>
              <w:jc w:val="left"/>
            </w:pPr>
            <w:r>
              <w:rPr>
                <w:rFonts w:ascii="Consolas" w:eastAsia="微软雅黑" w:hAnsi="Consolas" w:cs="Consolas"/>
                <w:szCs w:val="24"/>
              </w:rPr>
              <w:t xml:space="preserve">    old = </w:t>
            </w:r>
            <w:proofErr w:type="gramStart"/>
            <w:r>
              <w:rPr>
                <w:rFonts w:ascii="Consolas" w:eastAsia="微软雅黑" w:hAnsi="Consolas" w:cs="Consolas"/>
                <w:szCs w:val="24"/>
              </w:rPr>
              <w:t>np.asarray</w:t>
            </w:r>
            <w:proofErr w:type="gramEnd"/>
            <w:r>
              <w:rPr>
                <w:rFonts w:ascii="Consolas" w:eastAsia="微软雅黑" w:hAnsi="Consolas" w:cs="Consolas"/>
                <w:szCs w:val="24"/>
              </w:rPr>
              <w:t>(old_grid, float)</w:t>
            </w:r>
          </w:p>
        </w:tc>
        <w:tc>
          <w:tcPr>
            <w:tcW w:w="80" w:type="dxa"/>
            <w:shd w:val="clear" w:color="auto" w:fill="CED4F4"/>
            <w:tcMar>
              <w:top w:w="0" w:type="dxa"/>
              <w:left w:w="0" w:type="dxa"/>
              <w:bottom w:w="0" w:type="dxa"/>
              <w:right w:w="0" w:type="dxa"/>
            </w:tcMar>
          </w:tcPr>
          <w:p w14:paraId="17E55A19" w14:textId="77777777" w:rsidR="00DA4077" w:rsidRDefault="00DA4077">
            <w:pPr>
              <w:snapToGrid w:val="0"/>
              <w:spacing w:line="20" w:lineRule="exact"/>
              <w:ind w:firstLine="0"/>
            </w:pPr>
          </w:p>
        </w:tc>
      </w:tr>
      <w:tr w:rsidR="00DA4077" w14:paraId="0F48D613" w14:textId="77777777">
        <w:trPr>
          <w:cantSplit/>
        </w:trPr>
        <w:tc>
          <w:tcPr>
            <w:tcW w:w="540" w:type="dxa"/>
            <w:tcMar>
              <w:top w:w="0" w:type="dxa"/>
              <w:left w:w="0" w:type="dxa"/>
              <w:bottom w:w="0" w:type="dxa"/>
              <w:right w:w="100" w:type="dxa"/>
            </w:tcMar>
          </w:tcPr>
          <w:p w14:paraId="209570B5" w14:textId="77777777" w:rsidR="00DA4077" w:rsidRDefault="00000000">
            <w:pPr>
              <w:snapToGrid w:val="0"/>
              <w:spacing w:line="386" w:lineRule="exact"/>
              <w:ind w:firstLine="0"/>
              <w:jc w:val="right"/>
            </w:pPr>
            <w:r>
              <w:rPr>
                <w:rFonts w:eastAsia="Times New Roman" w:cs="Consolas"/>
                <w:color w:val="7F807F"/>
                <w:szCs w:val="24"/>
              </w:rPr>
              <w:t>248</w:t>
            </w:r>
          </w:p>
        </w:tc>
        <w:tc>
          <w:tcPr>
            <w:tcW w:w="9000" w:type="dxa"/>
            <w:tcMar>
              <w:top w:w="0" w:type="dxa"/>
              <w:left w:w="75" w:type="dxa"/>
              <w:bottom w:w="0" w:type="dxa"/>
              <w:right w:w="0" w:type="dxa"/>
            </w:tcMar>
          </w:tcPr>
          <w:p w14:paraId="201182A2" w14:textId="77777777" w:rsidR="00DA4077" w:rsidRDefault="00000000">
            <w:pPr>
              <w:snapToGrid w:val="0"/>
              <w:spacing w:line="386" w:lineRule="exact"/>
              <w:ind w:left="400" w:hanging="400"/>
              <w:jc w:val="left"/>
            </w:pPr>
            <w:r>
              <w:rPr>
                <w:rFonts w:ascii="Consolas" w:eastAsia="微软雅黑" w:hAnsi="Consolas" w:cs="Consolas"/>
                <w:szCs w:val="24"/>
              </w:rPr>
              <w:t xml:space="preserve">    n = len(load)</w:t>
            </w:r>
          </w:p>
        </w:tc>
        <w:tc>
          <w:tcPr>
            <w:tcW w:w="80" w:type="dxa"/>
            <w:shd w:val="clear" w:color="auto" w:fill="CED4F4"/>
            <w:tcMar>
              <w:top w:w="0" w:type="dxa"/>
              <w:left w:w="0" w:type="dxa"/>
              <w:bottom w:w="0" w:type="dxa"/>
              <w:right w:w="0" w:type="dxa"/>
            </w:tcMar>
          </w:tcPr>
          <w:p w14:paraId="5ACD4124" w14:textId="77777777" w:rsidR="00DA4077" w:rsidRDefault="00DA4077">
            <w:pPr>
              <w:snapToGrid w:val="0"/>
              <w:spacing w:line="20" w:lineRule="exact"/>
              <w:ind w:firstLine="0"/>
            </w:pPr>
          </w:p>
        </w:tc>
      </w:tr>
      <w:tr w:rsidR="00DA4077" w14:paraId="612CA7A4" w14:textId="77777777">
        <w:trPr>
          <w:cantSplit/>
        </w:trPr>
        <w:tc>
          <w:tcPr>
            <w:tcW w:w="540" w:type="dxa"/>
            <w:tcMar>
              <w:top w:w="0" w:type="dxa"/>
              <w:left w:w="0" w:type="dxa"/>
              <w:bottom w:w="0" w:type="dxa"/>
              <w:right w:w="100" w:type="dxa"/>
            </w:tcMar>
          </w:tcPr>
          <w:p w14:paraId="78496221" w14:textId="77777777" w:rsidR="00DA4077" w:rsidRDefault="00000000">
            <w:pPr>
              <w:snapToGrid w:val="0"/>
              <w:spacing w:line="386" w:lineRule="exact"/>
              <w:ind w:firstLine="0"/>
              <w:jc w:val="right"/>
            </w:pPr>
            <w:r>
              <w:rPr>
                <w:rFonts w:eastAsia="Times New Roman" w:cs="Consolas"/>
                <w:color w:val="7F807F"/>
                <w:szCs w:val="24"/>
              </w:rPr>
              <w:t>249</w:t>
            </w:r>
          </w:p>
        </w:tc>
        <w:tc>
          <w:tcPr>
            <w:tcW w:w="9000" w:type="dxa"/>
            <w:tcMar>
              <w:top w:w="0" w:type="dxa"/>
              <w:left w:w="75" w:type="dxa"/>
              <w:bottom w:w="0" w:type="dxa"/>
              <w:right w:w="0" w:type="dxa"/>
            </w:tcMar>
          </w:tcPr>
          <w:p w14:paraId="324673E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r>
              <w:rPr>
                <w:rFonts w:ascii="Consolas" w:eastAsia="微软雅黑" w:hAnsi="Consolas" w:cs="Consolas"/>
                <w:color w:val="006EB8"/>
                <w:szCs w:val="24"/>
              </w:rPr>
              <w:t>not</w:t>
            </w:r>
            <w:r>
              <w:rPr>
                <w:rFonts w:ascii="Consolas" w:eastAsia="微软雅黑" w:hAnsi="Consolas" w:cs="Consolas"/>
                <w:szCs w:val="24"/>
              </w:rPr>
              <w:t xml:space="preserve"> (len(pv) == len(tariff) == len(old) == n):</w:t>
            </w:r>
          </w:p>
        </w:tc>
        <w:tc>
          <w:tcPr>
            <w:tcW w:w="80" w:type="dxa"/>
            <w:shd w:val="clear" w:color="auto" w:fill="CED4F4"/>
            <w:tcMar>
              <w:top w:w="0" w:type="dxa"/>
              <w:left w:w="0" w:type="dxa"/>
              <w:bottom w:w="0" w:type="dxa"/>
              <w:right w:w="0" w:type="dxa"/>
            </w:tcMar>
          </w:tcPr>
          <w:p w14:paraId="53D9AF73" w14:textId="77777777" w:rsidR="00DA4077" w:rsidRDefault="00DA4077">
            <w:pPr>
              <w:snapToGrid w:val="0"/>
              <w:spacing w:line="20" w:lineRule="exact"/>
              <w:ind w:firstLine="0"/>
            </w:pPr>
          </w:p>
        </w:tc>
      </w:tr>
      <w:tr w:rsidR="00DA4077" w14:paraId="4A3699E5" w14:textId="77777777">
        <w:trPr>
          <w:cantSplit/>
        </w:trPr>
        <w:tc>
          <w:tcPr>
            <w:tcW w:w="540" w:type="dxa"/>
            <w:tcMar>
              <w:top w:w="0" w:type="dxa"/>
              <w:left w:w="0" w:type="dxa"/>
              <w:bottom w:w="0" w:type="dxa"/>
              <w:right w:w="100" w:type="dxa"/>
            </w:tcMar>
          </w:tcPr>
          <w:p w14:paraId="092828C1" w14:textId="77777777" w:rsidR="00DA4077" w:rsidRDefault="00000000">
            <w:pPr>
              <w:snapToGrid w:val="0"/>
              <w:spacing w:line="386" w:lineRule="exact"/>
              <w:ind w:firstLine="0"/>
              <w:jc w:val="right"/>
            </w:pPr>
            <w:r>
              <w:rPr>
                <w:rFonts w:eastAsia="Times New Roman" w:cs="Consolas"/>
                <w:color w:val="7F807F"/>
                <w:szCs w:val="24"/>
              </w:rPr>
              <w:t>250</w:t>
            </w:r>
          </w:p>
        </w:tc>
        <w:tc>
          <w:tcPr>
            <w:tcW w:w="9000" w:type="dxa"/>
            <w:tcMar>
              <w:top w:w="0" w:type="dxa"/>
              <w:left w:w="75" w:type="dxa"/>
              <w:bottom w:w="0" w:type="dxa"/>
              <w:right w:w="0" w:type="dxa"/>
            </w:tcMar>
          </w:tcPr>
          <w:p w14:paraId="64B0365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ValueError(</w:t>
            </w:r>
            <w:r>
              <w:rPr>
                <w:rFonts w:ascii="Consolas" w:eastAsia="微软雅黑" w:hAnsi="Consolas" w:cs="Consolas"/>
                <w:color w:val="008470"/>
                <w:szCs w:val="24"/>
              </w:rPr>
              <w:t>"</w:t>
            </w:r>
            <w:r>
              <w:rPr>
                <w:rFonts w:ascii="Consolas" w:eastAsia="微软雅黑" w:hAnsi="Consolas" w:cs="Consolas"/>
                <w:color w:val="008470"/>
                <w:szCs w:val="24"/>
              </w:rPr>
              <w:t>调整模型各输入长度不一致</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721E40D" w14:textId="77777777" w:rsidR="00DA4077" w:rsidRDefault="00DA4077">
            <w:pPr>
              <w:snapToGrid w:val="0"/>
              <w:spacing w:line="20" w:lineRule="exact"/>
              <w:ind w:firstLine="0"/>
            </w:pPr>
          </w:p>
        </w:tc>
      </w:tr>
      <w:tr w:rsidR="00DA4077" w14:paraId="3D9C746C" w14:textId="77777777">
        <w:trPr>
          <w:cantSplit/>
        </w:trPr>
        <w:tc>
          <w:tcPr>
            <w:tcW w:w="540" w:type="dxa"/>
            <w:tcMar>
              <w:top w:w="0" w:type="dxa"/>
              <w:left w:w="0" w:type="dxa"/>
              <w:bottom w:w="0" w:type="dxa"/>
              <w:right w:w="100" w:type="dxa"/>
            </w:tcMar>
          </w:tcPr>
          <w:p w14:paraId="2BBAB17F" w14:textId="77777777" w:rsidR="00DA4077" w:rsidRDefault="00000000">
            <w:pPr>
              <w:snapToGrid w:val="0"/>
              <w:spacing w:line="386" w:lineRule="exact"/>
              <w:ind w:firstLine="0"/>
              <w:jc w:val="right"/>
            </w:pPr>
            <w:r>
              <w:rPr>
                <w:rFonts w:eastAsia="Times New Roman" w:cs="Consolas"/>
                <w:color w:val="7F807F"/>
                <w:szCs w:val="24"/>
              </w:rPr>
              <w:t>251</w:t>
            </w:r>
          </w:p>
        </w:tc>
        <w:tc>
          <w:tcPr>
            <w:tcW w:w="9000" w:type="dxa"/>
            <w:tcMar>
              <w:top w:w="0" w:type="dxa"/>
              <w:left w:w="75" w:type="dxa"/>
              <w:bottom w:w="0" w:type="dxa"/>
              <w:right w:w="0" w:type="dxa"/>
            </w:tcMar>
          </w:tcPr>
          <w:p w14:paraId="34381DAB"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7D6FC5D" w14:textId="77777777" w:rsidR="00DA4077" w:rsidRDefault="00DA4077">
            <w:pPr>
              <w:snapToGrid w:val="0"/>
              <w:spacing w:line="20" w:lineRule="exact"/>
              <w:ind w:firstLine="0"/>
            </w:pPr>
          </w:p>
        </w:tc>
      </w:tr>
      <w:tr w:rsidR="00DA4077" w14:paraId="7BA35AFA" w14:textId="77777777">
        <w:trPr>
          <w:cantSplit/>
        </w:trPr>
        <w:tc>
          <w:tcPr>
            <w:tcW w:w="540" w:type="dxa"/>
            <w:tcMar>
              <w:top w:w="0" w:type="dxa"/>
              <w:left w:w="0" w:type="dxa"/>
              <w:bottom w:w="0" w:type="dxa"/>
              <w:right w:w="100" w:type="dxa"/>
            </w:tcMar>
          </w:tcPr>
          <w:p w14:paraId="362B17A5" w14:textId="77777777" w:rsidR="00DA4077" w:rsidRDefault="00000000">
            <w:pPr>
              <w:snapToGrid w:val="0"/>
              <w:spacing w:line="386" w:lineRule="exact"/>
              <w:ind w:firstLine="0"/>
              <w:jc w:val="right"/>
            </w:pPr>
            <w:r>
              <w:rPr>
                <w:rFonts w:eastAsia="Times New Roman" w:cs="Consolas"/>
                <w:color w:val="7F807F"/>
                <w:szCs w:val="24"/>
              </w:rPr>
              <w:t>252</w:t>
            </w:r>
          </w:p>
        </w:tc>
        <w:tc>
          <w:tcPr>
            <w:tcW w:w="9000" w:type="dxa"/>
            <w:tcMar>
              <w:top w:w="0" w:type="dxa"/>
              <w:left w:w="75" w:type="dxa"/>
              <w:bottom w:w="0" w:type="dxa"/>
              <w:right w:w="0" w:type="dxa"/>
            </w:tcMar>
          </w:tcPr>
          <w:p w14:paraId="2E36E89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9900"/>
                <w:szCs w:val="24"/>
              </w:rPr>
              <w:t xml:space="preserve"># </w:t>
            </w:r>
            <w:proofErr w:type="gramStart"/>
            <w:r>
              <w:rPr>
                <w:rFonts w:ascii="Consolas" w:eastAsia="微软雅黑" w:hAnsi="Consolas" w:cs="Consolas"/>
                <w:color w:val="009900"/>
                <w:szCs w:val="24"/>
              </w:rPr>
              <w:t>g,c</w:t>
            </w:r>
            <w:proofErr w:type="gramEnd"/>
            <w:r>
              <w:rPr>
                <w:rFonts w:ascii="Consolas" w:eastAsia="微软雅黑" w:hAnsi="Consolas" w:cs="Consolas"/>
                <w:color w:val="009900"/>
                <w:szCs w:val="24"/>
              </w:rPr>
              <w:t>,</w:t>
            </w:r>
            <w:proofErr w:type="gramStart"/>
            <w:r>
              <w:rPr>
                <w:rFonts w:ascii="Consolas" w:eastAsia="微软雅黑" w:hAnsi="Consolas" w:cs="Consolas"/>
                <w:color w:val="009900"/>
                <w:szCs w:val="24"/>
              </w:rPr>
              <w:t>d,w</w:t>
            </w:r>
            <w:proofErr w:type="gramEnd"/>
            <w:r>
              <w:rPr>
                <w:rFonts w:ascii="Consolas" w:eastAsia="微软雅黑" w:hAnsi="Consolas" w:cs="Consolas"/>
                <w:color w:val="009900"/>
                <w:szCs w:val="24"/>
              </w:rPr>
              <w:t>,</w:t>
            </w:r>
            <w:proofErr w:type="gramStart"/>
            <w:r>
              <w:rPr>
                <w:rFonts w:ascii="Consolas" w:eastAsia="微软雅黑" w:hAnsi="Consolas" w:cs="Consolas"/>
                <w:color w:val="009900"/>
                <w:szCs w:val="24"/>
              </w:rPr>
              <w:t>r,E</w:t>
            </w:r>
            <w:proofErr w:type="gramEnd"/>
            <w:r>
              <w:rPr>
                <w:rFonts w:ascii="Consolas" w:eastAsia="微软雅黑" w:hAnsi="Consolas" w:cs="Consolas"/>
                <w:color w:val="009900"/>
                <w:szCs w:val="24"/>
              </w:rPr>
              <w:t>,</w:t>
            </w:r>
            <w:proofErr w:type="gramStart"/>
            <w:r>
              <w:rPr>
                <w:rFonts w:ascii="Consolas" w:eastAsia="微软雅黑" w:hAnsi="Consolas" w:cs="Consolas"/>
                <w:color w:val="009900"/>
                <w:szCs w:val="24"/>
              </w:rPr>
              <w:t>z,inc</w:t>
            </w:r>
            <w:proofErr w:type="gramEnd"/>
            <w:r>
              <w:rPr>
                <w:rFonts w:ascii="Consolas" w:eastAsia="微软雅黑" w:hAnsi="Consolas" w:cs="Consolas"/>
                <w:color w:val="009900"/>
                <w:szCs w:val="24"/>
              </w:rPr>
              <w:t>,dec</w:t>
            </w:r>
          </w:p>
        </w:tc>
        <w:tc>
          <w:tcPr>
            <w:tcW w:w="80" w:type="dxa"/>
            <w:shd w:val="clear" w:color="auto" w:fill="CED4F4"/>
            <w:tcMar>
              <w:top w:w="0" w:type="dxa"/>
              <w:left w:w="0" w:type="dxa"/>
              <w:bottom w:w="0" w:type="dxa"/>
              <w:right w:w="0" w:type="dxa"/>
            </w:tcMar>
          </w:tcPr>
          <w:p w14:paraId="0B84AB11" w14:textId="77777777" w:rsidR="00DA4077" w:rsidRDefault="00DA4077">
            <w:pPr>
              <w:snapToGrid w:val="0"/>
              <w:spacing w:line="20" w:lineRule="exact"/>
              <w:ind w:firstLine="0"/>
            </w:pPr>
          </w:p>
        </w:tc>
      </w:tr>
      <w:tr w:rsidR="00DA4077" w14:paraId="45A6F6D9" w14:textId="77777777">
        <w:trPr>
          <w:cantSplit/>
        </w:trPr>
        <w:tc>
          <w:tcPr>
            <w:tcW w:w="540" w:type="dxa"/>
            <w:tcMar>
              <w:top w:w="0" w:type="dxa"/>
              <w:left w:w="0" w:type="dxa"/>
              <w:bottom w:w="0" w:type="dxa"/>
              <w:right w:w="100" w:type="dxa"/>
            </w:tcMar>
          </w:tcPr>
          <w:p w14:paraId="44E624AD" w14:textId="77777777" w:rsidR="00DA4077" w:rsidRDefault="00000000">
            <w:pPr>
              <w:snapToGrid w:val="0"/>
              <w:spacing w:line="386" w:lineRule="exact"/>
              <w:ind w:firstLine="0"/>
              <w:jc w:val="right"/>
            </w:pPr>
            <w:r>
              <w:rPr>
                <w:rFonts w:eastAsia="Times New Roman" w:cs="Consolas"/>
                <w:color w:val="7F807F"/>
                <w:szCs w:val="24"/>
              </w:rPr>
              <w:t>253</w:t>
            </w:r>
          </w:p>
        </w:tc>
        <w:tc>
          <w:tcPr>
            <w:tcW w:w="9000" w:type="dxa"/>
            <w:tcMar>
              <w:top w:w="0" w:type="dxa"/>
              <w:left w:w="75" w:type="dxa"/>
              <w:bottom w:w="0" w:type="dxa"/>
              <w:right w:w="0" w:type="dxa"/>
            </w:tcMar>
          </w:tcPr>
          <w:p w14:paraId="4C19E46D" w14:textId="77777777" w:rsidR="00DA4077" w:rsidRDefault="00000000">
            <w:pPr>
              <w:snapToGrid w:val="0"/>
              <w:spacing w:line="386" w:lineRule="exact"/>
              <w:ind w:left="400" w:hanging="400"/>
              <w:jc w:val="left"/>
            </w:pPr>
            <w:r>
              <w:rPr>
                <w:rFonts w:ascii="Consolas" w:eastAsia="微软雅黑" w:hAnsi="Consolas" w:cs="Consolas"/>
                <w:szCs w:val="24"/>
              </w:rPr>
              <w:t xml:space="preserve">    g = </w:t>
            </w:r>
            <w:proofErr w:type="gramStart"/>
            <w:r>
              <w:rPr>
                <w:rFonts w:ascii="Consolas" w:eastAsia="微软雅黑" w:hAnsi="Consolas" w:cs="Consolas"/>
                <w:szCs w:val="24"/>
              </w:rPr>
              <w:t>slice(</w:t>
            </w:r>
            <w:proofErr w:type="gramEnd"/>
            <w:r>
              <w:rPr>
                <w:rFonts w:ascii="Consolas" w:eastAsia="微软雅黑" w:hAnsi="Consolas" w:cs="Consolas"/>
                <w:szCs w:val="24"/>
              </w:rPr>
              <w:t>0, n)</w:t>
            </w:r>
          </w:p>
        </w:tc>
        <w:tc>
          <w:tcPr>
            <w:tcW w:w="80" w:type="dxa"/>
            <w:shd w:val="clear" w:color="auto" w:fill="CED4F4"/>
            <w:tcMar>
              <w:top w:w="0" w:type="dxa"/>
              <w:left w:w="0" w:type="dxa"/>
              <w:bottom w:w="0" w:type="dxa"/>
              <w:right w:w="0" w:type="dxa"/>
            </w:tcMar>
          </w:tcPr>
          <w:p w14:paraId="185D12CD" w14:textId="77777777" w:rsidR="00DA4077" w:rsidRDefault="00DA4077">
            <w:pPr>
              <w:snapToGrid w:val="0"/>
              <w:spacing w:line="20" w:lineRule="exact"/>
              <w:ind w:firstLine="0"/>
            </w:pPr>
          </w:p>
        </w:tc>
      </w:tr>
      <w:tr w:rsidR="00DA4077" w14:paraId="7A01F782" w14:textId="77777777">
        <w:trPr>
          <w:cantSplit/>
        </w:trPr>
        <w:tc>
          <w:tcPr>
            <w:tcW w:w="540" w:type="dxa"/>
            <w:tcMar>
              <w:top w:w="0" w:type="dxa"/>
              <w:left w:w="0" w:type="dxa"/>
              <w:bottom w:w="0" w:type="dxa"/>
              <w:right w:w="100" w:type="dxa"/>
            </w:tcMar>
          </w:tcPr>
          <w:p w14:paraId="3158BB66" w14:textId="77777777" w:rsidR="00DA4077" w:rsidRDefault="00000000">
            <w:pPr>
              <w:snapToGrid w:val="0"/>
              <w:spacing w:line="386" w:lineRule="exact"/>
              <w:ind w:firstLine="0"/>
              <w:jc w:val="right"/>
            </w:pPr>
            <w:r>
              <w:rPr>
                <w:rFonts w:eastAsia="Times New Roman" w:cs="Consolas"/>
                <w:color w:val="7F807F"/>
                <w:szCs w:val="24"/>
              </w:rPr>
              <w:t>254</w:t>
            </w:r>
          </w:p>
        </w:tc>
        <w:tc>
          <w:tcPr>
            <w:tcW w:w="9000" w:type="dxa"/>
            <w:tcMar>
              <w:top w:w="0" w:type="dxa"/>
              <w:left w:w="75" w:type="dxa"/>
              <w:bottom w:w="0" w:type="dxa"/>
              <w:right w:w="0" w:type="dxa"/>
            </w:tcMar>
          </w:tcPr>
          <w:p w14:paraId="341A065B" w14:textId="77777777" w:rsidR="00DA4077" w:rsidRDefault="00000000">
            <w:pPr>
              <w:snapToGrid w:val="0"/>
              <w:spacing w:line="386" w:lineRule="exact"/>
              <w:ind w:left="400" w:hanging="400"/>
              <w:jc w:val="left"/>
            </w:pPr>
            <w:r>
              <w:rPr>
                <w:rFonts w:ascii="Consolas" w:eastAsia="微软雅黑" w:hAnsi="Consolas" w:cs="Consolas"/>
                <w:szCs w:val="24"/>
              </w:rPr>
              <w:t xml:space="preserve">    c = </w:t>
            </w:r>
            <w:proofErr w:type="gramStart"/>
            <w:r>
              <w:rPr>
                <w:rFonts w:ascii="Consolas" w:eastAsia="微软雅黑" w:hAnsi="Consolas" w:cs="Consolas"/>
                <w:szCs w:val="24"/>
              </w:rPr>
              <w:t>slice(</w:t>
            </w:r>
            <w:proofErr w:type="gramEnd"/>
            <w:r>
              <w:rPr>
                <w:rFonts w:ascii="Consolas" w:eastAsia="微软雅黑" w:hAnsi="Consolas" w:cs="Consolas"/>
                <w:szCs w:val="24"/>
              </w:rPr>
              <w:t>n, 2 * n)</w:t>
            </w:r>
          </w:p>
        </w:tc>
        <w:tc>
          <w:tcPr>
            <w:tcW w:w="80" w:type="dxa"/>
            <w:shd w:val="clear" w:color="auto" w:fill="CED4F4"/>
            <w:tcMar>
              <w:top w:w="0" w:type="dxa"/>
              <w:left w:w="0" w:type="dxa"/>
              <w:bottom w:w="0" w:type="dxa"/>
              <w:right w:w="0" w:type="dxa"/>
            </w:tcMar>
          </w:tcPr>
          <w:p w14:paraId="6572A3C7" w14:textId="77777777" w:rsidR="00DA4077" w:rsidRDefault="00DA4077">
            <w:pPr>
              <w:snapToGrid w:val="0"/>
              <w:spacing w:line="20" w:lineRule="exact"/>
              <w:ind w:firstLine="0"/>
            </w:pPr>
          </w:p>
        </w:tc>
      </w:tr>
      <w:tr w:rsidR="00DA4077" w14:paraId="0AF3139B" w14:textId="77777777">
        <w:trPr>
          <w:cantSplit/>
        </w:trPr>
        <w:tc>
          <w:tcPr>
            <w:tcW w:w="540" w:type="dxa"/>
            <w:tcMar>
              <w:top w:w="0" w:type="dxa"/>
              <w:left w:w="0" w:type="dxa"/>
              <w:bottom w:w="0" w:type="dxa"/>
              <w:right w:w="100" w:type="dxa"/>
            </w:tcMar>
          </w:tcPr>
          <w:p w14:paraId="38813DD9" w14:textId="77777777" w:rsidR="00DA4077" w:rsidRDefault="00000000">
            <w:pPr>
              <w:snapToGrid w:val="0"/>
              <w:spacing w:line="386" w:lineRule="exact"/>
              <w:ind w:firstLine="0"/>
              <w:jc w:val="right"/>
            </w:pPr>
            <w:r>
              <w:rPr>
                <w:rFonts w:eastAsia="Times New Roman" w:cs="Consolas"/>
                <w:color w:val="7F807F"/>
                <w:szCs w:val="24"/>
              </w:rPr>
              <w:t>255</w:t>
            </w:r>
          </w:p>
        </w:tc>
        <w:tc>
          <w:tcPr>
            <w:tcW w:w="9000" w:type="dxa"/>
            <w:tcMar>
              <w:top w:w="0" w:type="dxa"/>
              <w:left w:w="75" w:type="dxa"/>
              <w:bottom w:w="0" w:type="dxa"/>
              <w:right w:w="0" w:type="dxa"/>
            </w:tcMar>
          </w:tcPr>
          <w:p w14:paraId="512E7EFB" w14:textId="77777777" w:rsidR="00DA4077" w:rsidRDefault="00000000">
            <w:pPr>
              <w:snapToGrid w:val="0"/>
              <w:spacing w:line="386" w:lineRule="exact"/>
              <w:ind w:left="400" w:hanging="400"/>
              <w:jc w:val="left"/>
            </w:pPr>
            <w:r>
              <w:rPr>
                <w:rFonts w:ascii="Consolas" w:eastAsia="微软雅黑" w:hAnsi="Consolas" w:cs="Consolas"/>
                <w:szCs w:val="24"/>
              </w:rPr>
              <w:t xml:space="preserve">    d = </w:t>
            </w:r>
            <w:proofErr w:type="gramStart"/>
            <w:r>
              <w:rPr>
                <w:rFonts w:ascii="Consolas" w:eastAsia="微软雅黑" w:hAnsi="Consolas" w:cs="Consolas"/>
                <w:szCs w:val="24"/>
              </w:rPr>
              <w:t>slice(</w:t>
            </w:r>
            <w:proofErr w:type="gramEnd"/>
            <w:r>
              <w:rPr>
                <w:rFonts w:ascii="Consolas" w:eastAsia="微软雅黑" w:hAnsi="Consolas" w:cs="Consolas"/>
                <w:szCs w:val="24"/>
              </w:rPr>
              <w:t>2 * n, 3 * n)</w:t>
            </w:r>
          </w:p>
        </w:tc>
        <w:tc>
          <w:tcPr>
            <w:tcW w:w="80" w:type="dxa"/>
            <w:shd w:val="clear" w:color="auto" w:fill="CED4F4"/>
            <w:tcMar>
              <w:top w:w="0" w:type="dxa"/>
              <w:left w:w="0" w:type="dxa"/>
              <w:bottom w:w="0" w:type="dxa"/>
              <w:right w:w="0" w:type="dxa"/>
            </w:tcMar>
          </w:tcPr>
          <w:p w14:paraId="7FCA3228" w14:textId="77777777" w:rsidR="00DA4077" w:rsidRDefault="00DA4077">
            <w:pPr>
              <w:snapToGrid w:val="0"/>
              <w:spacing w:line="20" w:lineRule="exact"/>
              <w:ind w:firstLine="0"/>
            </w:pPr>
          </w:p>
        </w:tc>
      </w:tr>
      <w:tr w:rsidR="00DA4077" w14:paraId="31DB4654" w14:textId="77777777">
        <w:trPr>
          <w:cantSplit/>
        </w:trPr>
        <w:tc>
          <w:tcPr>
            <w:tcW w:w="540" w:type="dxa"/>
            <w:tcMar>
              <w:top w:w="0" w:type="dxa"/>
              <w:left w:w="0" w:type="dxa"/>
              <w:bottom w:w="0" w:type="dxa"/>
              <w:right w:w="100" w:type="dxa"/>
            </w:tcMar>
          </w:tcPr>
          <w:p w14:paraId="2A43EA84" w14:textId="77777777" w:rsidR="00DA4077" w:rsidRDefault="00000000">
            <w:pPr>
              <w:snapToGrid w:val="0"/>
              <w:spacing w:line="386" w:lineRule="exact"/>
              <w:ind w:firstLine="0"/>
              <w:jc w:val="right"/>
            </w:pPr>
            <w:r>
              <w:rPr>
                <w:rFonts w:eastAsia="Times New Roman" w:cs="Consolas"/>
                <w:color w:val="7F807F"/>
                <w:szCs w:val="24"/>
              </w:rPr>
              <w:t>256</w:t>
            </w:r>
          </w:p>
        </w:tc>
        <w:tc>
          <w:tcPr>
            <w:tcW w:w="9000" w:type="dxa"/>
            <w:tcMar>
              <w:top w:w="0" w:type="dxa"/>
              <w:left w:w="75" w:type="dxa"/>
              <w:bottom w:w="0" w:type="dxa"/>
              <w:right w:w="0" w:type="dxa"/>
            </w:tcMar>
          </w:tcPr>
          <w:p w14:paraId="0A888F31" w14:textId="77777777" w:rsidR="00DA4077" w:rsidRDefault="00000000">
            <w:pPr>
              <w:snapToGrid w:val="0"/>
              <w:spacing w:line="386" w:lineRule="exact"/>
              <w:ind w:left="400" w:hanging="400"/>
              <w:jc w:val="left"/>
            </w:pPr>
            <w:r>
              <w:rPr>
                <w:rFonts w:ascii="Consolas" w:eastAsia="微软雅黑" w:hAnsi="Consolas" w:cs="Consolas"/>
                <w:szCs w:val="24"/>
              </w:rPr>
              <w:t xml:space="preserve">    w = </w:t>
            </w:r>
            <w:proofErr w:type="gramStart"/>
            <w:r>
              <w:rPr>
                <w:rFonts w:ascii="Consolas" w:eastAsia="微软雅黑" w:hAnsi="Consolas" w:cs="Consolas"/>
                <w:szCs w:val="24"/>
              </w:rPr>
              <w:t>slice(</w:t>
            </w:r>
            <w:proofErr w:type="gramEnd"/>
            <w:r>
              <w:rPr>
                <w:rFonts w:ascii="Consolas" w:eastAsia="微软雅黑" w:hAnsi="Consolas" w:cs="Consolas"/>
                <w:szCs w:val="24"/>
              </w:rPr>
              <w:t>3 * n, 4 * n)</w:t>
            </w:r>
          </w:p>
        </w:tc>
        <w:tc>
          <w:tcPr>
            <w:tcW w:w="80" w:type="dxa"/>
            <w:shd w:val="clear" w:color="auto" w:fill="CED4F4"/>
            <w:tcMar>
              <w:top w:w="0" w:type="dxa"/>
              <w:left w:w="0" w:type="dxa"/>
              <w:bottom w:w="0" w:type="dxa"/>
              <w:right w:w="0" w:type="dxa"/>
            </w:tcMar>
          </w:tcPr>
          <w:p w14:paraId="33E9F7FC" w14:textId="77777777" w:rsidR="00DA4077" w:rsidRDefault="00DA4077">
            <w:pPr>
              <w:snapToGrid w:val="0"/>
              <w:spacing w:line="20" w:lineRule="exact"/>
              <w:ind w:firstLine="0"/>
            </w:pPr>
          </w:p>
        </w:tc>
      </w:tr>
      <w:tr w:rsidR="00DA4077" w14:paraId="5D6C8CAB" w14:textId="77777777">
        <w:trPr>
          <w:cantSplit/>
        </w:trPr>
        <w:tc>
          <w:tcPr>
            <w:tcW w:w="540" w:type="dxa"/>
            <w:tcMar>
              <w:top w:w="0" w:type="dxa"/>
              <w:left w:w="0" w:type="dxa"/>
              <w:bottom w:w="0" w:type="dxa"/>
              <w:right w:w="100" w:type="dxa"/>
            </w:tcMar>
          </w:tcPr>
          <w:p w14:paraId="4425DECE" w14:textId="77777777" w:rsidR="00DA4077" w:rsidRDefault="00000000">
            <w:pPr>
              <w:snapToGrid w:val="0"/>
              <w:spacing w:line="386" w:lineRule="exact"/>
              <w:ind w:firstLine="0"/>
              <w:jc w:val="right"/>
            </w:pPr>
            <w:r>
              <w:rPr>
                <w:rFonts w:eastAsia="Times New Roman" w:cs="Consolas"/>
                <w:color w:val="7F807F"/>
                <w:szCs w:val="24"/>
              </w:rPr>
              <w:t>257</w:t>
            </w:r>
          </w:p>
        </w:tc>
        <w:tc>
          <w:tcPr>
            <w:tcW w:w="9000" w:type="dxa"/>
            <w:tcMar>
              <w:top w:w="0" w:type="dxa"/>
              <w:left w:w="75" w:type="dxa"/>
              <w:bottom w:w="0" w:type="dxa"/>
              <w:right w:w="0" w:type="dxa"/>
            </w:tcMar>
          </w:tcPr>
          <w:p w14:paraId="7BE159F3" w14:textId="77777777" w:rsidR="00DA4077" w:rsidRDefault="00000000">
            <w:pPr>
              <w:snapToGrid w:val="0"/>
              <w:spacing w:line="386" w:lineRule="exact"/>
              <w:ind w:left="400" w:hanging="400"/>
              <w:jc w:val="left"/>
            </w:pPr>
            <w:r>
              <w:rPr>
                <w:rFonts w:ascii="Consolas" w:eastAsia="微软雅黑" w:hAnsi="Consolas" w:cs="Consolas"/>
                <w:szCs w:val="24"/>
              </w:rPr>
              <w:t xml:space="preserve">    emergency = </w:t>
            </w:r>
            <w:proofErr w:type="gramStart"/>
            <w:r>
              <w:rPr>
                <w:rFonts w:ascii="Consolas" w:eastAsia="微软雅黑" w:hAnsi="Consolas" w:cs="Consolas"/>
                <w:szCs w:val="24"/>
              </w:rPr>
              <w:t>slice(</w:t>
            </w:r>
            <w:proofErr w:type="gramEnd"/>
            <w:r>
              <w:rPr>
                <w:rFonts w:ascii="Consolas" w:eastAsia="微软雅黑" w:hAnsi="Consolas" w:cs="Consolas"/>
                <w:szCs w:val="24"/>
              </w:rPr>
              <w:t>4 * n, 5 * n)</w:t>
            </w:r>
          </w:p>
        </w:tc>
        <w:tc>
          <w:tcPr>
            <w:tcW w:w="80" w:type="dxa"/>
            <w:shd w:val="clear" w:color="auto" w:fill="CED4F4"/>
            <w:tcMar>
              <w:top w:w="0" w:type="dxa"/>
              <w:left w:w="0" w:type="dxa"/>
              <w:bottom w:w="0" w:type="dxa"/>
              <w:right w:w="0" w:type="dxa"/>
            </w:tcMar>
          </w:tcPr>
          <w:p w14:paraId="0F44CCAC" w14:textId="77777777" w:rsidR="00DA4077" w:rsidRDefault="00DA4077">
            <w:pPr>
              <w:snapToGrid w:val="0"/>
              <w:spacing w:line="20" w:lineRule="exact"/>
              <w:ind w:firstLine="0"/>
            </w:pPr>
          </w:p>
        </w:tc>
      </w:tr>
      <w:tr w:rsidR="00DA4077" w14:paraId="2A2864C8" w14:textId="77777777">
        <w:trPr>
          <w:cantSplit/>
        </w:trPr>
        <w:tc>
          <w:tcPr>
            <w:tcW w:w="540" w:type="dxa"/>
            <w:tcMar>
              <w:top w:w="0" w:type="dxa"/>
              <w:left w:w="0" w:type="dxa"/>
              <w:bottom w:w="0" w:type="dxa"/>
              <w:right w:w="100" w:type="dxa"/>
            </w:tcMar>
          </w:tcPr>
          <w:p w14:paraId="285D6014" w14:textId="77777777" w:rsidR="00DA4077" w:rsidRDefault="00000000">
            <w:pPr>
              <w:snapToGrid w:val="0"/>
              <w:spacing w:line="386" w:lineRule="exact"/>
              <w:ind w:firstLine="0"/>
              <w:jc w:val="right"/>
            </w:pPr>
            <w:r>
              <w:rPr>
                <w:rFonts w:eastAsia="Times New Roman" w:cs="Consolas"/>
                <w:color w:val="7F807F"/>
                <w:szCs w:val="24"/>
              </w:rPr>
              <w:t>258</w:t>
            </w:r>
          </w:p>
        </w:tc>
        <w:tc>
          <w:tcPr>
            <w:tcW w:w="9000" w:type="dxa"/>
            <w:tcMar>
              <w:top w:w="0" w:type="dxa"/>
              <w:left w:w="75" w:type="dxa"/>
              <w:bottom w:w="0" w:type="dxa"/>
              <w:right w:w="0" w:type="dxa"/>
            </w:tcMar>
          </w:tcPr>
          <w:p w14:paraId="213B9E95" w14:textId="77777777" w:rsidR="00DA4077" w:rsidRDefault="00000000">
            <w:pPr>
              <w:snapToGrid w:val="0"/>
              <w:spacing w:line="386" w:lineRule="exact"/>
              <w:ind w:left="400" w:hanging="400"/>
              <w:jc w:val="left"/>
            </w:pPr>
            <w:r>
              <w:rPr>
                <w:rFonts w:ascii="Consolas" w:eastAsia="微软雅黑" w:hAnsi="Consolas" w:cs="Consolas"/>
                <w:szCs w:val="24"/>
              </w:rPr>
              <w:t xml:space="preserve">    e = </w:t>
            </w:r>
            <w:proofErr w:type="gramStart"/>
            <w:r>
              <w:rPr>
                <w:rFonts w:ascii="Consolas" w:eastAsia="微软雅黑" w:hAnsi="Consolas" w:cs="Consolas"/>
                <w:szCs w:val="24"/>
              </w:rPr>
              <w:t>slice(</w:t>
            </w:r>
            <w:proofErr w:type="gramEnd"/>
            <w:r>
              <w:rPr>
                <w:rFonts w:ascii="Consolas" w:eastAsia="微软雅黑" w:hAnsi="Consolas" w:cs="Consolas"/>
                <w:szCs w:val="24"/>
              </w:rPr>
              <w:t>5 * n, 6 * n + 1)</w:t>
            </w:r>
          </w:p>
        </w:tc>
        <w:tc>
          <w:tcPr>
            <w:tcW w:w="80" w:type="dxa"/>
            <w:shd w:val="clear" w:color="auto" w:fill="CED4F4"/>
            <w:tcMar>
              <w:top w:w="0" w:type="dxa"/>
              <w:left w:w="0" w:type="dxa"/>
              <w:bottom w:w="0" w:type="dxa"/>
              <w:right w:w="0" w:type="dxa"/>
            </w:tcMar>
          </w:tcPr>
          <w:p w14:paraId="073F8044" w14:textId="77777777" w:rsidR="00DA4077" w:rsidRDefault="00DA4077">
            <w:pPr>
              <w:snapToGrid w:val="0"/>
              <w:spacing w:line="20" w:lineRule="exact"/>
              <w:ind w:firstLine="0"/>
            </w:pPr>
          </w:p>
        </w:tc>
      </w:tr>
      <w:tr w:rsidR="00DA4077" w14:paraId="6D635534" w14:textId="77777777">
        <w:trPr>
          <w:cantSplit/>
        </w:trPr>
        <w:tc>
          <w:tcPr>
            <w:tcW w:w="540" w:type="dxa"/>
            <w:tcMar>
              <w:top w:w="0" w:type="dxa"/>
              <w:left w:w="0" w:type="dxa"/>
              <w:bottom w:w="0" w:type="dxa"/>
              <w:right w:w="100" w:type="dxa"/>
            </w:tcMar>
          </w:tcPr>
          <w:p w14:paraId="6AAF0959" w14:textId="77777777" w:rsidR="00DA4077" w:rsidRDefault="00000000">
            <w:pPr>
              <w:snapToGrid w:val="0"/>
              <w:spacing w:line="386" w:lineRule="exact"/>
              <w:ind w:firstLine="0"/>
              <w:jc w:val="right"/>
            </w:pPr>
            <w:r>
              <w:rPr>
                <w:rFonts w:eastAsia="Times New Roman" w:cs="Consolas"/>
                <w:color w:val="7F807F"/>
                <w:szCs w:val="24"/>
              </w:rPr>
              <w:t>259</w:t>
            </w:r>
          </w:p>
        </w:tc>
        <w:tc>
          <w:tcPr>
            <w:tcW w:w="9000" w:type="dxa"/>
            <w:tcMar>
              <w:top w:w="0" w:type="dxa"/>
              <w:left w:w="75" w:type="dxa"/>
              <w:bottom w:w="0" w:type="dxa"/>
              <w:right w:w="0" w:type="dxa"/>
            </w:tcMar>
          </w:tcPr>
          <w:p w14:paraId="58067A1D" w14:textId="77777777" w:rsidR="00DA4077" w:rsidRDefault="00000000">
            <w:pPr>
              <w:snapToGrid w:val="0"/>
              <w:spacing w:line="386" w:lineRule="exact"/>
              <w:ind w:left="400" w:hanging="400"/>
              <w:jc w:val="left"/>
            </w:pPr>
            <w:r>
              <w:rPr>
                <w:rFonts w:ascii="Consolas" w:eastAsia="微软雅黑" w:hAnsi="Consolas" w:cs="Consolas"/>
                <w:szCs w:val="24"/>
              </w:rPr>
              <w:t xml:space="preserve">    z = </w:t>
            </w:r>
            <w:proofErr w:type="gramStart"/>
            <w:r>
              <w:rPr>
                <w:rFonts w:ascii="Consolas" w:eastAsia="微软雅黑" w:hAnsi="Consolas" w:cs="Consolas"/>
                <w:szCs w:val="24"/>
              </w:rPr>
              <w:t>slice(</w:t>
            </w:r>
            <w:proofErr w:type="gramEnd"/>
            <w:r>
              <w:rPr>
                <w:rFonts w:ascii="Consolas" w:eastAsia="微软雅黑" w:hAnsi="Consolas" w:cs="Consolas"/>
                <w:szCs w:val="24"/>
              </w:rPr>
              <w:t>6 * n + 1, 7 * n + 1)</w:t>
            </w:r>
          </w:p>
        </w:tc>
        <w:tc>
          <w:tcPr>
            <w:tcW w:w="80" w:type="dxa"/>
            <w:shd w:val="clear" w:color="auto" w:fill="CED4F4"/>
            <w:tcMar>
              <w:top w:w="0" w:type="dxa"/>
              <w:left w:w="0" w:type="dxa"/>
              <w:bottom w:w="0" w:type="dxa"/>
              <w:right w:w="0" w:type="dxa"/>
            </w:tcMar>
          </w:tcPr>
          <w:p w14:paraId="0B87A220" w14:textId="77777777" w:rsidR="00DA4077" w:rsidRDefault="00DA4077">
            <w:pPr>
              <w:snapToGrid w:val="0"/>
              <w:spacing w:line="20" w:lineRule="exact"/>
              <w:ind w:firstLine="0"/>
            </w:pPr>
          </w:p>
        </w:tc>
      </w:tr>
      <w:tr w:rsidR="00DA4077" w14:paraId="0B6A9785" w14:textId="77777777">
        <w:trPr>
          <w:cantSplit/>
        </w:trPr>
        <w:tc>
          <w:tcPr>
            <w:tcW w:w="540" w:type="dxa"/>
            <w:tcMar>
              <w:top w:w="0" w:type="dxa"/>
              <w:left w:w="0" w:type="dxa"/>
              <w:bottom w:w="0" w:type="dxa"/>
              <w:right w:w="100" w:type="dxa"/>
            </w:tcMar>
          </w:tcPr>
          <w:p w14:paraId="16C892D8" w14:textId="77777777" w:rsidR="00DA4077" w:rsidRDefault="00000000">
            <w:pPr>
              <w:snapToGrid w:val="0"/>
              <w:spacing w:line="386" w:lineRule="exact"/>
              <w:ind w:firstLine="0"/>
              <w:jc w:val="right"/>
            </w:pPr>
            <w:r>
              <w:rPr>
                <w:rFonts w:eastAsia="Times New Roman" w:cs="Consolas"/>
                <w:color w:val="7F807F"/>
                <w:szCs w:val="24"/>
              </w:rPr>
              <w:t>260</w:t>
            </w:r>
          </w:p>
        </w:tc>
        <w:tc>
          <w:tcPr>
            <w:tcW w:w="9000" w:type="dxa"/>
            <w:tcMar>
              <w:top w:w="0" w:type="dxa"/>
              <w:left w:w="75" w:type="dxa"/>
              <w:bottom w:w="0" w:type="dxa"/>
              <w:right w:w="0" w:type="dxa"/>
            </w:tcMar>
          </w:tcPr>
          <w:p w14:paraId="27B63220" w14:textId="77777777" w:rsidR="00DA4077" w:rsidRDefault="00000000">
            <w:pPr>
              <w:snapToGrid w:val="0"/>
              <w:spacing w:line="386" w:lineRule="exact"/>
              <w:ind w:left="400" w:hanging="400"/>
              <w:jc w:val="left"/>
            </w:pPr>
            <w:r>
              <w:rPr>
                <w:rFonts w:ascii="Consolas" w:eastAsia="微软雅黑" w:hAnsi="Consolas" w:cs="Consolas"/>
                <w:szCs w:val="24"/>
              </w:rPr>
              <w:t xml:space="preserve">    inc = </w:t>
            </w:r>
            <w:proofErr w:type="gramStart"/>
            <w:r>
              <w:rPr>
                <w:rFonts w:ascii="Consolas" w:eastAsia="微软雅黑" w:hAnsi="Consolas" w:cs="Consolas"/>
                <w:szCs w:val="24"/>
              </w:rPr>
              <w:t>slice(</w:t>
            </w:r>
            <w:proofErr w:type="gramEnd"/>
            <w:r>
              <w:rPr>
                <w:rFonts w:ascii="Consolas" w:eastAsia="微软雅黑" w:hAnsi="Consolas" w:cs="Consolas"/>
                <w:szCs w:val="24"/>
              </w:rPr>
              <w:t>7 * n + 1, 8 * n + 1)</w:t>
            </w:r>
          </w:p>
        </w:tc>
        <w:tc>
          <w:tcPr>
            <w:tcW w:w="80" w:type="dxa"/>
            <w:shd w:val="clear" w:color="auto" w:fill="CED4F4"/>
            <w:tcMar>
              <w:top w:w="0" w:type="dxa"/>
              <w:left w:w="0" w:type="dxa"/>
              <w:bottom w:w="0" w:type="dxa"/>
              <w:right w:w="0" w:type="dxa"/>
            </w:tcMar>
          </w:tcPr>
          <w:p w14:paraId="13ADBE4F" w14:textId="77777777" w:rsidR="00DA4077" w:rsidRDefault="00DA4077">
            <w:pPr>
              <w:snapToGrid w:val="0"/>
              <w:spacing w:line="20" w:lineRule="exact"/>
              <w:ind w:firstLine="0"/>
            </w:pPr>
          </w:p>
        </w:tc>
      </w:tr>
      <w:tr w:rsidR="00DA4077" w14:paraId="30089099" w14:textId="77777777">
        <w:trPr>
          <w:cantSplit/>
        </w:trPr>
        <w:tc>
          <w:tcPr>
            <w:tcW w:w="540" w:type="dxa"/>
            <w:tcMar>
              <w:top w:w="0" w:type="dxa"/>
              <w:left w:w="0" w:type="dxa"/>
              <w:bottom w:w="0" w:type="dxa"/>
              <w:right w:w="100" w:type="dxa"/>
            </w:tcMar>
          </w:tcPr>
          <w:p w14:paraId="13439359" w14:textId="77777777" w:rsidR="00DA4077" w:rsidRDefault="00000000">
            <w:pPr>
              <w:snapToGrid w:val="0"/>
              <w:spacing w:line="386" w:lineRule="exact"/>
              <w:ind w:firstLine="0"/>
              <w:jc w:val="right"/>
            </w:pPr>
            <w:r>
              <w:rPr>
                <w:rFonts w:eastAsia="Times New Roman" w:cs="Consolas"/>
                <w:color w:val="7F807F"/>
                <w:szCs w:val="24"/>
              </w:rPr>
              <w:t>261</w:t>
            </w:r>
          </w:p>
        </w:tc>
        <w:tc>
          <w:tcPr>
            <w:tcW w:w="9000" w:type="dxa"/>
            <w:tcMar>
              <w:top w:w="0" w:type="dxa"/>
              <w:left w:w="75" w:type="dxa"/>
              <w:bottom w:w="0" w:type="dxa"/>
              <w:right w:w="0" w:type="dxa"/>
            </w:tcMar>
          </w:tcPr>
          <w:p w14:paraId="2278827E" w14:textId="77777777" w:rsidR="00DA4077" w:rsidRDefault="00000000">
            <w:pPr>
              <w:snapToGrid w:val="0"/>
              <w:spacing w:line="386" w:lineRule="exact"/>
              <w:ind w:left="400" w:hanging="400"/>
              <w:jc w:val="left"/>
            </w:pPr>
            <w:r>
              <w:rPr>
                <w:rFonts w:ascii="Consolas" w:eastAsia="微软雅黑" w:hAnsi="Consolas" w:cs="Consolas"/>
                <w:szCs w:val="24"/>
              </w:rPr>
              <w:t xml:space="preserve">    dec = </w:t>
            </w:r>
            <w:proofErr w:type="gramStart"/>
            <w:r>
              <w:rPr>
                <w:rFonts w:ascii="Consolas" w:eastAsia="微软雅黑" w:hAnsi="Consolas" w:cs="Consolas"/>
                <w:szCs w:val="24"/>
              </w:rPr>
              <w:t>slice(</w:t>
            </w:r>
            <w:proofErr w:type="gramEnd"/>
            <w:r>
              <w:rPr>
                <w:rFonts w:ascii="Consolas" w:eastAsia="微软雅黑" w:hAnsi="Consolas" w:cs="Consolas"/>
                <w:szCs w:val="24"/>
              </w:rPr>
              <w:t>8 * n + 1, 9 * n + 1)</w:t>
            </w:r>
          </w:p>
        </w:tc>
        <w:tc>
          <w:tcPr>
            <w:tcW w:w="80" w:type="dxa"/>
            <w:shd w:val="clear" w:color="auto" w:fill="CED4F4"/>
            <w:tcMar>
              <w:top w:w="0" w:type="dxa"/>
              <w:left w:w="0" w:type="dxa"/>
              <w:bottom w:w="0" w:type="dxa"/>
              <w:right w:w="0" w:type="dxa"/>
            </w:tcMar>
          </w:tcPr>
          <w:p w14:paraId="0432E85B" w14:textId="77777777" w:rsidR="00DA4077" w:rsidRDefault="00DA4077">
            <w:pPr>
              <w:snapToGrid w:val="0"/>
              <w:spacing w:line="20" w:lineRule="exact"/>
              <w:ind w:firstLine="0"/>
            </w:pPr>
          </w:p>
        </w:tc>
      </w:tr>
      <w:tr w:rsidR="00DA4077" w14:paraId="6BEA60E9" w14:textId="77777777">
        <w:trPr>
          <w:cantSplit/>
        </w:trPr>
        <w:tc>
          <w:tcPr>
            <w:tcW w:w="540" w:type="dxa"/>
            <w:tcMar>
              <w:top w:w="0" w:type="dxa"/>
              <w:left w:w="0" w:type="dxa"/>
              <w:bottom w:w="0" w:type="dxa"/>
              <w:right w:w="100" w:type="dxa"/>
            </w:tcMar>
          </w:tcPr>
          <w:p w14:paraId="53A0177F" w14:textId="77777777" w:rsidR="00DA4077" w:rsidRDefault="00000000">
            <w:pPr>
              <w:snapToGrid w:val="0"/>
              <w:spacing w:line="386" w:lineRule="exact"/>
              <w:ind w:firstLine="0"/>
              <w:jc w:val="right"/>
            </w:pPr>
            <w:r>
              <w:rPr>
                <w:rFonts w:eastAsia="Times New Roman" w:cs="Consolas"/>
                <w:color w:val="7F807F"/>
                <w:szCs w:val="24"/>
              </w:rPr>
              <w:t>262</w:t>
            </w:r>
          </w:p>
        </w:tc>
        <w:tc>
          <w:tcPr>
            <w:tcW w:w="9000" w:type="dxa"/>
            <w:tcMar>
              <w:top w:w="0" w:type="dxa"/>
              <w:left w:w="75" w:type="dxa"/>
              <w:bottom w:w="0" w:type="dxa"/>
              <w:right w:w="0" w:type="dxa"/>
            </w:tcMar>
          </w:tcPr>
          <w:p w14:paraId="3FB23BC7" w14:textId="77777777" w:rsidR="00DA4077" w:rsidRDefault="00000000">
            <w:pPr>
              <w:snapToGrid w:val="0"/>
              <w:spacing w:line="386" w:lineRule="exact"/>
              <w:ind w:left="400" w:hanging="400"/>
              <w:jc w:val="left"/>
            </w:pPr>
            <w:r>
              <w:rPr>
                <w:rFonts w:ascii="Consolas" w:eastAsia="微软雅黑" w:hAnsi="Consolas" w:cs="Consolas"/>
                <w:szCs w:val="24"/>
              </w:rPr>
              <w:t xml:space="preserve">    nvar = 9 * n + 1</w:t>
            </w:r>
          </w:p>
        </w:tc>
        <w:tc>
          <w:tcPr>
            <w:tcW w:w="80" w:type="dxa"/>
            <w:shd w:val="clear" w:color="auto" w:fill="CED4F4"/>
            <w:tcMar>
              <w:top w:w="0" w:type="dxa"/>
              <w:left w:w="0" w:type="dxa"/>
              <w:bottom w:w="0" w:type="dxa"/>
              <w:right w:w="0" w:type="dxa"/>
            </w:tcMar>
          </w:tcPr>
          <w:p w14:paraId="33AC1690" w14:textId="77777777" w:rsidR="00DA4077" w:rsidRDefault="00DA4077">
            <w:pPr>
              <w:snapToGrid w:val="0"/>
              <w:spacing w:line="20" w:lineRule="exact"/>
              <w:ind w:firstLine="0"/>
            </w:pPr>
          </w:p>
        </w:tc>
      </w:tr>
      <w:tr w:rsidR="00DA4077" w14:paraId="6A5C1A56" w14:textId="77777777">
        <w:trPr>
          <w:cantSplit/>
        </w:trPr>
        <w:tc>
          <w:tcPr>
            <w:tcW w:w="540" w:type="dxa"/>
            <w:tcMar>
              <w:top w:w="0" w:type="dxa"/>
              <w:left w:w="0" w:type="dxa"/>
              <w:bottom w:w="0" w:type="dxa"/>
              <w:right w:w="100" w:type="dxa"/>
            </w:tcMar>
          </w:tcPr>
          <w:p w14:paraId="1994B93E" w14:textId="77777777" w:rsidR="00DA4077" w:rsidRDefault="00000000">
            <w:pPr>
              <w:snapToGrid w:val="0"/>
              <w:spacing w:line="386" w:lineRule="exact"/>
              <w:ind w:firstLine="0"/>
              <w:jc w:val="right"/>
            </w:pPr>
            <w:r>
              <w:rPr>
                <w:rFonts w:eastAsia="Times New Roman" w:cs="Consolas"/>
                <w:color w:val="7F807F"/>
                <w:szCs w:val="24"/>
              </w:rPr>
              <w:t>263</w:t>
            </w:r>
          </w:p>
        </w:tc>
        <w:tc>
          <w:tcPr>
            <w:tcW w:w="9000" w:type="dxa"/>
            <w:tcMar>
              <w:top w:w="0" w:type="dxa"/>
              <w:left w:w="75" w:type="dxa"/>
              <w:bottom w:w="0" w:type="dxa"/>
              <w:right w:w="0" w:type="dxa"/>
            </w:tcMar>
          </w:tcPr>
          <w:p w14:paraId="799336E4"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FADD1F3" w14:textId="77777777" w:rsidR="00DA4077" w:rsidRDefault="00DA4077">
            <w:pPr>
              <w:snapToGrid w:val="0"/>
              <w:spacing w:line="20" w:lineRule="exact"/>
              <w:ind w:firstLine="0"/>
            </w:pPr>
          </w:p>
        </w:tc>
      </w:tr>
      <w:tr w:rsidR="00DA4077" w14:paraId="311BBA04" w14:textId="77777777">
        <w:trPr>
          <w:cantSplit/>
        </w:trPr>
        <w:tc>
          <w:tcPr>
            <w:tcW w:w="540" w:type="dxa"/>
            <w:tcMar>
              <w:top w:w="0" w:type="dxa"/>
              <w:left w:w="0" w:type="dxa"/>
              <w:bottom w:w="0" w:type="dxa"/>
              <w:right w:w="100" w:type="dxa"/>
            </w:tcMar>
          </w:tcPr>
          <w:p w14:paraId="6A6B44E2" w14:textId="77777777" w:rsidR="00DA4077" w:rsidRDefault="00000000">
            <w:pPr>
              <w:snapToGrid w:val="0"/>
              <w:spacing w:line="386" w:lineRule="exact"/>
              <w:ind w:firstLine="0"/>
              <w:jc w:val="right"/>
            </w:pPr>
            <w:r>
              <w:rPr>
                <w:rFonts w:eastAsia="Times New Roman" w:cs="Consolas"/>
                <w:color w:val="7F807F"/>
                <w:szCs w:val="24"/>
              </w:rPr>
              <w:t>264</w:t>
            </w:r>
          </w:p>
        </w:tc>
        <w:tc>
          <w:tcPr>
            <w:tcW w:w="9000" w:type="dxa"/>
            <w:tcMar>
              <w:top w:w="0" w:type="dxa"/>
              <w:left w:w="75" w:type="dxa"/>
              <w:bottom w:w="0" w:type="dxa"/>
              <w:right w:w="0" w:type="dxa"/>
            </w:tcMar>
          </w:tcPr>
          <w:p w14:paraId="303E84AB" w14:textId="77777777" w:rsidR="00DA4077" w:rsidRDefault="00000000">
            <w:pPr>
              <w:snapToGrid w:val="0"/>
              <w:spacing w:line="386" w:lineRule="exact"/>
              <w:ind w:left="400" w:hanging="400"/>
              <w:jc w:val="left"/>
            </w:pPr>
            <w:r>
              <w:rPr>
                <w:rFonts w:ascii="Consolas" w:eastAsia="微软雅黑" w:hAnsi="Consolas" w:cs="Consolas"/>
                <w:szCs w:val="24"/>
              </w:rPr>
              <w:t xml:space="preserve">    obj = </w:t>
            </w:r>
            <w:proofErr w:type="gramStart"/>
            <w:r>
              <w:rPr>
                <w:rFonts w:ascii="Consolas" w:eastAsia="微软雅黑" w:hAnsi="Consolas" w:cs="Consolas"/>
                <w:szCs w:val="24"/>
              </w:rPr>
              <w:t>np.zeros</w:t>
            </w:r>
            <w:proofErr w:type="gramEnd"/>
            <w:r>
              <w:rPr>
                <w:rFonts w:ascii="Consolas" w:eastAsia="微软雅黑" w:hAnsi="Consolas" w:cs="Consolas"/>
                <w:szCs w:val="24"/>
              </w:rPr>
              <w:t>(nvar)</w:t>
            </w:r>
          </w:p>
        </w:tc>
        <w:tc>
          <w:tcPr>
            <w:tcW w:w="80" w:type="dxa"/>
            <w:shd w:val="clear" w:color="auto" w:fill="CED4F4"/>
            <w:tcMar>
              <w:top w:w="0" w:type="dxa"/>
              <w:left w:w="0" w:type="dxa"/>
              <w:bottom w:w="0" w:type="dxa"/>
              <w:right w:w="0" w:type="dxa"/>
            </w:tcMar>
          </w:tcPr>
          <w:p w14:paraId="6974638B" w14:textId="77777777" w:rsidR="00DA4077" w:rsidRDefault="00DA4077">
            <w:pPr>
              <w:snapToGrid w:val="0"/>
              <w:spacing w:line="20" w:lineRule="exact"/>
              <w:ind w:firstLine="0"/>
            </w:pPr>
          </w:p>
        </w:tc>
      </w:tr>
      <w:tr w:rsidR="00DA4077" w14:paraId="629415C0" w14:textId="77777777">
        <w:trPr>
          <w:cantSplit/>
        </w:trPr>
        <w:tc>
          <w:tcPr>
            <w:tcW w:w="540" w:type="dxa"/>
            <w:tcMar>
              <w:top w:w="0" w:type="dxa"/>
              <w:left w:w="0" w:type="dxa"/>
              <w:bottom w:w="0" w:type="dxa"/>
              <w:right w:w="100" w:type="dxa"/>
            </w:tcMar>
          </w:tcPr>
          <w:p w14:paraId="0FBC0239" w14:textId="77777777" w:rsidR="00DA4077" w:rsidRDefault="00000000">
            <w:pPr>
              <w:snapToGrid w:val="0"/>
              <w:spacing w:line="386" w:lineRule="exact"/>
              <w:ind w:firstLine="0"/>
              <w:jc w:val="right"/>
            </w:pPr>
            <w:r>
              <w:rPr>
                <w:rFonts w:eastAsia="Times New Roman" w:cs="Consolas"/>
                <w:color w:val="7F807F"/>
                <w:szCs w:val="24"/>
              </w:rPr>
              <w:t>265</w:t>
            </w:r>
          </w:p>
        </w:tc>
        <w:tc>
          <w:tcPr>
            <w:tcW w:w="9000" w:type="dxa"/>
            <w:tcMar>
              <w:top w:w="0" w:type="dxa"/>
              <w:left w:w="75" w:type="dxa"/>
              <w:bottom w:w="0" w:type="dxa"/>
              <w:right w:w="0" w:type="dxa"/>
            </w:tcMar>
          </w:tcPr>
          <w:p w14:paraId="3AAE0539" w14:textId="77777777" w:rsidR="00DA4077" w:rsidRDefault="00000000">
            <w:pPr>
              <w:snapToGrid w:val="0"/>
              <w:spacing w:line="386" w:lineRule="exact"/>
              <w:ind w:left="400" w:hanging="400"/>
              <w:jc w:val="left"/>
            </w:pPr>
            <w:r>
              <w:rPr>
                <w:rFonts w:ascii="Consolas" w:eastAsia="微软雅黑" w:hAnsi="Consolas" w:cs="Consolas"/>
                <w:szCs w:val="24"/>
              </w:rPr>
              <w:t xml:space="preserve">    obj[emergency] = 5.0 * tariff</w:t>
            </w:r>
          </w:p>
        </w:tc>
        <w:tc>
          <w:tcPr>
            <w:tcW w:w="80" w:type="dxa"/>
            <w:shd w:val="clear" w:color="auto" w:fill="CED4F4"/>
            <w:tcMar>
              <w:top w:w="0" w:type="dxa"/>
              <w:left w:w="0" w:type="dxa"/>
              <w:bottom w:w="0" w:type="dxa"/>
              <w:right w:w="0" w:type="dxa"/>
            </w:tcMar>
          </w:tcPr>
          <w:p w14:paraId="410B1E3E" w14:textId="77777777" w:rsidR="00DA4077" w:rsidRDefault="00DA4077">
            <w:pPr>
              <w:snapToGrid w:val="0"/>
              <w:spacing w:line="20" w:lineRule="exact"/>
              <w:ind w:firstLine="0"/>
            </w:pPr>
          </w:p>
        </w:tc>
      </w:tr>
      <w:tr w:rsidR="00DA4077" w14:paraId="4CFC0FB6" w14:textId="77777777">
        <w:trPr>
          <w:cantSplit/>
        </w:trPr>
        <w:tc>
          <w:tcPr>
            <w:tcW w:w="540" w:type="dxa"/>
            <w:tcMar>
              <w:top w:w="0" w:type="dxa"/>
              <w:left w:w="0" w:type="dxa"/>
              <w:bottom w:w="0" w:type="dxa"/>
              <w:right w:w="100" w:type="dxa"/>
            </w:tcMar>
          </w:tcPr>
          <w:p w14:paraId="66134FCC" w14:textId="77777777" w:rsidR="00DA4077" w:rsidRDefault="00000000">
            <w:pPr>
              <w:snapToGrid w:val="0"/>
              <w:spacing w:line="386" w:lineRule="exact"/>
              <w:ind w:firstLine="0"/>
              <w:jc w:val="right"/>
            </w:pPr>
            <w:r>
              <w:rPr>
                <w:rFonts w:eastAsia="Times New Roman" w:cs="Consolas"/>
                <w:color w:val="7F807F"/>
                <w:szCs w:val="24"/>
              </w:rPr>
              <w:t>266</w:t>
            </w:r>
          </w:p>
        </w:tc>
        <w:tc>
          <w:tcPr>
            <w:tcW w:w="9000" w:type="dxa"/>
            <w:tcMar>
              <w:top w:w="0" w:type="dxa"/>
              <w:left w:w="75" w:type="dxa"/>
              <w:bottom w:w="0" w:type="dxa"/>
              <w:right w:w="0" w:type="dxa"/>
            </w:tcMar>
          </w:tcPr>
          <w:p w14:paraId="0DE93847" w14:textId="77777777" w:rsidR="00DA4077" w:rsidRDefault="00000000">
            <w:pPr>
              <w:snapToGrid w:val="0"/>
              <w:spacing w:line="386" w:lineRule="exact"/>
              <w:ind w:left="400" w:hanging="400"/>
              <w:jc w:val="left"/>
            </w:pPr>
            <w:r>
              <w:rPr>
                <w:rFonts w:ascii="Consolas" w:eastAsia="微软雅黑" w:hAnsi="Consolas" w:cs="Consolas"/>
                <w:szCs w:val="24"/>
              </w:rPr>
              <w:t xml:space="preserve">    obj[inc] = 1.5 * tariff</w:t>
            </w:r>
          </w:p>
        </w:tc>
        <w:tc>
          <w:tcPr>
            <w:tcW w:w="80" w:type="dxa"/>
            <w:shd w:val="clear" w:color="auto" w:fill="CED4F4"/>
            <w:tcMar>
              <w:top w:w="0" w:type="dxa"/>
              <w:left w:w="0" w:type="dxa"/>
              <w:bottom w:w="0" w:type="dxa"/>
              <w:right w:w="0" w:type="dxa"/>
            </w:tcMar>
          </w:tcPr>
          <w:p w14:paraId="4720B63D" w14:textId="77777777" w:rsidR="00DA4077" w:rsidRDefault="00DA4077">
            <w:pPr>
              <w:snapToGrid w:val="0"/>
              <w:spacing w:line="20" w:lineRule="exact"/>
              <w:ind w:firstLine="0"/>
            </w:pPr>
          </w:p>
        </w:tc>
      </w:tr>
      <w:tr w:rsidR="00DA4077" w14:paraId="2A64120E" w14:textId="77777777">
        <w:trPr>
          <w:cantSplit/>
        </w:trPr>
        <w:tc>
          <w:tcPr>
            <w:tcW w:w="540" w:type="dxa"/>
            <w:tcMar>
              <w:top w:w="0" w:type="dxa"/>
              <w:left w:w="0" w:type="dxa"/>
              <w:bottom w:w="0" w:type="dxa"/>
              <w:right w:w="100" w:type="dxa"/>
            </w:tcMar>
          </w:tcPr>
          <w:p w14:paraId="7CF392E1" w14:textId="77777777" w:rsidR="00DA4077" w:rsidRDefault="00000000">
            <w:pPr>
              <w:snapToGrid w:val="0"/>
              <w:spacing w:line="386" w:lineRule="exact"/>
              <w:ind w:firstLine="0"/>
              <w:jc w:val="right"/>
            </w:pPr>
            <w:r>
              <w:rPr>
                <w:rFonts w:eastAsia="Times New Roman" w:cs="Consolas"/>
                <w:color w:val="7F807F"/>
                <w:szCs w:val="24"/>
              </w:rPr>
              <w:t>267</w:t>
            </w:r>
          </w:p>
        </w:tc>
        <w:tc>
          <w:tcPr>
            <w:tcW w:w="9000" w:type="dxa"/>
            <w:tcMar>
              <w:top w:w="0" w:type="dxa"/>
              <w:left w:w="75" w:type="dxa"/>
              <w:bottom w:w="0" w:type="dxa"/>
              <w:right w:w="0" w:type="dxa"/>
            </w:tcMar>
          </w:tcPr>
          <w:p w14:paraId="2756B2CF" w14:textId="77777777" w:rsidR="00DA4077" w:rsidRDefault="00000000">
            <w:pPr>
              <w:snapToGrid w:val="0"/>
              <w:spacing w:line="386" w:lineRule="exact"/>
              <w:ind w:left="400" w:hanging="400"/>
              <w:jc w:val="left"/>
            </w:pPr>
            <w:r>
              <w:rPr>
                <w:rFonts w:ascii="Consolas" w:eastAsia="微软雅黑" w:hAnsi="Consolas" w:cs="Consolas"/>
                <w:szCs w:val="24"/>
              </w:rPr>
              <w:t xml:space="preserve">    obj[dec] = -0.5 * tariff</w:t>
            </w:r>
          </w:p>
        </w:tc>
        <w:tc>
          <w:tcPr>
            <w:tcW w:w="80" w:type="dxa"/>
            <w:shd w:val="clear" w:color="auto" w:fill="CED4F4"/>
            <w:tcMar>
              <w:top w:w="0" w:type="dxa"/>
              <w:left w:w="0" w:type="dxa"/>
              <w:bottom w:w="0" w:type="dxa"/>
              <w:right w:w="0" w:type="dxa"/>
            </w:tcMar>
          </w:tcPr>
          <w:p w14:paraId="4416666C" w14:textId="77777777" w:rsidR="00DA4077" w:rsidRDefault="00DA4077">
            <w:pPr>
              <w:snapToGrid w:val="0"/>
              <w:spacing w:line="20" w:lineRule="exact"/>
              <w:ind w:firstLine="0"/>
            </w:pPr>
          </w:p>
        </w:tc>
      </w:tr>
      <w:tr w:rsidR="00DA4077" w14:paraId="791B6C7C" w14:textId="77777777">
        <w:trPr>
          <w:cantSplit/>
        </w:trPr>
        <w:tc>
          <w:tcPr>
            <w:tcW w:w="540" w:type="dxa"/>
            <w:tcMar>
              <w:top w:w="0" w:type="dxa"/>
              <w:left w:w="0" w:type="dxa"/>
              <w:bottom w:w="0" w:type="dxa"/>
              <w:right w:w="100" w:type="dxa"/>
            </w:tcMar>
          </w:tcPr>
          <w:p w14:paraId="5C156E3D" w14:textId="77777777" w:rsidR="00DA4077" w:rsidRDefault="00000000">
            <w:pPr>
              <w:snapToGrid w:val="0"/>
              <w:spacing w:line="386" w:lineRule="exact"/>
              <w:ind w:firstLine="0"/>
              <w:jc w:val="right"/>
            </w:pPr>
            <w:r>
              <w:rPr>
                <w:rFonts w:eastAsia="Times New Roman" w:cs="Consolas"/>
                <w:color w:val="7F807F"/>
                <w:szCs w:val="24"/>
              </w:rPr>
              <w:t>268</w:t>
            </w:r>
          </w:p>
        </w:tc>
        <w:tc>
          <w:tcPr>
            <w:tcW w:w="9000" w:type="dxa"/>
            <w:tcMar>
              <w:top w:w="0" w:type="dxa"/>
              <w:left w:w="75" w:type="dxa"/>
              <w:bottom w:w="0" w:type="dxa"/>
              <w:right w:w="0" w:type="dxa"/>
            </w:tcMar>
          </w:tcPr>
          <w:p w14:paraId="3D32FB1E" w14:textId="77777777" w:rsidR="00DA4077" w:rsidRDefault="00000000">
            <w:pPr>
              <w:snapToGrid w:val="0"/>
              <w:spacing w:line="386" w:lineRule="exact"/>
              <w:ind w:left="400" w:hanging="400"/>
              <w:jc w:val="left"/>
            </w:pPr>
            <w:r>
              <w:rPr>
                <w:rFonts w:ascii="Consolas" w:eastAsia="微软雅黑" w:hAnsi="Consolas" w:cs="Consolas"/>
                <w:szCs w:val="24"/>
              </w:rPr>
              <w:t xml:space="preserve">    lower = </w:t>
            </w:r>
            <w:proofErr w:type="gramStart"/>
            <w:r>
              <w:rPr>
                <w:rFonts w:ascii="Consolas" w:eastAsia="微软雅黑" w:hAnsi="Consolas" w:cs="Consolas"/>
                <w:szCs w:val="24"/>
              </w:rPr>
              <w:t>np.zeros</w:t>
            </w:r>
            <w:proofErr w:type="gramEnd"/>
            <w:r>
              <w:rPr>
                <w:rFonts w:ascii="Consolas" w:eastAsia="微软雅黑" w:hAnsi="Consolas" w:cs="Consolas"/>
                <w:szCs w:val="24"/>
              </w:rPr>
              <w:t>(nvar)</w:t>
            </w:r>
          </w:p>
        </w:tc>
        <w:tc>
          <w:tcPr>
            <w:tcW w:w="80" w:type="dxa"/>
            <w:shd w:val="clear" w:color="auto" w:fill="CED4F4"/>
            <w:tcMar>
              <w:top w:w="0" w:type="dxa"/>
              <w:left w:w="0" w:type="dxa"/>
              <w:bottom w:w="0" w:type="dxa"/>
              <w:right w:w="0" w:type="dxa"/>
            </w:tcMar>
          </w:tcPr>
          <w:p w14:paraId="67D88962" w14:textId="77777777" w:rsidR="00DA4077" w:rsidRDefault="00DA4077">
            <w:pPr>
              <w:snapToGrid w:val="0"/>
              <w:spacing w:line="20" w:lineRule="exact"/>
              <w:ind w:firstLine="0"/>
            </w:pPr>
          </w:p>
        </w:tc>
      </w:tr>
      <w:tr w:rsidR="00DA4077" w14:paraId="6B0694CF" w14:textId="77777777">
        <w:trPr>
          <w:cantSplit/>
        </w:trPr>
        <w:tc>
          <w:tcPr>
            <w:tcW w:w="540" w:type="dxa"/>
            <w:tcMar>
              <w:top w:w="0" w:type="dxa"/>
              <w:left w:w="0" w:type="dxa"/>
              <w:bottom w:w="0" w:type="dxa"/>
              <w:right w:w="100" w:type="dxa"/>
            </w:tcMar>
          </w:tcPr>
          <w:p w14:paraId="2C1DC2DD" w14:textId="77777777" w:rsidR="00DA4077" w:rsidRDefault="00000000">
            <w:pPr>
              <w:snapToGrid w:val="0"/>
              <w:spacing w:line="386" w:lineRule="exact"/>
              <w:ind w:firstLine="0"/>
              <w:jc w:val="right"/>
            </w:pPr>
            <w:r>
              <w:rPr>
                <w:rFonts w:eastAsia="Times New Roman" w:cs="Consolas"/>
                <w:color w:val="7F807F"/>
                <w:szCs w:val="24"/>
              </w:rPr>
              <w:t>269</w:t>
            </w:r>
          </w:p>
        </w:tc>
        <w:tc>
          <w:tcPr>
            <w:tcW w:w="9000" w:type="dxa"/>
            <w:tcMar>
              <w:top w:w="0" w:type="dxa"/>
              <w:left w:w="75" w:type="dxa"/>
              <w:bottom w:w="0" w:type="dxa"/>
              <w:right w:w="0" w:type="dxa"/>
            </w:tcMar>
          </w:tcPr>
          <w:p w14:paraId="0CC96ED5" w14:textId="77777777" w:rsidR="00DA4077" w:rsidRDefault="00000000">
            <w:pPr>
              <w:snapToGrid w:val="0"/>
              <w:spacing w:line="386" w:lineRule="exact"/>
              <w:ind w:left="400" w:hanging="400"/>
              <w:jc w:val="left"/>
            </w:pPr>
            <w:r>
              <w:rPr>
                <w:rFonts w:ascii="Consolas" w:eastAsia="微软雅黑" w:hAnsi="Consolas" w:cs="Consolas"/>
                <w:szCs w:val="24"/>
              </w:rPr>
              <w:t xml:space="preserve">    upper = </w:t>
            </w:r>
            <w:proofErr w:type="gramStart"/>
            <w:r>
              <w:rPr>
                <w:rFonts w:ascii="Consolas" w:eastAsia="微软雅黑" w:hAnsi="Consolas" w:cs="Consolas"/>
                <w:szCs w:val="24"/>
              </w:rPr>
              <w:t>np.full</w:t>
            </w:r>
            <w:proofErr w:type="gramEnd"/>
            <w:r>
              <w:rPr>
                <w:rFonts w:ascii="Consolas" w:eastAsia="微软雅黑" w:hAnsi="Consolas" w:cs="Consolas"/>
                <w:szCs w:val="24"/>
              </w:rPr>
              <w:t>(nvar, np.inf)</w:t>
            </w:r>
          </w:p>
        </w:tc>
        <w:tc>
          <w:tcPr>
            <w:tcW w:w="80" w:type="dxa"/>
            <w:shd w:val="clear" w:color="auto" w:fill="CED4F4"/>
            <w:tcMar>
              <w:top w:w="0" w:type="dxa"/>
              <w:left w:w="0" w:type="dxa"/>
              <w:bottom w:w="0" w:type="dxa"/>
              <w:right w:w="0" w:type="dxa"/>
            </w:tcMar>
          </w:tcPr>
          <w:p w14:paraId="26AD8CFD" w14:textId="77777777" w:rsidR="00DA4077" w:rsidRDefault="00DA4077">
            <w:pPr>
              <w:snapToGrid w:val="0"/>
              <w:spacing w:line="20" w:lineRule="exact"/>
              <w:ind w:firstLine="0"/>
            </w:pPr>
          </w:p>
        </w:tc>
      </w:tr>
      <w:tr w:rsidR="00DA4077" w14:paraId="3B4B0672" w14:textId="77777777">
        <w:trPr>
          <w:cantSplit/>
        </w:trPr>
        <w:tc>
          <w:tcPr>
            <w:tcW w:w="540" w:type="dxa"/>
            <w:tcMar>
              <w:top w:w="0" w:type="dxa"/>
              <w:left w:w="0" w:type="dxa"/>
              <w:bottom w:w="0" w:type="dxa"/>
              <w:right w:w="100" w:type="dxa"/>
            </w:tcMar>
          </w:tcPr>
          <w:p w14:paraId="7687AD4D" w14:textId="77777777" w:rsidR="00DA4077" w:rsidRDefault="00000000">
            <w:pPr>
              <w:snapToGrid w:val="0"/>
              <w:spacing w:line="386" w:lineRule="exact"/>
              <w:ind w:firstLine="0"/>
              <w:jc w:val="right"/>
            </w:pPr>
            <w:r>
              <w:rPr>
                <w:rFonts w:eastAsia="Times New Roman" w:cs="Consolas"/>
                <w:color w:val="7F807F"/>
                <w:szCs w:val="24"/>
              </w:rPr>
              <w:lastRenderedPageBreak/>
              <w:t>270</w:t>
            </w:r>
          </w:p>
        </w:tc>
        <w:tc>
          <w:tcPr>
            <w:tcW w:w="9000" w:type="dxa"/>
            <w:tcMar>
              <w:top w:w="0" w:type="dxa"/>
              <w:left w:w="75" w:type="dxa"/>
              <w:bottom w:w="0" w:type="dxa"/>
              <w:right w:w="0" w:type="dxa"/>
            </w:tcMar>
          </w:tcPr>
          <w:p w14:paraId="4E105696" w14:textId="77777777" w:rsidR="00DA4077" w:rsidRDefault="00000000">
            <w:pPr>
              <w:snapToGrid w:val="0"/>
              <w:spacing w:line="386" w:lineRule="exact"/>
              <w:ind w:left="400" w:hanging="400"/>
              <w:jc w:val="left"/>
            </w:pPr>
            <w:r>
              <w:rPr>
                <w:rFonts w:ascii="Consolas" w:eastAsia="微软雅黑" w:hAnsi="Consolas" w:cs="Consolas"/>
                <w:szCs w:val="24"/>
              </w:rPr>
              <w:t xml:space="preserve">    upper[c] = INTERVAL_LIMIT</w:t>
            </w:r>
          </w:p>
        </w:tc>
        <w:tc>
          <w:tcPr>
            <w:tcW w:w="80" w:type="dxa"/>
            <w:shd w:val="clear" w:color="auto" w:fill="CED4F4"/>
            <w:tcMar>
              <w:top w:w="0" w:type="dxa"/>
              <w:left w:w="0" w:type="dxa"/>
              <w:bottom w:w="0" w:type="dxa"/>
              <w:right w:w="0" w:type="dxa"/>
            </w:tcMar>
          </w:tcPr>
          <w:p w14:paraId="63D69CD2" w14:textId="77777777" w:rsidR="00DA4077" w:rsidRDefault="00DA4077">
            <w:pPr>
              <w:snapToGrid w:val="0"/>
              <w:spacing w:line="20" w:lineRule="exact"/>
              <w:ind w:firstLine="0"/>
            </w:pPr>
          </w:p>
        </w:tc>
      </w:tr>
      <w:tr w:rsidR="00DA4077" w14:paraId="012A709A" w14:textId="77777777">
        <w:trPr>
          <w:cantSplit/>
        </w:trPr>
        <w:tc>
          <w:tcPr>
            <w:tcW w:w="540" w:type="dxa"/>
            <w:tcMar>
              <w:top w:w="0" w:type="dxa"/>
              <w:left w:w="0" w:type="dxa"/>
              <w:bottom w:w="0" w:type="dxa"/>
              <w:right w:w="100" w:type="dxa"/>
            </w:tcMar>
          </w:tcPr>
          <w:p w14:paraId="48431B4E" w14:textId="77777777" w:rsidR="00DA4077" w:rsidRDefault="00000000">
            <w:pPr>
              <w:snapToGrid w:val="0"/>
              <w:spacing w:line="386" w:lineRule="exact"/>
              <w:ind w:firstLine="0"/>
              <w:jc w:val="right"/>
            </w:pPr>
            <w:r>
              <w:rPr>
                <w:rFonts w:eastAsia="Times New Roman" w:cs="Consolas"/>
                <w:color w:val="7F807F"/>
                <w:szCs w:val="24"/>
              </w:rPr>
              <w:t>271</w:t>
            </w:r>
          </w:p>
        </w:tc>
        <w:tc>
          <w:tcPr>
            <w:tcW w:w="9000" w:type="dxa"/>
            <w:tcMar>
              <w:top w:w="0" w:type="dxa"/>
              <w:left w:w="75" w:type="dxa"/>
              <w:bottom w:w="0" w:type="dxa"/>
              <w:right w:w="0" w:type="dxa"/>
            </w:tcMar>
          </w:tcPr>
          <w:p w14:paraId="517B5BA6" w14:textId="77777777" w:rsidR="00DA4077" w:rsidRDefault="00000000">
            <w:pPr>
              <w:snapToGrid w:val="0"/>
              <w:spacing w:line="386" w:lineRule="exact"/>
              <w:ind w:left="400" w:hanging="400"/>
              <w:jc w:val="left"/>
            </w:pPr>
            <w:r>
              <w:rPr>
                <w:rFonts w:ascii="Consolas" w:eastAsia="微软雅黑" w:hAnsi="Consolas" w:cs="Consolas"/>
                <w:szCs w:val="24"/>
              </w:rPr>
              <w:t xml:space="preserve">    upper[d] = INTERVAL_LIMIT</w:t>
            </w:r>
          </w:p>
        </w:tc>
        <w:tc>
          <w:tcPr>
            <w:tcW w:w="80" w:type="dxa"/>
            <w:shd w:val="clear" w:color="auto" w:fill="CED4F4"/>
            <w:tcMar>
              <w:top w:w="0" w:type="dxa"/>
              <w:left w:w="0" w:type="dxa"/>
              <w:bottom w:w="0" w:type="dxa"/>
              <w:right w:w="0" w:type="dxa"/>
            </w:tcMar>
          </w:tcPr>
          <w:p w14:paraId="0477C0C1" w14:textId="77777777" w:rsidR="00DA4077" w:rsidRDefault="00DA4077">
            <w:pPr>
              <w:snapToGrid w:val="0"/>
              <w:spacing w:line="20" w:lineRule="exact"/>
              <w:ind w:firstLine="0"/>
            </w:pPr>
          </w:p>
        </w:tc>
      </w:tr>
      <w:tr w:rsidR="00DA4077" w14:paraId="6918DEF3" w14:textId="77777777">
        <w:trPr>
          <w:cantSplit/>
        </w:trPr>
        <w:tc>
          <w:tcPr>
            <w:tcW w:w="540" w:type="dxa"/>
            <w:tcMar>
              <w:top w:w="0" w:type="dxa"/>
              <w:left w:w="0" w:type="dxa"/>
              <w:bottom w:w="0" w:type="dxa"/>
              <w:right w:w="100" w:type="dxa"/>
            </w:tcMar>
          </w:tcPr>
          <w:p w14:paraId="542E782B" w14:textId="77777777" w:rsidR="00DA4077" w:rsidRDefault="00000000">
            <w:pPr>
              <w:snapToGrid w:val="0"/>
              <w:spacing w:line="386" w:lineRule="exact"/>
              <w:ind w:firstLine="0"/>
              <w:jc w:val="right"/>
            </w:pPr>
            <w:r>
              <w:rPr>
                <w:rFonts w:eastAsia="Times New Roman" w:cs="Consolas"/>
                <w:color w:val="7F807F"/>
                <w:szCs w:val="24"/>
              </w:rPr>
              <w:t>272</w:t>
            </w:r>
          </w:p>
        </w:tc>
        <w:tc>
          <w:tcPr>
            <w:tcW w:w="9000" w:type="dxa"/>
            <w:tcMar>
              <w:top w:w="0" w:type="dxa"/>
              <w:left w:w="75" w:type="dxa"/>
              <w:bottom w:w="0" w:type="dxa"/>
              <w:right w:w="0" w:type="dxa"/>
            </w:tcMar>
          </w:tcPr>
          <w:p w14:paraId="15C4FA9E" w14:textId="77777777" w:rsidR="00DA4077" w:rsidRDefault="00000000">
            <w:pPr>
              <w:snapToGrid w:val="0"/>
              <w:spacing w:line="386" w:lineRule="exact"/>
              <w:ind w:left="400" w:hanging="400"/>
              <w:jc w:val="left"/>
            </w:pPr>
            <w:r>
              <w:rPr>
                <w:rFonts w:ascii="Consolas" w:eastAsia="微软雅黑" w:hAnsi="Consolas" w:cs="Consolas"/>
                <w:szCs w:val="24"/>
              </w:rPr>
              <w:t xml:space="preserve">    upper[w] = pv</w:t>
            </w:r>
          </w:p>
        </w:tc>
        <w:tc>
          <w:tcPr>
            <w:tcW w:w="80" w:type="dxa"/>
            <w:shd w:val="clear" w:color="auto" w:fill="CED4F4"/>
            <w:tcMar>
              <w:top w:w="0" w:type="dxa"/>
              <w:left w:w="0" w:type="dxa"/>
              <w:bottom w:w="0" w:type="dxa"/>
              <w:right w:w="0" w:type="dxa"/>
            </w:tcMar>
          </w:tcPr>
          <w:p w14:paraId="40CF3B0B" w14:textId="77777777" w:rsidR="00DA4077" w:rsidRDefault="00DA4077">
            <w:pPr>
              <w:snapToGrid w:val="0"/>
              <w:spacing w:line="20" w:lineRule="exact"/>
              <w:ind w:firstLine="0"/>
            </w:pPr>
          </w:p>
        </w:tc>
      </w:tr>
      <w:tr w:rsidR="00DA4077" w14:paraId="4E57EB0D" w14:textId="77777777">
        <w:trPr>
          <w:cantSplit/>
        </w:trPr>
        <w:tc>
          <w:tcPr>
            <w:tcW w:w="540" w:type="dxa"/>
            <w:tcMar>
              <w:top w:w="0" w:type="dxa"/>
              <w:left w:w="0" w:type="dxa"/>
              <w:bottom w:w="0" w:type="dxa"/>
              <w:right w:w="100" w:type="dxa"/>
            </w:tcMar>
          </w:tcPr>
          <w:p w14:paraId="7A2DF4D4" w14:textId="77777777" w:rsidR="00DA4077" w:rsidRDefault="00000000">
            <w:pPr>
              <w:snapToGrid w:val="0"/>
              <w:spacing w:line="386" w:lineRule="exact"/>
              <w:ind w:firstLine="0"/>
              <w:jc w:val="right"/>
            </w:pPr>
            <w:r>
              <w:rPr>
                <w:rFonts w:eastAsia="Times New Roman" w:cs="Consolas"/>
                <w:color w:val="7F807F"/>
                <w:szCs w:val="24"/>
              </w:rPr>
              <w:t>273</w:t>
            </w:r>
          </w:p>
        </w:tc>
        <w:tc>
          <w:tcPr>
            <w:tcW w:w="9000" w:type="dxa"/>
            <w:tcMar>
              <w:top w:w="0" w:type="dxa"/>
              <w:left w:w="75" w:type="dxa"/>
              <w:bottom w:w="0" w:type="dxa"/>
              <w:right w:w="0" w:type="dxa"/>
            </w:tcMar>
          </w:tcPr>
          <w:p w14:paraId="50166013" w14:textId="77777777" w:rsidR="00DA4077" w:rsidRDefault="00000000">
            <w:pPr>
              <w:snapToGrid w:val="0"/>
              <w:spacing w:line="386" w:lineRule="exact"/>
              <w:ind w:left="400" w:hanging="400"/>
              <w:jc w:val="left"/>
            </w:pPr>
            <w:r>
              <w:rPr>
                <w:rFonts w:ascii="Consolas" w:eastAsia="微软雅黑" w:hAnsi="Consolas" w:cs="Consolas"/>
                <w:szCs w:val="24"/>
              </w:rPr>
              <w:t xml:space="preserve">    lower[e], upper[e] = SOC_MIN, SOC_MAX</w:t>
            </w:r>
          </w:p>
        </w:tc>
        <w:tc>
          <w:tcPr>
            <w:tcW w:w="80" w:type="dxa"/>
            <w:shd w:val="clear" w:color="auto" w:fill="CED4F4"/>
            <w:tcMar>
              <w:top w:w="0" w:type="dxa"/>
              <w:left w:w="0" w:type="dxa"/>
              <w:bottom w:w="0" w:type="dxa"/>
              <w:right w:w="0" w:type="dxa"/>
            </w:tcMar>
          </w:tcPr>
          <w:p w14:paraId="0570AADF" w14:textId="77777777" w:rsidR="00DA4077" w:rsidRDefault="00DA4077">
            <w:pPr>
              <w:snapToGrid w:val="0"/>
              <w:spacing w:line="20" w:lineRule="exact"/>
              <w:ind w:firstLine="0"/>
            </w:pPr>
          </w:p>
        </w:tc>
      </w:tr>
      <w:tr w:rsidR="00DA4077" w14:paraId="1E1B7EC8" w14:textId="77777777">
        <w:trPr>
          <w:cantSplit/>
        </w:trPr>
        <w:tc>
          <w:tcPr>
            <w:tcW w:w="540" w:type="dxa"/>
            <w:tcMar>
              <w:top w:w="0" w:type="dxa"/>
              <w:left w:w="0" w:type="dxa"/>
              <w:bottom w:w="0" w:type="dxa"/>
              <w:right w:w="100" w:type="dxa"/>
            </w:tcMar>
          </w:tcPr>
          <w:p w14:paraId="1DE13AD9" w14:textId="77777777" w:rsidR="00DA4077" w:rsidRDefault="00000000">
            <w:pPr>
              <w:snapToGrid w:val="0"/>
              <w:spacing w:line="386" w:lineRule="exact"/>
              <w:ind w:firstLine="0"/>
              <w:jc w:val="right"/>
            </w:pPr>
            <w:r>
              <w:rPr>
                <w:rFonts w:eastAsia="Times New Roman" w:cs="Consolas"/>
                <w:color w:val="7F807F"/>
                <w:szCs w:val="24"/>
              </w:rPr>
              <w:t>274</w:t>
            </w:r>
          </w:p>
        </w:tc>
        <w:tc>
          <w:tcPr>
            <w:tcW w:w="9000" w:type="dxa"/>
            <w:tcMar>
              <w:top w:w="0" w:type="dxa"/>
              <w:left w:w="75" w:type="dxa"/>
              <w:bottom w:w="0" w:type="dxa"/>
              <w:right w:w="0" w:type="dxa"/>
            </w:tcMar>
          </w:tcPr>
          <w:p w14:paraId="649B6A9A" w14:textId="77777777" w:rsidR="00DA4077" w:rsidRDefault="00000000">
            <w:pPr>
              <w:snapToGrid w:val="0"/>
              <w:spacing w:line="386" w:lineRule="exact"/>
              <w:ind w:left="400" w:hanging="400"/>
              <w:jc w:val="left"/>
            </w:pPr>
            <w:r>
              <w:rPr>
                <w:rFonts w:ascii="Consolas" w:eastAsia="微软雅黑" w:hAnsi="Consolas" w:cs="Consolas"/>
                <w:szCs w:val="24"/>
              </w:rPr>
              <w:t xml:space="preserve">    lower[</w:t>
            </w:r>
            <w:proofErr w:type="gramStart"/>
            <w:r>
              <w:rPr>
                <w:rFonts w:ascii="Consolas" w:eastAsia="微软雅黑" w:hAnsi="Consolas" w:cs="Consolas"/>
                <w:szCs w:val="24"/>
              </w:rPr>
              <w:t>e.start</w:t>
            </w:r>
            <w:proofErr w:type="gramEnd"/>
            <w:r>
              <w:rPr>
                <w:rFonts w:ascii="Consolas" w:eastAsia="微软雅黑" w:hAnsi="Consolas" w:cs="Consolas"/>
                <w:szCs w:val="24"/>
              </w:rPr>
              <w:t>] = upper[</w:t>
            </w:r>
            <w:proofErr w:type="gramStart"/>
            <w:r>
              <w:rPr>
                <w:rFonts w:ascii="Consolas" w:eastAsia="微软雅黑" w:hAnsi="Consolas" w:cs="Consolas"/>
                <w:szCs w:val="24"/>
              </w:rPr>
              <w:t>e.start</w:t>
            </w:r>
            <w:proofErr w:type="gramEnd"/>
            <w:r>
              <w:rPr>
                <w:rFonts w:ascii="Consolas" w:eastAsia="微软雅黑" w:hAnsi="Consolas" w:cs="Consolas"/>
                <w:szCs w:val="24"/>
              </w:rPr>
              <w:t>] = initial_soc</w:t>
            </w:r>
          </w:p>
        </w:tc>
        <w:tc>
          <w:tcPr>
            <w:tcW w:w="80" w:type="dxa"/>
            <w:shd w:val="clear" w:color="auto" w:fill="CED4F4"/>
            <w:tcMar>
              <w:top w:w="0" w:type="dxa"/>
              <w:left w:w="0" w:type="dxa"/>
              <w:bottom w:w="0" w:type="dxa"/>
              <w:right w:w="0" w:type="dxa"/>
            </w:tcMar>
          </w:tcPr>
          <w:p w14:paraId="395572A2" w14:textId="77777777" w:rsidR="00DA4077" w:rsidRDefault="00DA4077">
            <w:pPr>
              <w:snapToGrid w:val="0"/>
              <w:spacing w:line="20" w:lineRule="exact"/>
              <w:ind w:firstLine="0"/>
            </w:pPr>
          </w:p>
        </w:tc>
      </w:tr>
      <w:tr w:rsidR="00DA4077" w14:paraId="7257FC87" w14:textId="77777777">
        <w:trPr>
          <w:cantSplit/>
        </w:trPr>
        <w:tc>
          <w:tcPr>
            <w:tcW w:w="540" w:type="dxa"/>
            <w:tcMar>
              <w:top w:w="0" w:type="dxa"/>
              <w:left w:w="0" w:type="dxa"/>
              <w:bottom w:w="0" w:type="dxa"/>
              <w:right w:w="100" w:type="dxa"/>
            </w:tcMar>
          </w:tcPr>
          <w:p w14:paraId="1FDB6E8A" w14:textId="77777777" w:rsidR="00DA4077" w:rsidRDefault="00000000">
            <w:pPr>
              <w:snapToGrid w:val="0"/>
              <w:spacing w:line="386" w:lineRule="exact"/>
              <w:ind w:firstLine="0"/>
              <w:jc w:val="right"/>
            </w:pPr>
            <w:r>
              <w:rPr>
                <w:rFonts w:eastAsia="Times New Roman" w:cs="Consolas"/>
                <w:color w:val="7F807F"/>
                <w:szCs w:val="24"/>
              </w:rPr>
              <w:t>275</w:t>
            </w:r>
          </w:p>
        </w:tc>
        <w:tc>
          <w:tcPr>
            <w:tcW w:w="9000" w:type="dxa"/>
            <w:tcMar>
              <w:top w:w="0" w:type="dxa"/>
              <w:left w:w="75" w:type="dxa"/>
              <w:bottom w:w="0" w:type="dxa"/>
              <w:right w:w="0" w:type="dxa"/>
            </w:tcMar>
          </w:tcPr>
          <w:p w14:paraId="402C5A3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terminal_soc </w:t>
            </w:r>
            <w:r>
              <w:rPr>
                <w:rFonts w:ascii="Consolas" w:eastAsia="微软雅黑" w:hAnsi="Consolas" w:cs="Consolas"/>
                <w:color w:val="006EB8"/>
                <w:szCs w:val="24"/>
              </w:rPr>
              <w:t>is</w:t>
            </w:r>
            <w:r>
              <w:rPr>
                <w:rFonts w:ascii="Consolas" w:eastAsia="微软雅黑" w:hAnsi="Consolas" w:cs="Consolas"/>
                <w:szCs w:val="24"/>
              </w:rPr>
              <w:t xml:space="preserve"> </w:t>
            </w:r>
            <w:r>
              <w:rPr>
                <w:rFonts w:ascii="Consolas" w:eastAsia="微软雅黑" w:hAnsi="Consolas" w:cs="Consolas"/>
                <w:color w:val="006EB8"/>
                <w:szCs w:val="24"/>
              </w:rPr>
              <w:t>not</w:t>
            </w:r>
            <w:r>
              <w:rPr>
                <w:rFonts w:ascii="Consolas" w:eastAsia="微软雅黑" w:hAnsi="Consolas" w:cs="Consolas"/>
                <w:szCs w:val="24"/>
              </w:rPr>
              <w:t xml:space="preserve">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08E68D2" w14:textId="77777777" w:rsidR="00DA4077" w:rsidRDefault="00DA4077">
            <w:pPr>
              <w:snapToGrid w:val="0"/>
              <w:spacing w:line="20" w:lineRule="exact"/>
              <w:ind w:firstLine="0"/>
            </w:pPr>
          </w:p>
        </w:tc>
      </w:tr>
      <w:tr w:rsidR="00DA4077" w14:paraId="63DAB8F0" w14:textId="77777777">
        <w:trPr>
          <w:cantSplit/>
        </w:trPr>
        <w:tc>
          <w:tcPr>
            <w:tcW w:w="540" w:type="dxa"/>
            <w:tcMar>
              <w:top w:w="0" w:type="dxa"/>
              <w:left w:w="0" w:type="dxa"/>
              <w:bottom w:w="0" w:type="dxa"/>
              <w:right w:w="100" w:type="dxa"/>
            </w:tcMar>
          </w:tcPr>
          <w:p w14:paraId="347FC8BF" w14:textId="77777777" w:rsidR="00DA4077" w:rsidRDefault="00000000">
            <w:pPr>
              <w:snapToGrid w:val="0"/>
              <w:spacing w:line="386" w:lineRule="exact"/>
              <w:ind w:firstLine="0"/>
              <w:jc w:val="right"/>
            </w:pPr>
            <w:r>
              <w:rPr>
                <w:rFonts w:eastAsia="Times New Roman" w:cs="Consolas"/>
                <w:color w:val="7F807F"/>
                <w:szCs w:val="24"/>
              </w:rPr>
              <w:t>276</w:t>
            </w:r>
          </w:p>
        </w:tc>
        <w:tc>
          <w:tcPr>
            <w:tcW w:w="9000" w:type="dxa"/>
            <w:tcMar>
              <w:top w:w="0" w:type="dxa"/>
              <w:left w:w="75" w:type="dxa"/>
              <w:bottom w:w="0" w:type="dxa"/>
              <w:right w:w="0" w:type="dxa"/>
            </w:tcMar>
          </w:tcPr>
          <w:p w14:paraId="2545169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lower[e.stop</w:t>
            </w:r>
            <w:proofErr w:type="gramEnd"/>
            <w:r>
              <w:rPr>
                <w:rFonts w:ascii="Consolas" w:eastAsia="微软雅黑" w:hAnsi="Consolas" w:cs="Consolas"/>
                <w:szCs w:val="24"/>
              </w:rPr>
              <w:t xml:space="preserve"> - 1] = </w:t>
            </w:r>
            <w:proofErr w:type="gramStart"/>
            <w:r>
              <w:rPr>
                <w:rFonts w:ascii="Consolas" w:eastAsia="微软雅黑" w:hAnsi="Consolas" w:cs="Consolas"/>
                <w:szCs w:val="24"/>
              </w:rPr>
              <w:t>upper[e.stop</w:t>
            </w:r>
            <w:proofErr w:type="gramEnd"/>
            <w:r>
              <w:rPr>
                <w:rFonts w:ascii="Consolas" w:eastAsia="微软雅黑" w:hAnsi="Consolas" w:cs="Consolas"/>
                <w:szCs w:val="24"/>
              </w:rPr>
              <w:t xml:space="preserve"> - 1] = terminal_soc</w:t>
            </w:r>
          </w:p>
        </w:tc>
        <w:tc>
          <w:tcPr>
            <w:tcW w:w="80" w:type="dxa"/>
            <w:shd w:val="clear" w:color="auto" w:fill="CED4F4"/>
            <w:tcMar>
              <w:top w:w="0" w:type="dxa"/>
              <w:left w:w="0" w:type="dxa"/>
              <w:bottom w:w="0" w:type="dxa"/>
              <w:right w:w="0" w:type="dxa"/>
            </w:tcMar>
          </w:tcPr>
          <w:p w14:paraId="6680521B" w14:textId="77777777" w:rsidR="00DA4077" w:rsidRDefault="00DA4077">
            <w:pPr>
              <w:snapToGrid w:val="0"/>
              <w:spacing w:line="20" w:lineRule="exact"/>
              <w:ind w:firstLine="0"/>
            </w:pPr>
          </w:p>
        </w:tc>
      </w:tr>
      <w:tr w:rsidR="00DA4077" w14:paraId="3031D0FA" w14:textId="77777777">
        <w:trPr>
          <w:cantSplit/>
        </w:trPr>
        <w:tc>
          <w:tcPr>
            <w:tcW w:w="540" w:type="dxa"/>
            <w:tcMar>
              <w:top w:w="0" w:type="dxa"/>
              <w:left w:w="0" w:type="dxa"/>
              <w:bottom w:w="0" w:type="dxa"/>
              <w:right w:w="100" w:type="dxa"/>
            </w:tcMar>
          </w:tcPr>
          <w:p w14:paraId="58F5B4F0" w14:textId="77777777" w:rsidR="00DA4077" w:rsidRDefault="00000000">
            <w:pPr>
              <w:snapToGrid w:val="0"/>
              <w:spacing w:line="386" w:lineRule="exact"/>
              <w:ind w:firstLine="0"/>
              <w:jc w:val="right"/>
            </w:pPr>
            <w:r>
              <w:rPr>
                <w:rFonts w:eastAsia="Times New Roman" w:cs="Consolas"/>
                <w:color w:val="7F807F"/>
                <w:szCs w:val="24"/>
              </w:rPr>
              <w:t>277</w:t>
            </w:r>
          </w:p>
        </w:tc>
        <w:tc>
          <w:tcPr>
            <w:tcW w:w="9000" w:type="dxa"/>
            <w:tcMar>
              <w:top w:w="0" w:type="dxa"/>
              <w:left w:w="75" w:type="dxa"/>
              <w:bottom w:w="0" w:type="dxa"/>
              <w:right w:w="0" w:type="dxa"/>
            </w:tcMar>
          </w:tcPr>
          <w:p w14:paraId="652B4EA6" w14:textId="77777777" w:rsidR="00DA4077" w:rsidRDefault="00000000">
            <w:pPr>
              <w:snapToGrid w:val="0"/>
              <w:spacing w:line="386" w:lineRule="exact"/>
              <w:ind w:left="400" w:hanging="400"/>
              <w:jc w:val="left"/>
            </w:pPr>
            <w:r>
              <w:rPr>
                <w:rFonts w:ascii="Consolas" w:eastAsia="微软雅黑" w:hAnsi="Consolas" w:cs="Consolas"/>
                <w:szCs w:val="24"/>
              </w:rPr>
              <w:t xml:space="preserve">    upper[z] = 1.0</w:t>
            </w:r>
          </w:p>
        </w:tc>
        <w:tc>
          <w:tcPr>
            <w:tcW w:w="80" w:type="dxa"/>
            <w:shd w:val="clear" w:color="auto" w:fill="CED4F4"/>
            <w:tcMar>
              <w:top w:w="0" w:type="dxa"/>
              <w:left w:w="0" w:type="dxa"/>
              <w:bottom w:w="0" w:type="dxa"/>
              <w:right w:w="0" w:type="dxa"/>
            </w:tcMar>
          </w:tcPr>
          <w:p w14:paraId="497532FC" w14:textId="77777777" w:rsidR="00DA4077" w:rsidRDefault="00DA4077">
            <w:pPr>
              <w:snapToGrid w:val="0"/>
              <w:spacing w:line="20" w:lineRule="exact"/>
              <w:ind w:firstLine="0"/>
            </w:pPr>
          </w:p>
        </w:tc>
      </w:tr>
      <w:tr w:rsidR="00DA4077" w14:paraId="367CB1C2" w14:textId="77777777">
        <w:trPr>
          <w:cantSplit/>
        </w:trPr>
        <w:tc>
          <w:tcPr>
            <w:tcW w:w="540" w:type="dxa"/>
            <w:tcMar>
              <w:top w:w="0" w:type="dxa"/>
              <w:left w:w="0" w:type="dxa"/>
              <w:bottom w:w="0" w:type="dxa"/>
              <w:right w:w="100" w:type="dxa"/>
            </w:tcMar>
          </w:tcPr>
          <w:p w14:paraId="022AE216" w14:textId="77777777" w:rsidR="00DA4077" w:rsidRDefault="00000000">
            <w:pPr>
              <w:snapToGrid w:val="0"/>
              <w:spacing w:line="386" w:lineRule="exact"/>
              <w:ind w:firstLine="0"/>
              <w:jc w:val="right"/>
            </w:pPr>
            <w:r>
              <w:rPr>
                <w:rFonts w:eastAsia="Times New Roman" w:cs="Consolas"/>
                <w:color w:val="7F807F"/>
                <w:szCs w:val="24"/>
              </w:rPr>
              <w:t>278</w:t>
            </w:r>
          </w:p>
        </w:tc>
        <w:tc>
          <w:tcPr>
            <w:tcW w:w="9000" w:type="dxa"/>
            <w:tcMar>
              <w:top w:w="0" w:type="dxa"/>
              <w:left w:w="75" w:type="dxa"/>
              <w:bottom w:w="0" w:type="dxa"/>
              <w:right w:w="0" w:type="dxa"/>
            </w:tcMar>
          </w:tcPr>
          <w:p w14:paraId="4230229C"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BAC927D" w14:textId="77777777" w:rsidR="00DA4077" w:rsidRDefault="00DA4077">
            <w:pPr>
              <w:snapToGrid w:val="0"/>
              <w:spacing w:line="20" w:lineRule="exact"/>
              <w:ind w:firstLine="0"/>
            </w:pPr>
          </w:p>
        </w:tc>
      </w:tr>
      <w:tr w:rsidR="00DA4077" w14:paraId="2D54DE17" w14:textId="77777777">
        <w:trPr>
          <w:cantSplit/>
        </w:trPr>
        <w:tc>
          <w:tcPr>
            <w:tcW w:w="540" w:type="dxa"/>
            <w:tcMar>
              <w:top w:w="0" w:type="dxa"/>
              <w:left w:w="0" w:type="dxa"/>
              <w:bottom w:w="0" w:type="dxa"/>
              <w:right w:w="100" w:type="dxa"/>
            </w:tcMar>
          </w:tcPr>
          <w:p w14:paraId="68BC2BFA" w14:textId="77777777" w:rsidR="00DA4077" w:rsidRDefault="00000000">
            <w:pPr>
              <w:snapToGrid w:val="0"/>
              <w:spacing w:line="386" w:lineRule="exact"/>
              <w:ind w:firstLine="0"/>
              <w:jc w:val="right"/>
            </w:pPr>
            <w:r>
              <w:rPr>
                <w:rFonts w:eastAsia="Times New Roman" w:cs="Consolas"/>
                <w:color w:val="7F807F"/>
                <w:szCs w:val="24"/>
              </w:rPr>
              <w:t>279</w:t>
            </w:r>
          </w:p>
        </w:tc>
        <w:tc>
          <w:tcPr>
            <w:tcW w:w="9000" w:type="dxa"/>
            <w:tcMar>
              <w:top w:w="0" w:type="dxa"/>
              <w:left w:w="75" w:type="dxa"/>
              <w:bottom w:w="0" w:type="dxa"/>
              <w:right w:w="0" w:type="dxa"/>
            </w:tcMar>
          </w:tcPr>
          <w:p w14:paraId="15F0011F" w14:textId="77777777" w:rsidR="00DA4077" w:rsidRDefault="00000000">
            <w:pPr>
              <w:snapToGrid w:val="0"/>
              <w:spacing w:line="386" w:lineRule="exact"/>
              <w:ind w:left="400" w:hanging="400"/>
              <w:jc w:val="left"/>
              <w:rPr>
                <w:lang w:eastAsia="zh-CN"/>
              </w:rPr>
            </w:pPr>
            <w:r>
              <w:rPr>
                <w:rFonts w:ascii="Consolas" w:eastAsia="微软雅黑" w:hAnsi="Consolas" w:cs="Consolas"/>
                <w:szCs w:val="24"/>
                <w:lang w:eastAsia="zh-CN"/>
              </w:rPr>
              <w:t xml:space="preserve">    </w:t>
            </w:r>
            <w:r>
              <w:rPr>
                <w:rFonts w:ascii="Consolas" w:eastAsia="微软雅黑" w:hAnsi="Consolas" w:cs="Consolas"/>
                <w:color w:val="009900"/>
                <w:szCs w:val="24"/>
                <w:lang w:eastAsia="zh-CN"/>
              </w:rPr>
              <w:t xml:space="preserve"># </w:t>
            </w:r>
            <w:r>
              <w:rPr>
                <w:rFonts w:ascii="Consolas" w:eastAsia="微软雅黑" w:hAnsi="Consolas" w:cs="Consolas"/>
                <w:color w:val="009900"/>
                <w:szCs w:val="24"/>
                <w:lang w:eastAsia="zh-CN"/>
              </w:rPr>
              <w:t>能量平衡、</w:t>
            </w:r>
            <w:r>
              <w:rPr>
                <w:rFonts w:ascii="Consolas" w:eastAsia="微软雅黑" w:hAnsi="Consolas" w:cs="Consolas"/>
                <w:color w:val="009900"/>
                <w:szCs w:val="24"/>
                <w:lang w:eastAsia="zh-CN"/>
              </w:rPr>
              <w:t>SOC</w:t>
            </w:r>
            <w:r>
              <w:rPr>
                <w:rFonts w:ascii="Consolas" w:eastAsia="微软雅黑" w:hAnsi="Consolas" w:cs="Consolas"/>
                <w:color w:val="009900"/>
                <w:szCs w:val="24"/>
                <w:lang w:eastAsia="zh-CN"/>
              </w:rPr>
              <w:t>、计划差额恒等式。</w:t>
            </w:r>
          </w:p>
        </w:tc>
        <w:tc>
          <w:tcPr>
            <w:tcW w:w="80" w:type="dxa"/>
            <w:shd w:val="clear" w:color="auto" w:fill="CED4F4"/>
            <w:tcMar>
              <w:top w:w="0" w:type="dxa"/>
              <w:left w:w="0" w:type="dxa"/>
              <w:bottom w:w="0" w:type="dxa"/>
              <w:right w:w="0" w:type="dxa"/>
            </w:tcMar>
          </w:tcPr>
          <w:p w14:paraId="3367B9EF" w14:textId="77777777" w:rsidR="00DA4077" w:rsidRDefault="00DA4077">
            <w:pPr>
              <w:snapToGrid w:val="0"/>
              <w:spacing w:line="20" w:lineRule="exact"/>
              <w:ind w:firstLine="0"/>
              <w:rPr>
                <w:lang w:eastAsia="zh-CN"/>
              </w:rPr>
            </w:pPr>
          </w:p>
        </w:tc>
      </w:tr>
      <w:tr w:rsidR="00DA4077" w14:paraId="77AAA3BC" w14:textId="77777777">
        <w:trPr>
          <w:cantSplit/>
        </w:trPr>
        <w:tc>
          <w:tcPr>
            <w:tcW w:w="540" w:type="dxa"/>
            <w:tcMar>
              <w:top w:w="0" w:type="dxa"/>
              <w:left w:w="0" w:type="dxa"/>
              <w:bottom w:w="0" w:type="dxa"/>
              <w:right w:w="100" w:type="dxa"/>
            </w:tcMar>
          </w:tcPr>
          <w:p w14:paraId="2BD8F126" w14:textId="77777777" w:rsidR="00DA4077" w:rsidRDefault="00000000">
            <w:pPr>
              <w:snapToGrid w:val="0"/>
              <w:spacing w:line="386" w:lineRule="exact"/>
              <w:ind w:firstLine="0"/>
              <w:jc w:val="right"/>
            </w:pPr>
            <w:r>
              <w:rPr>
                <w:rFonts w:eastAsia="Times New Roman" w:cs="Consolas"/>
                <w:color w:val="7F807F"/>
                <w:szCs w:val="24"/>
              </w:rPr>
              <w:t>280</w:t>
            </w:r>
          </w:p>
        </w:tc>
        <w:tc>
          <w:tcPr>
            <w:tcW w:w="9000" w:type="dxa"/>
            <w:tcMar>
              <w:top w:w="0" w:type="dxa"/>
              <w:left w:w="75" w:type="dxa"/>
              <w:bottom w:w="0" w:type="dxa"/>
              <w:right w:w="0" w:type="dxa"/>
            </w:tcMar>
          </w:tcPr>
          <w:p w14:paraId="3CA7FBA6" w14:textId="77777777" w:rsidR="00DA4077" w:rsidRDefault="00000000">
            <w:pPr>
              <w:snapToGrid w:val="0"/>
              <w:spacing w:line="386" w:lineRule="exact"/>
              <w:ind w:left="400" w:hanging="400"/>
              <w:jc w:val="left"/>
            </w:pPr>
            <w:r>
              <w:rPr>
                <w:rFonts w:ascii="Consolas" w:eastAsia="微软雅黑" w:hAnsi="Consolas" w:cs="Consolas"/>
                <w:szCs w:val="24"/>
              </w:rPr>
              <w:t xml:space="preserve">    aeq = lil_</w:t>
            </w:r>
            <w:proofErr w:type="gramStart"/>
            <w:r>
              <w:rPr>
                <w:rFonts w:ascii="Consolas" w:eastAsia="微软雅黑" w:hAnsi="Consolas" w:cs="Consolas"/>
                <w:szCs w:val="24"/>
              </w:rPr>
              <w:t>matrix(</w:t>
            </w:r>
            <w:proofErr w:type="gramEnd"/>
            <w:r>
              <w:rPr>
                <w:rFonts w:ascii="Consolas" w:eastAsia="微软雅黑" w:hAnsi="Consolas" w:cs="Consolas"/>
                <w:szCs w:val="24"/>
              </w:rPr>
              <w:t>(3 * n, nvar), dtype=float)</w:t>
            </w:r>
          </w:p>
        </w:tc>
        <w:tc>
          <w:tcPr>
            <w:tcW w:w="80" w:type="dxa"/>
            <w:shd w:val="clear" w:color="auto" w:fill="CED4F4"/>
            <w:tcMar>
              <w:top w:w="0" w:type="dxa"/>
              <w:left w:w="0" w:type="dxa"/>
              <w:bottom w:w="0" w:type="dxa"/>
              <w:right w:w="0" w:type="dxa"/>
            </w:tcMar>
          </w:tcPr>
          <w:p w14:paraId="136DD5AA" w14:textId="77777777" w:rsidR="00DA4077" w:rsidRDefault="00DA4077">
            <w:pPr>
              <w:snapToGrid w:val="0"/>
              <w:spacing w:line="20" w:lineRule="exact"/>
              <w:ind w:firstLine="0"/>
            </w:pPr>
          </w:p>
        </w:tc>
      </w:tr>
      <w:tr w:rsidR="00DA4077" w14:paraId="53E46E79" w14:textId="77777777">
        <w:trPr>
          <w:cantSplit/>
        </w:trPr>
        <w:tc>
          <w:tcPr>
            <w:tcW w:w="540" w:type="dxa"/>
            <w:tcMar>
              <w:top w:w="0" w:type="dxa"/>
              <w:left w:w="0" w:type="dxa"/>
              <w:bottom w:w="0" w:type="dxa"/>
              <w:right w:w="100" w:type="dxa"/>
            </w:tcMar>
          </w:tcPr>
          <w:p w14:paraId="6858605A" w14:textId="77777777" w:rsidR="00DA4077" w:rsidRDefault="00000000">
            <w:pPr>
              <w:snapToGrid w:val="0"/>
              <w:spacing w:line="386" w:lineRule="exact"/>
              <w:ind w:firstLine="0"/>
              <w:jc w:val="right"/>
            </w:pPr>
            <w:r>
              <w:rPr>
                <w:rFonts w:eastAsia="Times New Roman" w:cs="Consolas"/>
                <w:color w:val="7F807F"/>
                <w:szCs w:val="24"/>
              </w:rPr>
              <w:t>281</w:t>
            </w:r>
          </w:p>
        </w:tc>
        <w:tc>
          <w:tcPr>
            <w:tcW w:w="9000" w:type="dxa"/>
            <w:tcMar>
              <w:top w:w="0" w:type="dxa"/>
              <w:left w:w="75" w:type="dxa"/>
              <w:bottom w:w="0" w:type="dxa"/>
              <w:right w:w="0" w:type="dxa"/>
            </w:tcMar>
          </w:tcPr>
          <w:p w14:paraId="21753CAE" w14:textId="77777777" w:rsidR="00DA4077" w:rsidRDefault="00000000">
            <w:pPr>
              <w:snapToGrid w:val="0"/>
              <w:spacing w:line="386" w:lineRule="exact"/>
              <w:ind w:left="400" w:hanging="400"/>
              <w:jc w:val="left"/>
            </w:pPr>
            <w:r>
              <w:rPr>
                <w:rFonts w:ascii="Consolas" w:eastAsia="微软雅黑" w:hAnsi="Consolas" w:cs="Consolas"/>
                <w:szCs w:val="24"/>
              </w:rPr>
              <w:t xml:space="preserve">    beq = </w:t>
            </w:r>
            <w:proofErr w:type="gramStart"/>
            <w:r>
              <w:rPr>
                <w:rFonts w:ascii="Consolas" w:eastAsia="微软雅黑" w:hAnsi="Consolas" w:cs="Consolas"/>
                <w:szCs w:val="24"/>
              </w:rPr>
              <w:t>np.zeros</w:t>
            </w:r>
            <w:proofErr w:type="gramEnd"/>
            <w:r>
              <w:rPr>
                <w:rFonts w:ascii="Consolas" w:eastAsia="微软雅黑" w:hAnsi="Consolas" w:cs="Consolas"/>
                <w:szCs w:val="24"/>
              </w:rPr>
              <w:t>(3 * n)</w:t>
            </w:r>
          </w:p>
        </w:tc>
        <w:tc>
          <w:tcPr>
            <w:tcW w:w="80" w:type="dxa"/>
            <w:shd w:val="clear" w:color="auto" w:fill="CED4F4"/>
            <w:tcMar>
              <w:top w:w="0" w:type="dxa"/>
              <w:left w:w="0" w:type="dxa"/>
              <w:bottom w:w="0" w:type="dxa"/>
              <w:right w:w="0" w:type="dxa"/>
            </w:tcMar>
          </w:tcPr>
          <w:p w14:paraId="29A5ACD7" w14:textId="77777777" w:rsidR="00DA4077" w:rsidRDefault="00DA4077">
            <w:pPr>
              <w:snapToGrid w:val="0"/>
              <w:spacing w:line="20" w:lineRule="exact"/>
              <w:ind w:firstLine="0"/>
            </w:pPr>
          </w:p>
        </w:tc>
      </w:tr>
      <w:tr w:rsidR="00DA4077" w14:paraId="1A6A182A" w14:textId="77777777">
        <w:trPr>
          <w:cantSplit/>
        </w:trPr>
        <w:tc>
          <w:tcPr>
            <w:tcW w:w="540" w:type="dxa"/>
            <w:tcMar>
              <w:top w:w="0" w:type="dxa"/>
              <w:left w:w="0" w:type="dxa"/>
              <w:bottom w:w="0" w:type="dxa"/>
              <w:right w:w="100" w:type="dxa"/>
            </w:tcMar>
          </w:tcPr>
          <w:p w14:paraId="7D6F04E6" w14:textId="77777777" w:rsidR="00DA4077" w:rsidRDefault="00000000">
            <w:pPr>
              <w:snapToGrid w:val="0"/>
              <w:spacing w:line="386" w:lineRule="exact"/>
              <w:ind w:firstLine="0"/>
              <w:jc w:val="right"/>
            </w:pPr>
            <w:r>
              <w:rPr>
                <w:rFonts w:eastAsia="Times New Roman" w:cs="Consolas"/>
                <w:color w:val="7F807F"/>
                <w:szCs w:val="24"/>
              </w:rPr>
              <w:t>282</w:t>
            </w:r>
          </w:p>
        </w:tc>
        <w:tc>
          <w:tcPr>
            <w:tcW w:w="9000" w:type="dxa"/>
            <w:tcMar>
              <w:top w:w="0" w:type="dxa"/>
              <w:left w:w="75" w:type="dxa"/>
              <w:bottom w:w="0" w:type="dxa"/>
              <w:right w:w="0" w:type="dxa"/>
            </w:tcMar>
          </w:tcPr>
          <w:p w14:paraId="271BEFC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t </w:t>
            </w:r>
            <w:r>
              <w:rPr>
                <w:rFonts w:ascii="Consolas" w:eastAsia="微软雅黑" w:hAnsi="Consolas" w:cs="Consolas"/>
                <w:color w:val="006EB8"/>
                <w:szCs w:val="24"/>
              </w:rPr>
              <w:t>in</w:t>
            </w:r>
            <w:r>
              <w:rPr>
                <w:rFonts w:ascii="Consolas" w:eastAsia="微软雅黑" w:hAnsi="Consolas" w:cs="Consolas"/>
                <w:szCs w:val="24"/>
              </w:rPr>
              <w:t xml:space="preserve"> range(n):</w:t>
            </w:r>
          </w:p>
        </w:tc>
        <w:tc>
          <w:tcPr>
            <w:tcW w:w="80" w:type="dxa"/>
            <w:shd w:val="clear" w:color="auto" w:fill="CED4F4"/>
            <w:tcMar>
              <w:top w:w="0" w:type="dxa"/>
              <w:left w:w="0" w:type="dxa"/>
              <w:bottom w:w="0" w:type="dxa"/>
              <w:right w:w="0" w:type="dxa"/>
            </w:tcMar>
          </w:tcPr>
          <w:p w14:paraId="75CB7C3D" w14:textId="77777777" w:rsidR="00DA4077" w:rsidRDefault="00DA4077">
            <w:pPr>
              <w:snapToGrid w:val="0"/>
              <w:spacing w:line="20" w:lineRule="exact"/>
              <w:ind w:firstLine="0"/>
            </w:pPr>
          </w:p>
        </w:tc>
      </w:tr>
      <w:tr w:rsidR="00DA4077" w14:paraId="7FB1392D" w14:textId="77777777">
        <w:trPr>
          <w:cantSplit/>
        </w:trPr>
        <w:tc>
          <w:tcPr>
            <w:tcW w:w="540" w:type="dxa"/>
            <w:tcMar>
              <w:top w:w="0" w:type="dxa"/>
              <w:left w:w="0" w:type="dxa"/>
              <w:bottom w:w="0" w:type="dxa"/>
              <w:right w:w="100" w:type="dxa"/>
            </w:tcMar>
          </w:tcPr>
          <w:p w14:paraId="732DBB3A" w14:textId="77777777" w:rsidR="00DA4077" w:rsidRDefault="00000000">
            <w:pPr>
              <w:snapToGrid w:val="0"/>
              <w:spacing w:line="386" w:lineRule="exact"/>
              <w:ind w:firstLine="0"/>
              <w:jc w:val="right"/>
            </w:pPr>
            <w:r>
              <w:rPr>
                <w:rFonts w:eastAsia="Times New Roman" w:cs="Consolas"/>
                <w:color w:val="7F807F"/>
                <w:szCs w:val="24"/>
              </w:rPr>
              <w:t>283</w:t>
            </w:r>
          </w:p>
        </w:tc>
        <w:tc>
          <w:tcPr>
            <w:tcW w:w="9000" w:type="dxa"/>
            <w:tcMar>
              <w:top w:w="0" w:type="dxa"/>
              <w:left w:w="75" w:type="dxa"/>
              <w:bottom w:w="0" w:type="dxa"/>
              <w:right w:w="0" w:type="dxa"/>
            </w:tcMar>
          </w:tcPr>
          <w:p w14:paraId="3C74943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t, </w:t>
            </w:r>
            <w:proofErr w:type="gramStart"/>
            <w:r>
              <w:rPr>
                <w:rFonts w:ascii="Consolas" w:eastAsia="微软雅黑" w:hAnsi="Consolas" w:cs="Consolas"/>
                <w:szCs w:val="24"/>
              </w:rPr>
              <w:t>g.start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5F66A412" w14:textId="77777777" w:rsidR="00DA4077" w:rsidRDefault="00DA4077">
            <w:pPr>
              <w:snapToGrid w:val="0"/>
              <w:spacing w:line="20" w:lineRule="exact"/>
              <w:ind w:firstLine="0"/>
            </w:pPr>
          </w:p>
        </w:tc>
      </w:tr>
      <w:tr w:rsidR="00DA4077" w14:paraId="78D3A5EA" w14:textId="77777777">
        <w:trPr>
          <w:cantSplit/>
        </w:trPr>
        <w:tc>
          <w:tcPr>
            <w:tcW w:w="540" w:type="dxa"/>
            <w:tcMar>
              <w:top w:w="0" w:type="dxa"/>
              <w:left w:w="0" w:type="dxa"/>
              <w:bottom w:w="0" w:type="dxa"/>
              <w:right w:w="100" w:type="dxa"/>
            </w:tcMar>
          </w:tcPr>
          <w:p w14:paraId="4CEB701A" w14:textId="77777777" w:rsidR="00DA4077" w:rsidRDefault="00000000">
            <w:pPr>
              <w:snapToGrid w:val="0"/>
              <w:spacing w:line="386" w:lineRule="exact"/>
              <w:ind w:firstLine="0"/>
              <w:jc w:val="right"/>
            </w:pPr>
            <w:r>
              <w:rPr>
                <w:rFonts w:eastAsia="Times New Roman" w:cs="Consolas"/>
                <w:color w:val="7F807F"/>
                <w:szCs w:val="24"/>
              </w:rPr>
              <w:t>284</w:t>
            </w:r>
          </w:p>
        </w:tc>
        <w:tc>
          <w:tcPr>
            <w:tcW w:w="9000" w:type="dxa"/>
            <w:tcMar>
              <w:top w:w="0" w:type="dxa"/>
              <w:left w:w="75" w:type="dxa"/>
              <w:bottom w:w="0" w:type="dxa"/>
              <w:right w:w="0" w:type="dxa"/>
            </w:tcMar>
          </w:tcPr>
          <w:p w14:paraId="7F387FE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t, </w:t>
            </w:r>
            <w:proofErr w:type="gramStart"/>
            <w:r>
              <w:rPr>
                <w:rFonts w:ascii="Consolas" w:eastAsia="微软雅黑" w:hAnsi="Consolas" w:cs="Consolas"/>
                <w:szCs w:val="24"/>
              </w:rPr>
              <w:t>c.start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3590387B" w14:textId="77777777" w:rsidR="00DA4077" w:rsidRDefault="00DA4077">
            <w:pPr>
              <w:snapToGrid w:val="0"/>
              <w:spacing w:line="20" w:lineRule="exact"/>
              <w:ind w:firstLine="0"/>
            </w:pPr>
          </w:p>
        </w:tc>
      </w:tr>
      <w:tr w:rsidR="00DA4077" w14:paraId="0839AC73" w14:textId="77777777">
        <w:trPr>
          <w:cantSplit/>
        </w:trPr>
        <w:tc>
          <w:tcPr>
            <w:tcW w:w="540" w:type="dxa"/>
            <w:tcMar>
              <w:top w:w="0" w:type="dxa"/>
              <w:left w:w="0" w:type="dxa"/>
              <w:bottom w:w="0" w:type="dxa"/>
              <w:right w:w="100" w:type="dxa"/>
            </w:tcMar>
          </w:tcPr>
          <w:p w14:paraId="6A90FD0A" w14:textId="77777777" w:rsidR="00DA4077" w:rsidRDefault="00000000">
            <w:pPr>
              <w:snapToGrid w:val="0"/>
              <w:spacing w:line="386" w:lineRule="exact"/>
              <w:ind w:firstLine="0"/>
              <w:jc w:val="right"/>
            </w:pPr>
            <w:r>
              <w:rPr>
                <w:rFonts w:eastAsia="Times New Roman" w:cs="Consolas"/>
                <w:color w:val="7F807F"/>
                <w:szCs w:val="24"/>
              </w:rPr>
              <w:t>285</w:t>
            </w:r>
          </w:p>
        </w:tc>
        <w:tc>
          <w:tcPr>
            <w:tcW w:w="9000" w:type="dxa"/>
            <w:tcMar>
              <w:top w:w="0" w:type="dxa"/>
              <w:left w:w="75" w:type="dxa"/>
              <w:bottom w:w="0" w:type="dxa"/>
              <w:right w:w="0" w:type="dxa"/>
            </w:tcMar>
          </w:tcPr>
          <w:p w14:paraId="57484C5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t, </w:t>
            </w:r>
            <w:proofErr w:type="gramStart"/>
            <w:r>
              <w:rPr>
                <w:rFonts w:ascii="Consolas" w:eastAsia="微软雅黑" w:hAnsi="Consolas" w:cs="Consolas"/>
                <w:szCs w:val="24"/>
              </w:rPr>
              <w:t>d.start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0BA65C90" w14:textId="77777777" w:rsidR="00DA4077" w:rsidRDefault="00DA4077">
            <w:pPr>
              <w:snapToGrid w:val="0"/>
              <w:spacing w:line="20" w:lineRule="exact"/>
              <w:ind w:firstLine="0"/>
            </w:pPr>
          </w:p>
        </w:tc>
      </w:tr>
      <w:tr w:rsidR="00DA4077" w14:paraId="5373EA73" w14:textId="77777777">
        <w:trPr>
          <w:cantSplit/>
        </w:trPr>
        <w:tc>
          <w:tcPr>
            <w:tcW w:w="540" w:type="dxa"/>
            <w:tcMar>
              <w:top w:w="0" w:type="dxa"/>
              <w:left w:w="0" w:type="dxa"/>
              <w:bottom w:w="0" w:type="dxa"/>
              <w:right w:w="100" w:type="dxa"/>
            </w:tcMar>
          </w:tcPr>
          <w:p w14:paraId="27996ABB" w14:textId="77777777" w:rsidR="00DA4077" w:rsidRDefault="00000000">
            <w:pPr>
              <w:snapToGrid w:val="0"/>
              <w:spacing w:line="386" w:lineRule="exact"/>
              <w:ind w:firstLine="0"/>
              <w:jc w:val="right"/>
            </w:pPr>
            <w:r>
              <w:rPr>
                <w:rFonts w:eastAsia="Times New Roman" w:cs="Consolas"/>
                <w:color w:val="7F807F"/>
                <w:szCs w:val="24"/>
              </w:rPr>
              <w:t>286</w:t>
            </w:r>
          </w:p>
        </w:tc>
        <w:tc>
          <w:tcPr>
            <w:tcW w:w="9000" w:type="dxa"/>
            <w:tcMar>
              <w:top w:w="0" w:type="dxa"/>
              <w:left w:w="75" w:type="dxa"/>
              <w:bottom w:w="0" w:type="dxa"/>
              <w:right w:w="0" w:type="dxa"/>
            </w:tcMar>
          </w:tcPr>
          <w:p w14:paraId="43A04F3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t, </w:t>
            </w:r>
            <w:proofErr w:type="gramStart"/>
            <w:r>
              <w:rPr>
                <w:rFonts w:ascii="Consolas" w:eastAsia="微软雅黑" w:hAnsi="Consolas" w:cs="Consolas"/>
                <w:szCs w:val="24"/>
              </w:rPr>
              <w:t>w.start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780ADAAC" w14:textId="77777777" w:rsidR="00DA4077" w:rsidRDefault="00DA4077">
            <w:pPr>
              <w:snapToGrid w:val="0"/>
              <w:spacing w:line="20" w:lineRule="exact"/>
              <w:ind w:firstLine="0"/>
            </w:pPr>
          </w:p>
        </w:tc>
      </w:tr>
      <w:tr w:rsidR="00DA4077" w14:paraId="70FD9E7A" w14:textId="77777777">
        <w:trPr>
          <w:cantSplit/>
        </w:trPr>
        <w:tc>
          <w:tcPr>
            <w:tcW w:w="540" w:type="dxa"/>
            <w:tcMar>
              <w:top w:w="0" w:type="dxa"/>
              <w:left w:w="0" w:type="dxa"/>
              <w:bottom w:w="0" w:type="dxa"/>
              <w:right w:w="100" w:type="dxa"/>
            </w:tcMar>
          </w:tcPr>
          <w:p w14:paraId="20F62242" w14:textId="77777777" w:rsidR="00DA4077" w:rsidRDefault="00000000">
            <w:pPr>
              <w:snapToGrid w:val="0"/>
              <w:spacing w:line="386" w:lineRule="exact"/>
              <w:ind w:firstLine="0"/>
              <w:jc w:val="right"/>
            </w:pPr>
            <w:r>
              <w:rPr>
                <w:rFonts w:eastAsia="Times New Roman" w:cs="Consolas"/>
                <w:color w:val="7F807F"/>
                <w:szCs w:val="24"/>
              </w:rPr>
              <w:t>287</w:t>
            </w:r>
          </w:p>
        </w:tc>
        <w:tc>
          <w:tcPr>
            <w:tcW w:w="9000" w:type="dxa"/>
            <w:tcMar>
              <w:top w:w="0" w:type="dxa"/>
              <w:left w:w="75" w:type="dxa"/>
              <w:bottom w:w="0" w:type="dxa"/>
              <w:right w:w="0" w:type="dxa"/>
            </w:tcMar>
          </w:tcPr>
          <w:p w14:paraId="1D8D07B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t, </w:t>
            </w:r>
            <w:proofErr w:type="gramStart"/>
            <w:r>
              <w:rPr>
                <w:rFonts w:ascii="Consolas" w:eastAsia="微软雅黑" w:hAnsi="Consolas" w:cs="Consolas"/>
                <w:szCs w:val="24"/>
              </w:rPr>
              <w:t>emergency.start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466D7A67" w14:textId="77777777" w:rsidR="00DA4077" w:rsidRDefault="00DA4077">
            <w:pPr>
              <w:snapToGrid w:val="0"/>
              <w:spacing w:line="20" w:lineRule="exact"/>
              <w:ind w:firstLine="0"/>
            </w:pPr>
          </w:p>
        </w:tc>
      </w:tr>
      <w:tr w:rsidR="00DA4077" w14:paraId="2D623457" w14:textId="77777777">
        <w:trPr>
          <w:cantSplit/>
        </w:trPr>
        <w:tc>
          <w:tcPr>
            <w:tcW w:w="540" w:type="dxa"/>
            <w:tcMar>
              <w:top w:w="0" w:type="dxa"/>
              <w:left w:w="0" w:type="dxa"/>
              <w:bottom w:w="0" w:type="dxa"/>
              <w:right w:w="100" w:type="dxa"/>
            </w:tcMar>
          </w:tcPr>
          <w:p w14:paraId="4CB59F16" w14:textId="77777777" w:rsidR="00DA4077" w:rsidRDefault="00000000">
            <w:pPr>
              <w:snapToGrid w:val="0"/>
              <w:spacing w:line="386" w:lineRule="exact"/>
              <w:ind w:firstLine="0"/>
              <w:jc w:val="right"/>
            </w:pPr>
            <w:r>
              <w:rPr>
                <w:rFonts w:eastAsia="Times New Roman" w:cs="Consolas"/>
                <w:color w:val="7F807F"/>
                <w:szCs w:val="24"/>
              </w:rPr>
              <w:t>288</w:t>
            </w:r>
          </w:p>
        </w:tc>
        <w:tc>
          <w:tcPr>
            <w:tcW w:w="9000" w:type="dxa"/>
            <w:tcMar>
              <w:top w:w="0" w:type="dxa"/>
              <w:left w:w="75" w:type="dxa"/>
              <w:bottom w:w="0" w:type="dxa"/>
              <w:right w:w="0" w:type="dxa"/>
            </w:tcMar>
          </w:tcPr>
          <w:p w14:paraId="6EA4F711" w14:textId="77777777" w:rsidR="00DA4077" w:rsidRDefault="00000000">
            <w:pPr>
              <w:snapToGrid w:val="0"/>
              <w:spacing w:line="386" w:lineRule="exact"/>
              <w:ind w:left="400" w:hanging="400"/>
              <w:jc w:val="left"/>
            </w:pPr>
            <w:r>
              <w:rPr>
                <w:rFonts w:ascii="Consolas" w:eastAsia="微软雅黑" w:hAnsi="Consolas" w:cs="Consolas"/>
                <w:szCs w:val="24"/>
              </w:rPr>
              <w:t xml:space="preserve">        beq[t] = load[t] - pv[t]</w:t>
            </w:r>
          </w:p>
        </w:tc>
        <w:tc>
          <w:tcPr>
            <w:tcW w:w="80" w:type="dxa"/>
            <w:shd w:val="clear" w:color="auto" w:fill="CED4F4"/>
            <w:tcMar>
              <w:top w:w="0" w:type="dxa"/>
              <w:left w:w="0" w:type="dxa"/>
              <w:bottom w:w="0" w:type="dxa"/>
              <w:right w:w="0" w:type="dxa"/>
            </w:tcMar>
          </w:tcPr>
          <w:p w14:paraId="49A72C7B" w14:textId="77777777" w:rsidR="00DA4077" w:rsidRDefault="00DA4077">
            <w:pPr>
              <w:snapToGrid w:val="0"/>
              <w:spacing w:line="20" w:lineRule="exact"/>
              <w:ind w:firstLine="0"/>
            </w:pPr>
          </w:p>
        </w:tc>
      </w:tr>
      <w:tr w:rsidR="00DA4077" w14:paraId="032A7266" w14:textId="77777777">
        <w:trPr>
          <w:cantSplit/>
        </w:trPr>
        <w:tc>
          <w:tcPr>
            <w:tcW w:w="540" w:type="dxa"/>
            <w:tcMar>
              <w:top w:w="0" w:type="dxa"/>
              <w:left w:w="0" w:type="dxa"/>
              <w:bottom w:w="0" w:type="dxa"/>
              <w:right w:w="100" w:type="dxa"/>
            </w:tcMar>
          </w:tcPr>
          <w:p w14:paraId="2B7EB64A" w14:textId="77777777" w:rsidR="00DA4077" w:rsidRDefault="00000000">
            <w:pPr>
              <w:snapToGrid w:val="0"/>
              <w:spacing w:line="386" w:lineRule="exact"/>
              <w:ind w:firstLine="0"/>
              <w:jc w:val="right"/>
            </w:pPr>
            <w:r>
              <w:rPr>
                <w:rFonts w:eastAsia="Times New Roman" w:cs="Consolas"/>
                <w:color w:val="7F807F"/>
                <w:szCs w:val="24"/>
              </w:rPr>
              <w:t>289</w:t>
            </w:r>
          </w:p>
        </w:tc>
        <w:tc>
          <w:tcPr>
            <w:tcW w:w="9000" w:type="dxa"/>
            <w:tcMar>
              <w:top w:w="0" w:type="dxa"/>
              <w:left w:w="75" w:type="dxa"/>
              <w:bottom w:w="0" w:type="dxa"/>
              <w:right w:w="0" w:type="dxa"/>
            </w:tcMar>
          </w:tcPr>
          <w:p w14:paraId="3723EFB4"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78AF966B" w14:textId="77777777" w:rsidR="00DA4077" w:rsidRDefault="00DA4077">
            <w:pPr>
              <w:snapToGrid w:val="0"/>
              <w:spacing w:line="20" w:lineRule="exact"/>
              <w:ind w:firstLine="0"/>
            </w:pPr>
          </w:p>
        </w:tc>
      </w:tr>
      <w:tr w:rsidR="00DA4077" w14:paraId="679BD0DD" w14:textId="77777777">
        <w:trPr>
          <w:cantSplit/>
        </w:trPr>
        <w:tc>
          <w:tcPr>
            <w:tcW w:w="540" w:type="dxa"/>
            <w:tcMar>
              <w:top w:w="0" w:type="dxa"/>
              <w:left w:w="0" w:type="dxa"/>
              <w:bottom w:w="0" w:type="dxa"/>
              <w:right w:w="100" w:type="dxa"/>
            </w:tcMar>
          </w:tcPr>
          <w:p w14:paraId="0E735959" w14:textId="77777777" w:rsidR="00DA4077" w:rsidRDefault="00000000">
            <w:pPr>
              <w:snapToGrid w:val="0"/>
              <w:spacing w:line="386" w:lineRule="exact"/>
              <w:ind w:firstLine="0"/>
              <w:jc w:val="right"/>
            </w:pPr>
            <w:r>
              <w:rPr>
                <w:rFonts w:eastAsia="Times New Roman" w:cs="Consolas"/>
                <w:color w:val="7F807F"/>
                <w:szCs w:val="24"/>
              </w:rPr>
              <w:t>290</w:t>
            </w:r>
          </w:p>
        </w:tc>
        <w:tc>
          <w:tcPr>
            <w:tcW w:w="9000" w:type="dxa"/>
            <w:tcMar>
              <w:top w:w="0" w:type="dxa"/>
              <w:left w:w="75" w:type="dxa"/>
              <w:bottom w:w="0" w:type="dxa"/>
              <w:right w:w="0" w:type="dxa"/>
            </w:tcMar>
          </w:tcPr>
          <w:p w14:paraId="7A3757D7" w14:textId="77777777" w:rsidR="00DA4077" w:rsidRDefault="00000000">
            <w:pPr>
              <w:snapToGrid w:val="0"/>
              <w:spacing w:line="386" w:lineRule="exact"/>
              <w:ind w:left="400" w:hanging="400"/>
              <w:jc w:val="left"/>
            </w:pPr>
            <w:r>
              <w:rPr>
                <w:rFonts w:ascii="Consolas" w:eastAsia="微软雅黑" w:hAnsi="Consolas" w:cs="Consolas"/>
                <w:szCs w:val="24"/>
              </w:rPr>
              <w:t xml:space="preserve">        row = n + t</w:t>
            </w:r>
          </w:p>
        </w:tc>
        <w:tc>
          <w:tcPr>
            <w:tcW w:w="80" w:type="dxa"/>
            <w:shd w:val="clear" w:color="auto" w:fill="CED4F4"/>
            <w:tcMar>
              <w:top w:w="0" w:type="dxa"/>
              <w:left w:w="0" w:type="dxa"/>
              <w:bottom w:w="0" w:type="dxa"/>
              <w:right w:w="0" w:type="dxa"/>
            </w:tcMar>
          </w:tcPr>
          <w:p w14:paraId="3831BFE7" w14:textId="77777777" w:rsidR="00DA4077" w:rsidRDefault="00DA4077">
            <w:pPr>
              <w:snapToGrid w:val="0"/>
              <w:spacing w:line="20" w:lineRule="exact"/>
              <w:ind w:firstLine="0"/>
            </w:pPr>
          </w:p>
        </w:tc>
      </w:tr>
      <w:tr w:rsidR="00DA4077" w14:paraId="69E6E85F" w14:textId="77777777">
        <w:trPr>
          <w:cantSplit/>
        </w:trPr>
        <w:tc>
          <w:tcPr>
            <w:tcW w:w="540" w:type="dxa"/>
            <w:tcMar>
              <w:top w:w="0" w:type="dxa"/>
              <w:left w:w="0" w:type="dxa"/>
              <w:bottom w:w="0" w:type="dxa"/>
              <w:right w:w="100" w:type="dxa"/>
            </w:tcMar>
          </w:tcPr>
          <w:p w14:paraId="5FA8A738" w14:textId="77777777" w:rsidR="00DA4077" w:rsidRDefault="00000000">
            <w:pPr>
              <w:snapToGrid w:val="0"/>
              <w:spacing w:line="386" w:lineRule="exact"/>
              <w:ind w:firstLine="0"/>
              <w:jc w:val="right"/>
            </w:pPr>
            <w:r>
              <w:rPr>
                <w:rFonts w:eastAsia="Times New Roman" w:cs="Consolas"/>
                <w:color w:val="7F807F"/>
                <w:szCs w:val="24"/>
              </w:rPr>
              <w:t>291</w:t>
            </w:r>
          </w:p>
        </w:tc>
        <w:tc>
          <w:tcPr>
            <w:tcW w:w="9000" w:type="dxa"/>
            <w:tcMar>
              <w:top w:w="0" w:type="dxa"/>
              <w:left w:w="75" w:type="dxa"/>
              <w:bottom w:w="0" w:type="dxa"/>
              <w:right w:w="0" w:type="dxa"/>
            </w:tcMar>
          </w:tcPr>
          <w:p w14:paraId="6423EFA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row, </w:t>
            </w:r>
            <w:proofErr w:type="gramStart"/>
            <w:r>
              <w:rPr>
                <w:rFonts w:ascii="Consolas" w:eastAsia="微软雅黑" w:hAnsi="Consolas" w:cs="Consolas"/>
                <w:szCs w:val="24"/>
              </w:rPr>
              <w:t>e.start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51ACB6A0" w14:textId="77777777" w:rsidR="00DA4077" w:rsidRDefault="00DA4077">
            <w:pPr>
              <w:snapToGrid w:val="0"/>
              <w:spacing w:line="20" w:lineRule="exact"/>
              <w:ind w:firstLine="0"/>
            </w:pPr>
          </w:p>
        </w:tc>
      </w:tr>
      <w:tr w:rsidR="00DA4077" w14:paraId="132E8B1F" w14:textId="77777777">
        <w:trPr>
          <w:cantSplit/>
        </w:trPr>
        <w:tc>
          <w:tcPr>
            <w:tcW w:w="540" w:type="dxa"/>
            <w:tcMar>
              <w:top w:w="0" w:type="dxa"/>
              <w:left w:w="0" w:type="dxa"/>
              <w:bottom w:w="0" w:type="dxa"/>
              <w:right w:w="100" w:type="dxa"/>
            </w:tcMar>
          </w:tcPr>
          <w:p w14:paraId="5A6D72F4" w14:textId="77777777" w:rsidR="00DA4077" w:rsidRDefault="00000000">
            <w:pPr>
              <w:snapToGrid w:val="0"/>
              <w:spacing w:line="386" w:lineRule="exact"/>
              <w:ind w:firstLine="0"/>
              <w:jc w:val="right"/>
            </w:pPr>
            <w:r>
              <w:rPr>
                <w:rFonts w:eastAsia="Times New Roman" w:cs="Consolas"/>
                <w:color w:val="7F807F"/>
                <w:szCs w:val="24"/>
              </w:rPr>
              <w:t>292</w:t>
            </w:r>
          </w:p>
        </w:tc>
        <w:tc>
          <w:tcPr>
            <w:tcW w:w="9000" w:type="dxa"/>
            <w:tcMar>
              <w:top w:w="0" w:type="dxa"/>
              <w:left w:w="75" w:type="dxa"/>
              <w:bottom w:w="0" w:type="dxa"/>
              <w:right w:w="0" w:type="dxa"/>
            </w:tcMar>
          </w:tcPr>
          <w:p w14:paraId="33DFF0C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row, </w:t>
            </w:r>
            <w:proofErr w:type="gramStart"/>
            <w:r>
              <w:rPr>
                <w:rFonts w:ascii="Consolas" w:eastAsia="微软雅黑" w:hAnsi="Consolas" w:cs="Consolas"/>
                <w:szCs w:val="24"/>
              </w:rPr>
              <w:t>e.start</w:t>
            </w:r>
            <w:proofErr w:type="gramEnd"/>
            <w:r>
              <w:rPr>
                <w:rFonts w:ascii="Consolas" w:eastAsia="微软雅黑" w:hAnsi="Consolas" w:cs="Consolas"/>
                <w:szCs w:val="24"/>
              </w:rPr>
              <w:t xml:space="preserve"> + t + 1] = 1.0</w:t>
            </w:r>
          </w:p>
        </w:tc>
        <w:tc>
          <w:tcPr>
            <w:tcW w:w="80" w:type="dxa"/>
            <w:shd w:val="clear" w:color="auto" w:fill="CED4F4"/>
            <w:tcMar>
              <w:top w:w="0" w:type="dxa"/>
              <w:left w:w="0" w:type="dxa"/>
              <w:bottom w:w="0" w:type="dxa"/>
              <w:right w:w="0" w:type="dxa"/>
            </w:tcMar>
          </w:tcPr>
          <w:p w14:paraId="3125D379" w14:textId="77777777" w:rsidR="00DA4077" w:rsidRDefault="00DA4077">
            <w:pPr>
              <w:snapToGrid w:val="0"/>
              <w:spacing w:line="20" w:lineRule="exact"/>
              <w:ind w:firstLine="0"/>
            </w:pPr>
          </w:p>
        </w:tc>
      </w:tr>
      <w:tr w:rsidR="00DA4077" w14:paraId="3DE05283" w14:textId="77777777">
        <w:trPr>
          <w:cantSplit/>
        </w:trPr>
        <w:tc>
          <w:tcPr>
            <w:tcW w:w="540" w:type="dxa"/>
            <w:tcMar>
              <w:top w:w="0" w:type="dxa"/>
              <w:left w:w="0" w:type="dxa"/>
              <w:bottom w:w="0" w:type="dxa"/>
              <w:right w:w="100" w:type="dxa"/>
            </w:tcMar>
          </w:tcPr>
          <w:p w14:paraId="7B9BE6A5" w14:textId="77777777" w:rsidR="00DA4077" w:rsidRDefault="00000000">
            <w:pPr>
              <w:snapToGrid w:val="0"/>
              <w:spacing w:line="386" w:lineRule="exact"/>
              <w:ind w:firstLine="0"/>
              <w:jc w:val="right"/>
            </w:pPr>
            <w:r>
              <w:rPr>
                <w:rFonts w:eastAsia="Times New Roman" w:cs="Consolas"/>
                <w:color w:val="7F807F"/>
                <w:szCs w:val="24"/>
              </w:rPr>
              <w:t>293</w:t>
            </w:r>
          </w:p>
        </w:tc>
        <w:tc>
          <w:tcPr>
            <w:tcW w:w="9000" w:type="dxa"/>
            <w:tcMar>
              <w:top w:w="0" w:type="dxa"/>
              <w:left w:w="75" w:type="dxa"/>
              <w:bottom w:w="0" w:type="dxa"/>
              <w:right w:w="0" w:type="dxa"/>
            </w:tcMar>
          </w:tcPr>
          <w:p w14:paraId="26EC459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row, </w:t>
            </w:r>
            <w:proofErr w:type="gramStart"/>
            <w:r>
              <w:rPr>
                <w:rFonts w:ascii="Consolas" w:eastAsia="微软雅黑" w:hAnsi="Consolas" w:cs="Consolas"/>
                <w:szCs w:val="24"/>
              </w:rPr>
              <w:t>c.start</w:t>
            </w:r>
            <w:proofErr w:type="gramEnd"/>
            <w:r>
              <w:rPr>
                <w:rFonts w:ascii="Consolas" w:eastAsia="微软雅黑" w:hAnsi="Consolas" w:cs="Consolas"/>
                <w:szCs w:val="24"/>
              </w:rPr>
              <w:t xml:space="preserve"> + t] = -ETA_C</w:t>
            </w:r>
          </w:p>
        </w:tc>
        <w:tc>
          <w:tcPr>
            <w:tcW w:w="80" w:type="dxa"/>
            <w:shd w:val="clear" w:color="auto" w:fill="CED4F4"/>
            <w:tcMar>
              <w:top w:w="0" w:type="dxa"/>
              <w:left w:w="0" w:type="dxa"/>
              <w:bottom w:w="0" w:type="dxa"/>
              <w:right w:w="0" w:type="dxa"/>
            </w:tcMar>
          </w:tcPr>
          <w:p w14:paraId="5136C996" w14:textId="77777777" w:rsidR="00DA4077" w:rsidRDefault="00DA4077">
            <w:pPr>
              <w:snapToGrid w:val="0"/>
              <w:spacing w:line="20" w:lineRule="exact"/>
              <w:ind w:firstLine="0"/>
            </w:pPr>
          </w:p>
        </w:tc>
      </w:tr>
      <w:tr w:rsidR="00DA4077" w14:paraId="5A61E183" w14:textId="77777777">
        <w:trPr>
          <w:cantSplit/>
        </w:trPr>
        <w:tc>
          <w:tcPr>
            <w:tcW w:w="540" w:type="dxa"/>
            <w:tcMar>
              <w:top w:w="0" w:type="dxa"/>
              <w:left w:w="0" w:type="dxa"/>
              <w:bottom w:w="0" w:type="dxa"/>
              <w:right w:w="100" w:type="dxa"/>
            </w:tcMar>
          </w:tcPr>
          <w:p w14:paraId="61CA4F51" w14:textId="77777777" w:rsidR="00DA4077" w:rsidRDefault="00000000">
            <w:pPr>
              <w:snapToGrid w:val="0"/>
              <w:spacing w:line="386" w:lineRule="exact"/>
              <w:ind w:firstLine="0"/>
              <w:jc w:val="right"/>
            </w:pPr>
            <w:r>
              <w:rPr>
                <w:rFonts w:eastAsia="Times New Roman" w:cs="Consolas"/>
                <w:color w:val="7F807F"/>
                <w:szCs w:val="24"/>
              </w:rPr>
              <w:t>294</w:t>
            </w:r>
          </w:p>
        </w:tc>
        <w:tc>
          <w:tcPr>
            <w:tcW w:w="9000" w:type="dxa"/>
            <w:tcMar>
              <w:top w:w="0" w:type="dxa"/>
              <w:left w:w="75" w:type="dxa"/>
              <w:bottom w:w="0" w:type="dxa"/>
              <w:right w:w="0" w:type="dxa"/>
            </w:tcMar>
          </w:tcPr>
          <w:p w14:paraId="2951CD9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row, </w:t>
            </w:r>
            <w:proofErr w:type="gramStart"/>
            <w:r>
              <w:rPr>
                <w:rFonts w:ascii="Consolas" w:eastAsia="微软雅黑" w:hAnsi="Consolas" w:cs="Consolas"/>
                <w:szCs w:val="24"/>
              </w:rPr>
              <w:t>d.start</w:t>
            </w:r>
            <w:proofErr w:type="gramEnd"/>
            <w:r>
              <w:rPr>
                <w:rFonts w:ascii="Consolas" w:eastAsia="微软雅黑" w:hAnsi="Consolas" w:cs="Consolas"/>
                <w:szCs w:val="24"/>
              </w:rPr>
              <w:t xml:space="preserve"> + t] = 1.0 / ETA_D</w:t>
            </w:r>
          </w:p>
        </w:tc>
        <w:tc>
          <w:tcPr>
            <w:tcW w:w="80" w:type="dxa"/>
            <w:shd w:val="clear" w:color="auto" w:fill="CED4F4"/>
            <w:tcMar>
              <w:top w:w="0" w:type="dxa"/>
              <w:left w:w="0" w:type="dxa"/>
              <w:bottom w:w="0" w:type="dxa"/>
              <w:right w:w="0" w:type="dxa"/>
            </w:tcMar>
          </w:tcPr>
          <w:p w14:paraId="4247DFCF" w14:textId="77777777" w:rsidR="00DA4077" w:rsidRDefault="00DA4077">
            <w:pPr>
              <w:snapToGrid w:val="0"/>
              <w:spacing w:line="20" w:lineRule="exact"/>
              <w:ind w:firstLine="0"/>
            </w:pPr>
          </w:p>
        </w:tc>
      </w:tr>
      <w:tr w:rsidR="00DA4077" w14:paraId="540FBB05" w14:textId="77777777">
        <w:trPr>
          <w:cantSplit/>
        </w:trPr>
        <w:tc>
          <w:tcPr>
            <w:tcW w:w="540" w:type="dxa"/>
            <w:tcMar>
              <w:top w:w="0" w:type="dxa"/>
              <w:left w:w="0" w:type="dxa"/>
              <w:bottom w:w="0" w:type="dxa"/>
              <w:right w:w="100" w:type="dxa"/>
            </w:tcMar>
          </w:tcPr>
          <w:p w14:paraId="78154C35" w14:textId="77777777" w:rsidR="00DA4077" w:rsidRDefault="00000000">
            <w:pPr>
              <w:snapToGrid w:val="0"/>
              <w:spacing w:line="386" w:lineRule="exact"/>
              <w:ind w:firstLine="0"/>
              <w:jc w:val="right"/>
            </w:pPr>
            <w:r>
              <w:rPr>
                <w:rFonts w:eastAsia="Times New Roman" w:cs="Consolas"/>
                <w:color w:val="7F807F"/>
                <w:szCs w:val="24"/>
              </w:rPr>
              <w:t>295</w:t>
            </w:r>
          </w:p>
        </w:tc>
        <w:tc>
          <w:tcPr>
            <w:tcW w:w="9000" w:type="dxa"/>
            <w:tcMar>
              <w:top w:w="0" w:type="dxa"/>
              <w:left w:w="75" w:type="dxa"/>
              <w:bottom w:w="0" w:type="dxa"/>
              <w:right w:w="0" w:type="dxa"/>
            </w:tcMar>
          </w:tcPr>
          <w:p w14:paraId="6419837D"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1D64487" w14:textId="77777777" w:rsidR="00DA4077" w:rsidRDefault="00DA4077">
            <w:pPr>
              <w:snapToGrid w:val="0"/>
              <w:spacing w:line="20" w:lineRule="exact"/>
              <w:ind w:firstLine="0"/>
            </w:pPr>
          </w:p>
        </w:tc>
      </w:tr>
      <w:tr w:rsidR="00DA4077" w14:paraId="0E0E99F2" w14:textId="77777777">
        <w:trPr>
          <w:cantSplit/>
        </w:trPr>
        <w:tc>
          <w:tcPr>
            <w:tcW w:w="540" w:type="dxa"/>
            <w:tcMar>
              <w:top w:w="0" w:type="dxa"/>
              <w:left w:w="0" w:type="dxa"/>
              <w:bottom w:w="0" w:type="dxa"/>
              <w:right w:w="100" w:type="dxa"/>
            </w:tcMar>
          </w:tcPr>
          <w:p w14:paraId="7A868FB2" w14:textId="77777777" w:rsidR="00DA4077" w:rsidRDefault="00000000">
            <w:pPr>
              <w:snapToGrid w:val="0"/>
              <w:spacing w:line="386" w:lineRule="exact"/>
              <w:ind w:firstLine="0"/>
              <w:jc w:val="right"/>
            </w:pPr>
            <w:r>
              <w:rPr>
                <w:rFonts w:eastAsia="Times New Roman" w:cs="Consolas"/>
                <w:color w:val="7F807F"/>
                <w:szCs w:val="24"/>
              </w:rPr>
              <w:t>296</w:t>
            </w:r>
          </w:p>
        </w:tc>
        <w:tc>
          <w:tcPr>
            <w:tcW w:w="9000" w:type="dxa"/>
            <w:tcMar>
              <w:top w:w="0" w:type="dxa"/>
              <w:left w:w="75" w:type="dxa"/>
              <w:bottom w:w="0" w:type="dxa"/>
              <w:right w:w="0" w:type="dxa"/>
            </w:tcMar>
          </w:tcPr>
          <w:p w14:paraId="17439A8D" w14:textId="77777777" w:rsidR="00DA4077" w:rsidRDefault="00000000">
            <w:pPr>
              <w:snapToGrid w:val="0"/>
              <w:spacing w:line="386" w:lineRule="exact"/>
              <w:ind w:left="400" w:hanging="400"/>
              <w:jc w:val="left"/>
            </w:pPr>
            <w:r>
              <w:rPr>
                <w:rFonts w:ascii="Consolas" w:eastAsia="微软雅黑" w:hAnsi="Consolas" w:cs="Consolas"/>
                <w:szCs w:val="24"/>
              </w:rPr>
              <w:t xml:space="preserve">        row = 2 * n + t</w:t>
            </w:r>
          </w:p>
        </w:tc>
        <w:tc>
          <w:tcPr>
            <w:tcW w:w="80" w:type="dxa"/>
            <w:shd w:val="clear" w:color="auto" w:fill="CED4F4"/>
            <w:tcMar>
              <w:top w:w="0" w:type="dxa"/>
              <w:left w:w="0" w:type="dxa"/>
              <w:bottom w:w="0" w:type="dxa"/>
              <w:right w:w="0" w:type="dxa"/>
            </w:tcMar>
          </w:tcPr>
          <w:p w14:paraId="178CC281" w14:textId="77777777" w:rsidR="00DA4077" w:rsidRDefault="00DA4077">
            <w:pPr>
              <w:snapToGrid w:val="0"/>
              <w:spacing w:line="20" w:lineRule="exact"/>
              <w:ind w:firstLine="0"/>
            </w:pPr>
          </w:p>
        </w:tc>
      </w:tr>
      <w:tr w:rsidR="00DA4077" w14:paraId="36E6B9F6" w14:textId="77777777">
        <w:trPr>
          <w:cantSplit/>
        </w:trPr>
        <w:tc>
          <w:tcPr>
            <w:tcW w:w="540" w:type="dxa"/>
            <w:tcMar>
              <w:top w:w="0" w:type="dxa"/>
              <w:left w:w="0" w:type="dxa"/>
              <w:bottom w:w="0" w:type="dxa"/>
              <w:right w:w="100" w:type="dxa"/>
            </w:tcMar>
          </w:tcPr>
          <w:p w14:paraId="61348C8A" w14:textId="77777777" w:rsidR="00DA4077" w:rsidRDefault="00000000">
            <w:pPr>
              <w:snapToGrid w:val="0"/>
              <w:spacing w:line="386" w:lineRule="exact"/>
              <w:ind w:firstLine="0"/>
              <w:jc w:val="right"/>
            </w:pPr>
            <w:r>
              <w:rPr>
                <w:rFonts w:eastAsia="Times New Roman" w:cs="Consolas"/>
                <w:color w:val="7F807F"/>
                <w:szCs w:val="24"/>
              </w:rPr>
              <w:t>297</w:t>
            </w:r>
          </w:p>
        </w:tc>
        <w:tc>
          <w:tcPr>
            <w:tcW w:w="9000" w:type="dxa"/>
            <w:tcMar>
              <w:top w:w="0" w:type="dxa"/>
              <w:left w:w="75" w:type="dxa"/>
              <w:bottom w:w="0" w:type="dxa"/>
              <w:right w:w="0" w:type="dxa"/>
            </w:tcMar>
          </w:tcPr>
          <w:p w14:paraId="380069B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row, </w:t>
            </w:r>
            <w:proofErr w:type="gramStart"/>
            <w:r>
              <w:rPr>
                <w:rFonts w:ascii="Consolas" w:eastAsia="微软雅黑" w:hAnsi="Consolas" w:cs="Consolas"/>
                <w:szCs w:val="24"/>
              </w:rPr>
              <w:t>g.start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02E56F2D" w14:textId="77777777" w:rsidR="00DA4077" w:rsidRDefault="00DA4077">
            <w:pPr>
              <w:snapToGrid w:val="0"/>
              <w:spacing w:line="20" w:lineRule="exact"/>
              <w:ind w:firstLine="0"/>
            </w:pPr>
          </w:p>
        </w:tc>
      </w:tr>
      <w:tr w:rsidR="00DA4077" w14:paraId="1522E3E4" w14:textId="77777777">
        <w:trPr>
          <w:cantSplit/>
        </w:trPr>
        <w:tc>
          <w:tcPr>
            <w:tcW w:w="540" w:type="dxa"/>
            <w:tcMar>
              <w:top w:w="0" w:type="dxa"/>
              <w:left w:w="0" w:type="dxa"/>
              <w:bottom w:w="0" w:type="dxa"/>
              <w:right w:w="100" w:type="dxa"/>
            </w:tcMar>
          </w:tcPr>
          <w:p w14:paraId="4C78D714" w14:textId="77777777" w:rsidR="00DA4077" w:rsidRDefault="00000000">
            <w:pPr>
              <w:snapToGrid w:val="0"/>
              <w:spacing w:line="386" w:lineRule="exact"/>
              <w:ind w:firstLine="0"/>
              <w:jc w:val="right"/>
            </w:pPr>
            <w:r>
              <w:rPr>
                <w:rFonts w:eastAsia="Times New Roman" w:cs="Consolas"/>
                <w:color w:val="7F807F"/>
                <w:szCs w:val="24"/>
              </w:rPr>
              <w:t>298</w:t>
            </w:r>
          </w:p>
        </w:tc>
        <w:tc>
          <w:tcPr>
            <w:tcW w:w="9000" w:type="dxa"/>
            <w:tcMar>
              <w:top w:w="0" w:type="dxa"/>
              <w:left w:w="75" w:type="dxa"/>
              <w:bottom w:w="0" w:type="dxa"/>
              <w:right w:w="0" w:type="dxa"/>
            </w:tcMar>
          </w:tcPr>
          <w:p w14:paraId="52DFFA6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row, </w:t>
            </w:r>
            <w:proofErr w:type="gramStart"/>
            <w:r>
              <w:rPr>
                <w:rFonts w:ascii="Consolas" w:eastAsia="微软雅黑" w:hAnsi="Consolas" w:cs="Consolas"/>
                <w:szCs w:val="24"/>
              </w:rPr>
              <w:t>inc.start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7595F69D" w14:textId="77777777" w:rsidR="00DA4077" w:rsidRDefault="00DA4077">
            <w:pPr>
              <w:snapToGrid w:val="0"/>
              <w:spacing w:line="20" w:lineRule="exact"/>
              <w:ind w:firstLine="0"/>
            </w:pPr>
          </w:p>
        </w:tc>
      </w:tr>
      <w:tr w:rsidR="00DA4077" w14:paraId="762A2C0E" w14:textId="77777777">
        <w:trPr>
          <w:cantSplit/>
        </w:trPr>
        <w:tc>
          <w:tcPr>
            <w:tcW w:w="540" w:type="dxa"/>
            <w:tcMar>
              <w:top w:w="0" w:type="dxa"/>
              <w:left w:w="0" w:type="dxa"/>
              <w:bottom w:w="0" w:type="dxa"/>
              <w:right w:w="100" w:type="dxa"/>
            </w:tcMar>
          </w:tcPr>
          <w:p w14:paraId="768D693B" w14:textId="77777777" w:rsidR="00DA4077" w:rsidRDefault="00000000">
            <w:pPr>
              <w:snapToGrid w:val="0"/>
              <w:spacing w:line="386" w:lineRule="exact"/>
              <w:ind w:firstLine="0"/>
              <w:jc w:val="right"/>
            </w:pPr>
            <w:r>
              <w:rPr>
                <w:rFonts w:eastAsia="Times New Roman" w:cs="Consolas"/>
                <w:color w:val="7F807F"/>
                <w:szCs w:val="24"/>
              </w:rPr>
              <w:t>299</w:t>
            </w:r>
          </w:p>
        </w:tc>
        <w:tc>
          <w:tcPr>
            <w:tcW w:w="9000" w:type="dxa"/>
            <w:tcMar>
              <w:top w:w="0" w:type="dxa"/>
              <w:left w:w="75" w:type="dxa"/>
              <w:bottom w:w="0" w:type="dxa"/>
              <w:right w:w="0" w:type="dxa"/>
            </w:tcMar>
          </w:tcPr>
          <w:p w14:paraId="2A0B009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aeq[</w:t>
            </w:r>
            <w:proofErr w:type="gramEnd"/>
            <w:r>
              <w:rPr>
                <w:rFonts w:ascii="Consolas" w:eastAsia="微软雅黑" w:hAnsi="Consolas" w:cs="Consolas"/>
                <w:szCs w:val="24"/>
              </w:rPr>
              <w:t xml:space="preserve">row, </w:t>
            </w:r>
            <w:proofErr w:type="gramStart"/>
            <w:r>
              <w:rPr>
                <w:rFonts w:ascii="Consolas" w:eastAsia="微软雅黑" w:hAnsi="Consolas" w:cs="Consolas"/>
                <w:szCs w:val="24"/>
              </w:rPr>
              <w:t>dec.start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03232409" w14:textId="77777777" w:rsidR="00DA4077" w:rsidRDefault="00DA4077">
            <w:pPr>
              <w:snapToGrid w:val="0"/>
              <w:spacing w:line="20" w:lineRule="exact"/>
              <w:ind w:firstLine="0"/>
            </w:pPr>
          </w:p>
        </w:tc>
      </w:tr>
      <w:tr w:rsidR="00DA4077" w14:paraId="1295E8F0" w14:textId="77777777">
        <w:trPr>
          <w:cantSplit/>
        </w:trPr>
        <w:tc>
          <w:tcPr>
            <w:tcW w:w="540" w:type="dxa"/>
            <w:tcMar>
              <w:top w:w="0" w:type="dxa"/>
              <w:left w:w="0" w:type="dxa"/>
              <w:bottom w:w="0" w:type="dxa"/>
              <w:right w:w="100" w:type="dxa"/>
            </w:tcMar>
          </w:tcPr>
          <w:p w14:paraId="4AE91D88" w14:textId="77777777" w:rsidR="00DA4077" w:rsidRDefault="00000000">
            <w:pPr>
              <w:snapToGrid w:val="0"/>
              <w:spacing w:line="386" w:lineRule="exact"/>
              <w:ind w:firstLine="0"/>
              <w:jc w:val="right"/>
            </w:pPr>
            <w:r>
              <w:rPr>
                <w:rFonts w:eastAsia="Times New Roman" w:cs="Consolas"/>
                <w:color w:val="7F807F"/>
                <w:szCs w:val="24"/>
              </w:rPr>
              <w:t>300</w:t>
            </w:r>
          </w:p>
        </w:tc>
        <w:tc>
          <w:tcPr>
            <w:tcW w:w="9000" w:type="dxa"/>
            <w:tcMar>
              <w:top w:w="0" w:type="dxa"/>
              <w:left w:w="75" w:type="dxa"/>
              <w:bottom w:w="0" w:type="dxa"/>
              <w:right w:w="0" w:type="dxa"/>
            </w:tcMar>
          </w:tcPr>
          <w:p w14:paraId="6C1ED254" w14:textId="77777777" w:rsidR="00DA4077" w:rsidRDefault="00000000">
            <w:pPr>
              <w:snapToGrid w:val="0"/>
              <w:spacing w:line="386" w:lineRule="exact"/>
              <w:ind w:left="400" w:hanging="400"/>
              <w:jc w:val="left"/>
            </w:pPr>
            <w:r>
              <w:rPr>
                <w:rFonts w:ascii="Consolas" w:eastAsia="微软雅黑" w:hAnsi="Consolas" w:cs="Consolas"/>
                <w:szCs w:val="24"/>
              </w:rPr>
              <w:t xml:space="preserve">        beq[row] = old[t]</w:t>
            </w:r>
          </w:p>
        </w:tc>
        <w:tc>
          <w:tcPr>
            <w:tcW w:w="80" w:type="dxa"/>
            <w:shd w:val="clear" w:color="auto" w:fill="CED4F4"/>
            <w:tcMar>
              <w:top w:w="0" w:type="dxa"/>
              <w:left w:w="0" w:type="dxa"/>
              <w:bottom w:w="0" w:type="dxa"/>
              <w:right w:w="0" w:type="dxa"/>
            </w:tcMar>
          </w:tcPr>
          <w:p w14:paraId="7577DE3E" w14:textId="77777777" w:rsidR="00DA4077" w:rsidRDefault="00DA4077">
            <w:pPr>
              <w:snapToGrid w:val="0"/>
              <w:spacing w:line="20" w:lineRule="exact"/>
              <w:ind w:firstLine="0"/>
            </w:pPr>
          </w:p>
        </w:tc>
      </w:tr>
      <w:tr w:rsidR="00DA4077" w14:paraId="56CD7E60" w14:textId="77777777">
        <w:trPr>
          <w:cantSplit/>
        </w:trPr>
        <w:tc>
          <w:tcPr>
            <w:tcW w:w="540" w:type="dxa"/>
            <w:tcMar>
              <w:top w:w="0" w:type="dxa"/>
              <w:left w:w="0" w:type="dxa"/>
              <w:bottom w:w="0" w:type="dxa"/>
              <w:right w:w="100" w:type="dxa"/>
            </w:tcMar>
          </w:tcPr>
          <w:p w14:paraId="1C15EEC5" w14:textId="77777777" w:rsidR="00DA4077" w:rsidRDefault="00000000">
            <w:pPr>
              <w:snapToGrid w:val="0"/>
              <w:spacing w:line="386" w:lineRule="exact"/>
              <w:ind w:firstLine="0"/>
              <w:jc w:val="right"/>
            </w:pPr>
            <w:r>
              <w:rPr>
                <w:rFonts w:eastAsia="Times New Roman" w:cs="Consolas"/>
                <w:color w:val="7F807F"/>
                <w:szCs w:val="24"/>
              </w:rPr>
              <w:t>301</w:t>
            </w:r>
          </w:p>
        </w:tc>
        <w:tc>
          <w:tcPr>
            <w:tcW w:w="9000" w:type="dxa"/>
            <w:tcMar>
              <w:top w:w="0" w:type="dxa"/>
              <w:left w:w="75" w:type="dxa"/>
              <w:bottom w:w="0" w:type="dxa"/>
              <w:right w:w="0" w:type="dxa"/>
            </w:tcMar>
          </w:tcPr>
          <w:p w14:paraId="1075BC28"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FC0140A" w14:textId="77777777" w:rsidR="00DA4077" w:rsidRDefault="00DA4077">
            <w:pPr>
              <w:snapToGrid w:val="0"/>
              <w:spacing w:line="20" w:lineRule="exact"/>
              <w:ind w:firstLine="0"/>
            </w:pPr>
          </w:p>
        </w:tc>
      </w:tr>
      <w:tr w:rsidR="00DA4077" w14:paraId="3D706B5A" w14:textId="77777777">
        <w:trPr>
          <w:cantSplit/>
        </w:trPr>
        <w:tc>
          <w:tcPr>
            <w:tcW w:w="540" w:type="dxa"/>
            <w:tcMar>
              <w:top w:w="0" w:type="dxa"/>
              <w:left w:w="0" w:type="dxa"/>
              <w:bottom w:w="0" w:type="dxa"/>
              <w:right w:w="100" w:type="dxa"/>
            </w:tcMar>
          </w:tcPr>
          <w:p w14:paraId="2476124D" w14:textId="77777777" w:rsidR="00DA4077" w:rsidRDefault="00000000">
            <w:pPr>
              <w:snapToGrid w:val="0"/>
              <w:spacing w:line="386" w:lineRule="exact"/>
              <w:ind w:firstLine="0"/>
              <w:jc w:val="right"/>
            </w:pPr>
            <w:r>
              <w:rPr>
                <w:rFonts w:eastAsia="Times New Roman" w:cs="Consolas"/>
                <w:color w:val="7F807F"/>
                <w:szCs w:val="24"/>
              </w:rPr>
              <w:t>302</w:t>
            </w:r>
          </w:p>
        </w:tc>
        <w:tc>
          <w:tcPr>
            <w:tcW w:w="9000" w:type="dxa"/>
            <w:tcMar>
              <w:top w:w="0" w:type="dxa"/>
              <w:left w:w="75" w:type="dxa"/>
              <w:bottom w:w="0" w:type="dxa"/>
              <w:right w:w="0" w:type="dxa"/>
            </w:tcMar>
          </w:tcPr>
          <w:p w14:paraId="60A8DD40" w14:textId="77777777" w:rsidR="00DA4077" w:rsidRDefault="00000000">
            <w:pPr>
              <w:snapToGrid w:val="0"/>
              <w:spacing w:line="386" w:lineRule="exact"/>
              <w:ind w:left="400" w:hanging="400"/>
              <w:jc w:val="left"/>
            </w:pPr>
            <w:r>
              <w:rPr>
                <w:rFonts w:ascii="Consolas" w:eastAsia="微软雅黑" w:hAnsi="Consolas" w:cs="Consolas"/>
                <w:szCs w:val="24"/>
              </w:rPr>
              <w:t xml:space="preserve">    aub = lil_</w:t>
            </w:r>
            <w:proofErr w:type="gramStart"/>
            <w:r>
              <w:rPr>
                <w:rFonts w:ascii="Consolas" w:eastAsia="微软雅黑" w:hAnsi="Consolas" w:cs="Consolas"/>
                <w:szCs w:val="24"/>
              </w:rPr>
              <w:t>matrix(</w:t>
            </w:r>
            <w:proofErr w:type="gramEnd"/>
            <w:r>
              <w:rPr>
                <w:rFonts w:ascii="Consolas" w:eastAsia="微软雅黑" w:hAnsi="Consolas" w:cs="Consolas"/>
                <w:szCs w:val="24"/>
              </w:rPr>
              <w:t>(2 * n, nvar), dtype=float)</w:t>
            </w:r>
          </w:p>
        </w:tc>
        <w:tc>
          <w:tcPr>
            <w:tcW w:w="80" w:type="dxa"/>
            <w:shd w:val="clear" w:color="auto" w:fill="CED4F4"/>
            <w:tcMar>
              <w:top w:w="0" w:type="dxa"/>
              <w:left w:w="0" w:type="dxa"/>
              <w:bottom w:w="0" w:type="dxa"/>
              <w:right w:w="0" w:type="dxa"/>
            </w:tcMar>
          </w:tcPr>
          <w:p w14:paraId="493CD2D1" w14:textId="77777777" w:rsidR="00DA4077" w:rsidRDefault="00DA4077">
            <w:pPr>
              <w:snapToGrid w:val="0"/>
              <w:spacing w:line="20" w:lineRule="exact"/>
              <w:ind w:firstLine="0"/>
            </w:pPr>
          </w:p>
        </w:tc>
      </w:tr>
      <w:tr w:rsidR="00DA4077" w14:paraId="69B15F7F" w14:textId="77777777">
        <w:trPr>
          <w:cantSplit/>
        </w:trPr>
        <w:tc>
          <w:tcPr>
            <w:tcW w:w="540" w:type="dxa"/>
            <w:tcMar>
              <w:top w:w="0" w:type="dxa"/>
              <w:left w:w="0" w:type="dxa"/>
              <w:bottom w:w="0" w:type="dxa"/>
              <w:right w:w="100" w:type="dxa"/>
            </w:tcMar>
          </w:tcPr>
          <w:p w14:paraId="1CD323DB" w14:textId="77777777" w:rsidR="00DA4077" w:rsidRDefault="00000000">
            <w:pPr>
              <w:snapToGrid w:val="0"/>
              <w:spacing w:line="386" w:lineRule="exact"/>
              <w:ind w:firstLine="0"/>
              <w:jc w:val="right"/>
            </w:pPr>
            <w:r>
              <w:rPr>
                <w:rFonts w:eastAsia="Times New Roman" w:cs="Consolas"/>
                <w:color w:val="7F807F"/>
                <w:szCs w:val="24"/>
              </w:rPr>
              <w:t>303</w:t>
            </w:r>
          </w:p>
        </w:tc>
        <w:tc>
          <w:tcPr>
            <w:tcW w:w="9000" w:type="dxa"/>
            <w:tcMar>
              <w:top w:w="0" w:type="dxa"/>
              <w:left w:w="75" w:type="dxa"/>
              <w:bottom w:w="0" w:type="dxa"/>
              <w:right w:w="0" w:type="dxa"/>
            </w:tcMar>
          </w:tcPr>
          <w:p w14:paraId="6B1338F6" w14:textId="77777777" w:rsidR="00DA4077" w:rsidRDefault="00000000">
            <w:pPr>
              <w:snapToGrid w:val="0"/>
              <w:spacing w:line="386" w:lineRule="exact"/>
              <w:ind w:left="400" w:hanging="400"/>
              <w:jc w:val="left"/>
            </w:pPr>
            <w:r>
              <w:rPr>
                <w:rFonts w:ascii="Consolas" w:eastAsia="微软雅黑" w:hAnsi="Consolas" w:cs="Consolas"/>
                <w:szCs w:val="24"/>
              </w:rPr>
              <w:t xml:space="preserve">    bub = </w:t>
            </w:r>
            <w:proofErr w:type="gramStart"/>
            <w:r>
              <w:rPr>
                <w:rFonts w:ascii="Consolas" w:eastAsia="微软雅黑" w:hAnsi="Consolas" w:cs="Consolas"/>
                <w:szCs w:val="24"/>
              </w:rPr>
              <w:t>np.zeros</w:t>
            </w:r>
            <w:proofErr w:type="gramEnd"/>
            <w:r>
              <w:rPr>
                <w:rFonts w:ascii="Consolas" w:eastAsia="微软雅黑" w:hAnsi="Consolas" w:cs="Consolas"/>
                <w:szCs w:val="24"/>
              </w:rPr>
              <w:t>(2 * n)</w:t>
            </w:r>
          </w:p>
        </w:tc>
        <w:tc>
          <w:tcPr>
            <w:tcW w:w="80" w:type="dxa"/>
            <w:shd w:val="clear" w:color="auto" w:fill="CED4F4"/>
            <w:tcMar>
              <w:top w:w="0" w:type="dxa"/>
              <w:left w:w="0" w:type="dxa"/>
              <w:bottom w:w="0" w:type="dxa"/>
              <w:right w:w="0" w:type="dxa"/>
            </w:tcMar>
          </w:tcPr>
          <w:p w14:paraId="5B7D1C3E" w14:textId="77777777" w:rsidR="00DA4077" w:rsidRDefault="00DA4077">
            <w:pPr>
              <w:snapToGrid w:val="0"/>
              <w:spacing w:line="20" w:lineRule="exact"/>
              <w:ind w:firstLine="0"/>
            </w:pPr>
          </w:p>
        </w:tc>
      </w:tr>
      <w:tr w:rsidR="00DA4077" w14:paraId="6E764629" w14:textId="77777777">
        <w:trPr>
          <w:cantSplit/>
        </w:trPr>
        <w:tc>
          <w:tcPr>
            <w:tcW w:w="540" w:type="dxa"/>
            <w:tcMar>
              <w:top w:w="0" w:type="dxa"/>
              <w:left w:w="0" w:type="dxa"/>
              <w:bottom w:w="0" w:type="dxa"/>
              <w:right w:w="100" w:type="dxa"/>
            </w:tcMar>
          </w:tcPr>
          <w:p w14:paraId="54A97755" w14:textId="77777777" w:rsidR="00DA4077" w:rsidRDefault="00000000">
            <w:pPr>
              <w:snapToGrid w:val="0"/>
              <w:spacing w:line="386" w:lineRule="exact"/>
              <w:ind w:firstLine="0"/>
              <w:jc w:val="right"/>
            </w:pPr>
            <w:r>
              <w:rPr>
                <w:rFonts w:eastAsia="Times New Roman" w:cs="Consolas"/>
                <w:color w:val="7F807F"/>
                <w:szCs w:val="24"/>
              </w:rPr>
              <w:t>304</w:t>
            </w:r>
          </w:p>
        </w:tc>
        <w:tc>
          <w:tcPr>
            <w:tcW w:w="9000" w:type="dxa"/>
            <w:tcMar>
              <w:top w:w="0" w:type="dxa"/>
              <w:left w:w="75" w:type="dxa"/>
              <w:bottom w:w="0" w:type="dxa"/>
              <w:right w:w="0" w:type="dxa"/>
            </w:tcMar>
          </w:tcPr>
          <w:p w14:paraId="0453DCD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t </w:t>
            </w:r>
            <w:r>
              <w:rPr>
                <w:rFonts w:ascii="Consolas" w:eastAsia="微软雅黑" w:hAnsi="Consolas" w:cs="Consolas"/>
                <w:color w:val="006EB8"/>
                <w:szCs w:val="24"/>
              </w:rPr>
              <w:t>in</w:t>
            </w:r>
            <w:r>
              <w:rPr>
                <w:rFonts w:ascii="Consolas" w:eastAsia="微软雅黑" w:hAnsi="Consolas" w:cs="Consolas"/>
                <w:szCs w:val="24"/>
              </w:rPr>
              <w:t xml:space="preserve"> range(n):</w:t>
            </w:r>
          </w:p>
        </w:tc>
        <w:tc>
          <w:tcPr>
            <w:tcW w:w="80" w:type="dxa"/>
            <w:shd w:val="clear" w:color="auto" w:fill="CED4F4"/>
            <w:tcMar>
              <w:top w:w="0" w:type="dxa"/>
              <w:left w:w="0" w:type="dxa"/>
              <w:bottom w:w="0" w:type="dxa"/>
              <w:right w:w="0" w:type="dxa"/>
            </w:tcMar>
          </w:tcPr>
          <w:p w14:paraId="204ABE61" w14:textId="77777777" w:rsidR="00DA4077" w:rsidRDefault="00DA4077">
            <w:pPr>
              <w:snapToGrid w:val="0"/>
              <w:spacing w:line="20" w:lineRule="exact"/>
              <w:ind w:firstLine="0"/>
            </w:pPr>
          </w:p>
        </w:tc>
      </w:tr>
      <w:tr w:rsidR="00DA4077" w14:paraId="6EFF1A12" w14:textId="77777777">
        <w:trPr>
          <w:cantSplit/>
        </w:trPr>
        <w:tc>
          <w:tcPr>
            <w:tcW w:w="540" w:type="dxa"/>
            <w:tcMar>
              <w:top w:w="0" w:type="dxa"/>
              <w:left w:w="0" w:type="dxa"/>
              <w:bottom w:w="0" w:type="dxa"/>
              <w:right w:w="100" w:type="dxa"/>
            </w:tcMar>
          </w:tcPr>
          <w:p w14:paraId="4A6E7234" w14:textId="77777777" w:rsidR="00DA4077" w:rsidRDefault="00000000">
            <w:pPr>
              <w:snapToGrid w:val="0"/>
              <w:spacing w:line="386" w:lineRule="exact"/>
              <w:ind w:firstLine="0"/>
              <w:jc w:val="right"/>
            </w:pPr>
            <w:r>
              <w:rPr>
                <w:rFonts w:eastAsia="Times New Roman" w:cs="Consolas"/>
                <w:color w:val="7F807F"/>
                <w:szCs w:val="24"/>
              </w:rPr>
              <w:t>305</w:t>
            </w:r>
          </w:p>
        </w:tc>
        <w:tc>
          <w:tcPr>
            <w:tcW w:w="9000" w:type="dxa"/>
            <w:tcMar>
              <w:top w:w="0" w:type="dxa"/>
              <w:left w:w="75" w:type="dxa"/>
              <w:bottom w:w="0" w:type="dxa"/>
              <w:right w:w="0" w:type="dxa"/>
            </w:tcMar>
          </w:tcPr>
          <w:p w14:paraId="0A20108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aub[</w:t>
            </w:r>
            <w:proofErr w:type="gramEnd"/>
            <w:r>
              <w:rPr>
                <w:rFonts w:ascii="Consolas" w:eastAsia="微软雅黑" w:hAnsi="Consolas" w:cs="Consolas"/>
                <w:szCs w:val="24"/>
              </w:rPr>
              <w:t xml:space="preserve">t, </w:t>
            </w:r>
            <w:proofErr w:type="gramStart"/>
            <w:r>
              <w:rPr>
                <w:rFonts w:ascii="Consolas" w:eastAsia="微软雅黑" w:hAnsi="Consolas" w:cs="Consolas"/>
                <w:szCs w:val="24"/>
              </w:rPr>
              <w:t>c.start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0B26EA81" w14:textId="77777777" w:rsidR="00DA4077" w:rsidRDefault="00DA4077">
            <w:pPr>
              <w:snapToGrid w:val="0"/>
              <w:spacing w:line="20" w:lineRule="exact"/>
              <w:ind w:firstLine="0"/>
            </w:pPr>
          </w:p>
        </w:tc>
      </w:tr>
      <w:tr w:rsidR="00DA4077" w14:paraId="6A056C36" w14:textId="77777777">
        <w:trPr>
          <w:cantSplit/>
        </w:trPr>
        <w:tc>
          <w:tcPr>
            <w:tcW w:w="540" w:type="dxa"/>
            <w:tcMar>
              <w:top w:w="0" w:type="dxa"/>
              <w:left w:w="0" w:type="dxa"/>
              <w:bottom w:w="0" w:type="dxa"/>
              <w:right w:w="100" w:type="dxa"/>
            </w:tcMar>
          </w:tcPr>
          <w:p w14:paraId="4B98221E" w14:textId="77777777" w:rsidR="00DA4077" w:rsidRDefault="00000000">
            <w:pPr>
              <w:snapToGrid w:val="0"/>
              <w:spacing w:line="386" w:lineRule="exact"/>
              <w:ind w:firstLine="0"/>
              <w:jc w:val="right"/>
            </w:pPr>
            <w:r>
              <w:rPr>
                <w:rFonts w:eastAsia="Times New Roman" w:cs="Consolas"/>
                <w:color w:val="7F807F"/>
                <w:szCs w:val="24"/>
              </w:rPr>
              <w:lastRenderedPageBreak/>
              <w:t>306</w:t>
            </w:r>
          </w:p>
        </w:tc>
        <w:tc>
          <w:tcPr>
            <w:tcW w:w="9000" w:type="dxa"/>
            <w:tcMar>
              <w:top w:w="0" w:type="dxa"/>
              <w:left w:w="75" w:type="dxa"/>
              <w:bottom w:w="0" w:type="dxa"/>
              <w:right w:w="0" w:type="dxa"/>
            </w:tcMar>
          </w:tcPr>
          <w:p w14:paraId="2661C33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aub[</w:t>
            </w:r>
            <w:proofErr w:type="gramEnd"/>
            <w:r>
              <w:rPr>
                <w:rFonts w:ascii="Consolas" w:eastAsia="微软雅黑" w:hAnsi="Consolas" w:cs="Consolas"/>
                <w:szCs w:val="24"/>
              </w:rPr>
              <w:t xml:space="preserve">t, </w:t>
            </w:r>
            <w:proofErr w:type="gramStart"/>
            <w:r>
              <w:rPr>
                <w:rFonts w:ascii="Consolas" w:eastAsia="微软雅黑" w:hAnsi="Consolas" w:cs="Consolas"/>
                <w:szCs w:val="24"/>
              </w:rPr>
              <w:t>z.start</w:t>
            </w:r>
            <w:proofErr w:type="gramEnd"/>
            <w:r>
              <w:rPr>
                <w:rFonts w:ascii="Consolas" w:eastAsia="微软雅黑" w:hAnsi="Consolas" w:cs="Consolas"/>
                <w:szCs w:val="24"/>
              </w:rPr>
              <w:t xml:space="preserve"> + t] = -INTERVAL_LIMIT</w:t>
            </w:r>
          </w:p>
        </w:tc>
        <w:tc>
          <w:tcPr>
            <w:tcW w:w="80" w:type="dxa"/>
            <w:shd w:val="clear" w:color="auto" w:fill="CED4F4"/>
            <w:tcMar>
              <w:top w:w="0" w:type="dxa"/>
              <w:left w:w="0" w:type="dxa"/>
              <w:bottom w:w="0" w:type="dxa"/>
              <w:right w:w="0" w:type="dxa"/>
            </w:tcMar>
          </w:tcPr>
          <w:p w14:paraId="0F8B31E2" w14:textId="77777777" w:rsidR="00DA4077" w:rsidRDefault="00DA4077">
            <w:pPr>
              <w:snapToGrid w:val="0"/>
              <w:spacing w:line="20" w:lineRule="exact"/>
              <w:ind w:firstLine="0"/>
            </w:pPr>
          </w:p>
        </w:tc>
      </w:tr>
      <w:tr w:rsidR="00DA4077" w14:paraId="0AA00E8F" w14:textId="77777777">
        <w:trPr>
          <w:cantSplit/>
        </w:trPr>
        <w:tc>
          <w:tcPr>
            <w:tcW w:w="540" w:type="dxa"/>
            <w:tcMar>
              <w:top w:w="0" w:type="dxa"/>
              <w:left w:w="0" w:type="dxa"/>
              <w:bottom w:w="0" w:type="dxa"/>
              <w:right w:w="100" w:type="dxa"/>
            </w:tcMar>
          </w:tcPr>
          <w:p w14:paraId="6D154DE6" w14:textId="77777777" w:rsidR="00DA4077" w:rsidRDefault="00000000">
            <w:pPr>
              <w:snapToGrid w:val="0"/>
              <w:spacing w:line="386" w:lineRule="exact"/>
              <w:ind w:firstLine="0"/>
              <w:jc w:val="right"/>
            </w:pPr>
            <w:r>
              <w:rPr>
                <w:rFonts w:eastAsia="Times New Roman" w:cs="Consolas"/>
                <w:color w:val="7F807F"/>
                <w:szCs w:val="24"/>
              </w:rPr>
              <w:t>307</w:t>
            </w:r>
          </w:p>
        </w:tc>
        <w:tc>
          <w:tcPr>
            <w:tcW w:w="9000" w:type="dxa"/>
            <w:tcMar>
              <w:top w:w="0" w:type="dxa"/>
              <w:left w:w="75" w:type="dxa"/>
              <w:bottom w:w="0" w:type="dxa"/>
              <w:right w:w="0" w:type="dxa"/>
            </w:tcMar>
          </w:tcPr>
          <w:p w14:paraId="655A5B2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aub[</w:t>
            </w:r>
            <w:proofErr w:type="gramEnd"/>
            <w:r>
              <w:rPr>
                <w:rFonts w:ascii="Consolas" w:eastAsia="微软雅黑" w:hAnsi="Consolas" w:cs="Consolas"/>
                <w:szCs w:val="24"/>
              </w:rPr>
              <w:t xml:space="preserve">n + t, </w:t>
            </w:r>
            <w:proofErr w:type="gramStart"/>
            <w:r>
              <w:rPr>
                <w:rFonts w:ascii="Consolas" w:eastAsia="微软雅黑" w:hAnsi="Consolas" w:cs="Consolas"/>
                <w:szCs w:val="24"/>
              </w:rPr>
              <w:t>d.start</w:t>
            </w:r>
            <w:proofErr w:type="gramEnd"/>
            <w:r>
              <w:rPr>
                <w:rFonts w:ascii="Consolas" w:eastAsia="微软雅黑" w:hAnsi="Consolas" w:cs="Consolas"/>
                <w:szCs w:val="24"/>
              </w:rPr>
              <w:t xml:space="preserve"> + t] = 1.0</w:t>
            </w:r>
          </w:p>
        </w:tc>
        <w:tc>
          <w:tcPr>
            <w:tcW w:w="80" w:type="dxa"/>
            <w:shd w:val="clear" w:color="auto" w:fill="CED4F4"/>
            <w:tcMar>
              <w:top w:w="0" w:type="dxa"/>
              <w:left w:w="0" w:type="dxa"/>
              <w:bottom w:w="0" w:type="dxa"/>
              <w:right w:w="0" w:type="dxa"/>
            </w:tcMar>
          </w:tcPr>
          <w:p w14:paraId="5668B978" w14:textId="77777777" w:rsidR="00DA4077" w:rsidRDefault="00DA4077">
            <w:pPr>
              <w:snapToGrid w:val="0"/>
              <w:spacing w:line="20" w:lineRule="exact"/>
              <w:ind w:firstLine="0"/>
            </w:pPr>
          </w:p>
        </w:tc>
      </w:tr>
      <w:tr w:rsidR="00DA4077" w14:paraId="0B1DC1B1" w14:textId="77777777">
        <w:trPr>
          <w:cantSplit/>
        </w:trPr>
        <w:tc>
          <w:tcPr>
            <w:tcW w:w="540" w:type="dxa"/>
            <w:tcMar>
              <w:top w:w="0" w:type="dxa"/>
              <w:left w:w="0" w:type="dxa"/>
              <w:bottom w:w="0" w:type="dxa"/>
              <w:right w:w="100" w:type="dxa"/>
            </w:tcMar>
          </w:tcPr>
          <w:p w14:paraId="395B2EE2" w14:textId="77777777" w:rsidR="00DA4077" w:rsidRDefault="00000000">
            <w:pPr>
              <w:snapToGrid w:val="0"/>
              <w:spacing w:line="386" w:lineRule="exact"/>
              <w:ind w:firstLine="0"/>
              <w:jc w:val="right"/>
            </w:pPr>
            <w:r>
              <w:rPr>
                <w:rFonts w:eastAsia="Times New Roman" w:cs="Consolas"/>
                <w:color w:val="7F807F"/>
                <w:szCs w:val="24"/>
              </w:rPr>
              <w:t>308</w:t>
            </w:r>
          </w:p>
        </w:tc>
        <w:tc>
          <w:tcPr>
            <w:tcW w:w="9000" w:type="dxa"/>
            <w:tcMar>
              <w:top w:w="0" w:type="dxa"/>
              <w:left w:w="75" w:type="dxa"/>
              <w:bottom w:w="0" w:type="dxa"/>
              <w:right w:w="0" w:type="dxa"/>
            </w:tcMar>
          </w:tcPr>
          <w:p w14:paraId="7A22710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aub[</w:t>
            </w:r>
            <w:proofErr w:type="gramEnd"/>
            <w:r>
              <w:rPr>
                <w:rFonts w:ascii="Consolas" w:eastAsia="微软雅黑" w:hAnsi="Consolas" w:cs="Consolas"/>
                <w:szCs w:val="24"/>
              </w:rPr>
              <w:t xml:space="preserve">n + t, </w:t>
            </w:r>
            <w:proofErr w:type="gramStart"/>
            <w:r>
              <w:rPr>
                <w:rFonts w:ascii="Consolas" w:eastAsia="微软雅黑" w:hAnsi="Consolas" w:cs="Consolas"/>
                <w:szCs w:val="24"/>
              </w:rPr>
              <w:t>z.start</w:t>
            </w:r>
            <w:proofErr w:type="gramEnd"/>
            <w:r>
              <w:rPr>
                <w:rFonts w:ascii="Consolas" w:eastAsia="微软雅黑" w:hAnsi="Consolas" w:cs="Consolas"/>
                <w:szCs w:val="24"/>
              </w:rPr>
              <w:t xml:space="preserve"> + t] = INTERVAL_LIMIT</w:t>
            </w:r>
          </w:p>
        </w:tc>
        <w:tc>
          <w:tcPr>
            <w:tcW w:w="80" w:type="dxa"/>
            <w:shd w:val="clear" w:color="auto" w:fill="CED4F4"/>
            <w:tcMar>
              <w:top w:w="0" w:type="dxa"/>
              <w:left w:w="0" w:type="dxa"/>
              <w:bottom w:w="0" w:type="dxa"/>
              <w:right w:w="0" w:type="dxa"/>
            </w:tcMar>
          </w:tcPr>
          <w:p w14:paraId="165662EC" w14:textId="77777777" w:rsidR="00DA4077" w:rsidRDefault="00DA4077">
            <w:pPr>
              <w:snapToGrid w:val="0"/>
              <w:spacing w:line="20" w:lineRule="exact"/>
              <w:ind w:firstLine="0"/>
            </w:pPr>
          </w:p>
        </w:tc>
      </w:tr>
      <w:tr w:rsidR="00DA4077" w14:paraId="79AC327B" w14:textId="77777777">
        <w:trPr>
          <w:cantSplit/>
        </w:trPr>
        <w:tc>
          <w:tcPr>
            <w:tcW w:w="540" w:type="dxa"/>
            <w:tcMar>
              <w:top w:w="0" w:type="dxa"/>
              <w:left w:w="0" w:type="dxa"/>
              <w:bottom w:w="0" w:type="dxa"/>
              <w:right w:w="100" w:type="dxa"/>
            </w:tcMar>
          </w:tcPr>
          <w:p w14:paraId="0F9C617F" w14:textId="77777777" w:rsidR="00DA4077" w:rsidRDefault="00000000">
            <w:pPr>
              <w:snapToGrid w:val="0"/>
              <w:spacing w:line="386" w:lineRule="exact"/>
              <w:ind w:firstLine="0"/>
              <w:jc w:val="right"/>
            </w:pPr>
            <w:r>
              <w:rPr>
                <w:rFonts w:eastAsia="Times New Roman" w:cs="Consolas"/>
                <w:color w:val="7F807F"/>
                <w:szCs w:val="24"/>
              </w:rPr>
              <w:t>309</w:t>
            </w:r>
          </w:p>
        </w:tc>
        <w:tc>
          <w:tcPr>
            <w:tcW w:w="9000" w:type="dxa"/>
            <w:tcMar>
              <w:top w:w="0" w:type="dxa"/>
              <w:left w:w="75" w:type="dxa"/>
              <w:bottom w:w="0" w:type="dxa"/>
              <w:right w:w="0" w:type="dxa"/>
            </w:tcMar>
          </w:tcPr>
          <w:p w14:paraId="7D54EF7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bub[</w:t>
            </w:r>
            <w:proofErr w:type="gramEnd"/>
            <w:r>
              <w:rPr>
                <w:rFonts w:ascii="Consolas" w:eastAsia="微软雅黑" w:hAnsi="Consolas" w:cs="Consolas"/>
                <w:szCs w:val="24"/>
              </w:rPr>
              <w:t>n + t] = INTERVAL_LIMIT</w:t>
            </w:r>
          </w:p>
        </w:tc>
        <w:tc>
          <w:tcPr>
            <w:tcW w:w="80" w:type="dxa"/>
            <w:shd w:val="clear" w:color="auto" w:fill="CED4F4"/>
            <w:tcMar>
              <w:top w:w="0" w:type="dxa"/>
              <w:left w:w="0" w:type="dxa"/>
              <w:bottom w:w="0" w:type="dxa"/>
              <w:right w:w="0" w:type="dxa"/>
            </w:tcMar>
          </w:tcPr>
          <w:p w14:paraId="3E73C07C" w14:textId="77777777" w:rsidR="00DA4077" w:rsidRDefault="00DA4077">
            <w:pPr>
              <w:snapToGrid w:val="0"/>
              <w:spacing w:line="20" w:lineRule="exact"/>
              <w:ind w:firstLine="0"/>
            </w:pPr>
          </w:p>
        </w:tc>
      </w:tr>
      <w:tr w:rsidR="00DA4077" w14:paraId="6D592083" w14:textId="77777777">
        <w:trPr>
          <w:cantSplit/>
        </w:trPr>
        <w:tc>
          <w:tcPr>
            <w:tcW w:w="540" w:type="dxa"/>
            <w:tcMar>
              <w:top w:w="0" w:type="dxa"/>
              <w:left w:w="0" w:type="dxa"/>
              <w:bottom w:w="0" w:type="dxa"/>
              <w:right w:w="100" w:type="dxa"/>
            </w:tcMar>
          </w:tcPr>
          <w:p w14:paraId="5E1985ED" w14:textId="77777777" w:rsidR="00DA4077" w:rsidRDefault="00000000">
            <w:pPr>
              <w:snapToGrid w:val="0"/>
              <w:spacing w:line="386" w:lineRule="exact"/>
              <w:ind w:firstLine="0"/>
              <w:jc w:val="right"/>
            </w:pPr>
            <w:r>
              <w:rPr>
                <w:rFonts w:eastAsia="Times New Roman" w:cs="Consolas"/>
                <w:color w:val="7F807F"/>
                <w:szCs w:val="24"/>
              </w:rPr>
              <w:t>310</w:t>
            </w:r>
          </w:p>
        </w:tc>
        <w:tc>
          <w:tcPr>
            <w:tcW w:w="9000" w:type="dxa"/>
            <w:tcMar>
              <w:top w:w="0" w:type="dxa"/>
              <w:left w:w="75" w:type="dxa"/>
              <w:bottom w:w="0" w:type="dxa"/>
              <w:right w:w="0" w:type="dxa"/>
            </w:tcMar>
          </w:tcPr>
          <w:p w14:paraId="1433CF02"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2994783" w14:textId="77777777" w:rsidR="00DA4077" w:rsidRDefault="00DA4077">
            <w:pPr>
              <w:snapToGrid w:val="0"/>
              <w:spacing w:line="20" w:lineRule="exact"/>
              <w:ind w:firstLine="0"/>
            </w:pPr>
          </w:p>
        </w:tc>
      </w:tr>
      <w:tr w:rsidR="00DA4077" w14:paraId="0C635FCB" w14:textId="77777777">
        <w:trPr>
          <w:cantSplit/>
        </w:trPr>
        <w:tc>
          <w:tcPr>
            <w:tcW w:w="540" w:type="dxa"/>
            <w:tcMar>
              <w:top w:w="0" w:type="dxa"/>
              <w:left w:w="0" w:type="dxa"/>
              <w:bottom w:w="0" w:type="dxa"/>
              <w:right w:w="100" w:type="dxa"/>
            </w:tcMar>
          </w:tcPr>
          <w:p w14:paraId="0F413D13" w14:textId="77777777" w:rsidR="00DA4077" w:rsidRDefault="00000000">
            <w:pPr>
              <w:snapToGrid w:val="0"/>
              <w:spacing w:line="386" w:lineRule="exact"/>
              <w:ind w:firstLine="0"/>
              <w:jc w:val="right"/>
            </w:pPr>
            <w:r>
              <w:rPr>
                <w:rFonts w:eastAsia="Times New Roman" w:cs="Consolas"/>
                <w:color w:val="7F807F"/>
                <w:szCs w:val="24"/>
              </w:rPr>
              <w:t>311</w:t>
            </w:r>
          </w:p>
        </w:tc>
        <w:tc>
          <w:tcPr>
            <w:tcW w:w="9000" w:type="dxa"/>
            <w:tcMar>
              <w:top w:w="0" w:type="dxa"/>
              <w:left w:w="75" w:type="dxa"/>
              <w:bottom w:w="0" w:type="dxa"/>
              <w:right w:w="0" w:type="dxa"/>
            </w:tcMar>
          </w:tcPr>
          <w:p w14:paraId="54D0C291" w14:textId="77777777" w:rsidR="00DA4077" w:rsidRDefault="00000000">
            <w:pPr>
              <w:snapToGrid w:val="0"/>
              <w:spacing w:line="386" w:lineRule="exact"/>
              <w:ind w:left="400" w:hanging="400"/>
              <w:jc w:val="left"/>
            </w:pPr>
            <w:r>
              <w:rPr>
                <w:rFonts w:ascii="Consolas" w:eastAsia="微软雅黑" w:hAnsi="Consolas" w:cs="Consolas"/>
                <w:szCs w:val="24"/>
              </w:rPr>
              <w:t xml:space="preserve">    integrality = </w:t>
            </w:r>
            <w:proofErr w:type="gramStart"/>
            <w:r>
              <w:rPr>
                <w:rFonts w:ascii="Consolas" w:eastAsia="微软雅黑" w:hAnsi="Consolas" w:cs="Consolas"/>
                <w:szCs w:val="24"/>
              </w:rPr>
              <w:t>np.zeros</w:t>
            </w:r>
            <w:proofErr w:type="gramEnd"/>
            <w:r>
              <w:rPr>
                <w:rFonts w:ascii="Consolas" w:eastAsia="微软雅黑" w:hAnsi="Consolas" w:cs="Consolas"/>
                <w:szCs w:val="24"/>
              </w:rPr>
              <w:t>(nvar, dtype=int)</w:t>
            </w:r>
          </w:p>
        </w:tc>
        <w:tc>
          <w:tcPr>
            <w:tcW w:w="80" w:type="dxa"/>
            <w:shd w:val="clear" w:color="auto" w:fill="CED4F4"/>
            <w:tcMar>
              <w:top w:w="0" w:type="dxa"/>
              <w:left w:w="0" w:type="dxa"/>
              <w:bottom w:w="0" w:type="dxa"/>
              <w:right w:w="0" w:type="dxa"/>
            </w:tcMar>
          </w:tcPr>
          <w:p w14:paraId="67C50526" w14:textId="77777777" w:rsidR="00DA4077" w:rsidRDefault="00DA4077">
            <w:pPr>
              <w:snapToGrid w:val="0"/>
              <w:spacing w:line="20" w:lineRule="exact"/>
              <w:ind w:firstLine="0"/>
            </w:pPr>
          </w:p>
        </w:tc>
      </w:tr>
      <w:tr w:rsidR="00DA4077" w14:paraId="2D3CA9E7" w14:textId="77777777">
        <w:trPr>
          <w:cantSplit/>
        </w:trPr>
        <w:tc>
          <w:tcPr>
            <w:tcW w:w="540" w:type="dxa"/>
            <w:tcMar>
              <w:top w:w="0" w:type="dxa"/>
              <w:left w:w="0" w:type="dxa"/>
              <w:bottom w:w="0" w:type="dxa"/>
              <w:right w:w="100" w:type="dxa"/>
            </w:tcMar>
          </w:tcPr>
          <w:p w14:paraId="5B5EB22E" w14:textId="77777777" w:rsidR="00DA4077" w:rsidRDefault="00000000">
            <w:pPr>
              <w:snapToGrid w:val="0"/>
              <w:spacing w:line="386" w:lineRule="exact"/>
              <w:ind w:firstLine="0"/>
              <w:jc w:val="right"/>
            </w:pPr>
            <w:r>
              <w:rPr>
                <w:rFonts w:eastAsia="Times New Roman" w:cs="Consolas"/>
                <w:color w:val="7F807F"/>
                <w:szCs w:val="24"/>
              </w:rPr>
              <w:t>312</w:t>
            </w:r>
          </w:p>
        </w:tc>
        <w:tc>
          <w:tcPr>
            <w:tcW w:w="9000" w:type="dxa"/>
            <w:tcMar>
              <w:top w:w="0" w:type="dxa"/>
              <w:left w:w="75" w:type="dxa"/>
              <w:bottom w:w="0" w:type="dxa"/>
              <w:right w:w="0" w:type="dxa"/>
            </w:tcMar>
          </w:tcPr>
          <w:p w14:paraId="5AE67AD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binary_mode:</w:t>
            </w:r>
          </w:p>
        </w:tc>
        <w:tc>
          <w:tcPr>
            <w:tcW w:w="80" w:type="dxa"/>
            <w:shd w:val="clear" w:color="auto" w:fill="CED4F4"/>
            <w:tcMar>
              <w:top w:w="0" w:type="dxa"/>
              <w:left w:w="0" w:type="dxa"/>
              <w:bottom w:w="0" w:type="dxa"/>
              <w:right w:w="0" w:type="dxa"/>
            </w:tcMar>
          </w:tcPr>
          <w:p w14:paraId="57031B57" w14:textId="77777777" w:rsidR="00DA4077" w:rsidRDefault="00DA4077">
            <w:pPr>
              <w:snapToGrid w:val="0"/>
              <w:spacing w:line="20" w:lineRule="exact"/>
              <w:ind w:firstLine="0"/>
            </w:pPr>
          </w:p>
        </w:tc>
      </w:tr>
      <w:tr w:rsidR="00DA4077" w14:paraId="3E4DF3DA" w14:textId="77777777">
        <w:trPr>
          <w:cantSplit/>
        </w:trPr>
        <w:tc>
          <w:tcPr>
            <w:tcW w:w="540" w:type="dxa"/>
            <w:tcMar>
              <w:top w:w="0" w:type="dxa"/>
              <w:left w:w="0" w:type="dxa"/>
              <w:bottom w:w="0" w:type="dxa"/>
              <w:right w:w="100" w:type="dxa"/>
            </w:tcMar>
          </w:tcPr>
          <w:p w14:paraId="0B4EDFD5" w14:textId="77777777" w:rsidR="00DA4077" w:rsidRDefault="00000000">
            <w:pPr>
              <w:snapToGrid w:val="0"/>
              <w:spacing w:line="386" w:lineRule="exact"/>
              <w:ind w:firstLine="0"/>
              <w:jc w:val="right"/>
            </w:pPr>
            <w:r>
              <w:rPr>
                <w:rFonts w:eastAsia="Times New Roman" w:cs="Consolas"/>
                <w:color w:val="7F807F"/>
                <w:szCs w:val="24"/>
              </w:rPr>
              <w:t>313</w:t>
            </w:r>
          </w:p>
        </w:tc>
        <w:tc>
          <w:tcPr>
            <w:tcW w:w="9000" w:type="dxa"/>
            <w:tcMar>
              <w:top w:w="0" w:type="dxa"/>
              <w:left w:w="75" w:type="dxa"/>
              <w:bottom w:w="0" w:type="dxa"/>
              <w:right w:w="0" w:type="dxa"/>
            </w:tcMar>
          </w:tcPr>
          <w:p w14:paraId="6BEDAAD8" w14:textId="77777777" w:rsidR="00DA4077" w:rsidRDefault="00000000">
            <w:pPr>
              <w:snapToGrid w:val="0"/>
              <w:spacing w:line="386" w:lineRule="exact"/>
              <w:ind w:left="400" w:hanging="400"/>
              <w:jc w:val="left"/>
            </w:pPr>
            <w:r>
              <w:rPr>
                <w:rFonts w:ascii="Consolas" w:eastAsia="微软雅黑" w:hAnsi="Consolas" w:cs="Consolas"/>
                <w:szCs w:val="24"/>
              </w:rPr>
              <w:t xml:space="preserve">        integrality[z] = 1</w:t>
            </w:r>
          </w:p>
        </w:tc>
        <w:tc>
          <w:tcPr>
            <w:tcW w:w="80" w:type="dxa"/>
            <w:shd w:val="clear" w:color="auto" w:fill="CED4F4"/>
            <w:tcMar>
              <w:top w:w="0" w:type="dxa"/>
              <w:left w:w="0" w:type="dxa"/>
              <w:bottom w:w="0" w:type="dxa"/>
              <w:right w:w="0" w:type="dxa"/>
            </w:tcMar>
          </w:tcPr>
          <w:p w14:paraId="17C010B7" w14:textId="77777777" w:rsidR="00DA4077" w:rsidRDefault="00DA4077">
            <w:pPr>
              <w:snapToGrid w:val="0"/>
              <w:spacing w:line="20" w:lineRule="exact"/>
              <w:ind w:firstLine="0"/>
            </w:pPr>
          </w:p>
        </w:tc>
      </w:tr>
      <w:tr w:rsidR="00DA4077" w14:paraId="234C87E9" w14:textId="77777777">
        <w:trPr>
          <w:cantSplit/>
        </w:trPr>
        <w:tc>
          <w:tcPr>
            <w:tcW w:w="540" w:type="dxa"/>
            <w:tcMar>
              <w:top w:w="0" w:type="dxa"/>
              <w:left w:w="0" w:type="dxa"/>
              <w:bottom w:w="0" w:type="dxa"/>
              <w:right w:w="100" w:type="dxa"/>
            </w:tcMar>
          </w:tcPr>
          <w:p w14:paraId="4F90D4F3" w14:textId="77777777" w:rsidR="00DA4077" w:rsidRDefault="00000000">
            <w:pPr>
              <w:snapToGrid w:val="0"/>
              <w:spacing w:line="386" w:lineRule="exact"/>
              <w:ind w:firstLine="0"/>
              <w:jc w:val="right"/>
            </w:pPr>
            <w:r>
              <w:rPr>
                <w:rFonts w:eastAsia="Times New Roman" w:cs="Consolas"/>
                <w:color w:val="7F807F"/>
                <w:szCs w:val="24"/>
              </w:rPr>
              <w:t>314</w:t>
            </w:r>
          </w:p>
        </w:tc>
        <w:tc>
          <w:tcPr>
            <w:tcW w:w="9000" w:type="dxa"/>
            <w:tcMar>
              <w:top w:w="0" w:type="dxa"/>
              <w:left w:w="75" w:type="dxa"/>
              <w:bottom w:w="0" w:type="dxa"/>
              <w:right w:w="0" w:type="dxa"/>
            </w:tcMar>
          </w:tcPr>
          <w:p w14:paraId="0246578E" w14:textId="77777777" w:rsidR="00DA4077" w:rsidRDefault="00000000">
            <w:pPr>
              <w:snapToGrid w:val="0"/>
              <w:spacing w:line="386" w:lineRule="exact"/>
              <w:ind w:left="400" w:hanging="400"/>
              <w:jc w:val="left"/>
            </w:pPr>
            <w:r>
              <w:rPr>
                <w:rFonts w:ascii="Consolas" w:eastAsia="微软雅黑" w:hAnsi="Consolas" w:cs="Consolas"/>
                <w:szCs w:val="24"/>
              </w:rPr>
              <w:t xml:space="preserve">    started = perf_</w:t>
            </w:r>
            <w:proofErr w:type="gramStart"/>
            <w:r>
              <w:rPr>
                <w:rFonts w:ascii="Consolas" w:eastAsia="微软雅黑" w:hAnsi="Consolas" w:cs="Consolas"/>
                <w:szCs w:val="24"/>
              </w:rPr>
              <w:t>counter(</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F999DED" w14:textId="77777777" w:rsidR="00DA4077" w:rsidRDefault="00DA4077">
            <w:pPr>
              <w:snapToGrid w:val="0"/>
              <w:spacing w:line="20" w:lineRule="exact"/>
              <w:ind w:firstLine="0"/>
            </w:pPr>
          </w:p>
        </w:tc>
      </w:tr>
      <w:tr w:rsidR="00DA4077" w14:paraId="5E154151" w14:textId="77777777">
        <w:trPr>
          <w:cantSplit/>
        </w:trPr>
        <w:tc>
          <w:tcPr>
            <w:tcW w:w="540" w:type="dxa"/>
            <w:tcMar>
              <w:top w:w="0" w:type="dxa"/>
              <w:left w:w="0" w:type="dxa"/>
              <w:bottom w:w="0" w:type="dxa"/>
              <w:right w:w="100" w:type="dxa"/>
            </w:tcMar>
          </w:tcPr>
          <w:p w14:paraId="4A06B4F5" w14:textId="77777777" w:rsidR="00DA4077" w:rsidRDefault="00000000">
            <w:pPr>
              <w:snapToGrid w:val="0"/>
              <w:spacing w:line="386" w:lineRule="exact"/>
              <w:ind w:firstLine="0"/>
              <w:jc w:val="right"/>
            </w:pPr>
            <w:r>
              <w:rPr>
                <w:rFonts w:eastAsia="Times New Roman" w:cs="Consolas"/>
                <w:color w:val="7F807F"/>
                <w:szCs w:val="24"/>
              </w:rPr>
              <w:t>315</w:t>
            </w:r>
          </w:p>
        </w:tc>
        <w:tc>
          <w:tcPr>
            <w:tcW w:w="9000" w:type="dxa"/>
            <w:tcMar>
              <w:top w:w="0" w:type="dxa"/>
              <w:left w:w="75" w:type="dxa"/>
              <w:bottom w:w="0" w:type="dxa"/>
              <w:right w:w="0" w:type="dxa"/>
            </w:tcMar>
          </w:tcPr>
          <w:p w14:paraId="7E59077F" w14:textId="77777777" w:rsidR="00DA4077" w:rsidRDefault="00000000">
            <w:pPr>
              <w:snapToGrid w:val="0"/>
              <w:spacing w:line="386" w:lineRule="exact"/>
              <w:ind w:left="400" w:hanging="400"/>
              <w:jc w:val="left"/>
            </w:pPr>
            <w:r>
              <w:rPr>
                <w:rFonts w:ascii="Consolas" w:eastAsia="微软雅黑" w:hAnsi="Consolas" w:cs="Consolas"/>
                <w:szCs w:val="24"/>
              </w:rPr>
              <w:t xml:space="preserve">    raw = </w:t>
            </w:r>
            <w:proofErr w:type="gramStart"/>
            <w:r>
              <w:rPr>
                <w:rFonts w:ascii="Consolas" w:eastAsia="微软雅黑" w:hAnsi="Consolas" w:cs="Consolas"/>
                <w:szCs w:val="24"/>
              </w:rPr>
              <w:t>milp(</w:t>
            </w:r>
            <w:proofErr w:type="gramEnd"/>
          </w:p>
        </w:tc>
        <w:tc>
          <w:tcPr>
            <w:tcW w:w="80" w:type="dxa"/>
            <w:shd w:val="clear" w:color="auto" w:fill="CED4F4"/>
            <w:tcMar>
              <w:top w:w="0" w:type="dxa"/>
              <w:left w:w="0" w:type="dxa"/>
              <w:bottom w:w="0" w:type="dxa"/>
              <w:right w:w="0" w:type="dxa"/>
            </w:tcMar>
          </w:tcPr>
          <w:p w14:paraId="388193F0" w14:textId="77777777" w:rsidR="00DA4077" w:rsidRDefault="00DA4077">
            <w:pPr>
              <w:snapToGrid w:val="0"/>
              <w:spacing w:line="20" w:lineRule="exact"/>
              <w:ind w:firstLine="0"/>
            </w:pPr>
          </w:p>
        </w:tc>
      </w:tr>
      <w:tr w:rsidR="00DA4077" w14:paraId="5B7D0F0A" w14:textId="77777777">
        <w:trPr>
          <w:cantSplit/>
        </w:trPr>
        <w:tc>
          <w:tcPr>
            <w:tcW w:w="540" w:type="dxa"/>
            <w:tcMar>
              <w:top w:w="0" w:type="dxa"/>
              <w:left w:w="0" w:type="dxa"/>
              <w:bottom w:w="0" w:type="dxa"/>
              <w:right w:w="100" w:type="dxa"/>
            </w:tcMar>
          </w:tcPr>
          <w:p w14:paraId="7077A62D" w14:textId="77777777" w:rsidR="00DA4077" w:rsidRDefault="00000000">
            <w:pPr>
              <w:snapToGrid w:val="0"/>
              <w:spacing w:line="386" w:lineRule="exact"/>
              <w:ind w:firstLine="0"/>
              <w:jc w:val="right"/>
            </w:pPr>
            <w:r>
              <w:rPr>
                <w:rFonts w:eastAsia="Times New Roman" w:cs="Consolas"/>
                <w:color w:val="7F807F"/>
                <w:szCs w:val="24"/>
              </w:rPr>
              <w:t>316</w:t>
            </w:r>
          </w:p>
        </w:tc>
        <w:tc>
          <w:tcPr>
            <w:tcW w:w="9000" w:type="dxa"/>
            <w:tcMar>
              <w:top w:w="0" w:type="dxa"/>
              <w:left w:w="75" w:type="dxa"/>
              <w:bottom w:w="0" w:type="dxa"/>
              <w:right w:w="0" w:type="dxa"/>
            </w:tcMar>
          </w:tcPr>
          <w:p w14:paraId="392EFFD0" w14:textId="77777777" w:rsidR="00DA4077" w:rsidRDefault="00000000">
            <w:pPr>
              <w:snapToGrid w:val="0"/>
              <w:spacing w:line="386" w:lineRule="exact"/>
              <w:ind w:left="400" w:hanging="400"/>
              <w:jc w:val="left"/>
            </w:pPr>
            <w:r>
              <w:rPr>
                <w:rFonts w:ascii="Consolas" w:eastAsia="微软雅黑" w:hAnsi="Consolas" w:cs="Consolas"/>
                <w:szCs w:val="24"/>
              </w:rPr>
              <w:t xml:space="preserve">        obj,</w:t>
            </w:r>
          </w:p>
        </w:tc>
        <w:tc>
          <w:tcPr>
            <w:tcW w:w="80" w:type="dxa"/>
            <w:shd w:val="clear" w:color="auto" w:fill="CED4F4"/>
            <w:tcMar>
              <w:top w:w="0" w:type="dxa"/>
              <w:left w:w="0" w:type="dxa"/>
              <w:bottom w:w="0" w:type="dxa"/>
              <w:right w:w="0" w:type="dxa"/>
            </w:tcMar>
          </w:tcPr>
          <w:p w14:paraId="5B18A4F4" w14:textId="77777777" w:rsidR="00DA4077" w:rsidRDefault="00DA4077">
            <w:pPr>
              <w:snapToGrid w:val="0"/>
              <w:spacing w:line="20" w:lineRule="exact"/>
              <w:ind w:firstLine="0"/>
            </w:pPr>
          </w:p>
        </w:tc>
      </w:tr>
      <w:tr w:rsidR="00DA4077" w14:paraId="697D7AA9" w14:textId="77777777">
        <w:trPr>
          <w:cantSplit/>
        </w:trPr>
        <w:tc>
          <w:tcPr>
            <w:tcW w:w="540" w:type="dxa"/>
            <w:tcMar>
              <w:top w:w="0" w:type="dxa"/>
              <w:left w:w="0" w:type="dxa"/>
              <w:bottom w:w="0" w:type="dxa"/>
              <w:right w:w="100" w:type="dxa"/>
            </w:tcMar>
          </w:tcPr>
          <w:p w14:paraId="67B6C9C6" w14:textId="77777777" w:rsidR="00DA4077" w:rsidRDefault="00000000">
            <w:pPr>
              <w:snapToGrid w:val="0"/>
              <w:spacing w:line="386" w:lineRule="exact"/>
              <w:ind w:firstLine="0"/>
              <w:jc w:val="right"/>
            </w:pPr>
            <w:r>
              <w:rPr>
                <w:rFonts w:eastAsia="Times New Roman" w:cs="Consolas"/>
                <w:color w:val="7F807F"/>
                <w:szCs w:val="24"/>
              </w:rPr>
              <w:t>317</w:t>
            </w:r>
          </w:p>
        </w:tc>
        <w:tc>
          <w:tcPr>
            <w:tcW w:w="9000" w:type="dxa"/>
            <w:tcMar>
              <w:top w:w="0" w:type="dxa"/>
              <w:left w:w="75" w:type="dxa"/>
              <w:bottom w:w="0" w:type="dxa"/>
              <w:right w:w="0" w:type="dxa"/>
            </w:tcMar>
          </w:tcPr>
          <w:p w14:paraId="6A679448" w14:textId="77777777" w:rsidR="00DA4077" w:rsidRDefault="00000000">
            <w:pPr>
              <w:snapToGrid w:val="0"/>
              <w:spacing w:line="386" w:lineRule="exact"/>
              <w:ind w:left="400" w:hanging="400"/>
              <w:jc w:val="left"/>
            </w:pPr>
            <w:r>
              <w:rPr>
                <w:rFonts w:ascii="Consolas" w:eastAsia="微软雅黑" w:hAnsi="Consolas" w:cs="Consolas"/>
                <w:szCs w:val="24"/>
              </w:rPr>
              <w:t xml:space="preserve">        integrality=integrality,</w:t>
            </w:r>
          </w:p>
        </w:tc>
        <w:tc>
          <w:tcPr>
            <w:tcW w:w="80" w:type="dxa"/>
            <w:shd w:val="clear" w:color="auto" w:fill="CED4F4"/>
            <w:tcMar>
              <w:top w:w="0" w:type="dxa"/>
              <w:left w:w="0" w:type="dxa"/>
              <w:bottom w:w="0" w:type="dxa"/>
              <w:right w:w="0" w:type="dxa"/>
            </w:tcMar>
          </w:tcPr>
          <w:p w14:paraId="22B088D1" w14:textId="77777777" w:rsidR="00DA4077" w:rsidRDefault="00DA4077">
            <w:pPr>
              <w:snapToGrid w:val="0"/>
              <w:spacing w:line="20" w:lineRule="exact"/>
              <w:ind w:firstLine="0"/>
            </w:pPr>
          </w:p>
        </w:tc>
      </w:tr>
      <w:tr w:rsidR="00DA4077" w14:paraId="5453F919" w14:textId="77777777">
        <w:trPr>
          <w:cantSplit/>
        </w:trPr>
        <w:tc>
          <w:tcPr>
            <w:tcW w:w="540" w:type="dxa"/>
            <w:tcMar>
              <w:top w:w="0" w:type="dxa"/>
              <w:left w:w="0" w:type="dxa"/>
              <w:bottom w:w="0" w:type="dxa"/>
              <w:right w:w="100" w:type="dxa"/>
            </w:tcMar>
          </w:tcPr>
          <w:p w14:paraId="0DD7A334" w14:textId="77777777" w:rsidR="00DA4077" w:rsidRDefault="00000000">
            <w:pPr>
              <w:snapToGrid w:val="0"/>
              <w:spacing w:line="386" w:lineRule="exact"/>
              <w:ind w:firstLine="0"/>
              <w:jc w:val="right"/>
            </w:pPr>
            <w:r>
              <w:rPr>
                <w:rFonts w:eastAsia="Times New Roman" w:cs="Consolas"/>
                <w:color w:val="7F807F"/>
                <w:szCs w:val="24"/>
              </w:rPr>
              <w:t>318</w:t>
            </w:r>
          </w:p>
        </w:tc>
        <w:tc>
          <w:tcPr>
            <w:tcW w:w="9000" w:type="dxa"/>
            <w:tcMar>
              <w:top w:w="0" w:type="dxa"/>
              <w:left w:w="75" w:type="dxa"/>
              <w:bottom w:w="0" w:type="dxa"/>
              <w:right w:w="0" w:type="dxa"/>
            </w:tcMar>
          </w:tcPr>
          <w:p w14:paraId="249CB465" w14:textId="77777777" w:rsidR="00DA4077" w:rsidRDefault="00000000">
            <w:pPr>
              <w:snapToGrid w:val="0"/>
              <w:spacing w:line="386" w:lineRule="exact"/>
              <w:ind w:left="400" w:hanging="400"/>
              <w:jc w:val="left"/>
            </w:pPr>
            <w:r>
              <w:rPr>
                <w:rFonts w:ascii="Consolas" w:eastAsia="微软雅黑" w:hAnsi="Consolas" w:cs="Consolas"/>
                <w:szCs w:val="24"/>
              </w:rPr>
              <w:t xml:space="preserve">        bounds=</w:t>
            </w:r>
            <w:proofErr w:type="gramStart"/>
            <w:r>
              <w:rPr>
                <w:rFonts w:ascii="Consolas" w:eastAsia="微软雅黑" w:hAnsi="Consolas" w:cs="Consolas"/>
                <w:szCs w:val="24"/>
              </w:rPr>
              <w:t>Bounds(</w:t>
            </w:r>
            <w:proofErr w:type="gramEnd"/>
            <w:r>
              <w:rPr>
                <w:rFonts w:ascii="Consolas" w:eastAsia="微软雅黑" w:hAnsi="Consolas" w:cs="Consolas"/>
                <w:szCs w:val="24"/>
              </w:rPr>
              <w:t>lower, upper),</w:t>
            </w:r>
          </w:p>
        </w:tc>
        <w:tc>
          <w:tcPr>
            <w:tcW w:w="80" w:type="dxa"/>
            <w:shd w:val="clear" w:color="auto" w:fill="CED4F4"/>
            <w:tcMar>
              <w:top w:w="0" w:type="dxa"/>
              <w:left w:w="0" w:type="dxa"/>
              <w:bottom w:w="0" w:type="dxa"/>
              <w:right w:w="0" w:type="dxa"/>
            </w:tcMar>
          </w:tcPr>
          <w:p w14:paraId="2AC14A81" w14:textId="77777777" w:rsidR="00DA4077" w:rsidRDefault="00DA4077">
            <w:pPr>
              <w:snapToGrid w:val="0"/>
              <w:spacing w:line="20" w:lineRule="exact"/>
              <w:ind w:firstLine="0"/>
            </w:pPr>
          </w:p>
        </w:tc>
      </w:tr>
      <w:tr w:rsidR="00DA4077" w14:paraId="74455C6A" w14:textId="77777777">
        <w:trPr>
          <w:cantSplit/>
        </w:trPr>
        <w:tc>
          <w:tcPr>
            <w:tcW w:w="540" w:type="dxa"/>
            <w:tcMar>
              <w:top w:w="0" w:type="dxa"/>
              <w:left w:w="0" w:type="dxa"/>
              <w:bottom w:w="0" w:type="dxa"/>
              <w:right w:w="100" w:type="dxa"/>
            </w:tcMar>
          </w:tcPr>
          <w:p w14:paraId="348823CD" w14:textId="77777777" w:rsidR="00DA4077" w:rsidRDefault="00000000">
            <w:pPr>
              <w:snapToGrid w:val="0"/>
              <w:spacing w:line="386" w:lineRule="exact"/>
              <w:ind w:firstLine="0"/>
              <w:jc w:val="right"/>
            </w:pPr>
            <w:r>
              <w:rPr>
                <w:rFonts w:eastAsia="Times New Roman" w:cs="Consolas"/>
                <w:color w:val="7F807F"/>
                <w:szCs w:val="24"/>
              </w:rPr>
              <w:t>319</w:t>
            </w:r>
          </w:p>
        </w:tc>
        <w:tc>
          <w:tcPr>
            <w:tcW w:w="9000" w:type="dxa"/>
            <w:tcMar>
              <w:top w:w="0" w:type="dxa"/>
              <w:left w:w="75" w:type="dxa"/>
              <w:bottom w:w="0" w:type="dxa"/>
              <w:right w:w="0" w:type="dxa"/>
            </w:tcMar>
          </w:tcPr>
          <w:p w14:paraId="65D242A4" w14:textId="77777777" w:rsidR="00DA4077" w:rsidRDefault="00000000">
            <w:pPr>
              <w:snapToGrid w:val="0"/>
              <w:spacing w:line="386" w:lineRule="exact"/>
              <w:ind w:left="400" w:hanging="400"/>
              <w:jc w:val="left"/>
            </w:pPr>
            <w:r>
              <w:rPr>
                <w:rFonts w:ascii="Consolas" w:eastAsia="微软雅黑" w:hAnsi="Consolas" w:cs="Consolas"/>
                <w:szCs w:val="24"/>
              </w:rPr>
              <w:t xml:space="preserve">        constraints</w:t>
            </w:r>
            <w:proofErr w:type="gramStart"/>
            <w:r>
              <w:rPr>
                <w:rFonts w:ascii="Consolas" w:eastAsia="微软雅黑" w:hAnsi="Consolas" w:cs="Consolas"/>
                <w:szCs w:val="24"/>
              </w:rPr>
              <w:t>=[</w:t>
            </w:r>
            <w:proofErr w:type="gramEnd"/>
          </w:p>
        </w:tc>
        <w:tc>
          <w:tcPr>
            <w:tcW w:w="80" w:type="dxa"/>
            <w:shd w:val="clear" w:color="auto" w:fill="CED4F4"/>
            <w:tcMar>
              <w:top w:w="0" w:type="dxa"/>
              <w:left w:w="0" w:type="dxa"/>
              <w:bottom w:w="0" w:type="dxa"/>
              <w:right w:w="0" w:type="dxa"/>
            </w:tcMar>
          </w:tcPr>
          <w:p w14:paraId="4E537F3E" w14:textId="77777777" w:rsidR="00DA4077" w:rsidRDefault="00DA4077">
            <w:pPr>
              <w:snapToGrid w:val="0"/>
              <w:spacing w:line="20" w:lineRule="exact"/>
              <w:ind w:firstLine="0"/>
            </w:pPr>
          </w:p>
        </w:tc>
      </w:tr>
      <w:tr w:rsidR="00DA4077" w14:paraId="738CCD33" w14:textId="77777777">
        <w:trPr>
          <w:cantSplit/>
        </w:trPr>
        <w:tc>
          <w:tcPr>
            <w:tcW w:w="540" w:type="dxa"/>
            <w:tcMar>
              <w:top w:w="0" w:type="dxa"/>
              <w:left w:w="0" w:type="dxa"/>
              <w:bottom w:w="0" w:type="dxa"/>
              <w:right w:w="100" w:type="dxa"/>
            </w:tcMar>
          </w:tcPr>
          <w:p w14:paraId="23F7481E" w14:textId="77777777" w:rsidR="00DA4077" w:rsidRDefault="00000000">
            <w:pPr>
              <w:snapToGrid w:val="0"/>
              <w:spacing w:line="386" w:lineRule="exact"/>
              <w:ind w:firstLine="0"/>
              <w:jc w:val="right"/>
            </w:pPr>
            <w:r>
              <w:rPr>
                <w:rFonts w:eastAsia="Times New Roman" w:cs="Consolas"/>
                <w:color w:val="7F807F"/>
                <w:szCs w:val="24"/>
              </w:rPr>
              <w:t>320</w:t>
            </w:r>
          </w:p>
        </w:tc>
        <w:tc>
          <w:tcPr>
            <w:tcW w:w="9000" w:type="dxa"/>
            <w:tcMar>
              <w:top w:w="0" w:type="dxa"/>
              <w:left w:w="75" w:type="dxa"/>
              <w:bottom w:w="0" w:type="dxa"/>
              <w:right w:w="0" w:type="dxa"/>
            </w:tcMar>
          </w:tcPr>
          <w:p w14:paraId="6096793E" w14:textId="77777777" w:rsidR="00DA4077" w:rsidRDefault="00000000">
            <w:pPr>
              <w:snapToGrid w:val="0"/>
              <w:spacing w:line="386" w:lineRule="exact"/>
              <w:ind w:left="400" w:hanging="400"/>
              <w:jc w:val="left"/>
            </w:pPr>
            <w:r>
              <w:rPr>
                <w:rFonts w:ascii="Consolas" w:eastAsia="微软雅黑" w:hAnsi="Consolas" w:cs="Consolas"/>
                <w:szCs w:val="24"/>
              </w:rPr>
              <w:t xml:space="preserve">            LinearConstraint(</w:t>
            </w:r>
            <w:proofErr w:type="gramStart"/>
            <w:r>
              <w:rPr>
                <w:rFonts w:ascii="Consolas" w:eastAsia="微软雅黑" w:hAnsi="Consolas" w:cs="Consolas"/>
                <w:szCs w:val="24"/>
              </w:rPr>
              <w:t>aeq.tocsr</w:t>
            </w:r>
            <w:proofErr w:type="gramEnd"/>
            <w:r>
              <w:rPr>
                <w:rFonts w:ascii="Consolas" w:eastAsia="微软雅黑" w:hAnsi="Consolas" w:cs="Consolas"/>
                <w:szCs w:val="24"/>
              </w:rPr>
              <w:t>(), beq, beq),</w:t>
            </w:r>
          </w:p>
        </w:tc>
        <w:tc>
          <w:tcPr>
            <w:tcW w:w="80" w:type="dxa"/>
            <w:shd w:val="clear" w:color="auto" w:fill="CED4F4"/>
            <w:tcMar>
              <w:top w:w="0" w:type="dxa"/>
              <w:left w:w="0" w:type="dxa"/>
              <w:bottom w:w="0" w:type="dxa"/>
              <w:right w:w="0" w:type="dxa"/>
            </w:tcMar>
          </w:tcPr>
          <w:p w14:paraId="07B63145" w14:textId="77777777" w:rsidR="00DA4077" w:rsidRDefault="00DA4077">
            <w:pPr>
              <w:snapToGrid w:val="0"/>
              <w:spacing w:line="20" w:lineRule="exact"/>
              <w:ind w:firstLine="0"/>
            </w:pPr>
          </w:p>
        </w:tc>
      </w:tr>
      <w:tr w:rsidR="00DA4077" w14:paraId="4D37FB21" w14:textId="77777777">
        <w:trPr>
          <w:cantSplit/>
        </w:trPr>
        <w:tc>
          <w:tcPr>
            <w:tcW w:w="540" w:type="dxa"/>
            <w:tcMar>
              <w:top w:w="0" w:type="dxa"/>
              <w:left w:w="0" w:type="dxa"/>
              <w:bottom w:w="0" w:type="dxa"/>
              <w:right w:w="100" w:type="dxa"/>
            </w:tcMar>
          </w:tcPr>
          <w:p w14:paraId="7BA91303" w14:textId="77777777" w:rsidR="00DA4077" w:rsidRDefault="00000000">
            <w:pPr>
              <w:snapToGrid w:val="0"/>
              <w:spacing w:line="386" w:lineRule="exact"/>
              <w:ind w:firstLine="0"/>
              <w:jc w:val="right"/>
            </w:pPr>
            <w:r>
              <w:rPr>
                <w:rFonts w:eastAsia="Times New Roman" w:cs="Consolas"/>
                <w:color w:val="7F807F"/>
                <w:szCs w:val="24"/>
              </w:rPr>
              <w:t>321</w:t>
            </w:r>
          </w:p>
        </w:tc>
        <w:tc>
          <w:tcPr>
            <w:tcW w:w="9000" w:type="dxa"/>
            <w:tcMar>
              <w:top w:w="0" w:type="dxa"/>
              <w:left w:w="75" w:type="dxa"/>
              <w:bottom w:w="0" w:type="dxa"/>
              <w:right w:w="0" w:type="dxa"/>
            </w:tcMar>
          </w:tcPr>
          <w:p w14:paraId="204B531A" w14:textId="77777777" w:rsidR="00DA4077" w:rsidRDefault="00000000">
            <w:pPr>
              <w:snapToGrid w:val="0"/>
              <w:spacing w:line="386" w:lineRule="exact"/>
              <w:ind w:left="400" w:hanging="400"/>
              <w:jc w:val="left"/>
            </w:pPr>
            <w:r>
              <w:rPr>
                <w:rFonts w:ascii="Consolas" w:eastAsia="微软雅黑" w:hAnsi="Consolas" w:cs="Consolas"/>
                <w:szCs w:val="24"/>
              </w:rPr>
              <w:t xml:space="preserve">            LinearConstraint(</w:t>
            </w:r>
            <w:proofErr w:type="gramStart"/>
            <w:r>
              <w:rPr>
                <w:rFonts w:ascii="Consolas" w:eastAsia="微软雅黑" w:hAnsi="Consolas" w:cs="Consolas"/>
                <w:szCs w:val="24"/>
              </w:rPr>
              <w:t>aub.tocsr</w:t>
            </w:r>
            <w:proofErr w:type="gramEnd"/>
            <w:r>
              <w:rPr>
                <w:rFonts w:ascii="Consolas" w:eastAsia="微软雅黑" w:hAnsi="Consolas" w:cs="Consolas"/>
                <w:szCs w:val="24"/>
              </w:rPr>
              <w:t>(), -np.inf, bub),</w:t>
            </w:r>
          </w:p>
        </w:tc>
        <w:tc>
          <w:tcPr>
            <w:tcW w:w="80" w:type="dxa"/>
            <w:shd w:val="clear" w:color="auto" w:fill="CED4F4"/>
            <w:tcMar>
              <w:top w:w="0" w:type="dxa"/>
              <w:left w:w="0" w:type="dxa"/>
              <w:bottom w:w="0" w:type="dxa"/>
              <w:right w:w="0" w:type="dxa"/>
            </w:tcMar>
          </w:tcPr>
          <w:p w14:paraId="04BFCD69" w14:textId="77777777" w:rsidR="00DA4077" w:rsidRDefault="00DA4077">
            <w:pPr>
              <w:snapToGrid w:val="0"/>
              <w:spacing w:line="20" w:lineRule="exact"/>
              <w:ind w:firstLine="0"/>
            </w:pPr>
          </w:p>
        </w:tc>
      </w:tr>
      <w:tr w:rsidR="00DA4077" w14:paraId="5A20FDA6" w14:textId="77777777">
        <w:trPr>
          <w:cantSplit/>
        </w:trPr>
        <w:tc>
          <w:tcPr>
            <w:tcW w:w="540" w:type="dxa"/>
            <w:tcMar>
              <w:top w:w="0" w:type="dxa"/>
              <w:left w:w="0" w:type="dxa"/>
              <w:bottom w:w="0" w:type="dxa"/>
              <w:right w:w="100" w:type="dxa"/>
            </w:tcMar>
          </w:tcPr>
          <w:p w14:paraId="77A9ED7D" w14:textId="77777777" w:rsidR="00DA4077" w:rsidRDefault="00000000">
            <w:pPr>
              <w:snapToGrid w:val="0"/>
              <w:spacing w:line="386" w:lineRule="exact"/>
              <w:ind w:firstLine="0"/>
              <w:jc w:val="right"/>
            </w:pPr>
            <w:r>
              <w:rPr>
                <w:rFonts w:eastAsia="Times New Roman" w:cs="Consolas"/>
                <w:color w:val="7F807F"/>
                <w:szCs w:val="24"/>
              </w:rPr>
              <w:t>322</w:t>
            </w:r>
          </w:p>
        </w:tc>
        <w:tc>
          <w:tcPr>
            <w:tcW w:w="9000" w:type="dxa"/>
            <w:tcMar>
              <w:top w:w="0" w:type="dxa"/>
              <w:left w:w="75" w:type="dxa"/>
              <w:bottom w:w="0" w:type="dxa"/>
              <w:right w:w="0" w:type="dxa"/>
            </w:tcMar>
          </w:tcPr>
          <w:p w14:paraId="4D08BFB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63AF60C9" w14:textId="77777777" w:rsidR="00DA4077" w:rsidRDefault="00DA4077">
            <w:pPr>
              <w:snapToGrid w:val="0"/>
              <w:spacing w:line="20" w:lineRule="exact"/>
              <w:ind w:firstLine="0"/>
            </w:pPr>
          </w:p>
        </w:tc>
      </w:tr>
      <w:tr w:rsidR="00DA4077" w14:paraId="4C62F08F" w14:textId="77777777">
        <w:trPr>
          <w:cantSplit/>
        </w:trPr>
        <w:tc>
          <w:tcPr>
            <w:tcW w:w="540" w:type="dxa"/>
            <w:tcMar>
              <w:top w:w="0" w:type="dxa"/>
              <w:left w:w="0" w:type="dxa"/>
              <w:bottom w:w="0" w:type="dxa"/>
              <w:right w:w="100" w:type="dxa"/>
            </w:tcMar>
          </w:tcPr>
          <w:p w14:paraId="3EAFA218" w14:textId="77777777" w:rsidR="00DA4077" w:rsidRDefault="00000000">
            <w:pPr>
              <w:snapToGrid w:val="0"/>
              <w:spacing w:line="386" w:lineRule="exact"/>
              <w:ind w:firstLine="0"/>
              <w:jc w:val="right"/>
            </w:pPr>
            <w:r>
              <w:rPr>
                <w:rFonts w:eastAsia="Times New Roman" w:cs="Consolas"/>
                <w:color w:val="7F807F"/>
                <w:szCs w:val="24"/>
              </w:rPr>
              <w:t>323</w:t>
            </w:r>
          </w:p>
        </w:tc>
        <w:tc>
          <w:tcPr>
            <w:tcW w:w="9000" w:type="dxa"/>
            <w:tcMar>
              <w:top w:w="0" w:type="dxa"/>
              <w:left w:w="75" w:type="dxa"/>
              <w:bottom w:w="0" w:type="dxa"/>
              <w:right w:w="0" w:type="dxa"/>
            </w:tcMar>
          </w:tcPr>
          <w:p w14:paraId="72EA55EC" w14:textId="77777777" w:rsidR="00DA4077" w:rsidRDefault="00000000">
            <w:pPr>
              <w:snapToGrid w:val="0"/>
              <w:spacing w:line="386" w:lineRule="exact"/>
              <w:ind w:left="400" w:hanging="400"/>
              <w:jc w:val="left"/>
            </w:pPr>
            <w:r>
              <w:rPr>
                <w:rFonts w:ascii="Consolas" w:eastAsia="微软雅黑" w:hAnsi="Consolas" w:cs="Consolas"/>
                <w:szCs w:val="24"/>
              </w:rPr>
              <w:t xml:space="preserve">        options</w:t>
            </w:r>
            <w:proofErr w:type="gramStart"/>
            <w:r>
              <w:rPr>
                <w:rFonts w:ascii="Consolas" w:eastAsia="微软雅黑" w:hAnsi="Consolas" w:cs="Consolas"/>
                <w:szCs w:val="24"/>
              </w:rPr>
              <w:t>={</w:t>
            </w:r>
            <w:proofErr w:type="gramEnd"/>
            <w:r>
              <w:rPr>
                <w:rFonts w:ascii="Consolas" w:eastAsia="微软雅黑" w:hAnsi="Consolas" w:cs="Consolas"/>
                <w:color w:val="008470"/>
                <w:szCs w:val="24"/>
              </w:rPr>
              <w:t>"time_limit"</w:t>
            </w:r>
            <w:r>
              <w:rPr>
                <w:rFonts w:ascii="Consolas" w:eastAsia="微软雅黑" w:hAnsi="Consolas" w:cs="Consolas"/>
                <w:szCs w:val="24"/>
              </w:rPr>
              <w:t xml:space="preserve">: time_limit, </w:t>
            </w:r>
            <w:r>
              <w:rPr>
                <w:rFonts w:ascii="Consolas" w:eastAsia="微软雅黑" w:hAnsi="Consolas" w:cs="Consolas"/>
                <w:color w:val="008470"/>
                <w:szCs w:val="24"/>
              </w:rPr>
              <w:t>"mip_rel_gap"</w:t>
            </w:r>
            <w:r>
              <w:rPr>
                <w:rFonts w:ascii="Consolas" w:eastAsia="微软雅黑" w:hAnsi="Consolas" w:cs="Consolas"/>
                <w:szCs w:val="24"/>
              </w:rPr>
              <w:t>: 1e-8},</w:t>
            </w:r>
          </w:p>
        </w:tc>
        <w:tc>
          <w:tcPr>
            <w:tcW w:w="80" w:type="dxa"/>
            <w:shd w:val="clear" w:color="auto" w:fill="CED4F4"/>
            <w:tcMar>
              <w:top w:w="0" w:type="dxa"/>
              <w:left w:w="0" w:type="dxa"/>
              <w:bottom w:w="0" w:type="dxa"/>
              <w:right w:w="0" w:type="dxa"/>
            </w:tcMar>
          </w:tcPr>
          <w:p w14:paraId="22EF2B75" w14:textId="77777777" w:rsidR="00DA4077" w:rsidRDefault="00DA4077">
            <w:pPr>
              <w:snapToGrid w:val="0"/>
              <w:spacing w:line="20" w:lineRule="exact"/>
              <w:ind w:firstLine="0"/>
            </w:pPr>
          </w:p>
        </w:tc>
      </w:tr>
      <w:tr w:rsidR="00DA4077" w14:paraId="1CF65CE4" w14:textId="77777777">
        <w:trPr>
          <w:cantSplit/>
        </w:trPr>
        <w:tc>
          <w:tcPr>
            <w:tcW w:w="540" w:type="dxa"/>
            <w:tcMar>
              <w:top w:w="0" w:type="dxa"/>
              <w:left w:w="0" w:type="dxa"/>
              <w:bottom w:w="0" w:type="dxa"/>
              <w:right w:w="100" w:type="dxa"/>
            </w:tcMar>
          </w:tcPr>
          <w:p w14:paraId="0AB37B9D" w14:textId="77777777" w:rsidR="00DA4077" w:rsidRDefault="00000000">
            <w:pPr>
              <w:snapToGrid w:val="0"/>
              <w:spacing w:line="386" w:lineRule="exact"/>
              <w:ind w:firstLine="0"/>
              <w:jc w:val="right"/>
            </w:pPr>
            <w:r>
              <w:rPr>
                <w:rFonts w:eastAsia="Times New Roman" w:cs="Consolas"/>
                <w:color w:val="7F807F"/>
                <w:szCs w:val="24"/>
              </w:rPr>
              <w:t>324</w:t>
            </w:r>
          </w:p>
        </w:tc>
        <w:tc>
          <w:tcPr>
            <w:tcW w:w="9000" w:type="dxa"/>
            <w:tcMar>
              <w:top w:w="0" w:type="dxa"/>
              <w:left w:w="75" w:type="dxa"/>
              <w:bottom w:w="0" w:type="dxa"/>
              <w:right w:w="0" w:type="dxa"/>
            </w:tcMar>
          </w:tcPr>
          <w:p w14:paraId="2299EB7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05EAD4E7" w14:textId="77777777" w:rsidR="00DA4077" w:rsidRDefault="00DA4077">
            <w:pPr>
              <w:snapToGrid w:val="0"/>
              <w:spacing w:line="20" w:lineRule="exact"/>
              <w:ind w:firstLine="0"/>
            </w:pPr>
          </w:p>
        </w:tc>
      </w:tr>
      <w:tr w:rsidR="00DA4077" w14:paraId="4FBFCA0E" w14:textId="77777777">
        <w:trPr>
          <w:cantSplit/>
        </w:trPr>
        <w:tc>
          <w:tcPr>
            <w:tcW w:w="540" w:type="dxa"/>
            <w:tcMar>
              <w:top w:w="0" w:type="dxa"/>
              <w:left w:w="0" w:type="dxa"/>
              <w:bottom w:w="0" w:type="dxa"/>
              <w:right w:w="100" w:type="dxa"/>
            </w:tcMar>
          </w:tcPr>
          <w:p w14:paraId="3256486F" w14:textId="77777777" w:rsidR="00DA4077" w:rsidRDefault="00000000">
            <w:pPr>
              <w:snapToGrid w:val="0"/>
              <w:spacing w:line="386" w:lineRule="exact"/>
              <w:ind w:firstLine="0"/>
              <w:jc w:val="right"/>
            </w:pPr>
            <w:r>
              <w:rPr>
                <w:rFonts w:eastAsia="Times New Roman" w:cs="Consolas"/>
                <w:color w:val="7F807F"/>
                <w:szCs w:val="24"/>
              </w:rPr>
              <w:t>325</w:t>
            </w:r>
          </w:p>
        </w:tc>
        <w:tc>
          <w:tcPr>
            <w:tcW w:w="9000" w:type="dxa"/>
            <w:tcMar>
              <w:top w:w="0" w:type="dxa"/>
              <w:left w:w="75" w:type="dxa"/>
              <w:bottom w:w="0" w:type="dxa"/>
              <w:right w:w="0" w:type="dxa"/>
            </w:tcMar>
          </w:tcPr>
          <w:p w14:paraId="3325873E" w14:textId="77777777" w:rsidR="00DA4077" w:rsidRDefault="00000000">
            <w:pPr>
              <w:snapToGrid w:val="0"/>
              <w:spacing w:line="386" w:lineRule="exact"/>
              <w:ind w:left="400" w:hanging="400"/>
              <w:jc w:val="left"/>
            </w:pPr>
            <w:r>
              <w:rPr>
                <w:rFonts w:ascii="Consolas" w:eastAsia="微软雅黑" w:hAnsi="Consolas" w:cs="Consolas"/>
                <w:szCs w:val="24"/>
              </w:rPr>
              <w:t xml:space="preserve">    elapsed = perf_</w:t>
            </w:r>
            <w:proofErr w:type="gramStart"/>
            <w:r>
              <w:rPr>
                <w:rFonts w:ascii="Consolas" w:eastAsia="微软雅黑" w:hAnsi="Consolas" w:cs="Consolas"/>
                <w:szCs w:val="24"/>
              </w:rPr>
              <w:t>counter(</w:t>
            </w:r>
            <w:proofErr w:type="gramEnd"/>
            <w:r>
              <w:rPr>
                <w:rFonts w:ascii="Consolas" w:eastAsia="微软雅黑" w:hAnsi="Consolas" w:cs="Consolas"/>
                <w:szCs w:val="24"/>
              </w:rPr>
              <w:t>) - started</w:t>
            </w:r>
          </w:p>
        </w:tc>
        <w:tc>
          <w:tcPr>
            <w:tcW w:w="80" w:type="dxa"/>
            <w:shd w:val="clear" w:color="auto" w:fill="CED4F4"/>
            <w:tcMar>
              <w:top w:w="0" w:type="dxa"/>
              <w:left w:w="0" w:type="dxa"/>
              <w:bottom w:w="0" w:type="dxa"/>
              <w:right w:w="0" w:type="dxa"/>
            </w:tcMar>
          </w:tcPr>
          <w:p w14:paraId="41C222DA" w14:textId="77777777" w:rsidR="00DA4077" w:rsidRDefault="00DA4077">
            <w:pPr>
              <w:snapToGrid w:val="0"/>
              <w:spacing w:line="20" w:lineRule="exact"/>
              <w:ind w:firstLine="0"/>
            </w:pPr>
          </w:p>
        </w:tc>
      </w:tr>
      <w:tr w:rsidR="00DA4077" w14:paraId="6C6A74B9" w14:textId="77777777">
        <w:trPr>
          <w:cantSplit/>
        </w:trPr>
        <w:tc>
          <w:tcPr>
            <w:tcW w:w="540" w:type="dxa"/>
            <w:tcMar>
              <w:top w:w="0" w:type="dxa"/>
              <w:left w:w="0" w:type="dxa"/>
              <w:bottom w:w="0" w:type="dxa"/>
              <w:right w:w="100" w:type="dxa"/>
            </w:tcMar>
          </w:tcPr>
          <w:p w14:paraId="0BB75228" w14:textId="77777777" w:rsidR="00DA4077" w:rsidRDefault="00000000">
            <w:pPr>
              <w:snapToGrid w:val="0"/>
              <w:spacing w:line="386" w:lineRule="exact"/>
              <w:ind w:firstLine="0"/>
              <w:jc w:val="right"/>
            </w:pPr>
            <w:r>
              <w:rPr>
                <w:rFonts w:eastAsia="Times New Roman" w:cs="Consolas"/>
                <w:color w:val="7F807F"/>
                <w:szCs w:val="24"/>
              </w:rPr>
              <w:t>326</w:t>
            </w:r>
          </w:p>
        </w:tc>
        <w:tc>
          <w:tcPr>
            <w:tcW w:w="9000" w:type="dxa"/>
            <w:tcMar>
              <w:top w:w="0" w:type="dxa"/>
              <w:left w:w="75" w:type="dxa"/>
              <w:bottom w:w="0" w:type="dxa"/>
              <w:right w:w="0" w:type="dxa"/>
            </w:tcMar>
          </w:tcPr>
          <w:p w14:paraId="12D77E8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raw.x </w:t>
            </w:r>
            <w:r>
              <w:rPr>
                <w:rFonts w:ascii="Consolas" w:eastAsia="微软雅黑" w:hAnsi="Consolas" w:cs="Consolas"/>
                <w:color w:val="006EB8"/>
                <w:szCs w:val="24"/>
              </w:rPr>
              <w:t>is</w:t>
            </w:r>
            <w:r>
              <w:rPr>
                <w:rFonts w:ascii="Consolas" w:eastAsia="微软雅黑" w:hAnsi="Consolas" w:cs="Consolas"/>
                <w:szCs w:val="24"/>
              </w:rPr>
              <w:t xml:space="preserve">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01EE600" w14:textId="77777777" w:rsidR="00DA4077" w:rsidRDefault="00DA4077">
            <w:pPr>
              <w:snapToGrid w:val="0"/>
              <w:spacing w:line="20" w:lineRule="exact"/>
              <w:ind w:firstLine="0"/>
            </w:pPr>
          </w:p>
        </w:tc>
      </w:tr>
      <w:tr w:rsidR="00DA4077" w14:paraId="66FE03C9" w14:textId="77777777">
        <w:trPr>
          <w:cantSplit/>
        </w:trPr>
        <w:tc>
          <w:tcPr>
            <w:tcW w:w="540" w:type="dxa"/>
            <w:tcMar>
              <w:top w:w="0" w:type="dxa"/>
              <w:left w:w="0" w:type="dxa"/>
              <w:bottom w:w="0" w:type="dxa"/>
              <w:right w:w="100" w:type="dxa"/>
            </w:tcMar>
          </w:tcPr>
          <w:p w14:paraId="4B0CDE9C" w14:textId="77777777" w:rsidR="00DA4077" w:rsidRDefault="00000000">
            <w:pPr>
              <w:snapToGrid w:val="0"/>
              <w:spacing w:line="386" w:lineRule="exact"/>
              <w:ind w:firstLine="0"/>
              <w:jc w:val="right"/>
            </w:pPr>
            <w:r>
              <w:rPr>
                <w:rFonts w:eastAsia="Times New Roman" w:cs="Consolas"/>
                <w:color w:val="7F807F"/>
                <w:szCs w:val="24"/>
              </w:rPr>
              <w:t>327</w:t>
            </w:r>
          </w:p>
        </w:tc>
        <w:tc>
          <w:tcPr>
            <w:tcW w:w="9000" w:type="dxa"/>
            <w:tcMar>
              <w:top w:w="0" w:type="dxa"/>
              <w:left w:w="75" w:type="dxa"/>
              <w:bottom w:w="0" w:type="dxa"/>
              <w:right w:w="0" w:type="dxa"/>
            </w:tcMar>
          </w:tcPr>
          <w:p w14:paraId="47C4D4D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RuntimeError(f"</w:t>
            </w:r>
            <w:r>
              <w:rPr>
                <w:rFonts w:ascii="Consolas" w:eastAsia="微软雅黑" w:hAnsi="Consolas" w:cs="Consolas"/>
                <w:szCs w:val="24"/>
              </w:rPr>
              <w:t>调整</w:t>
            </w:r>
            <w:r>
              <w:rPr>
                <w:rFonts w:ascii="Consolas" w:eastAsia="微软雅黑" w:hAnsi="Consolas" w:cs="Consolas"/>
                <w:szCs w:val="24"/>
              </w:rPr>
              <w:t>MILP</w:t>
            </w:r>
            <w:r>
              <w:rPr>
                <w:rFonts w:ascii="Consolas" w:eastAsia="微软雅黑" w:hAnsi="Consolas" w:cs="Consolas"/>
                <w:szCs w:val="24"/>
              </w:rPr>
              <w:t>求解失败：</w:t>
            </w:r>
            <w:r>
              <w:rPr>
                <w:rFonts w:ascii="Consolas" w:eastAsia="微软雅黑" w:hAnsi="Consolas" w:cs="Consolas"/>
                <w:szCs w:val="24"/>
              </w:rPr>
              <w:t>{</w:t>
            </w:r>
            <w:proofErr w:type="gramStart"/>
            <w:r>
              <w:rPr>
                <w:rFonts w:ascii="Consolas" w:eastAsia="微软雅黑" w:hAnsi="Consolas" w:cs="Consolas"/>
                <w:szCs w:val="24"/>
              </w:rPr>
              <w:t>raw.message</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525676F" w14:textId="77777777" w:rsidR="00DA4077" w:rsidRDefault="00DA4077">
            <w:pPr>
              <w:snapToGrid w:val="0"/>
              <w:spacing w:line="20" w:lineRule="exact"/>
              <w:ind w:firstLine="0"/>
            </w:pPr>
          </w:p>
        </w:tc>
      </w:tr>
      <w:tr w:rsidR="00DA4077" w14:paraId="2BE14D18" w14:textId="77777777">
        <w:trPr>
          <w:cantSplit/>
        </w:trPr>
        <w:tc>
          <w:tcPr>
            <w:tcW w:w="540" w:type="dxa"/>
            <w:tcMar>
              <w:top w:w="0" w:type="dxa"/>
              <w:left w:w="0" w:type="dxa"/>
              <w:bottom w:w="0" w:type="dxa"/>
              <w:right w:w="100" w:type="dxa"/>
            </w:tcMar>
          </w:tcPr>
          <w:p w14:paraId="39E41687" w14:textId="77777777" w:rsidR="00DA4077" w:rsidRDefault="00000000">
            <w:pPr>
              <w:snapToGrid w:val="0"/>
              <w:spacing w:line="386" w:lineRule="exact"/>
              <w:ind w:firstLine="0"/>
              <w:jc w:val="right"/>
            </w:pPr>
            <w:r>
              <w:rPr>
                <w:rFonts w:eastAsia="Times New Roman" w:cs="Consolas"/>
                <w:color w:val="7F807F"/>
                <w:szCs w:val="24"/>
              </w:rPr>
              <w:t>328</w:t>
            </w:r>
          </w:p>
        </w:tc>
        <w:tc>
          <w:tcPr>
            <w:tcW w:w="9000" w:type="dxa"/>
            <w:tcMar>
              <w:top w:w="0" w:type="dxa"/>
              <w:left w:w="75" w:type="dxa"/>
              <w:bottom w:w="0" w:type="dxa"/>
              <w:right w:w="0" w:type="dxa"/>
            </w:tcMar>
          </w:tcPr>
          <w:p w14:paraId="7E411115" w14:textId="77777777" w:rsidR="00DA4077" w:rsidRDefault="00000000">
            <w:pPr>
              <w:snapToGrid w:val="0"/>
              <w:spacing w:line="386" w:lineRule="exact"/>
              <w:ind w:left="400" w:hanging="400"/>
              <w:jc w:val="left"/>
            </w:pPr>
            <w:r>
              <w:rPr>
                <w:rFonts w:ascii="Consolas" w:eastAsia="微软雅黑" w:hAnsi="Consolas" w:cs="Consolas"/>
                <w:szCs w:val="24"/>
              </w:rPr>
              <w:t xml:space="preserve">    x = raw.x</w:t>
            </w:r>
          </w:p>
        </w:tc>
        <w:tc>
          <w:tcPr>
            <w:tcW w:w="80" w:type="dxa"/>
            <w:shd w:val="clear" w:color="auto" w:fill="CED4F4"/>
            <w:tcMar>
              <w:top w:w="0" w:type="dxa"/>
              <w:left w:w="0" w:type="dxa"/>
              <w:bottom w:w="0" w:type="dxa"/>
              <w:right w:w="0" w:type="dxa"/>
            </w:tcMar>
          </w:tcPr>
          <w:p w14:paraId="21393CE1" w14:textId="77777777" w:rsidR="00DA4077" w:rsidRDefault="00DA4077">
            <w:pPr>
              <w:snapToGrid w:val="0"/>
              <w:spacing w:line="20" w:lineRule="exact"/>
              <w:ind w:firstLine="0"/>
            </w:pPr>
          </w:p>
        </w:tc>
      </w:tr>
      <w:tr w:rsidR="00DA4077" w14:paraId="4A420B38" w14:textId="77777777">
        <w:trPr>
          <w:cantSplit/>
        </w:trPr>
        <w:tc>
          <w:tcPr>
            <w:tcW w:w="540" w:type="dxa"/>
            <w:tcMar>
              <w:top w:w="0" w:type="dxa"/>
              <w:left w:w="0" w:type="dxa"/>
              <w:bottom w:w="0" w:type="dxa"/>
              <w:right w:w="100" w:type="dxa"/>
            </w:tcMar>
          </w:tcPr>
          <w:p w14:paraId="7D5764E3" w14:textId="77777777" w:rsidR="00DA4077" w:rsidRDefault="00000000">
            <w:pPr>
              <w:snapToGrid w:val="0"/>
              <w:spacing w:line="386" w:lineRule="exact"/>
              <w:ind w:firstLine="0"/>
              <w:jc w:val="right"/>
            </w:pPr>
            <w:r>
              <w:rPr>
                <w:rFonts w:eastAsia="Times New Roman" w:cs="Consolas"/>
                <w:color w:val="7F807F"/>
                <w:szCs w:val="24"/>
              </w:rPr>
              <w:t>329</w:t>
            </w:r>
          </w:p>
        </w:tc>
        <w:tc>
          <w:tcPr>
            <w:tcW w:w="9000" w:type="dxa"/>
            <w:tcMar>
              <w:top w:w="0" w:type="dxa"/>
              <w:left w:w="75" w:type="dxa"/>
              <w:bottom w:w="0" w:type="dxa"/>
              <w:right w:w="0" w:type="dxa"/>
            </w:tcMar>
          </w:tcPr>
          <w:p w14:paraId="1CC64A22" w14:textId="77777777" w:rsidR="00DA4077" w:rsidRDefault="00000000">
            <w:pPr>
              <w:snapToGrid w:val="0"/>
              <w:spacing w:line="386" w:lineRule="exact"/>
              <w:ind w:left="400" w:hanging="400"/>
              <w:jc w:val="left"/>
            </w:pPr>
            <w:r>
              <w:rPr>
                <w:rFonts w:ascii="Consolas" w:eastAsia="微软雅黑" w:hAnsi="Consolas" w:cs="Consolas"/>
                <w:szCs w:val="24"/>
              </w:rPr>
              <w:t xml:space="preserve">    balance = x[g] + pv + x[d] + x[emergency] - load - x[c] - x[w]</w:t>
            </w:r>
          </w:p>
        </w:tc>
        <w:tc>
          <w:tcPr>
            <w:tcW w:w="80" w:type="dxa"/>
            <w:shd w:val="clear" w:color="auto" w:fill="CED4F4"/>
            <w:tcMar>
              <w:top w:w="0" w:type="dxa"/>
              <w:left w:w="0" w:type="dxa"/>
              <w:bottom w:w="0" w:type="dxa"/>
              <w:right w:w="0" w:type="dxa"/>
            </w:tcMar>
          </w:tcPr>
          <w:p w14:paraId="7E16C2F4" w14:textId="77777777" w:rsidR="00DA4077" w:rsidRDefault="00DA4077">
            <w:pPr>
              <w:snapToGrid w:val="0"/>
              <w:spacing w:line="20" w:lineRule="exact"/>
              <w:ind w:firstLine="0"/>
            </w:pPr>
          </w:p>
        </w:tc>
      </w:tr>
      <w:tr w:rsidR="00DA4077" w14:paraId="7AC045E2" w14:textId="77777777">
        <w:trPr>
          <w:cantSplit/>
        </w:trPr>
        <w:tc>
          <w:tcPr>
            <w:tcW w:w="540" w:type="dxa"/>
            <w:tcMar>
              <w:top w:w="0" w:type="dxa"/>
              <w:left w:w="0" w:type="dxa"/>
              <w:bottom w:w="0" w:type="dxa"/>
              <w:right w:w="100" w:type="dxa"/>
            </w:tcMar>
          </w:tcPr>
          <w:p w14:paraId="62B5317E" w14:textId="77777777" w:rsidR="00DA4077" w:rsidRDefault="00000000">
            <w:pPr>
              <w:snapToGrid w:val="0"/>
              <w:spacing w:line="386" w:lineRule="exact"/>
              <w:ind w:firstLine="0"/>
              <w:jc w:val="right"/>
            </w:pPr>
            <w:r>
              <w:rPr>
                <w:rFonts w:eastAsia="Times New Roman" w:cs="Consolas"/>
                <w:color w:val="7F807F"/>
                <w:szCs w:val="24"/>
              </w:rPr>
              <w:t>330</w:t>
            </w:r>
          </w:p>
        </w:tc>
        <w:tc>
          <w:tcPr>
            <w:tcW w:w="9000" w:type="dxa"/>
            <w:tcMar>
              <w:top w:w="0" w:type="dxa"/>
              <w:left w:w="75" w:type="dxa"/>
              <w:bottom w:w="0" w:type="dxa"/>
              <w:right w:w="0" w:type="dxa"/>
            </w:tcMar>
          </w:tcPr>
          <w:p w14:paraId="5C3899EB" w14:textId="77777777" w:rsidR="00DA4077" w:rsidRDefault="00000000">
            <w:pPr>
              <w:snapToGrid w:val="0"/>
              <w:spacing w:line="386" w:lineRule="exact"/>
              <w:ind w:left="400" w:hanging="400"/>
              <w:jc w:val="left"/>
            </w:pPr>
            <w:r>
              <w:rPr>
                <w:rFonts w:ascii="Consolas" w:eastAsia="微软雅黑" w:hAnsi="Consolas" w:cs="Consolas"/>
                <w:szCs w:val="24"/>
              </w:rPr>
              <w:t xml:space="preserve">    soc_res = x[e</w:t>
            </w:r>
            <w:proofErr w:type="gramStart"/>
            <w:r>
              <w:rPr>
                <w:rFonts w:ascii="Consolas" w:eastAsia="微软雅黑" w:hAnsi="Consolas" w:cs="Consolas"/>
                <w:szCs w:val="24"/>
              </w:rPr>
              <w:t>][</w:t>
            </w:r>
            <w:proofErr w:type="gramEnd"/>
            <w:r>
              <w:rPr>
                <w:rFonts w:ascii="Consolas" w:eastAsia="微软雅黑" w:hAnsi="Consolas" w:cs="Consolas"/>
                <w:szCs w:val="24"/>
              </w:rPr>
              <w:t>1:] - x[e</w:t>
            </w:r>
            <w:proofErr w:type="gramStart"/>
            <w:r>
              <w:rPr>
                <w:rFonts w:ascii="Consolas" w:eastAsia="微软雅黑" w:hAnsi="Consolas" w:cs="Consolas"/>
                <w:szCs w:val="24"/>
              </w:rPr>
              <w:t>][</w:t>
            </w:r>
            <w:proofErr w:type="gramEnd"/>
            <w:r>
              <w:rPr>
                <w:rFonts w:ascii="Consolas" w:eastAsia="微软雅黑" w:hAnsi="Consolas" w:cs="Consolas"/>
                <w:szCs w:val="24"/>
              </w:rPr>
              <w:t>:-1] - ETA_C * x[c] + x[d] / ETA_D</w:t>
            </w:r>
          </w:p>
        </w:tc>
        <w:tc>
          <w:tcPr>
            <w:tcW w:w="80" w:type="dxa"/>
            <w:shd w:val="clear" w:color="auto" w:fill="CED4F4"/>
            <w:tcMar>
              <w:top w:w="0" w:type="dxa"/>
              <w:left w:w="0" w:type="dxa"/>
              <w:bottom w:w="0" w:type="dxa"/>
              <w:right w:w="0" w:type="dxa"/>
            </w:tcMar>
          </w:tcPr>
          <w:p w14:paraId="0275C2D6" w14:textId="77777777" w:rsidR="00DA4077" w:rsidRDefault="00DA4077">
            <w:pPr>
              <w:snapToGrid w:val="0"/>
              <w:spacing w:line="20" w:lineRule="exact"/>
              <w:ind w:firstLine="0"/>
            </w:pPr>
          </w:p>
        </w:tc>
      </w:tr>
      <w:tr w:rsidR="00DA4077" w14:paraId="00134FB2" w14:textId="77777777">
        <w:trPr>
          <w:cantSplit/>
        </w:trPr>
        <w:tc>
          <w:tcPr>
            <w:tcW w:w="540" w:type="dxa"/>
            <w:tcMar>
              <w:top w:w="0" w:type="dxa"/>
              <w:left w:w="0" w:type="dxa"/>
              <w:bottom w:w="0" w:type="dxa"/>
              <w:right w:w="100" w:type="dxa"/>
            </w:tcMar>
          </w:tcPr>
          <w:p w14:paraId="3D45ED82" w14:textId="77777777" w:rsidR="00DA4077" w:rsidRDefault="00000000">
            <w:pPr>
              <w:snapToGrid w:val="0"/>
              <w:spacing w:line="386" w:lineRule="exact"/>
              <w:ind w:firstLine="0"/>
              <w:jc w:val="right"/>
            </w:pPr>
            <w:r>
              <w:rPr>
                <w:rFonts w:eastAsia="Times New Roman" w:cs="Consolas"/>
                <w:color w:val="7F807F"/>
                <w:szCs w:val="24"/>
              </w:rPr>
              <w:t>331</w:t>
            </w:r>
          </w:p>
        </w:tc>
        <w:tc>
          <w:tcPr>
            <w:tcW w:w="9000" w:type="dxa"/>
            <w:tcMar>
              <w:top w:w="0" w:type="dxa"/>
              <w:left w:w="75" w:type="dxa"/>
              <w:bottom w:w="0" w:type="dxa"/>
              <w:right w:w="0" w:type="dxa"/>
            </w:tcMar>
          </w:tcPr>
          <w:p w14:paraId="3EB56F1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51749209" w14:textId="77777777" w:rsidR="00DA4077" w:rsidRDefault="00DA4077">
            <w:pPr>
              <w:snapToGrid w:val="0"/>
              <w:spacing w:line="20" w:lineRule="exact"/>
              <w:ind w:firstLine="0"/>
            </w:pPr>
          </w:p>
        </w:tc>
      </w:tr>
      <w:tr w:rsidR="00DA4077" w14:paraId="2CFE2267" w14:textId="77777777">
        <w:trPr>
          <w:cantSplit/>
        </w:trPr>
        <w:tc>
          <w:tcPr>
            <w:tcW w:w="540" w:type="dxa"/>
            <w:tcMar>
              <w:top w:w="0" w:type="dxa"/>
              <w:left w:w="0" w:type="dxa"/>
              <w:bottom w:w="0" w:type="dxa"/>
              <w:right w:w="100" w:type="dxa"/>
            </w:tcMar>
          </w:tcPr>
          <w:p w14:paraId="7FE50CC4" w14:textId="77777777" w:rsidR="00DA4077" w:rsidRDefault="00000000">
            <w:pPr>
              <w:snapToGrid w:val="0"/>
              <w:spacing w:line="386" w:lineRule="exact"/>
              <w:ind w:firstLine="0"/>
              <w:jc w:val="right"/>
            </w:pPr>
            <w:r>
              <w:rPr>
                <w:rFonts w:eastAsia="Times New Roman" w:cs="Consolas"/>
                <w:color w:val="7F807F"/>
                <w:szCs w:val="24"/>
              </w:rPr>
              <w:t>332</w:t>
            </w:r>
          </w:p>
        </w:tc>
        <w:tc>
          <w:tcPr>
            <w:tcW w:w="9000" w:type="dxa"/>
            <w:tcMar>
              <w:top w:w="0" w:type="dxa"/>
              <w:left w:w="75" w:type="dxa"/>
              <w:bottom w:w="0" w:type="dxa"/>
              <w:right w:w="0" w:type="dxa"/>
            </w:tcMar>
          </w:tcPr>
          <w:p w14:paraId="1127C8B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"grid"</w:t>
            </w:r>
            <w:r>
              <w:rPr>
                <w:rFonts w:ascii="Consolas" w:eastAsia="微软雅黑" w:hAnsi="Consolas" w:cs="Consolas"/>
                <w:szCs w:val="24"/>
              </w:rPr>
              <w:t>: x[g],</w:t>
            </w:r>
          </w:p>
        </w:tc>
        <w:tc>
          <w:tcPr>
            <w:tcW w:w="80" w:type="dxa"/>
            <w:shd w:val="clear" w:color="auto" w:fill="CED4F4"/>
            <w:tcMar>
              <w:top w:w="0" w:type="dxa"/>
              <w:left w:w="0" w:type="dxa"/>
              <w:bottom w:w="0" w:type="dxa"/>
              <w:right w:w="0" w:type="dxa"/>
            </w:tcMar>
          </w:tcPr>
          <w:p w14:paraId="3E4D0D25" w14:textId="77777777" w:rsidR="00DA4077" w:rsidRDefault="00DA4077">
            <w:pPr>
              <w:snapToGrid w:val="0"/>
              <w:spacing w:line="20" w:lineRule="exact"/>
              <w:ind w:firstLine="0"/>
            </w:pPr>
          </w:p>
        </w:tc>
      </w:tr>
      <w:tr w:rsidR="00DA4077" w14:paraId="338844DA" w14:textId="77777777">
        <w:trPr>
          <w:cantSplit/>
        </w:trPr>
        <w:tc>
          <w:tcPr>
            <w:tcW w:w="540" w:type="dxa"/>
            <w:tcMar>
              <w:top w:w="0" w:type="dxa"/>
              <w:left w:w="0" w:type="dxa"/>
              <w:bottom w:w="0" w:type="dxa"/>
              <w:right w:w="100" w:type="dxa"/>
            </w:tcMar>
          </w:tcPr>
          <w:p w14:paraId="2C7A9AB7" w14:textId="77777777" w:rsidR="00DA4077" w:rsidRDefault="00000000">
            <w:pPr>
              <w:snapToGrid w:val="0"/>
              <w:spacing w:line="386" w:lineRule="exact"/>
              <w:ind w:firstLine="0"/>
              <w:jc w:val="right"/>
            </w:pPr>
            <w:r>
              <w:rPr>
                <w:rFonts w:eastAsia="Times New Roman" w:cs="Consolas"/>
                <w:color w:val="7F807F"/>
                <w:szCs w:val="24"/>
              </w:rPr>
              <w:t>333</w:t>
            </w:r>
          </w:p>
        </w:tc>
        <w:tc>
          <w:tcPr>
            <w:tcW w:w="9000" w:type="dxa"/>
            <w:tcMar>
              <w:top w:w="0" w:type="dxa"/>
              <w:left w:w="75" w:type="dxa"/>
              <w:bottom w:w="0" w:type="dxa"/>
              <w:right w:w="0" w:type="dxa"/>
            </w:tcMar>
          </w:tcPr>
          <w:p w14:paraId="768E3B6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"charge"</w:t>
            </w:r>
            <w:r>
              <w:rPr>
                <w:rFonts w:ascii="Consolas" w:eastAsia="微软雅黑" w:hAnsi="Consolas" w:cs="Consolas"/>
                <w:szCs w:val="24"/>
              </w:rPr>
              <w:t>: x[c],</w:t>
            </w:r>
          </w:p>
        </w:tc>
        <w:tc>
          <w:tcPr>
            <w:tcW w:w="80" w:type="dxa"/>
            <w:shd w:val="clear" w:color="auto" w:fill="CED4F4"/>
            <w:tcMar>
              <w:top w:w="0" w:type="dxa"/>
              <w:left w:w="0" w:type="dxa"/>
              <w:bottom w:w="0" w:type="dxa"/>
              <w:right w:w="0" w:type="dxa"/>
            </w:tcMar>
          </w:tcPr>
          <w:p w14:paraId="49894E29" w14:textId="77777777" w:rsidR="00DA4077" w:rsidRDefault="00DA4077">
            <w:pPr>
              <w:snapToGrid w:val="0"/>
              <w:spacing w:line="20" w:lineRule="exact"/>
              <w:ind w:firstLine="0"/>
            </w:pPr>
          </w:p>
        </w:tc>
      </w:tr>
      <w:tr w:rsidR="00DA4077" w14:paraId="2506C5F5" w14:textId="77777777">
        <w:trPr>
          <w:cantSplit/>
        </w:trPr>
        <w:tc>
          <w:tcPr>
            <w:tcW w:w="540" w:type="dxa"/>
            <w:tcMar>
              <w:top w:w="0" w:type="dxa"/>
              <w:left w:w="0" w:type="dxa"/>
              <w:bottom w:w="0" w:type="dxa"/>
              <w:right w:w="100" w:type="dxa"/>
            </w:tcMar>
          </w:tcPr>
          <w:p w14:paraId="0DC61D64" w14:textId="77777777" w:rsidR="00DA4077" w:rsidRDefault="00000000">
            <w:pPr>
              <w:snapToGrid w:val="0"/>
              <w:spacing w:line="386" w:lineRule="exact"/>
              <w:ind w:firstLine="0"/>
              <w:jc w:val="right"/>
            </w:pPr>
            <w:r>
              <w:rPr>
                <w:rFonts w:eastAsia="Times New Roman" w:cs="Consolas"/>
                <w:color w:val="7F807F"/>
                <w:szCs w:val="24"/>
              </w:rPr>
              <w:t>334</w:t>
            </w:r>
          </w:p>
        </w:tc>
        <w:tc>
          <w:tcPr>
            <w:tcW w:w="9000" w:type="dxa"/>
            <w:tcMar>
              <w:top w:w="0" w:type="dxa"/>
              <w:left w:w="75" w:type="dxa"/>
              <w:bottom w:w="0" w:type="dxa"/>
              <w:right w:w="0" w:type="dxa"/>
            </w:tcMar>
          </w:tcPr>
          <w:p w14:paraId="04622FA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"discharge"</w:t>
            </w:r>
            <w:r>
              <w:rPr>
                <w:rFonts w:ascii="Consolas" w:eastAsia="微软雅黑" w:hAnsi="Consolas" w:cs="Consolas"/>
                <w:szCs w:val="24"/>
              </w:rPr>
              <w:t>: x[d],</w:t>
            </w:r>
          </w:p>
        </w:tc>
        <w:tc>
          <w:tcPr>
            <w:tcW w:w="80" w:type="dxa"/>
            <w:shd w:val="clear" w:color="auto" w:fill="CED4F4"/>
            <w:tcMar>
              <w:top w:w="0" w:type="dxa"/>
              <w:left w:w="0" w:type="dxa"/>
              <w:bottom w:w="0" w:type="dxa"/>
              <w:right w:w="0" w:type="dxa"/>
            </w:tcMar>
          </w:tcPr>
          <w:p w14:paraId="45CB5849" w14:textId="77777777" w:rsidR="00DA4077" w:rsidRDefault="00DA4077">
            <w:pPr>
              <w:snapToGrid w:val="0"/>
              <w:spacing w:line="20" w:lineRule="exact"/>
              <w:ind w:firstLine="0"/>
            </w:pPr>
          </w:p>
        </w:tc>
      </w:tr>
      <w:tr w:rsidR="00DA4077" w14:paraId="6AB46184" w14:textId="77777777">
        <w:trPr>
          <w:cantSplit/>
        </w:trPr>
        <w:tc>
          <w:tcPr>
            <w:tcW w:w="540" w:type="dxa"/>
            <w:tcMar>
              <w:top w:w="0" w:type="dxa"/>
              <w:left w:w="0" w:type="dxa"/>
              <w:bottom w:w="0" w:type="dxa"/>
              <w:right w:w="100" w:type="dxa"/>
            </w:tcMar>
          </w:tcPr>
          <w:p w14:paraId="0FE50EE4" w14:textId="77777777" w:rsidR="00DA4077" w:rsidRDefault="00000000">
            <w:pPr>
              <w:snapToGrid w:val="0"/>
              <w:spacing w:line="386" w:lineRule="exact"/>
              <w:ind w:firstLine="0"/>
              <w:jc w:val="right"/>
            </w:pPr>
            <w:r>
              <w:rPr>
                <w:rFonts w:eastAsia="Times New Roman" w:cs="Consolas"/>
                <w:color w:val="7F807F"/>
                <w:szCs w:val="24"/>
              </w:rPr>
              <w:t>335</w:t>
            </w:r>
          </w:p>
        </w:tc>
        <w:tc>
          <w:tcPr>
            <w:tcW w:w="9000" w:type="dxa"/>
            <w:tcMar>
              <w:top w:w="0" w:type="dxa"/>
              <w:left w:w="75" w:type="dxa"/>
              <w:bottom w:w="0" w:type="dxa"/>
              <w:right w:w="0" w:type="dxa"/>
            </w:tcMar>
          </w:tcPr>
          <w:p w14:paraId="6178EDD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"curtailment"</w:t>
            </w:r>
            <w:r>
              <w:rPr>
                <w:rFonts w:ascii="Consolas" w:eastAsia="微软雅黑" w:hAnsi="Consolas" w:cs="Consolas"/>
                <w:szCs w:val="24"/>
              </w:rPr>
              <w:t>: x[w],</w:t>
            </w:r>
          </w:p>
        </w:tc>
        <w:tc>
          <w:tcPr>
            <w:tcW w:w="80" w:type="dxa"/>
            <w:shd w:val="clear" w:color="auto" w:fill="CED4F4"/>
            <w:tcMar>
              <w:top w:w="0" w:type="dxa"/>
              <w:left w:w="0" w:type="dxa"/>
              <w:bottom w:w="0" w:type="dxa"/>
              <w:right w:w="0" w:type="dxa"/>
            </w:tcMar>
          </w:tcPr>
          <w:p w14:paraId="7749F120" w14:textId="77777777" w:rsidR="00DA4077" w:rsidRDefault="00DA4077">
            <w:pPr>
              <w:snapToGrid w:val="0"/>
              <w:spacing w:line="20" w:lineRule="exact"/>
              <w:ind w:firstLine="0"/>
            </w:pPr>
          </w:p>
        </w:tc>
      </w:tr>
      <w:tr w:rsidR="00DA4077" w14:paraId="35FC06C8" w14:textId="77777777">
        <w:trPr>
          <w:cantSplit/>
        </w:trPr>
        <w:tc>
          <w:tcPr>
            <w:tcW w:w="540" w:type="dxa"/>
            <w:tcMar>
              <w:top w:w="0" w:type="dxa"/>
              <w:left w:w="0" w:type="dxa"/>
              <w:bottom w:w="0" w:type="dxa"/>
              <w:right w:w="100" w:type="dxa"/>
            </w:tcMar>
          </w:tcPr>
          <w:p w14:paraId="250DFFC3" w14:textId="77777777" w:rsidR="00DA4077" w:rsidRDefault="00000000">
            <w:pPr>
              <w:snapToGrid w:val="0"/>
              <w:spacing w:line="386" w:lineRule="exact"/>
              <w:ind w:firstLine="0"/>
              <w:jc w:val="right"/>
            </w:pPr>
            <w:r>
              <w:rPr>
                <w:rFonts w:eastAsia="Times New Roman" w:cs="Consolas"/>
                <w:color w:val="7F807F"/>
                <w:szCs w:val="24"/>
              </w:rPr>
              <w:t>336</w:t>
            </w:r>
          </w:p>
        </w:tc>
        <w:tc>
          <w:tcPr>
            <w:tcW w:w="9000" w:type="dxa"/>
            <w:tcMar>
              <w:top w:w="0" w:type="dxa"/>
              <w:left w:w="75" w:type="dxa"/>
              <w:bottom w:w="0" w:type="dxa"/>
              <w:right w:w="0" w:type="dxa"/>
            </w:tcMar>
          </w:tcPr>
          <w:p w14:paraId="2519AA8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predicted</w:t>
            </w:r>
            <w:proofErr w:type="gramEnd"/>
            <w:r>
              <w:rPr>
                <w:rFonts w:ascii="Consolas" w:eastAsia="微软雅黑" w:hAnsi="Consolas" w:cs="Consolas"/>
                <w:color w:val="008470"/>
                <w:szCs w:val="24"/>
              </w:rPr>
              <w:t>_emergency"</w:t>
            </w:r>
            <w:r>
              <w:rPr>
                <w:rFonts w:ascii="Consolas" w:eastAsia="微软雅黑" w:hAnsi="Consolas" w:cs="Consolas"/>
                <w:szCs w:val="24"/>
              </w:rPr>
              <w:t>: x[emergency],</w:t>
            </w:r>
          </w:p>
        </w:tc>
        <w:tc>
          <w:tcPr>
            <w:tcW w:w="80" w:type="dxa"/>
            <w:shd w:val="clear" w:color="auto" w:fill="CED4F4"/>
            <w:tcMar>
              <w:top w:w="0" w:type="dxa"/>
              <w:left w:w="0" w:type="dxa"/>
              <w:bottom w:w="0" w:type="dxa"/>
              <w:right w:w="0" w:type="dxa"/>
            </w:tcMar>
          </w:tcPr>
          <w:p w14:paraId="64AF5927" w14:textId="77777777" w:rsidR="00DA4077" w:rsidRDefault="00DA4077">
            <w:pPr>
              <w:snapToGrid w:val="0"/>
              <w:spacing w:line="20" w:lineRule="exact"/>
              <w:ind w:firstLine="0"/>
            </w:pPr>
          </w:p>
        </w:tc>
      </w:tr>
      <w:tr w:rsidR="00DA4077" w14:paraId="17454F3A" w14:textId="77777777">
        <w:trPr>
          <w:cantSplit/>
        </w:trPr>
        <w:tc>
          <w:tcPr>
            <w:tcW w:w="540" w:type="dxa"/>
            <w:tcMar>
              <w:top w:w="0" w:type="dxa"/>
              <w:left w:w="0" w:type="dxa"/>
              <w:bottom w:w="0" w:type="dxa"/>
              <w:right w:w="100" w:type="dxa"/>
            </w:tcMar>
          </w:tcPr>
          <w:p w14:paraId="209D09CA" w14:textId="77777777" w:rsidR="00DA4077" w:rsidRDefault="00000000">
            <w:pPr>
              <w:snapToGrid w:val="0"/>
              <w:spacing w:line="386" w:lineRule="exact"/>
              <w:ind w:firstLine="0"/>
              <w:jc w:val="right"/>
            </w:pPr>
            <w:r>
              <w:rPr>
                <w:rFonts w:eastAsia="Times New Roman" w:cs="Consolas"/>
                <w:color w:val="7F807F"/>
                <w:szCs w:val="24"/>
              </w:rPr>
              <w:t>337</w:t>
            </w:r>
          </w:p>
        </w:tc>
        <w:tc>
          <w:tcPr>
            <w:tcW w:w="9000" w:type="dxa"/>
            <w:tcMar>
              <w:top w:w="0" w:type="dxa"/>
              <w:left w:w="75" w:type="dxa"/>
              <w:bottom w:w="0" w:type="dxa"/>
              <w:right w:w="0" w:type="dxa"/>
            </w:tcMar>
          </w:tcPr>
          <w:p w14:paraId="438D49C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"soc"</w:t>
            </w:r>
            <w:r>
              <w:rPr>
                <w:rFonts w:ascii="Consolas" w:eastAsia="微软雅黑" w:hAnsi="Consolas" w:cs="Consolas"/>
                <w:szCs w:val="24"/>
              </w:rPr>
              <w:t>: x[e],</w:t>
            </w:r>
          </w:p>
        </w:tc>
        <w:tc>
          <w:tcPr>
            <w:tcW w:w="80" w:type="dxa"/>
            <w:shd w:val="clear" w:color="auto" w:fill="CED4F4"/>
            <w:tcMar>
              <w:top w:w="0" w:type="dxa"/>
              <w:left w:w="0" w:type="dxa"/>
              <w:bottom w:w="0" w:type="dxa"/>
              <w:right w:w="0" w:type="dxa"/>
            </w:tcMar>
          </w:tcPr>
          <w:p w14:paraId="1E53FE09" w14:textId="77777777" w:rsidR="00DA4077" w:rsidRDefault="00DA4077">
            <w:pPr>
              <w:snapToGrid w:val="0"/>
              <w:spacing w:line="20" w:lineRule="exact"/>
              <w:ind w:firstLine="0"/>
            </w:pPr>
          </w:p>
        </w:tc>
      </w:tr>
      <w:tr w:rsidR="00DA4077" w14:paraId="6C102B4A" w14:textId="77777777">
        <w:trPr>
          <w:cantSplit/>
        </w:trPr>
        <w:tc>
          <w:tcPr>
            <w:tcW w:w="540" w:type="dxa"/>
            <w:tcMar>
              <w:top w:w="0" w:type="dxa"/>
              <w:left w:w="0" w:type="dxa"/>
              <w:bottom w:w="0" w:type="dxa"/>
              <w:right w:w="100" w:type="dxa"/>
            </w:tcMar>
          </w:tcPr>
          <w:p w14:paraId="58FD2123" w14:textId="77777777" w:rsidR="00DA4077" w:rsidRDefault="00000000">
            <w:pPr>
              <w:snapToGrid w:val="0"/>
              <w:spacing w:line="386" w:lineRule="exact"/>
              <w:ind w:firstLine="0"/>
              <w:jc w:val="right"/>
            </w:pPr>
            <w:r>
              <w:rPr>
                <w:rFonts w:eastAsia="Times New Roman" w:cs="Consolas"/>
                <w:color w:val="7F807F"/>
                <w:szCs w:val="24"/>
              </w:rPr>
              <w:t>338</w:t>
            </w:r>
          </w:p>
        </w:tc>
        <w:tc>
          <w:tcPr>
            <w:tcW w:w="9000" w:type="dxa"/>
            <w:tcMar>
              <w:top w:w="0" w:type="dxa"/>
              <w:left w:w="75" w:type="dxa"/>
              <w:bottom w:w="0" w:type="dxa"/>
              <w:right w:w="0" w:type="dxa"/>
            </w:tcMar>
          </w:tcPr>
          <w:p w14:paraId="01ED16F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"increase"</w:t>
            </w:r>
            <w:r>
              <w:rPr>
                <w:rFonts w:ascii="Consolas" w:eastAsia="微软雅黑" w:hAnsi="Consolas" w:cs="Consolas"/>
                <w:szCs w:val="24"/>
              </w:rPr>
              <w:t>: x[inc],</w:t>
            </w:r>
          </w:p>
        </w:tc>
        <w:tc>
          <w:tcPr>
            <w:tcW w:w="80" w:type="dxa"/>
            <w:shd w:val="clear" w:color="auto" w:fill="CED4F4"/>
            <w:tcMar>
              <w:top w:w="0" w:type="dxa"/>
              <w:left w:w="0" w:type="dxa"/>
              <w:bottom w:w="0" w:type="dxa"/>
              <w:right w:w="0" w:type="dxa"/>
            </w:tcMar>
          </w:tcPr>
          <w:p w14:paraId="7F9757CC" w14:textId="77777777" w:rsidR="00DA4077" w:rsidRDefault="00DA4077">
            <w:pPr>
              <w:snapToGrid w:val="0"/>
              <w:spacing w:line="20" w:lineRule="exact"/>
              <w:ind w:firstLine="0"/>
            </w:pPr>
          </w:p>
        </w:tc>
      </w:tr>
      <w:tr w:rsidR="00DA4077" w14:paraId="60E4AE63" w14:textId="77777777">
        <w:trPr>
          <w:cantSplit/>
        </w:trPr>
        <w:tc>
          <w:tcPr>
            <w:tcW w:w="540" w:type="dxa"/>
            <w:tcMar>
              <w:top w:w="0" w:type="dxa"/>
              <w:left w:w="0" w:type="dxa"/>
              <w:bottom w:w="0" w:type="dxa"/>
              <w:right w:w="100" w:type="dxa"/>
            </w:tcMar>
          </w:tcPr>
          <w:p w14:paraId="4359A24E" w14:textId="77777777" w:rsidR="00DA4077" w:rsidRDefault="00000000">
            <w:pPr>
              <w:snapToGrid w:val="0"/>
              <w:spacing w:line="386" w:lineRule="exact"/>
              <w:ind w:firstLine="0"/>
              <w:jc w:val="right"/>
            </w:pPr>
            <w:r>
              <w:rPr>
                <w:rFonts w:eastAsia="Times New Roman" w:cs="Consolas"/>
                <w:color w:val="7F807F"/>
                <w:szCs w:val="24"/>
              </w:rPr>
              <w:t>339</w:t>
            </w:r>
          </w:p>
        </w:tc>
        <w:tc>
          <w:tcPr>
            <w:tcW w:w="9000" w:type="dxa"/>
            <w:tcMar>
              <w:top w:w="0" w:type="dxa"/>
              <w:left w:w="75" w:type="dxa"/>
              <w:bottom w:w="0" w:type="dxa"/>
              <w:right w:w="0" w:type="dxa"/>
            </w:tcMar>
          </w:tcPr>
          <w:p w14:paraId="60B45DE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"decrease"</w:t>
            </w:r>
            <w:r>
              <w:rPr>
                <w:rFonts w:ascii="Consolas" w:eastAsia="微软雅黑" w:hAnsi="Consolas" w:cs="Consolas"/>
                <w:szCs w:val="24"/>
              </w:rPr>
              <w:t>: x[dec],</w:t>
            </w:r>
          </w:p>
        </w:tc>
        <w:tc>
          <w:tcPr>
            <w:tcW w:w="80" w:type="dxa"/>
            <w:shd w:val="clear" w:color="auto" w:fill="CED4F4"/>
            <w:tcMar>
              <w:top w:w="0" w:type="dxa"/>
              <w:left w:w="0" w:type="dxa"/>
              <w:bottom w:w="0" w:type="dxa"/>
              <w:right w:w="0" w:type="dxa"/>
            </w:tcMar>
          </w:tcPr>
          <w:p w14:paraId="02826EE3" w14:textId="77777777" w:rsidR="00DA4077" w:rsidRDefault="00DA4077">
            <w:pPr>
              <w:snapToGrid w:val="0"/>
              <w:spacing w:line="20" w:lineRule="exact"/>
              <w:ind w:firstLine="0"/>
            </w:pPr>
          </w:p>
        </w:tc>
      </w:tr>
      <w:tr w:rsidR="00DA4077" w14:paraId="71D85019" w14:textId="77777777">
        <w:trPr>
          <w:cantSplit/>
        </w:trPr>
        <w:tc>
          <w:tcPr>
            <w:tcW w:w="540" w:type="dxa"/>
            <w:tcMar>
              <w:top w:w="0" w:type="dxa"/>
              <w:left w:w="0" w:type="dxa"/>
              <w:bottom w:w="0" w:type="dxa"/>
              <w:right w:w="100" w:type="dxa"/>
            </w:tcMar>
          </w:tcPr>
          <w:p w14:paraId="40030773" w14:textId="77777777" w:rsidR="00DA4077" w:rsidRDefault="00000000">
            <w:pPr>
              <w:snapToGrid w:val="0"/>
              <w:spacing w:line="386" w:lineRule="exact"/>
              <w:ind w:firstLine="0"/>
              <w:jc w:val="right"/>
            </w:pPr>
            <w:r>
              <w:rPr>
                <w:rFonts w:eastAsia="Times New Roman" w:cs="Consolas"/>
                <w:color w:val="7F807F"/>
                <w:szCs w:val="24"/>
              </w:rPr>
              <w:t>340</w:t>
            </w:r>
          </w:p>
        </w:tc>
        <w:tc>
          <w:tcPr>
            <w:tcW w:w="9000" w:type="dxa"/>
            <w:tcMar>
              <w:top w:w="0" w:type="dxa"/>
              <w:left w:w="75" w:type="dxa"/>
              <w:bottom w:w="0" w:type="dxa"/>
              <w:right w:w="0" w:type="dxa"/>
            </w:tcMar>
          </w:tcPr>
          <w:p w14:paraId="4F419E7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"objective"</w:t>
            </w:r>
            <w:r>
              <w:rPr>
                <w:rFonts w:ascii="Consolas" w:eastAsia="微软雅黑" w:hAnsi="Consolas" w:cs="Consolas"/>
                <w:szCs w:val="24"/>
              </w:rPr>
              <w:t>: float(raw.fun),</w:t>
            </w:r>
          </w:p>
        </w:tc>
        <w:tc>
          <w:tcPr>
            <w:tcW w:w="80" w:type="dxa"/>
            <w:shd w:val="clear" w:color="auto" w:fill="CED4F4"/>
            <w:tcMar>
              <w:top w:w="0" w:type="dxa"/>
              <w:left w:w="0" w:type="dxa"/>
              <w:bottom w:w="0" w:type="dxa"/>
              <w:right w:w="0" w:type="dxa"/>
            </w:tcMar>
          </w:tcPr>
          <w:p w14:paraId="236842D3" w14:textId="77777777" w:rsidR="00DA4077" w:rsidRDefault="00DA4077">
            <w:pPr>
              <w:snapToGrid w:val="0"/>
              <w:spacing w:line="20" w:lineRule="exact"/>
              <w:ind w:firstLine="0"/>
            </w:pPr>
          </w:p>
        </w:tc>
      </w:tr>
      <w:tr w:rsidR="00DA4077" w14:paraId="12BEBD17" w14:textId="77777777">
        <w:trPr>
          <w:cantSplit/>
        </w:trPr>
        <w:tc>
          <w:tcPr>
            <w:tcW w:w="540" w:type="dxa"/>
            <w:tcMar>
              <w:top w:w="0" w:type="dxa"/>
              <w:left w:w="0" w:type="dxa"/>
              <w:bottom w:w="0" w:type="dxa"/>
              <w:right w:w="100" w:type="dxa"/>
            </w:tcMar>
          </w:tcPr>
          <w:p w14:paraId="1285B8CF" w14:textId="77777777" w:rsidR="00DA4077" w:rsidRDefault="00000000">
            <w:pPr>
              <w:snapToGrid w:val="0"/>
              <w:spacing w:line="386" w:lineRule="exact"/>
              <w:ind w:firstLine="0"/>
              <w:jc w:val="right"/>
            </w:pPr>
            <w:r>
              <w:rPr>
                <w:rFonts w:eastAsia="Times New Roman" w:cs="Consolas"/>
                <w:color w:val="7F807F"/>
                <w:szCs w:val="24"/>
              </w:rPr>
              <w:t>341</w:t>
            </w:r>
          </w:p>
        </w:tc>
        <w:tc>
          <w:tcPr>
            <w:tcW w:w="9000" w:type="dxa"/>
            <w:tcMar>
              <w:top w:w="0" w:type="dxa"/>
              <w:left w:w="75" w:type="dxa"/>
              <w:bottom w:w="0" w:type="dxa"/>
              <w:right w:w="0" w:type="dxa"/>
            </w:tcMar>
          </w:tcPr>
          <w:p w14:paraId="2F0F9C1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solve</w:t>
            </w:r>
            <w:proofErr w:type="gramEnd"/>
            <w:r>
              <w:rPr>
                <w:rFonts w:ascii="Consolas" w:eastAsia="微软雅黑" w:hAnsi="Consolas" w:cs="Consolas"/>
                <w:color w:val="008470"/>
                <w:szCs w:val="24"/>
              </w:rPr>
              <w:t>_seconds"</w:t>
            </w:r>
            <w:r>
              <w:rPr>
                <w:rFonts w:ascii="Consolas" w:eastAsia="微软雅黑" w:hAnsi="Consolas" w:cs="Consolas"/>
                <w:szCs w:val="24"/>
              </w:rPr>
              <w:t>: elapsed,</w:t>
            </w:r>
          </w:p>
        </w:tc>
        <w:tc>
          <w:tcPr>
            <w:tcW w:w="80" w:type="dxa"/>
            <w:shd w:val="clear" w:color="auto" w:fill="CED4F4"/>
            <w:tcMar>
              <w:top w:w="0" w:type="dxa"/>
              <w:left w:w="0" w:type="dxa"/>
              <w:bottom w:w="0" w:type="dxa"/>
              <w:right w:w="0" w:type="dxa"/>
            </w:tcMar>
          </w:tcPr>
          <w:p w14:paraId="04E2FADE" w14:textId="77777777" w:rsidR="00DA4077" w:rsidRDefault="00DA4077">
            <w:pPr>
              <w:snapToGrid w:val="0"/>
              <w:spacing w:line="20" w:lineRule="exact"/>
              <w:ind w:firstLine="0"/>
            </w:pPr>
          </w:p>
        </w:tc>
      </w:tr>
      <w:tr w:rsidR="00DA4077" w14:paraId="0417D09F" w14:textId="77777777">
        <w:trPr>
          <w:cantSplit/>
        </w:trPr>
        <w:tc>
          <w:tcPr>
            <w:tcW w:w="540" w:type="dxa"/>
            <w:tcMar>
              <w:top w:w="0" w:type="dxa"/>
              <w:left w:w="0" w:type="dxa"/>
              <w:bottom w:w="0" w:type="dxa"/>
              <w:right w:w="100" w:type="dxa"/>
            </w:tcMar>
          </w:tcPr>
          <w:p w14:paraId="3A68D5CD" w14:textId="77777777" w:rsidR="00DA4077" w:rsidRDefault="00000000">
            <w:pPr>
              <w:snapToGrid w:val="0"/>
              <w:spacing w:line="386" w:lineRule="exact"/>
              <w:ind w:firstLine="0"/>
              <w:jc w:val="right"/>
            </w:pPr>
            <w:r>
              <w:rPr>
                <w:rFonts w:eastAsia="Times New Roman" w:cs="Consolas"/>
                <w:color w:val="7F807F"/>
                <w:szCs w:val="24"/>
              </w:rPr>
              <w:lastRenderedPageBreak/>
              <w:t>342</w:t>
            </w:r>
          </w:p>
        </w:tc>
        <w:tc>
          <w:tcPr>
            <w:tcW w:w="9000" w:type="dxa"/>
            <w:tcMar>
              <w:top w:w="0" w:type="dxa"/>
              <w:left w:w="75" w:type="dxa"/>
              <w:bottom w:w="0" w:type="dxa"/>
              <w:right w:w="0" w:type="dxa"/>
            </w:tcMar>
          </w:tcPr>
          <w:p w14:paraId="62DEE70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"success"</w:t>
            </w:r>
            <w:r>
              <w:rPr>
                <w:rFonts w:ascii="Consolas" w:eastAsia="微软雅黑" w:hAnsi="Consolas" w:cs="Consolas"/>
                <w:szCs w:val="24"/>
              </w:rPr>
              <w:t>: bool(</w:t>
            </w:r>
            <w:proofErr w:type="gramStart"/>
            <w:r>
              <w:rPr>
                <w:rFonts w:ascii="Consolas" w:eastAsia="微软雅黑" w:hAnsi="Consolas" w:cs="Consolas"/>
                <w:szCs w:val="24"/>
              </w:rPr>
              <w:t>raw.success</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C51AAF2" w14:textId="77777777" w:rsidR="00DA4077" w:rsidRDefault="00DA4077">
            <w:pPr>
              <w:snapToGrid w:val="0"/>
              <w:spacing w:line="20" w:lineRule="exact"/>
              <w:ind w:firstLine="0"/>
            </w:pPr>
          </w:p>
        </w:tc>
      </w:tr>
      <w:tr w:rsidR="00DA4077" w14:paraId="488EB1BA" w14:textId="77777777">
        <w:trPr>
          <w:cantSplit/>
        </w:trPr>
        <w:tc>
          <w:tcPr>
            <w:tcW w:w="540" w:type="dxa"/>
            <w:tcMar>
              <w:top w:w="0" w:type="dxa"/>
              <w:left w:w="0" w:type="dxa"/>
              <w:bottom w:w="0" w:type="dxa"/>
              <w:right w:w="100" w:type="dxa"/>
            </w:tcMar>
          </w:tcPr>
          <w:p w14:paraId="20AB1AE9" w14:textId="77777777" w:rsidR="00DA4077" w:rsidRDefault="00000000">
            <w:pPr>
              <w:snapToGrid w:val="0"/>
              <w:spacing w:line="386" w:lineRule="exact"/>
              <w:ind w:firstLine="0"/>
              <w:jc w:val="right"/>
            </w:pPr>
            <w:r>
              <w:rPr>
                <w:rFonts w:eastAsia="Times New Roman" w:cs="Consolas"/>
                <w:color w:val="7F807F"/>
                <w:szCs w:val="24"/>
              </w:rPr>
              <w:t>343</w:t>
            </w:r>
          </w:p>
        </w:tc>
        <w:tc>
          <w:tcPr>
            <w:tcW w:w="9000" w:type="dxa"/>
            <w:tcMar>
              <w:top w:w="0" w:type="dxa"/>
              <w:left w:w="75" w:type="dxa"/>
              <w:bottom w:w="0" w:type="dxa"/>
              <w:right w:w="0" w:type="dxa"/>
            </w:tcMar>
          </w:tcPr>
          <w:p w14:paraId="5F342A7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"message"</w:t>
            </w:r>
            <w:r>
              <w:rPr>
                <w:rFonts w:ascii="Consolas" w:eastAsia="微软雅黑" w:hAnsi="Consolas" w:cs="Consolas"/>
                <w:szCs w:val="24"/>
              </w:rPr>
              <w:t>: str(</w:t>
            </w:r>
            <w:proofErr w:type="gramStart"/>
            <w:r>
              <w:rPr>
                <w:rFonts w:ascii="Consolas" w:eastAsia="微软雅黑" w:hAnsi="Consolas" w:cs="Consolas"/>
                <w:szCs w:val="24"/>
              </w:rPr>
              <w:t>raw.message</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F4F1969" w14:textId="77777777" w:rsidR="00DA4077" w:rsidRDefault="00DA4077">
            <w:pPr>
              <w:snapToGrid w:val="0"/>
              <w:spacing w:line="20" w:lineRule="exact"/>
              <w:ind w:firstLine="0"/>
            </w:pPr>
          </w:p>
        </w:tc>
      </w:tr>
      <w:tr w:rsidR="00DA4077" w14:paraId="18F151D9" w14:textId="77777777">
        <w:trPr>
          <w:cantSplit/>
        </w:trPr>
        <w:tc>
          <w:tcPr>
            <w:tcW w:w="540" w:type="dxa"/>
            <w:tcMar>
              <w:top w:w="0" w:type="dxa"/>
              <w:left w:w="0" w:type="dxa"/>
              <w:bottom w:w="0" w:type="dxa"/>
              <w:right w:w="100" w:type="dxa"/>
            </w:tcMar>
          </w:tcPr>
          <w:p w14:paraId="25450BA8" w14:textId="77777777" w:rsidR="00DA4077" w:rsidRDefault="00000000">
            <w:pPr>
              <w:snapToGrid w:val="0"/>
              <w:spacing w:line="386" w:lineRule="exact"/>
              <w:ind w:firstLine="0"/>
              <w:jc w:val="right"/>
            </w:pPr>
            <w:r>
              <w:rPr>
                <w:rFonts w:eastAsia="Times New Roman" w:cs="Consolas"/>
                <w:color w:val="7F807F"/>
                <w:szCs w:val="24"/>
              </w:rPr>
              <w:t>344</w:t>
            </w:r>
          </w:p>
        </w:tc>
        <w:tc>
          <w:tcPr>
            <w:tcW w:w="9000" w:type="dxa"/>
            <w:tcMar>
              <w:top w:w="0" w:type="dxa"/>
              <w:left w:w="75" w:type="dxa"/>
              <w:bottom w:w="0" w:type="dxa"/>
              <w:right w:w="0" w:type="dxa"/>
            </w:tcMar>
          </w:tcPr>
          <w:p w14:paraId="64DCF2C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max</w:t>
            </w:r>
            <w:proofErr w:type="gramEnd"/>
            <w:r>
              <w:rPr>
                <w:rFonts w:ascii="Consolas" w:eastAsia="微软雅黑" w:hAnsi="Consolas" w:cs="Consolas"/>
                <w:color w:val="008470"/>
                <w:szCs w:val="24"/>
              </w:rPr>
              <w:t>_balance_residual"</w:t>
            </w:r>
            <w:r>
              <w:rPr>
                <w:rFonts w:ascii="Consolas" w:eastAsia="微软雅黑" w:hAnsi="Consolas" w:cs="Consolas"/>
                <w:szCs w:val="24"/>
              </w:rPr>
              <w:t>: float(np.max(np.abs(balance))),</w:t>
            </w:r>
          </w:p>
        </w:tc>
        <w:tc>
          <w:tcPr>
            <w:tcW w:w="80" w:type="dxa"/>
            <w:shd w:val="clear" w:color="auto" w:fill="CED4F4"/>
            <w:tcMar>
              <w:top w:w="0" w:type="dxa"/>
              <w:left w:w="0" w:type="dxa"/>
              <w:bottom w:w="0" w:type="dxa"/>
              <w:right w:w="0" w:type="dxa"/>
            </w:tcMar>
          </w:tcPr>
          <w:p w14:paraId="0B5A0EAA" w14:textId="77777777" w:rsidR="00DA4077" w:rsidRDefault="00DA4077">
            <w:pPr>
              <w:snapToGrid w:val="0"/>
              <w:spacing w:line="20" w:lineRule="exact"/>
              <w:ind w:firstLine="0"/>
            </w:pPr>
          </w:p>
        </w:tc>
      </w:tr>
      <w:tr w:rsidR="00DA4077" w14:paraId="415D63A3" w14:textId="77777777">
        <w:trPr>
          <w:cantSplit/>
        </w:trPr>
        <w:tc>
          <w:tcPr>
            <w:tcW w:w="540" w:type="dxa"/>
            <w:tcMar>
              <w:top w:w="0" w:type="dxa"/>
              <w:left w:w="0" w:type="dxa"/>
              <w:bottom w:w="0" w:type="dxa"/>
              <w:right w:w="100" w:type="dxa"/>
            </w:tcMar>
          </w:tcPr>
          <w:p w14:paraId="7CDDAD3F" w14:textId="77777777" w:rsidR="00DA4077" w:rsidRDefault="00000000">
            <w:pPr>
              <w:snapToGrid w:val="0"/>
              <w:spacing w:line="386" w:lineRule="exact"/>
              <w:ind w:firstLine="0"/>
              <w:jc w:val="right"/>
            </w:pPr>
            <w:r>
              <w:rPr>
                <w:rFonts w:eastAsia="Times New Roman" w:cs="Consolas"/>
                <w:color w:val="7F807F"/>
                <w:szCs w:val="24"/>
              </w:rPr>
              <w:t>345</w:t>
            </w:r>
          </w:p>
        </w:tc>
        <w:tc>
          <w:tcPr>
            <w:tcW w:w="9000" w:type="dxa"/>
            <w:tcMar>
              <w:top w:w="0" w:type="dxa"/>
              <w:left w:w="75" w:type="dxa"/>
              <w:bottom w:w="0" w:type="dxa"/>
              <w:right w:w="0" w:type="dxa"/>
            </w:tcMar>
          </w:tcPr>
          <w:p w14:paraId="5F4C4BA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max</w:t>
            </w:r>
            <w:proofErr w:type="gramEnd"/>
            <w:r>
              <w:rPr>
                <w:rFonts w:ascii="Consolas" w:eastAsia="微软雅黑" w:hAnsi="Consolas" w:cs="Consolas"/>
                <w:color w:val="008470"/>
                <w:szCs w:val="24"/>
              </w:rPr>
              <w:t>_soc_residual"</w:t>
            </w:r>
            <w:r>
              <w:rPr>
                <w:rFonts w:ascii="Consolas" w:eastAsia="微软雅黑" w:hAnsi="Consolas" w:cs="Consolas"/>
                <w:szCs w:val="24"/>
              </w:rPr>
              <w:t>: float(np.max(np.abs(soc_res))),</w:t>
            </w:r>
          </w:p>
        </w:tc>
        <w:tc>
          <w:tcPr>
            <w:tcW w:w="80" w:type="dxa"/>
            <w:shd w:val="clear" w:color="auto" w:fill="CED4F4"/>
            <w:tcMar>
              <w:top w:w="0" w:type="dxa"/>
              <w:left w:w="0" w:type="dxa"/>
              <w:bottom w:w="0" w:type="dxa"/>
              <w:right w:w="0" w:type="dxa"/>
            </w:tcMar>
          </w:tcPr>
          <w:p w14:paraId="0CFF8351" w14:textId="77777777" w:rsidR="00DA4077" w:rsidRDefault="00DA4077">
            <w:pPr>
              <w:snapToGrid w:val="0"/>
              <w:spacing w:line="20" w:lineRule="exact"/>
              <w:ind w:firstLine="0"/>
            </w:pPr>
          </w:p>
        </w:tc>
      </w:tr>
      <w:tr w:rsidR="00DA4077" w14:paraId="611FB7BC" w14:textId="77777777">
        <w:trPr>
          <w:cantSplit/>
        </w:trPr>
        <w:tc>
          <w:tcPr>
            <w:tcW w:w="540" w:type="dxa"/>
            <w:tcMar>
              <w:top w:w="0" w:type="dxa"/>
              <w:left w:w="0" w:type="dxa"/>
              <w:bottom w:w="0" w:type="dxa"/>
              <w:right w:w="100" w:type="dxa"/>
            </w:tcMar>
          </w:tcPr>
          <w:p w14:paraId="36C43A4F" w14:textId="77777777" w:rsidR="00DA4077" w:rsidRDefault="00000000">
            <w:pPr>
              <w:snapToGrid w:val="0"/>
              <w:spacing w:line="386" w:lineRule="exact"/>
              <w:ind w:firstLine="0"/>
              <w:jc w:val="right"/>
            </w:pPr>
            <w:r>
              <w:rPr>
                <w:rFonts w:eastAsia="Times New Roman" w:cs="Consolas"/>
                <w:color w:val="7F807F"/>
                <w:szCs w:val="24"/>
              </w:rPr>
              <w:t>346</w:t>
            </w:r>
          </w:p>
        </w:tc>
        <w:tc>
          <w:tcPr>
            <w:tcW w:w="9000" w:type="dxa"/>
            <w:tcMar>
              <w:top w:w="0" w:type="dxa"/>
              <w:left w:w="75" w:type="dxa"/>
              <w:bottom w:w="0" w:type="dxa"/>
              <w:right w:w="0" w:type="dxa"/>
            </w:tcMar>
          </w:tcPr>
          <w:p w14:paraId="20FDB73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406AED55" w14:textId="77777777" w:rsidR="00DA4077" w:rsidRDefault="00DA4077">
            <w:pPr>
              <w:snapToGrid w:val="0"/>
              <w:spacing w:line="20" w:lineRule="exact"/>
              <w:ind w:firstLine="0"/>
            </w:pPr>
          </w:p>
        </w:tc>
      </w:tr>
      <w:tr w:rsidR="00DA4077" w14:paraId="46269EA5" w14:textId="77777777">
        <w:trPr>
          <w:cantSplit/>
        </w:trPr>
        <w:tc>
          <w:tcPr>
            <w:tcW w:w="9620" w:type="dxa"/>
            <w:gridSpan w:val="3"/>
            <w:tcBorders>
              <w:top w:val="single" w:sz="4" w:space="0" w:color="000000"/>
              <w:bottom w:val="single" w:sz="4" w:space="0" w:color="000000"/>
            </w:tcBorders>
            <w:tcMar>
              <w:top w:w="0" w:type="dxa"/>
              <w:left w:w="0" w:type="dxa"/>
              <w:bottom w:w="0" w:type="dxa"/>
              <w:right w:w="0" w:type="dxa"/>
            </w:tcMar>
            <w:vAlign w:val="center"/>
          </w:tcPr>
          <w:p w14:paraId="18D889AE" w14:textId="77777777" w:rsidR="00DA4077" w:rsidRDefault="00000000">
            <w:pPr>
              <w:snapToGrid w:val="0"/>
              <w:spacing w:before="160" w:after="160" w:line="280" w:lineRule="exact"/>
              <w:ind w:firstLine="0"/>
            </w:pPr>
            <w:r>
              <w:rPr>
                <w:rFonts w:ascii="Consolas" w:eastAsia="微软雅黑" w:hAnsi="Consolas" w:cs="Consolas"/>
                <w:b/>
                <w:szCs w:val="24"/>
              </w:rPr>
              <w:t>verify_results.py</w:t>
            </w:r>
            <w:r>
              <w:rPr>
                <w:rFonts w:ascii="Consolas" w:eastAsia="微软雅黑" w:hAnsi="Consolas" w:cs="Consolas"/>
                <w:color w:val="404040"/>
                <w:sz w:val="21"/>
                <w:szCs w:val="21"/>
              </w:rPr>
              <w:t xml:space="preserve">　四问约束与费用的独立复核</w:t>
            </w:r>
          </w:p>
        </w:tc>
      </w:tr>
      <w:tr w:rsidR="00DA4077" w14:paraId="42F501BE" w14:textId="77777777">
        <w:trPr>
          <w:cantSplit/>
        </w:trPr>
        <w:tc>
          <w:tcPr>
            <w:tcW w:w="540" w:type="dxa"/>
            <w:tcMar>
              <w:top w:w="0" w:type="dxa"/>
              <w:left w:w="0" w:type="dxa"/>
              <w:bottom w:w="0" w:type="dxa"/>
              <w:right w:w="100" w:type="dxa"/>
            </w:tcMar>
          </w:tcPr>
          <w:p w14:paraId="52A0EFE4" w14:textId="77777777" w:rsidR="00DA4077" w:rsidRDefault="00000000">
            <w:pPr>
              <w:snapToGrid w:val="0"/>
              <w:spacing w:line="386" w:lineRule="exact"/>
              <w:ind w:firstLine="0"/>
              <w:jc w:val="right"/>
            </w:pPr>
            <w:r>
              <w:rPr>
                <w:rFonts w:eastAsia="Times New Roman" w:cs="Consolas"/>
                <w:color w:val="7F807F"/>
                <w:szCs w:val="24"/>
              </w:rPr>
              <w:t>1</w:t>
            </w:r>
          </w:p>
        </w:tc>
        <w:tc>
          <w:tcPr>
            <w:tcW w:w="9000" w:type="dxa"/>
            <w:tcMar>
              <w:top w:w="0" w:type="dxa"/>
              <w:left w:w="75" w:type="dxa"/>
              <w:bottom w:w="0" w:type="dxa"/>
              <w:right w:w="0" w:type="dxa"/>
            </w:tcMar>
          </w:tcPr>
          <w:p w14:paraId="031FD067" w14:textId="77777777" w:rsidR="00DA4077" w:rsidRDefault="00000000">
            <w:pPr>
              <w:snapToGrid w:val="0"/>
              <w:spacing w:line="386" w:lineRule="exact"/>
              <w:ind w:left="400" w:hanging="400"/>
              <w:jc w:val="left"/>
            </w:pP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对</w:t>
            </w:r>
            <w:proofErr w:type="gramEnd"/>
            <w:r>
              <w:rPr>
                <w:rFonts w:ascii="Consolas" w:eastAsia="微软雅黑" w:hAnsi="Consolas" w:cs="Consolas"/>
                <w:color w:val="008470"/>
                <w:szCs w:val="24"/>
                <w:lang w:eastAsia="zh-CN"/>
              </w:rPr>
              <w:t>四问结果执行独立数值复核并生成逐问门禁所需追溯</w:t>
            </w:r>
            <w:proofErr w:type="gramStart"/>
            <w:r>
              <w:rPr>
                <w:rFonts w:ascii="Consolas" w:eastAsia="微软雅黑" w:hAnsi="Consolas" w:cs="Consolas"/>
                <w:color w:val="008470"/>
                <w:szCs w:val="24"/>
                <w:lang w:eastAsia="zh-CN"/>
              </w:rPr>
              <w:t>文件。</w:t>
            </w:r>
            <w:r>
              <w:rPr>
                <w:rFonts w:ascii="Consolas" w:eastAsia="微软雅黑" w:hAnsi="Consolas" w:cs="Consolas"/>
                <w:color w:val="008470"/>
                <w:szCs w:val="24"/>
              </w:rPr>
              <w:t>"</w:t>
            </w:r>
            <w:proofErr w:type="gramEnd"/>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768AB956" w14:textId="77777777" w:rsidR="00DA4077" w:rsidRDefault="00DA4077">
            <w:pPr>
              <w:snapToGrid w:val="0"/>
              <w:spacing w:line="20" w:lineRule="exact"/>
              <w:ind w:firstLine="0"/>
            </w:pPr>
          </w:p>
        </w:tc>
      </w:tr>
      <w:tr w:rsidR="00DA4077" w14:paraId="7DF4B769" w14:textId="77777777">
        <w:trPr>
          <w:cantSplit/>
        </w:trPr>
        <w:tc>
          <w:tcPr>
            <w:tcW w:w="540" w:type="dxa"/>
            <w:tcMar>
              <w:top w:w="0" w:type="dxa"/>
              <w:left w:w="0" w:type="dxa"/>
              <w:bottom w:w="0" w:type="dxa"/>
              <w:right w:w="100" w:type="dxa"/>
            </w:tcMar>
          </w:tcPr>
          <w:p w14:paraId="4C50BD59" w14:textId="77777777" w:rsidR="00DA4077" w:rsidRDefault="00000000">
            <w:pPr>
              <w:snapToGrid w:val="0"/>
              <w:spacing w:line="386" w:lineRule="exact"/>
              <w:ind w:firstLine="0"/>
              <w:jc w:val="right"/>
            </w:pPr>
            <w:r>
              <w:rPr>
                <w:rFonts w:eastAsia="Times New Roman" w:cs="Consolas"/>
                <w:color w:val="7F807F"/>
                <w:szCs w:val="24"/>
              </w:rPr>
              <w:t>2</w:t>
            </w:r>
          </w:p>
        </w:tc>
        <w:tc>
          <w:tcPr>
            <w:tcW w:w="9000" w:type="dxa"/>
            <w:tcMar>
              <w:top w:w="0" w:type="dxa"/>
              <w:left w:w="75" w:type="dxa"/>
              <w:bottom w:w="0" w:type="dxa"/>
              <w:right w:w="0" w:type="dxa"/>
            </w:tcMar>
          </w:tcPr>
          <w:p w14:paraId="507CEBAD"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36A3EB6" w14:textId="77777777" w:rsidR="00DA4077" w:rsidRDefault="00DA4077">
            <w:pPr>
              <w:snapToGrid w:val="0"/>
              <w:spacing w:line="20" w:lineRule="exact"/>
              <w:ind w:firstLine="0"/>
            </w:pPr>
          </w:p>
        </w:tc>
      </w:tr>
      <w:tr w:rsidR="00DA4077" w14:paraId="0B9FCD96" w14:textId="77777777">
        <w:trPr>
          <w:cantSplit/>
        </w:trPr>
        <w:tc>
          <w:tcPr>
            <w:tcW w:w="540" w:type="dxa"/>
            <w:tcMar>
              <w:top w:w="0" w:type="dxa"/>
              <w:left w:w="0" w:type="dxa"/>
              <w:bottom w:w="0" w:type="dxa"/>
              <w:right w:w="100" w:type="dxa"/>
            </w:tcMar>
          </w:tcPr>
          <w:p w14:paraId="302D3B8B" w14:textId="77777777" w:rsidR="00DA4077" w:rsidRDefault="00000000">
            <w:pPr>
              <w:snapToGrid w:val="0"/>
              <w:spacing w:line="386" w:lineRule="exact"/>
              <w:ind w:firstLine="0"/>
              <w:jc w:val="right"/>
            </w:pPr>
            <w:r>
              <w:rPr>
                <w:rFonts w:eastAsia="Times New Roman" w:cs="Consolas"/>
                <w:color w:val="7F807F"/>
                <w:szCs w:val="24"/>
              </w:rPr>
              <w:t>3</w:t>
            </w:r>
          </w:p>
        </w:tc>
        <w:tc>
          <w:tcPr>
            <w:tcW w:w="9000" w:type="dxa"/>
            <w:tcMar>
              <w:top w:w="0" w:type="dxa"/>
              <w:left w:w="75" w:type="dxa"/>
              <w:bottom w:w="0" w:type="dxa"/>
              <w:right w:w="0" w:type="dxa"/>
            </w:tcMar>
          </w:tcPr>
          <w:p w14:paraId="52521BD6"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__future__ </w:t>
            </w:r>
            <w:r>
              <w:rPr>
                <w:rFonts w:ascii="Consolas" w:eastAsia="微软雅黑" w:hAnsi="Consolas" w:cs="Consolas"/>
                <w:color w:val="006EB8"/>
                <w:szCs w:val="24"/>
              </w:rPr>
              <w:t>import</w:t>
            </w:r>
            <w:r>
              <w:rPr>
                <w:rFonts w:ascii="Consolas" w:eastAsia="微软雅黑" w:hAnsi="Consolas" w:cs="Consolas"/>
                <w:szCs w:val="24"/>
              </w:rPr>
              <w:t xml:space="preserve"> annotations</w:t>
            </w:r>
          </w:p>
        </w:tc>
        <w:tc>
          <w:tcPr>
            <w:tcW w:w="80" w:type="dxa"/>
            <w:shd w:val="clear" w:color="auto" w:fill="CED4F4"/>
            <w:tcMar>
              <w:top w:w="0" w:type="dxa"/>
              <w:left w:w="0" w:type="dxa"/>
              <w:bottom w:w="0" w:type="dxa"/>
              <w:right w:w="0" w:type="dxa"/>
            </w:tcMar>
          </w:tcPr>
          <w:p w14:paraId="3302C080" w14:textId="77777777" w:rsidR="00DA4077" w:rsidRDefault="00DA4077">
            <w:pPr>
              <w:snapToGrid w:val="0"/>
              <w:spacing w:line="20" w:lineRule="exact"/>
              <w:ind w:firstLine="0"/>
            </w:pPr>
          </w:p>
        </w:tc>
      </w:tr>
      <w:tr w:rsidR="00DA4077" w14:paraId="15BCC28F" w14:textId="77777777">
        <w:trPr>
          <w:cantSplit/>
        </w:trPr>
        <w:tc>
          <w:tcPr>
            <w:tcW w:w="540" w:type="dxa"/>
            <w:tcMar>
              <w:top w:w="0" w:type="dxa"/>
              <w:left w:w="0" w:type="dxa"/>
              <w:bottom w:w="0" w:type="dxa"/>
              <w:right w:w="100" w:type="dxa"/>
            </w:tcMar>
          </w:tcPr>
          <w:p w14:paraId="0C9EBA3A" w14:textId="77777777" w:rsidR="00DA4077" w:rsidRDefault="00000000">
            <w:pPr>
              <w:snapToGrid w:val="0"/>
              <w:spacing w:line="386" w:lineRule="exact"/>
              <w:ind w:firstLine="0"/>
              <w:jc w:val="right"/>
            </w:pPr>
            <w:r>
              <w:rPr>
                <w:rFonts w:eastAsia="Times New Roman" w:cs="Consolas"/>
                <w:color w:val="7F807F"/>
                <w:szCs w:val="24"/>
              </w:rPr>
              <w:t>4</w:t>
            </w:r>
          </w:p>
        </w:tc>
        <w:tc>
          <w:tcPr>
            <w:tcW w:w="9000" w:type="dxa"/>
            <w:tcMar>
              <w:top w:w="0" w:type="dxa"/>
              <w:left w:w="75" w:type="dxa"/>
              <w:bottom w:w="0" w:type="dxa"/>
              <w:right w:w="0" w:type="dxa"/>
            </w:tcMar>
          </w:tcPr>
          <w:p w14:paraId="405B0887"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7F630B7D" w14:textId="77777777" w:rsidR="00DA4077" w:rsidRDefault="00DA4077">
            <w:pPr>
              <w:snapToGrid w:val="0"/>
              <w:spacing w:line="20" w:lineRule="exact"/>
              <w:ind w:firstLine="0"/>
            </w:pPr>
          </w:p>
        </w:tc>
      </w:tr>
      <w:tr w:rsidR="00DA4077" w14:paraId="6A835130" w14:textId="77777777">
        <w:trPr>
          <w:cantSplit/>
        </w:trPr>
        <w:tc>
          <w:tcPr>
            <w:tcW w:w="540" w:type="dxa"/>
            <w:tcMar>
              <w:top w:w="0" w:type="dxa"/>
              <w:left w:w="0" w:type="dxa"/>
              <w:bottom w:w="0" w:type="dxa"/>
              <w:right w:w="100" w:type="dxa"/>
            </w:tcMar>
          </w:tcPr>
          <w:p w14:paraId="05809D14" w14:textId="77777777" w:rsidR="00DA4077" w:rsidRDefault="00000000">
            <w:pPr>
              <w:snapToGrid w:val="0"/>
              <w:spacing w:line="386" w:lineRule="exact"/>
              <w:ind w:firstLine="0"/>
              <w:jc w:val="right"/>
            </w:pPr>
            <w:r>
              <w:rPr>
                <w:rFonts w:eastAsia="Times New Roman" w:cs="Consolas"/>
                <w:color w:val="7F807F"/>
                <w:szCs w:val="24"/>
              </w:rPr>
              <w:t>5</w:t>
            </w:r>
          </w:p>
        </w:tc>
        <w:tc>
          <w:tcPr>
            <w:tcW w:w="9000" w:type="dxa"/>
            <w:tcMar>
              <w:top w:w="0" w:type="dxa"/>
              <w:left w:w="75" w:type="dxa"/>
              <w:bottom w:w="0" w:type="dxa"/>
              <w:right w:w="0" w:type="dxa"/>
            </w:tcMar>
          </w:tcPr>
          <w:p w14:paraId="3216B36D"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hashlib</w:t>
            </w:r>
          </w:p>
        </w:tc>
        <w:tc>
          <w:tcPr>
            <w:tcW w:w="80" w:type="dxa"/>
            <w:shd w:val="clear" w:color="auto" w:fill="CED4F4"/>
            <w:tcMar>
              <w:top w:w="0" w:type="dxa"/>
              <w:left w:w="0" w:type="dxa"/>
              <w:bottom w:w="0" w:type="dxa"/>
              <w:right w:w="0" w:type="dxa"/>
            </w:tcMar>
          </w:tcPr>
          <w:p w14:paraId="2BEE280D" w14:textId="77777777" w:rsidR="00DA4077" w:rsidRDefault="00DA4077">
            <w:pPr>
              <w:snapToGrid w:val="0"/>
              <w:spacing w:line="20" w:lineRule="exact"/>
              <w:ind w:firstLine="0"/>
            </w:pPr>
          </w:p>
        </w:tc>
      </w:tr>
      <w:tr w:rsidR="00DA4077" w14:paraId="1C4C6CBC" w14:textId="77777777">
        <w:trPr>
          <w:cantSplit/>
        </w:trPr>
        <w:tc>
          <w:tcPr>
            <w:tcW w:w="540" w:type="dxa"/>
            <w:tcMar>
              <w:top w:w="0" w:type="dxa"/>
              <w:left w:w="0" w:type="dxa"/>
              <w:bottom w:w="0" w:type="dxa"/>
              <w:right w:w="100" w:type="dxa"/>
            </w:tcMar>
          </w:tcPr>
          <w:p w14:paraId="4ACE8FCE" w14:textId="77777777" w:rsidR="00DA4077" w:rsidRDefault="00000000">
            <w:pPr>
              <w:snapToGrid w:val="0"/>
              <w:spacing w:line="386" w:lineRule="exact"/>
              <w:ind w:firstLine="0"/>
              <w:jc w:val="right"/>
            </w:pPr>
            <w:r>
              <w:rPr>
                <w:rFonts w:eastAsia="Times New Roman" w:cs="Consolas"/>
                <w:color w:val="7F807F"/>
                <w:szCs w:val="24"/>
              </w:rPr>
              <w:t>6</w:t>
            </w:r>
          </w:p>
        </w:tc>
        <w:tc>
          <w:tcPr>
            <w:tcW w:w="9000" w:type="dxa"/>
            <w:tcMar>
              <w:top w:w="0" w:type="dxa"/>
              <w:left w:w="75" w:type="dxa"/>
              <w:bottom w:w="0" w:type="dxa"/>
              <w:right w:w="0" w:type="dxa"/>
            </w:tcMar>
          </w:tcPr>
          <w:p w14:paraId="716FA4DB"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json</w:t>
            </w:r>
          </w:p>
        </w:tc>
        <w:tc>
          <w:tcPr>
            <w:tcW w:w="80" w:type="dxa"/>
            <w:shd w:val="clear" w:color="auto" w:fill="CED4F4"/>
            <w:tcMar>
              <w:top w:w="0" w:type="dxa"/>
              <w:left w:w="0" w:type="dxa"/>
              <w:bottom w:w="0" w:type="dxa"/>
              <w:right w:w="0" w:type="dxa"/>
            </w:tcMar>
          </w:tcPr>
          <w:p w14:paraId="63144949" w14:textId="77777777" w:rsidR="00DA4077" w:rsidRDefault="00DA4077">
            <w:pPr>
              <w:snapToGrid w:val="0"/>
              <w:spacing w:line="20" w:lineRule="exact"/>
              <w:ind w:firstLine="0"/>
            </w:pPr>
          </w:p>
        </w:tc>
      </w:tr>
      <w:tr w:rsidR="00DA4077" w14:paraId="4E58E574" w14:textId="77777777">
        <w:trPr>
          <w:cantSplit/>
        </w:trPr>
        <w:tc>
          <w:tcPr>
            <w:tcW w:w="540" w:type="dxa"/>
            <w:tcMar>
              <w:top w:w="0" w:type="dxa"/>
              <w:left w:w="0" w:type="dxa"/>
              <w:bottom w:w="0" w:type="dxa"/>
              <w:right w:w="100" w:type="dxa"/>
            </w:tcMar>
          </w:tcPr>
          <w:p w14:paraId="3AF41B66" w14:textId="77777777" w:rsidR="00DA4077" w:rsidRDefault="00000000">
            <w:pPr>
              <w:snapToGrid w:val="0"/>
              <w:spacing w:line="386" w:lineRule="exact"/>
              <w:ind w:firstLine="0"/>
              <w:jc w:val="right"/>
            </w:pPr>
            <w:r>
              <w:rPr>
                <w:rFonts w:eastAsia="Times New Roman" w:cs="Consolas"/>
                <w:color w:val="7F807F"/>
                <w:szCs w:val="24"/>
              </w:rPr>
              <w:t>7</w:t>
            </w:r>
          </w:p>
        </w:tc>
        <w:tc>
          <w:tcPr>
            <w:tcW w:w="9000" w:type="dxa"/>
            <w:tcMar>
              <w:top w:w="0" w:type="dxa"/>
              <w:left w:w="75" w:type="dxa"/>
              <w:bottom w:w="0" w:type="dxa"/>
              <w:right w:w="0" w:type="dxa"/>
            </w:tcMar>
          </w:tcPr>
          <w:p w14:paraId="41CBED40"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pathlib </w:t>
            </w:r>
            <w:r>
              <w:rPr>
                <w:rFonts w:ascii="Consolas" w:eastAsia="微软雅黑" w:hAnsi="Consolas" w:cs="Consolas"/>
                <w:color w:val="006EB8"/>
                <w:szCs w:val="24"/>
              </w:rPr>
              <w:t>import</w:t>
            </w:r>
            <w:r>
              <w:rPr>
                <w:rFonts w:ascii="Consolas" w:eastAsia="微软雅黑" w:hAnsi="Consolas" w:cs="Consolas"/>
                <w:szCs w:val="24"/>
              </w:rPr>
              <w:t xml:space="preserve"> Path</w:t>
            </w:r>
          </w:p>
        </w:tc>
        <w:tc>
          <w:tcPr>
            <w:tcW w:w="80" w:type="dxa"/>
            <w:shd w:val="clear" w:color="auto" w:fill="CED4F4"/>
            <w:tcMar>
              <w:top w:w="0" w:type="dxa"/>
              <w:left w:w="0" w:type="dxa"/>
              <w:bottom w:w="0" w:type="dxa"/>
              <w:right w:w="0" w:type="dxa"/>
            </w:tcMar>
          </w:tcPr>
          <w:p w14:paraId="475977E2" w14:textId="77777777" w:rsidR="00DA4077" w:rsidRDefault="00DA4077">
            <w:pPr>
              <w:snapToGrid w:val="0"/>
              <w:spacing w:line="20" w:lineRule="exact"/>
              <w:ind w:firstLine="0"/>
            </w:pPr>
          </w:p>
        </w:tc>
      </w:tr>
      <w:tr w:rsidR="00DA4077" w14:paraId="263A2E09" w14:textId="77777777">
        <w:trPr>
          <w:cantSplit/>
        </w:trPr>
        <w:tc>
          <w:tcPr>
            <w:tcW w:w="540" w:type="dxa"/>
            <w:tcMar>
              <w:top w:w="0" w:type="dxa"/>
              <w:left w:w="0" w:type="dxa"/>
              <w:bottom w:w="0" w:type="dxa"/>
              <w:right w:w="100" w:type="dxa"/>
            </w:tcMar>
          </w:tcPr>
          <w:p w14:paraId="43677080" w14:textId="77777777" w:rsidR="00DA4077" w:rsidRDefault="00000000">
            <w:pPr>
              <w:snapToGrid w:val="0"/>
              <w:spacing w:line="386" w:lineRule="exact"/>
              <w:ind w:firstLine="0"/>
              <w:jc w:val="right"/>
            </w:pPr>
            <w:r>
              <w:rPr>
                <w:rFonts w:eastAsia="Times New Roman" w:cs="Consolas"/>
                <w:color w:val="7F807F"/>
                <w:szCs w:val="24"/>
              </w:rPr>
              <w:t>8</w:t>
            </w:r>
          </w:p>
        </w:tc>
        <w:tc>
          <w:tcPr>
            <w:tcW w:w="9000" w:type="dxa"/>
            <w:tcMar>
              <w:top w:w="0" w:type="dxa"/>
              <w:left w:w="75" w:type="dxa"/>
              <w:bottom w:w="0" w:type="dxa"/>
              <w:right w:w="0" w:type="dxa"/>
            </w:tcMar>
          </w:tcPr>
          <w:p w14:paraId="7253C4C6"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2B0DDD0" w14:textId="77777777" w:rsidR="00DA4077" w:rsidRDefault="00DA4077">
            <w:pPr>
              <w:snapToGrid w:val="0"/>
              <w:spacing w:line="20" w:lineRule="exact"/>
              <w:ind w:firstLine="0"/>
            </w:pPr>
          </w:p>
        </w:tc>
      </w:tr>
      <w:tr w:rsidR="00DA4077" w14:paraId="446E5262" w14:textId="77777777">
        <w:trPr>
          <w:cantSplit/>
        </w:trPr>
        <w:tc>
          <w:tcPr>
            <w:tcW w:w="540" w:type="dxa"/>
            <w:tcMar>
              <w:top w:w="0" w:type="dxa"/>
              <w:left w:w="0" w:type="dxa"/>
              <w:bottom w:w="0" w:type="dxa"/>
              <w:right w:w="100" w:type="dxa"/>
            </w:tcMar>
          </w:tcPr>
          <w:p w14:paraId="2104CEF6" w14:textId="77777777" w:rsidR="00DA4077" w:rsidRDefault="00000000">
            <w:pPr>
              <w:snapToGrid w:val="0"/>
              <w:spacing w:line="386" w:lineRule="exact"/>
              <w:ind w:firstLine="0"/>
              <w:jc w:val="right"/>
            </w:pPr>
            <w:r>
              <w:rPr>
                <w:rFonts w:eastAsia="Times New Roman" w:cs="Consolas"/>
                <w:color w:val="7F807F"/>
                <w:szCs w:val="24"/>
              </w:rPr>
              <w:t>9</w:t>
            </w:r>
          </w:p>
        </w:tc>
        <w:tc>
          <w:tcPr>
            <w:tcW w:w="9000" w:type="dxa"/>
            <w:tcMar>
              <w:top w:w="0" w:type="dxa"/>
              <w:left w:w="75" w:type="dxa"/>
              <w:bottom w:w="0" w:type="dxa"/>
              <w:right w:w="0" w:type="dxa"/>
            </w:tcMar>
          </w:tcPr>
          <w:p w14:paraId="508475FA"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numpy </w:t>
            </w:r>
            <w:r>
              <w:rPr>
                <w:rFonts w:ascii="Consolas" w:eastAsia="微软雅黑" w:hAnsi="Consolas" w:cs="Consolas"/>
                <w:color w:val="006EB8"/>
                <w:szCs w:val="24"/>
              </w:rPr>
              <w:t>as</w:t>
            </w:r>
            <w:r>
              <w:rPr>
                <w:rFonts w:ascii="Consolas" w:eastAsia="微软雅黑" w:hAnsi="Consolas" w:cs="Consolas"/>
                <w:szCs w:val="24"/>
              </w:rPr>
              <w:t xml:space="preserve"> np</w:t>
            </w:r>
          </w:p>
        </w:tc>
        <w:tc>
          <w:tcPr>
            <w:tcW w:w="80" w:type="dxa"/>
            <w:shd w:val="clear" w:color="auto" w:fill="CED4F4"/>
            <w:tcMar>
              <w:top w:w="0" w:type="dxa"/>
              <w:left w:w="0" w:type="dxa"/>
              <w:bottom w:w="0" w:type="dxa"/>
              <w:right w:w="0" w:type="dxa"/>
            </w:tcMar>
          </w:tcPr>
          <w:p w14:paraId="04AEE405" w14:textId="77777777" w:rsidR="00DA4077" w:rsidRDefault="00DA4077">
            <w:pPr>
              <w:snapToGrid w:val="0"/>
              <w:spacing w:line="20" w:lineRule="exact"/>
              <w:ind w:firstLine="0"/>
            </w:pPr>
          </w:p>
        </w:tc>
      </w:tr>
      <w:tr w:rsidR="00DA4077" w14:paraId="48E8328A" w14:textId="77777777">
        <w:trPr>
          <w:cantSplit/>
        </w:trPr>
        <w:tc>
          <w:tcPr>
            <w:tcW w:w="540" w:type="dxa"/>
            <w:tcMar>
              <w:top w:w="0" w:type="dxa"/>
              <w:left w:w="0" w:type="dxa"/>
              <w:bottom w:w="0" w:type="dxa"/>
              <w:right w:w="100" w:type="dxa"/>
            </w:tcMar>
          </w:tcPr>
          <w:p w14:paraId="575B46C7" w14:textId="77777777" w:rsidR="00DA4077" w:rsidRDefault="00000000">
            <w:pPr>
              <w:snapToGrid w:val="0"/>
              <w:spacing w:line="386" w:lineRule="exact"/>
              <w:ind w:firstLine="0"/>
              <w:jc w:val="right"/>
            </w:pPr>
            <w:r>
              <w:rPr>
                <w:rFonts w:eastAsia="Times New Roman" w:cs="Consolas"/>
                <w:color w:val="7F807F"/>
                <w:szCs w:val="24"/>
              </w:rPr>
              <w:t>10</w:t>
            </w:r>
          </w:p>
        </w:tc>
        <w:tc>
          <w:tcPr>
            <w:tcW w:w="9000" w:type="dxa"/>
            <w:tcMar>
              <w:top w:w="0" w:type="dxa"/>
              <w:left w:w="75" w:type="dxa"/>
              <w:bottom w:w="0" w:type="dxa"/>
              <w:right w:w="0" w:type="dxa"/>
            </w:tcMar>
          </w:tcPr>
          <w:p w14:paraId="63B71D94"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2F69614" w14:textId="77777777" w:rsidR="00DA4077" w:rsidRDefault="00DA4077">
            <w:pPr>
              <w:snapToGrid w:val="0"/>
              <w:spacing w:line="20" w:lineRule="exact"/>
              <w:ind w:firstLine="0"/>
            </w:pPr>
          </w:p>
        </w:tc>
      </w:tr>
      <w:tr w:rsidR="00DA4077" w14:paraId="35C5B91B" w14:textId="77777777">
        <w:trPr>
          <w:cantSplit/>
        </w:trPr>
        <w:tc>
          <w:tcPr>
            <w:tcW w:w="540" w:type="dxa"/>
            <w:tcMar>
              <w:top w:w="0" w:type="dxa"/>
              <w:left w:w="0" w:type="dxa"/>
              <w:bottom w:w="0" w:type="dxa"/>
              <w:right w:w="100" w:type="dxa"/>
            </w:tcMar>
          </w:tcPr>
          <w:p w14:paraId="0EE7B799" w14:textId="77777777" w:rsidR="00DA4077" w:rsidRDefault="00000000">
            <w:pPr>
              <w:snapToGrid w:val="0"/>
              <w:spacing w:line="386" w:lineRule="exact"/>
              <w:ind w:firstLine="0"/>
              <w:jc w:val="right"/>
            </w:pPr>
            <w:r>
              <w:rPr>
                <w:rFonts w:eastAsia="Times New Roman" w:cs="Consolas"/>
                <w:color w:val="7F807F"/>
                <w:szCs w:val="24"/>
              </w:rPr>
              <w:t>11</w:t>
            </w:r>
          </w:p>
        </w:tc>
        <w:tc>
          <w:tcPr>
            <w:tcW w:w="9000" w:type="dxa"/>
            <w:tcMar>
              <w:top w:w="0" w:type="dxa"/>
              <w:left w:w="75" w:type="dxa"/>
              <w:bottom w:w="0" w:type="dxa"/>
              <w:right w:w="0" w:type="dxa"/>
            </w:tcMar>
          </w:tcPr>
          <w:p w14:paraId="6A7B1C6E"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FFE9C7A" w14:textId="77777777" w:rsidR="00DA4077" w:rsidRDefault="00DA4077">
            <w:pPr>
              <w:snapToGrid w:val="0"/>
              <w:spacing w:line="20" w:lineRule="exact"/>
              <w:ind w:firstLine="0"/>
            </w:pPr>
          </w:p>
        </w:tc>
      </w:tr>
      <w:tr w:rsidR="00DA4077" w14:paraId="07D7B67D" w14:textId="77777777">
        <w:trPr>
          <w:cantSplit/>
        </w:trPr>
        <w:tc>
          <w:tcPr>
            <w:tcW w:w="540" w:type="dxa"/>
            <w:tcMar>
              <w:top w:w="0" w:type="dxa"/>
              <w:left w:w="0" w:type="dxa"/>
              <w:bottom w:w="0" w:type="dxa"/>
              <w:right w:w="100" w:type="dxa"/>
            </w:tcMar>
          </w:tcPr>
          <w:p w14:paraId="7D5B10E7" w14:textId="77777777" w:rsidR="00DA4077" w:rsidRDefault="00000000">
            <w:pPr>
              <w:snapToGrid w:val="0"/>
              <w:spacing w:line="386" w:lineRule="exact"/>
              <w:ind w:firstLine="0"/>
              <w:jc w:val="right"/>
            </w:pPr>
            <w:r>
              <w:rPr>
                <w:rFonts w:eastAsia="Times New Roman" w:cs="Consolas"/>
                <w:color w:val="7F807F"/>
                <w:szCs w:val="24"/>
              </w:rPr>
              <w:t>12</w:t>
            </w:r>
          </w:p>
        </w:tc>
        <w:tc>
          <w:tcPr>
            <w:tcW w:w="9000" w:type="dxa"/>
            <w:tcMar>
              <w:top w:w="0" w:type="dxa"/>
              <w:left w:w="75" w:type="dxa"/>
              <w:bottom w:w="0" w:type="dxa"/>
              <w:right w:w="0" w:type="dxa"/>
            </w:tcMar>
          </w:tcPr>
          <w:p w14:paraId="29A474CA" w14:textId="77777777" w:rsidR="00DA4077" w:rsidRDefault="00000000">
            <w:pPr>
              <w:snapToGrid w:val="0"/>
              <w:spacing w:line="386" w:lineRule="exact"/>
              <w:ind w:left="400" w:hanging="400"/>
              <w:jc w:val="left"/>
            </w:pPr>
            <w:r>
              <w:rPr>
                <w:rFonts w:ascii="Consolas" w:eastAsia="微软雅黑" w:hAnsi="Consolas" w:cs="Consolas"/>
                <w:szCs w:val="24"/>
              </w:rPr>
              <w:t>ROOT = Path(__file__</w:t>
            </w:r>
            <w:proofErr w:type="gramStart"/>
            <w:r>
              <w:rPr>
                <w:rFonts w:ascii="Consolas" w:eastAsia="微软雅黑" w:hAnsi="Consolas" w:cs="Consolas"/>
                <w:szCs w:val="24"/>
              </w:rPr>
              <w:t>).resolve</w:t>
            </w:r>
            <w:proofErr w:type="gramEnd"/>
            <w:r>
              <w:rPr>
                <w:rFonts w:ascii="Consolas" w:eastAsia="微软雅黑" w:hAnsi="Consolas" w:cs="Consolas"/>
                <w:szCs w:val="24"/>
              </w:rPr>
              <w:t>(</w:t>
            </w:r>
            <w:proofErr w:type="gramStart"/>
            <w:r>
              <w:rPr>
                <w:rFonts w:ascii="Consolas" w:eastAsia="微软雅黑" w:hAnsi="Consolas" w:cs="Consolas"/>
                <w:szCs w:val="24"/>
              </w:rPr>
              <w:t>).parents</w:t>
            </w:r>
            <w:proofErr w:type="gramEnd"/>
            <w:r>
              <w:rPr>
                <w:rFonts w:ascii="Consolas" w:eastAsia="微软雅黑" w:hAnsi="Consolas" w:cs="Consolas"/>
                <w:szCs w:val="24"/>
              </w:rPr>
              <w:t>[1]</w:t>
            </w:r>
          </w:p>
        </w:tc>
        <w:tc>
          <w:tcPr>
            <w:tcW w:w="80" w:type="dxa"/>
            <w:shd w:val="clear" w:color="auto" w:fill="CED4F4"/>
            <w:tcMar>
              <w:top w:w="0" w:type="dxa"/>
              <w:left w:w="0" w:type="dxa"/>
              <w:bottom w:w="0" w:type="dxa"/>
              <w:right w:w="0" w:type="dxa"/>
            </w:tcMar>
          </w:tcPr>
          <w:p w14:paraId="2521416D" w14:textId="77777777" w:rsidR="00DA4077" w:rsidRDefault="00DA4077">
            <w:pPr>
              <w:snapToGrid w:val="0"/>
              <w:spacing w:line="20" w:lineRule="exact"/>
              <w:ind w:firstLine="0"/>
            </w:pPr>
          </w:p>
        </w:tc>
      </w:tr>
      <w:tr w:rsidR="00DA4077" w14:paraId="0AACC706" w14:textId="77777777">
        <w:trPr>
          <w:cantSplit/>
        </w:trPr>
        <w:tc>
          <w:tcPr>
            <w:tcW w:w="540" w:type="dxa"/>
            <w:tcMar>
              <w:top w:w="0" w:type="dxa"/>
              <w:left w:w="0" w:type="dxa"/>
              <w:bottom w:w="0" w:type="dxa"/>
              <w:right w:w="100" w:type="dxa"/>
            </w:tcMar>
          </w:tcPr>
          <w:p w14:paraId="79807C40" w14:textId="77777777" w:rsidR="00DA4077" w:rsidRDefault="00000000">
            <w:pPr>
              <w:snapToGrid w:val="0"/>
              <w:spacing w:line="386" w:lineRule="exact"/>
              <w:ind w:firstLine="0"/>
              <w:jc w:val="right"/>
            </w:pPr>
            <w:r>
              <w:rPr>
                <w:rFonts w:eastAsia="Times New Roman" w:cs="Consolas"/>
                <w:color w:val="7F807F"/>
                <w:szCs w:val="24"/>
              </w:rPr>
              <w:t>13</w:t>
            </w:r>
          </w:p>
        </w:tc>
        <w:tc>
          <w:tcPr>
            <w:tcW w:w="9000" w:type="dxa"/>
            <w:tcMar>
              <w:top w:w="0" w:type="dxa"/>
              <w:left w:w="75" w:type="dxa"/>
              <w:bottom w:w="0" w:type="dxa"/>
              <w:right w:w="0" w:type="dxa"/>
            </w:tcMar>
          </w:tcPr>
          <w:p w14:paraId="512B8ED9" w14:textId="77777777" w:rsidR="00DA4077" w:rsidRDefault="00000000">
            <w:pPr>
              <w:snapToGrid w:val="0"/>
              <w:spacing w:line="386" w:lineRule="exact"/>
              <w:ind w:left="400" w:hanging="400"/>
              <w:jc w:val="left"/>
            </w:pPr>
            <w:r>
              <w:rPr>
                <w:rFonts w:ascii="Consolas" w:eastAsia="微软雅黑" w:hAnsi="Consolas" w:cs="Consolas"/>
                <w:szCs w:val="24"/>
              </w:rPr>
              <w:t xml:space="preserve">STATE = ROOT / </w:t>
            </w:r>
            <w:r>
              <w:rPr>
                <w:rFonts w:ascii="Consolas" w:eastAsia="微软雅黑" w:hAnsi="Consolas" w:cs="Consolas"/>
                <w:color w:val="008470"/>
                <w:szCs w:val="24"/>
              </w:rPr>
              <w:t>"state"</w:t>
            </w:r>
            <w:r>
              <w:rPr>
                <w:rFonts w:ascii="Consolas" w:eastAsia="微软雅黑" w:hAnsi="Consolas" w:cs="Consolas"/>
                <w:szCs w:val="24"/>
              </w:rPr>
              <w:t xml:space="preserve"> / </w:t>
            </w:r>
            <w:r>
              <w:rPr>
                <w:rFonts w:ascii="Consolas" w:eastAsia="微软雅黑" w:hAnsi="Consolas" w:cs="Consolas"/>
                <w:color w:val="008470"/>
                <w:szCs w:val="24"/>
              </w:rPr>
              <w:t>"agent_outputs"</w:t>
            </w:r>
          </w:p>
        </w:tc>
        <w:tc>
          <w:tcPr>
            <w:tcW w:w="80" w:type="dxa"/>
            <w:shd w:val="clear" w:color="auto" w:fill="CED4F4"/>
            <w:tcMar>
              <w:top w:w="0" w:type="dxa"/>
              <w:left w:w="0" w:type="dxa"/>
              <w:bottom w:w="0" w:type="dxa"/>
              <w:right w:w="0" w:type="dxa"/>
            </w:tcMar>
          </w:tcPr>
          <w:p w14:paraId="0F13EE61" w14:textId="77777777" w:rsidR="00DA4077" w:rsidRDefault="00DA4077">
            <w:pPr>
              <w:snapToGrid w:val="0"/>
              <w:spacing w:line="20" w:lineRule="exact"/>
              <w:ind w:firstLine="0"/>
            </w:pPr>
          </w:p>
        </w:tc>
      </w:tr>
      <w:tr w:rsidR="00DA4077" w14:paraId="31DDD419" w14:textId="77777777">
        <w:trPr>
          <w:cantSplit/>
        </w:trPr>
        <w:tc>
          <w:tcPr>
            <w:tcW w:w="540" w:type="dxa"/>
            <w:tcMar>
              <w:top w:w="0" w:type="dxa"/>
              <w:left w:w="0" w:type="dxa"/>
              <w:bottom w:w="0" w:type="dxa"/>
              <w:right w:w="100" w:type="dxa"/>
            </w:tcMar>
          </w:tcPr>
          <w:p w14:paraId="215BE51B" w14:textId="77777777" w:rsidR="00DA4077" w:rsidRDefault="00000000">
            <w:pPr>
              <w:snapToGrid w:val="0"/>
              <w:spacing w:line="386" w:lineRule="exact"/>
              <w:ind w:firstLine="0"/>
              <w:jc w:val="right"/>
            </w:pPr>
            <w:r>
              <w:rPr>
                <w:rFonts w:eastAsia="Times New Roman" w:cs="Consolas"/>
                <w:color w:val="7F807F"/>
                <w:szCs w:val="24"/>
              </w:rPr>
              <w:t>14</w:t>
            </w:r>
          </w:p>
        </w:tc>
        <w:tc>
          <w:tcPr>
            <w:tcW w:w="9000" w:type="dxa"/>
            <w:tcMar>
              <w:top w:w="0" w:type="dxa"/>
              <w:left w:w="75" w:type="dxa"/>
              <w:bottom w:w="0" w:type="dxa"/>
              <w:right w:w="0" w:type="dxa"/>
            </w:tcMar>
          </w:tcPr>
          <w:p w14:paraId="5D7111ED" w14:textId="77777777" w:rsidR="00DA4077" w:rsidRDefault="00000000">
            <w:pPr>
              <w:snapToGrid w:val="0"/>
              <w:spacing w:line="386" w:lineRule="exact"/>
              <w:ind w:left="400" w:hanging="400"/>
              <w:jc w:val="left"/>
            </w:pPr>
            <w:r>
              <w:rPr>
                <w:rFonts w:ascii="Consolas" w:eastAsia="微软雅黑" w:hAnsi="Consolas" w:cs="Consolas"/>
                <w:szCs w:val="24"/>
              </w:rPr>
              <w:t xml:space="preserve">RESULTS = ROOT / </w:t>
            </w:r>
            <w:r>
              <w:rPr>
                <w:rFonts w:ascii="Consolas" w:eastAsia="微软雅黑" w:hAnsi="Consolas" w:cs="Consolas"/>
                <w:color w:val="008470"/>
                <w:szCs w:val="24"/>
              </w:rPr>
              <w:t>"results"</w:t>
            </w:r>
          </w:p>
        </w:tc>
        <w:tc>
          <w:tcPr>
            <w:tcW w:w="80" w:type="dxa"/>
            <w:shd w:val="clear" w:color="auto" w:fill="CED4F4"/>
            <w:tcMar>
              <w:top w:w="0" w:type="dxa"/>
              <w:left w:w="0" w:type="dxa"/>
              <w:bottom w:w="0" w:type="dxa"/>
              <w:right w:w="0" w:type="dxa"/>
            </w:tcMar>
          </w:tcPr>
          <w:p w14:paraId="55C99820" w14:textId="77777777" w:rsidR="00DA4077" w:rsidRDefault="00DA4077">
            <w:pPr>
              <w:snapToGrid w:val="0"/>
              <w:spacing w:line="20" w:lineRule="exact"/>
              <w:ind w:firstLine="0"/>
            </w:pPr>
          </w:p>
        </w:tc>
      </w:tr>
      <w:tr w:rsidR="00DA4077" w14:paraId="7067D4CC" w14:textId="77777777">
        <w:trPr>
          <w:cantSplit/>
        </w:trPr>
        <w:tc>
          <w:tcPr>
            <w:tcW w:w="540" w:type="dxa"/>
            <w:tcMar>
              <w:top w:w="0" w:type="dxa"/>
              <w:left w:w="0" w:type="dxa"/>
              <w:bottom w:w="0" w:type="dxa"/>
              <w:right w:w="100" w:type="dxa"/>
            </w:tcMar>
          </w:tcPr>
          <w:p w14:paraId="261EA012" w14:textId="77777777" w:rsidR="00DA4077" w:rsidRDefault="00000000">
            <w:pPr>
              <w:snapToGrid w:val="0"/>
              <w:spacing w:line="386" w:lineRule="exact"/>
              <w:ind w:firstLine="0"/>
              <w:jc w:val="right"/>
            </w:pPr>
            <w:r>
              <w:rPr>
                <w:rFonts w:eastAsia="Times New Roman" w:cs="Consolas"/>
                <w:color w:val="7F807F"/>
                <w:szCs w:val="24"/>
              </w:rPr>
              <w:t>15</w:t>
            </w:r>
          </w:p>
        </w:tc>
        <w:tc>
          <w:tcPr>
            <w:tcW w:w="9000" w:type="dxa"/>
            <w:tcMar>
              <w:top w:w="0" w:type="dxa"/>
              <w:left w:w="75" w:type="dxa"/>
              <w:bottom w:w="0" w:type="dxa"/>
              <w:right w:w="0" w:type="dxa"/>
            </w:tcMar>
          </w:tcPr>
          <w:p w14:paraId="7FEF95F9" w14:textId="77777777" w:rsidR="00DA4077" w:rsidRDefault="00000000">
            <w:pPr>
              <w:snapToGrid w:val="0"/>
              <w:spacing w:line="386" w:lineRule="exact"/>
              <w:ind w:left="400" w:hanging="400"/>
              <w:jc w:val="left"/>
            </w:pPr>
            <w:r>
              <w:rPr>
                <w:rFonts w:ascii="Consolas" w:eastAsia="微软雅黑" w:hAnsi="Consolas" w:cs="Consolas"/>
                <w:szCs w:val="24"/>
              </w:rPr>
              <w:t xml:space="preserve">DATA = ROOT / </w:t>
            </w:r>
            <w:r>
              <w:rPr>
                <w:rFonts w:ascii="Consolas" w:eastAsia="微软雅黑" w:hAnsi="Consolas" w:cs="Consolas"/>
                <w:color w:val="008470"/>
                <w:szCs w:val="24"/>
              </w:rPr>
              <w:t>"problems"</w:t>
            </w:r>
            <w:r>
              <w:rPr>
                <w:rFonts w:ascii="Consolas" w:eastAsia="微软雅黑" w:hAnsi="Consolas" w:cs="Consolas"/>
                <w:szCs w:val="24"/>
              </w:rPr>
              <w:t xml:space="preserve"> / </w:t>
            </w:r>
            <w:r>
              <w:rPr>
                <w:rFonts w:ascii="Consolas" w:eastAsia="微软雅黑" w:hAnsi="Consolas" w:cs="Consolas"/>
                <w:color w:val="008470"/>
                <w:szCs w:val="24"/>
              </w:rPr>
              <w:t>"</w:t>
            </w:r>
            <w:r>
              <w:rPr>
                <w:rFonts w:ascii="Consolas" w:eastAsia="微软雅黑" w:hAnsi="Consolas" w:cs="Consolas"/>
                <w:color w:val="008470"/>
                <w:szCs w:val="24"/>
              </w:rPr>
              <w:t>选题</w:t>
            </w:r>
            <w:r>
              <w:rPr>
                <w:rFonts w:ascii="Consolas" w:eastAsia="微软雅黑" w:hAnsi="Consolas" w:cs="Consolas"/>
                <w:color w:val="008470"/>
                <w:szCs w:val="24"/>
              </w:rPr>
              <w:t>C_2026</w:t>
            </w:r>
            <w:r>
              <w:rPr>
                <w:rFonts w:ascii="Consolas" w:eastAsia="微软雅黑" w:hAnsi="Consolas" w:cs="Consolas"/>
                <w:color w:val="008470"/>
                <w:szCs w:val="24"/>
              </w:rPr>
              <w:t>正式</w:t>
            </w:r>
            <w:r>
              <w:rPr>
                <w:rFonts w:ascii="Consolas" w:eastAsia="微软雅黑" w:hAnsi="Consolas" w:cs="Consolas"/>
                <w:color w:val="008470"/>
                <w:szCs w:val="24"/>
              </w:rPr>
              <w:t>"</w:t>
            </w:r>
            <w:r>
              <w:rPr>
                <w:rFonts w:ascii="Consolas" w:eastAsia="微软雅黑" w:hAnsi="Consolas" w:cs="Consolas"/>
                <w:szCs w:val="24"/>
              </w:rPr>
              <w:t xml:space="preserve"> / </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25595D95" w14:textId="77777777" w:rsidR="00DA4077" w:rsidRDefault="00DA4077">
            <w:pPr>
              <w:snapToGrid w:val="0"/>
              <w:spacing w:line="20" w:lineRule="exact"/>
              <w:ind w:firstLine="0"/>
            </w:pPr>
          </w:p>
        </w:tc>
      </w:tr>
      <w:tr w:rsidR="00DA4077" w14:paraId="629FEAAF" w14:textId="77777777">
        <w:trPr>
          <w:cantSplit/>
        </w:trPr>
        <w:tc>
          <w:tcPr>
            <w:tcW w:w="540" w:type="dxa"/>
            <w:tcMar>
              <w:top w:w="0" w:type="dxa"/>
              <w:left w:w="0" w:type="dxa"/>
              <w:bottom w:w="0" w:type="dxa"/>
              <w:right w:w="100" w:type="dxa"/>
            </w:tcMar>
          </w:tcPr>
          <w:p w14:paraId="5A5B94BD"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0665EF9B"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0FA5B1BA" w14:textId="77777777" w:rsidR="00DA4077" w:rsidRDefault="00DA4077">
            <w:pPr>
              <w:snapToGrid w:val="0"/>
              <w:spacing w:line="20" w:lineRule="exact"/>
              <w:ind w:firstLine="0"/>
            </w:pPr>
          </w:p>
        </w:tc>
      </w:tr>
      <w:tr w:rsidR="00DA4077" w14:paraId="4CB682E4" w14:textId="77777777">
        <w:trPr>
          <w:cantSplit/>
        </w:trPr>
        <w:tc>
          <w:tcPr>
            <w:tcW w:w="540" w:type="dxa"/>
            <w:tcMar>
              <w:top w:w="0" w:type="dxa"/>
              <w:left w:w="0" w:type="dxa"/>
              <w:bottom w:w="0" w:type="dxa"/>
              <w:right w:w="100" w:type="dxa"/>
            </w:tcMar>
          </w:tcPr>
          <w:p w14:paraId="2BFB2BAB" w14:textId="77777777" w:rsidR="00DA4077" w:rsidRDefault="00000000">
            <w:pPr>
              <w:snapToGrid w:val="0"/>
              <w:spacing w:line="386" w:lineRule="exact"/>
              <w:ind w:firstLine="0"/>
              <w:jc w:val="right"/>
            </w:pPr>
            <w:r>
              <w:rPr>
                <w:rFonts w:eastAsia="Times New Roman" w:cs="Consolas"/>
                <w:color w:val="7F807F"/>
                <w:szCs w:val="24"/>
              </w:rPr>
              <w:t>18</w:t>
            </w:r>
          </w:p>
        </w:tc>
        <w:tc>
          <w:tcPr>
            <w:tcW w:w="9000" w:type="dxa"/>
            <w:tcMar>
              <w:top w:w="0" w:type="dxa"/>
              <w:left w:w="75" w:type="dxa"/>
              <w:bottom w:w="0" w:type="dxa"/>
              <w:right w:w="0" w:type="dxa"/>
            </w:tcMar>
          </w:tcPr>
          <w:p w14:paraId="5DC70EC5"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w:t>
            </w:r>
            <w:proofErr w:type="gramStart"/>
            <w:r>
              <w:rPr>
                <w:rFonts w:ascii="Consolas" w:eastAsia="微软雅黑" w:hAnsi="Consolas" w:cs="Consolas"/>
                <w:szCs w:val="24"/>
              </w:rPr>
              <w:t>sha(</w:t>
            </w:r>
            <w:proofErr w:type="gramEnd"/>
            <w:r>
              <w:rPr>
                <w:rFonts w:ascii="Consolas" w:eastAsia="微软雅黑" w:hAnsi="Consolas" w:cs="Consolas"/>
                <w:szCs w:val="24"/>
              </w:rPr>
              <w:t>path: Path) -&gt; str:</w:t>
            </w:r>
          </w:p>
        </w:tc>
        <w:tc>
          <w:tcPr>
            <w:tcW w:w="80" w:type="dxa"/>
            <w:shd w:val="clear" w:color="auto" w:fill="CED4F4"/>
            <w:tcMar>
              <w:top w:w="0" w:type="dxa"/>
              <w:left w:w="0" w:type="dxa"/>
              <w:bottom w:w="0" w:type="dxa"/>
              <w:right w:w="0" w:type="dxa"/>
            </w:tcMar>
          </w:tcPr>
          <w:p w14:paraId="388E78A1" w14:textId="77777777" w:rsidR="00DA4077" w:rsidRDefault="00DA4077">
            <w:pPr>
              <w:snapToGrid w:val="0"/>
              <w:spacing w:line="20" w:lineRule="exact"/>
              <w:ind w:firstLine="0"/>
            </w:pPr>
          </w:p>
        </w:tc>
      </w:tr>
      <w:tr w:rsidR="00DA4077" w14:paraId="3554436A" w14:textId="77777777">
        <w:trPr>
          <w:cantSplit/>
        </w:trPr>
        <w:tc>
          <w:tcPr>
            <w:tcW w:w="540" w:type="dxa"/>
            <w:tcMar>
              <w:top w:w="0" w:type="dxa"/>
              <w:left w:w="0" w:type="dxa"/>
              <w:bottom w:w="0" w:type="dxa"/>
              <w:right w:w="100" w:type="dxa"/>
            </w:tcMar>
          </w:tcPr>
          <w:p w14:paraId="10C84CD5" w14:textId="77777777" w:rsidR="00DA4077" w:rsidRDefault="00000000">
            <w:pPr>
              <w:snapToGrid w:val="0"/>
              <w:spacing w:line="386" w:lineRule="exact"/>
              <w:ind w:firstLine="0"/>
              <w:jc w:val="right"/>
            </w:pPr>
            <w:r>
              <w:rPr>
                <w:rFonts w:eastAsia="Times New Roman" w:cs="Consolas"/>
                <w:color w:val="7F807F"/>
                <w:szCs w:val="24"/>
              </w:rPr>
              <w:t>19</w:t>
            </w:r>
          </w:p>
        </w:tc>
        <w:tc>
          <w:tcPr>
            <w:tcW w:w="9000" w:type="dxa"/>
            <w:tcMar>
              <w:top w:w="0" w:type="dxa"/>
              <w:left w:w="75" w:type="dxa"/>
              <w:bottom w:w="0" w:type="dxa"/>
              <w:right w:w="0" w:type="dxa"/>
            </w:tcMar>
          </w:tcPr>
          <w:p w14:paraId="6F383F59" w14:textId="77777777" w:rsidR="00DA4077" w:rsidRDefault="00000000">
            <w:pPr>
              <w:snapToGrid w:val="0"/>
              <w:spacing w:line="386" w:lineRule="exact"/>
              <w:ind w:left="400" w:hanging="400"/>
              <w:jc w:val="left"/>
            </w:pPr>
            <w:r>
              <w:rPr>
                <w:rFonts w:ascii="Consolas" w:eastAsia="微软雅黑" w:hAnsi="Consolas" w:cs="Consolas"/>
                <w:szCs w:val="24"/>
              </w:rPr>
              <w:t xml:space="preserve">    h = </w:t>
            </w:r>
            <w:proofErr w:type="gramStart"/>
            <w:r>
              <w:rPr>
                <w:rFonts w:ascii="Consolas" w:eastAsia="微软雅黑" w:hAnsi="Consolas" w:cs="Consolas"/>
                <w:szCs w:val="24"/>
              </w:rPr>
              <w:t>hashlib.sha</w:t>
            </w:r>
            <w:proofErr w:type="gramEnd"/>
            <w:r>
              <w:rPr>
                <w:rFonts w:ascii="Consolas" w:eastAsia="微软雅黑" w:hAnsi="Consolas" w:cs="Consolas"/>
                <w:szCs w:val="24"/>
              </w:rPr>
              <w:t>256(</w:t>
            </w:r>
            <w:proofErr w:type="gramStart"/>
            <w:r>
              <w:rPr>
                <w:rFonts w:ascii="Consolas" w:eastAsia="微软雅黑" w:hAnsi="Consolas" w:cs="Consolas"/>
                <w:szCs w:val="24"/>
              </w:rPr>
              <w:t>path.read</w:t>
            </w:r>
            <w:proofErr w:type="gramEnd"/>
            <w:r>
              <w:rPr>
                <w:rFonts w:ascii="Consolas" w:eastAsia="微软雅黑" w:hAnsi="Consolas" w:cs="Consolas"/>
                <w:szCs w:val="24"/>
              </w:rPr>
              <w:t>_bytes()</w:t>
            </w:r>
            <w:proofErr w:type="gramStart"/>
            <w:r>
              <w:rPr>
                <w:rFonts w:ascii="Consolas" w:eastAsia="微软雅黑" w:hAnsi="Consolas" w:cs="Consolas"/>
                <w:szCs w:val="24"/>
              </w:rPr>
              <w:t>).hexdigest</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BE32D78" w14:textId="77777777" w:rsidR="00DA4077" w:rsidRDefault="00DA4077">
            <w:pPr>
              <w:snapToGrid w:val="0"/>
              <w:spacing w:line="20" w:lineRule="exact"/>
              <w:ind w:firstLine="0"/>
            </w:pPr>
          </w:p>
        </w:tc>
      </w:tr>
      <w:tr w:rsidR="00DA4077" w14:paraId="360B4F82" w14:textId="77777777">
        <w:trPr>
          <w:cantSplit/>
        </w:trPr>
        <w:tc>
          <w:tcPr>
            <w:tcW w:w="540" w:type="dxa"/>
            <w:tcMar>
              <w:top w:w="0" w:type="dxa"/>
              <w:left w:w="0" w:type="dxa"/>
              <w:bottom w:w="0" w:type="dxa"/>
              <w:right w:w="100" w:type="dxa"/>
            </w:tcMar>
          </w:tcPr>
          <w:p w14:paraId="7CAB05C8" w14:textId="77777777" w:rsidR="00DA4077" w:rsidRDefault="00000000">
            <w:pPr>
              <w:snapToGrid w:val="0"/>
              <w:spacing w:line="386" w:lineRule="exact"/>
              <w:ind w:firstLine="0"/>
              <w:jc w:val="right"/>
            </w:pPr>
            <w:r>
              <w:rPr>
                <w:rFonts w:eastAsia="Times New Roman" w:cs="Consolas"/>
                <w:color w:val="7F807F"/>
                <w:szCs w:val="24"/>
              </w:rPr>
              <w:t>20</w:t>
            </w:r>
          </w:p>
        </w:tc>
        <w:tc>
          <w:tcPr>
            <w:tcW w:w="9000" w:type="dxa"/>
            <w:tcMar>
              <w:top w:w="0" w:type="dxa"/>
              <w:left w:w="75" w:type="dxa"/>
              <w:bottom w:w="0" w:type="dxa"/>
              <w:right w:w="0" w:type="dxa"/>
            </w:tcMar>
          </w:tcPr>
          <w:p w14:paraId="4809C66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w:t>
            </w:r>
            <w:proofErr w:type="gramStart"/>
            <w:r>
              <w:rPr>
                <w:rFonts w:ascii="Consolas" w:eastAsia="微软雅黑" w:hAnsi="Consolas" w:cs="Consolas"/>
                <w:szCs w:val="24"/>
              </w:rPr>
              <w:t>h.upper</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A0D949E" w14:textId="77777777" w:rsidR="00DA4077" w:rsidRDefault="00DA4077">
            <w:pPr>
              <w:snapToGrid w:val="0"/>
              <w:spacing w:line="20" w:lineRule="exact"/>
              <w:ind w:firstLine="0"/>
            </w:pPr>
          </w:p>
        </w:tc>
      </w:tr>
      <w:tr w:rsidR="00DA4077" w14:paraId="02C7FA5A" w14:textId="77777777">
        <w:trPr>
          <w:cantSplit/>
        </w:trPr>
        <w:tc>
          <w:tcPr>
            <w:tcW w:w="540" w:type="dxa"/>
            <w:tcMar>
              <w:top w:w="0" w:type="dxa"/>
              <w:left w:w="0" w:type="dxa"/>
              <w:bottom w:w="0" w:type="dxa"/>
              <w:right w:w="100" w:type="dxa"/>
            </w:tcMar>
          </w:tcPr>
          <w:p w14:paraId="6AF60D75" w14:textId="77777777" w:rsidR="00DA4077" w:rsidRDefault="00000000">
            <w:pPr>
              <w:snapToGrid w:val="0"/>
              <w:spacing w:line="386" w:lineRule="exact"/>
              <w:ind w:firstLine="0"/>
              <w:jc w:val="right"/>
            </w:pPr>
            <w:r>
              <w:rPr>
                <w:rFonts w:eastAsia="Times New Roman" w:cs="Consolas"/>
                <w:color w:val="7F807F"/>
                <w:szCs w:val="24"/>
              </w:rPr>
              <w:t>21</w:t>
            </w:r>
          </w:p>
        </w:tc>
        <w:tc>
          <w:tcPr>
            <w:tcW w:w="9000" w:type="dxa"/>
            <w:tcMar>
              <w:top w:w="0" w:type="dxa"/>
              <w:left w:w="75" w:type="dxa"/>
              <w:bottom w:w="0" w:type="dxa"/>
              <w:right w:w="0" w:type="dxa"/>
            </w:tcMar>
          </w:tcPr>
          <w:p w14:paraId="7C6F3C88"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2723780" w14:textId="77777777" w:rsidR="00DA4077" w:rsidRDefault="00DA4077">
            <w:pPr>
              <w:snapToGrid w:val="0"/>
              <w:spacing w:line="20" w:lineRule="exact"/>
              <w:ind w:firstLine="0"/>
            </w:pPr>
          </w:p>
        </w:tc>
      </w:tr>
      <w:tr w:rsidR="00DA4077" w14:paraId="05648DBF" w14:textId="77777777">
        <w:trPr>
          <w:cantSplit/>
        </w:trPr>
        <w:tc>
          <w:tcPr>
            <w:tcW w:w="540" w:type="dxa"/>
            <w:tcMar>
              <w:top w:w="0" w:type="dxa"/>
              <w:left w:w="0" w:type="dxa"/>
              <w:bottom w:w="0" w:type="dxa"/>
              <w:right w:w="100" w:type="dxa"/>
            </w:tcMar>
          </w:tcPr>
          <w:p w14:paraId="4CDC01CC" w14:textId="77777777" w:rsidR="00DA4077" w:rsidRDefault="00000000">
            <w:pPr>
              <w:snapToGrid w:val="0"/>
              <w:spacing w:line="386" w:lineRule="exact"/>
              <w:ind w:firstLine="0"/>
              <w:jc w:val="right"/>
            </w:pPr>
            <w:r>
              <w:rPr>
                <w:rFonts w:eastAsia="Times New Roman" w:cs="Consolas"/>
                <w:color w:val="7F807F"/>
                <w:szCs w:val="24"/>
              </w:rPr>
              <w:t>22</w:t>
            </w:r>
          </w:p>
        </w:tc>
        <w:tc>
          <w:tcPr>
            <w:tcW w:w="9000" w:type="dxa"/>
            <w:tcMar>
              <w:top w:w="0" w:type="dxa"/>
              <w:left w:w="75" w:type="dxa"/>
              <w:bottom w:w="0" w:type="dxa"/>
              <w:right w:w="0" w:type="dxa"/>
            </w:tcMar>
          </w:tcPr>
          <w:p w14:paraId="2F3DC44E"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FA0C2F8" w14:textId="77777777" w:rsidR="00DA4077" w:rsidRDefault="00DA4077">
            <w:pPr>
              <w:snapToGrid w:val="0"/>
              <w:spacing w:line="20" w:lineRule="exact"/>
              <w:ind w:firstLine="0"/>
            </w:pPr>
          </w:p>
        </w:tc>
      </w:tr>
      <w:tr w:rsidR="00DA4077" w14:paraId="109A2AD4" w14:textId="77777777">
        <w:trPr>
          <w:cantSplit/>
        </w:trPr>
        <w:tc>
          <w:tcPr>
            <w:tcW w:w="540" w:type="dxa"/>
            <w:tcMar>
              <w:top w:w="0" w:type="dxa"/>
              <w:left w:w="0" w:type="dxa"/>
              <w:bottom w:w="0" w:type="dxa"/>
              <w:right w:w="100" w:type="dxa"/>
            </w:tcMar>
          </w:tcPr>
          <w:p w14:paraId="7D9E905B" w14:textId="77777777" w:rsidR="00DA4077" w:rsidRDefault="00000000">
            <w:pPr>
              <w:snapToGrid w:val="0"/>
              <w:spacing w:line="386" w:lineRule="exact"/>
              <w:ind w:firstLine="0"/>
              <w:jc w:val="right"/>
            </w:pPr>
            <w:r>
              <w:rPr>
                <w:rFonts w:eastAsia="Times New Roman" w:cs="Consolas"/>
                <w:color w:val="7F807F"/>
                <w:szCs w:val="24"/>
              </w:rPr>
              <w:t>23</w:t>
            </w:r>
          </w:p>
        </w:tc>
        <w:tc>
          <w:tcPr>
            <w:tcW w:w="9000" w:type="dxa"/>
            <w:tcMar>
              <w:top w:w="0" w:type="dxa"/>
              <w:left w:w="75" w:type="dxa"/>
              <w:bottom w:w="0" w:type="dxa"/>
              <w:right w:w="0" w:type="dxa"/>
            </w:tcMar>
          </w:tcPr>
          <w:p w14:paraId="4714E733"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write_</w:t>
            </w:r>
            <w:proofErr w:type="gramStart"/>
            <w:r>
              <w:rPr>
                <w:rFonts w:ascii="Consolas" w:eastAsia="微软雅黑" w:hAnsi="Consolas" w:cs="Consolas"/>
                <w:szCs w:val="24"/>
              </w:rPr>
              <w:t>json(</w:t>
            </w:r>
            <w:proofErr w:type="gramEnd"/>
            <w:r>
              <w:rPr>
                <w:rFonts w:ascii="Consolas" w:eastAsia="微软雅黑" w:hAnsi="Consolas" w:cs="Consolas"/>
                <w:szCs w:val="24"/>
              </w:rPr>
              <w:t xml:space="preserve">path: Path, value: dict) -&gt;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7F657FD" w14:textId="77777777" w:rsidR="00DA4077" w:rsidRDefault="00DA4077">
            <w:pPr>
              <w:snapToGrid w:val="0"/>
              <w:spacing w:line="20" w:lineRule="exact"/>
              <w:ind w:firstLine="0"/>
            </w:pPr>
          </w:p>
        </w:tc>
      </w:tr>
      <w:tr w:rsidR="00DA4077" w14:paraId="1113E6BD" w14:textId="77777777">
        <w:trPr>
          <w:cantSplit/>
        </w:trPr>
        <w:tc>
          <w:tcPr>
            <w:tcW w:w="540" w:type="dxa"/>
            <w:tcMar>
              <w:top w:w="0" w:type="dxa"/>
              <w:left w:w="0" w:type="dxa"/>
              <w:bottom w:w="0" w:type="dxa"/>
              <w:right w:w="100" w:type="dxa"/>
            </w:tcMar>
          </w:tcPr>
          <w:p w14:paraId="0569B70C" w14:textId="77777777" w:rsidR="00DA4077" w:rsidRDefault="00000000">
            <w:pPr>
              <w:snapToGrid w:val="0"/>
              <w:spacing w:line="386" w:lineRule="exact"/>
              <w:ind w:firstLine="0"/>
              <w:jc w:val="right"/>
            </w:pPr>
            <w:r>
              <w:rPr>
                <w:rFonts w:eastAsia="Times New Roman" w:cs="Consolas"/>
                <w:color w:val="7F807F"/>
                <w:szCs w:val="24"/>
              </w:rPr>
              <w:t>24</w:t>
            </w:r>
          </w:p>
        </w:tc>
        <w:tc>
          <w:tcPr>
            <w:tcW w:w="9000" w:type="dxa"/>
            <w:tcMar>
              <w:top w:w="0" w:type="dxa"/>
              <w:left w:w="75" w:type="dxa"/>
              <w:bottom w:w="0" w:type="dxa"/>
              <w:right w:w="0" w:type="dxa"/>
            </w:tcMar>
          </w:tcPr>
          <w:p w14:paraId="43A00B6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path.write</w:t>
            </w:r>
            <w:proofErr w:type="gramEnd"/>
            <w:r>
              <w:rPr>
                <w:rFonts w:ascii="Consolas" w:eastAsia="微软雅黑" w:hAnsi="Consolas" w:cs="Consolas"/>
                <w:szCs w:val="24"/>
              </w:rPr>
              <w:t>_</w:t>
            </w:r>
            <w:proofErr w:type="gramStart"/>
            <w:r>
              <w:rPr>
                <w:rFonts w:ascii="Consolas" w:eastAsia="微软雅黑" w:hAnsi="Consolas" w:cs="Consolas"/>
                <w:szCs w:val="24"/>
              </w:rPr>
              <w:t>text(json.dumps</w:t>
            </w:r>
            <w:proofErr w:type="gramEnd"/>
            <w:r>
              <w:rPr>
                <w:rFonts w:ascii="Consolas" w:eastAsia="微软雅黑" w:hAnsi="Consolas" w:cs="Consolas"/>
                <w:szCs w:val="24"/>
              </w:rPr>
              <w:t>(value, ensure_ascii=</w:t>
            </w:r>
            <w:r>
              <w:rPr>
                <w:rFonts w:ascii="Consolas" w:eastAsia="微软雅黑" w:hAnsi="Consolas" w:cs="Consolas"/>
                <w:color w:val="006EB8"/>
                <w:szCs w:val="24"/>
              </w:rPr>
              <w:t>False</w:t>
            </w:r>
            <w:r>
              <w:rPr>
                <w:rFonts w:ascii="Consolas" w:eastAsia="微软雅黑" w:hAnsi="Consolas" w:cs="Consolas"/>
                <w:szCs w:val="24"/>
              </w:rPr>
              <w:t>, indent=2), encoding=</w:t>
            </w:r>
            <w:r>
              <w:rPr>
                <w:rFonts w:ascii="Consolas" w:eastAsia="微软雅黑" w:hAnsi="Consolas" w:cs="Consolas"/>
                <w:color w:val="008470"/>
                <w:szCs w:val="24"/>
              </w:rPr>
              <w:t>"utf-8"</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DE1F8D5" w14:textId="77777777" w:rsidR="00DA4077" w:rsidRDefault="00DA4077">
            <w:pPr>
              <w:snapToGrid w:val="0"/>
              <w:spacing w:line="20" w:lineRule="exact"/>
              <w:ind w:firstLine="0"/>
            </w:pPr>
          </w:p>
        </w:tc>
      </w:tr>
      <w:tr w:rsidR="00DA4077" w14:paraId="62F0E9AF" w14:textId="77777777">
        <w:trPr>
          <w:cantSplit/>
        </w:trPr>
        <w:tc>
          <w:tcPr>
            <w:tcW w:w="540" w:type="dxa"/>
            <w:tcMar>
              <w:top w:w="0" w:type="dxa"/>
              <w:left w:w="0" w:type="dxa"/>
              <w:bottom w:w="0" w:type="dxa"/>
              <w:right w:w="100" w:type="dxa"/>
            </w:tcMar>
          </w:tcPr>
          <w:p w14:paraId="43878EBE" w14:textId="77777777" w:rsidR="00DA4077" w:rsidRDefault="00000000">
            <w:pPr>
              <w:snapToGrid w:val="0"/>
              <w:spacing w:line="386" w:lineRule="exact"/>
              <w:ind w:firstLine="0"/>
              <w:jc w:val="right"/>
            </w:pPr>
            <w:r>
              <w:rPr>
                <w:rFonts w:eastAsia="Times New Roman" w:cs="Consolas"/>
                <w:color w:val="7F807F"/>
                <w:szCs w:val="24"/>
              </w:rPr>
              <w:t>25</w:t>
            </w:r>
          </w:p>
        </w:tc>
        <w:tc>
          <w:tcPr>
            <w:tcW w:w="9000" w:type="dxa"/>
            <w:tcMar>
              <w:top w:w="0" w:type="dxa"/>
              <w:left w:w="75" w:type="dxa"/>
              <w:bottom w:w="0" w:type="dxa"/>
              <w:right w:w="0" w:type="dxa"/>
            </w:tcMar>
          </w:tcPr>
          <w:p w14:paraId="427BDDB3"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4F4EB3B" w14:textId="77777777" w:rsidR="00DA4077" w:rsidRDefault="00DA4077">
            <w:pPr>
              <w:snapToGrid w:val="0"/>
              <w:spacing w:line="20" w:lineRule="exact"/>
              <w:ind w:firstLine="0"/>
            </w:pPr>
          </w:p>
        </w:tc>
      </w:tr>
      <w:tr w:rsidR="00DA4077" w14:paraId="4ADD7ED0" w14:textId="77777777">
        <w:trPr>
          <w:cantSplit/>
        </w:trPr>
        <w:tc>
          <w:tcPr>
            <w:tcW w:w="540" w:type="dxa"/>
            <w:tcMar>
              <w:top w:w="0" w:type="dxa"/>
              <w:left w:w="0" w:type="dxa"/>
              <w:bottom w:w="0" w:type="dxa"/>
              <w:right w:w="100" w:type="dxa"/>
            </w:tcMar>
          </w:tcPr>
          <w:p w14:paraId="4F41C1B4" w14:textId="77777777" w:rsidR="00DA4077" w:rsidRDefault="00000000">
            <w:pPr>
              <w:snapToGrid w:val="0"/>
              <w:spacing w:line="386" w:lineRule="exact"/>
              <w:ind w:firstLine="0"/>
              <w:jc w:val="right"/>
            </w:pPr>
            <w:r>
              <w:rPr>
                <w:rFonts w:eastAsia="Times New Roman" w:cs="Consolas"/>
                <w:color w:val="7F807F"/>
                <w:szCs w:val="24"/>
              </w:rPr>
              <w:t>26</w:t>
            </w:r>
          </w:p>
        </w:tc>
        <w:tc>
          <w:tcPr>
            <w:tcW w:w="9000" w:type="dxa"/>
            <w:tcMar>
              <w:top w:w="0" w:type="dxa"/>
              <w:left w:w="75" w:type="dxa"/>
              <w:bottom w:w="0" w:type="dxa"/>
              <w:right w:w="0" w:type="dxa"/>
            </w:tcMar>
          </w:tcPr>
          <w:p w14:paraId="28B0FC25"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8C5E48B" w14:textId="77777777" w:rsidR="00DA4077" w:rsidRDefault="00DA4077">
            <w:pPr>
              <w:snapToGrid w:val="0"/>
              <w:spacing w:line="20" w:lineRule="exact"/>
              <w:ind w:firstLine="0"/>
            </w:pPr>
          </w:p>
        </w:tc>
      </w:tr>
      <w:tr w:rsidR="00DA4077" w14:paraId="2CD4C691" w14:textId="77777777">
        <w:trPr>
          <w:cantSplit/>
        </w:trPr>
        <w:tc>
          <w:tcPr>
            <w:tcW w:w="540" w:type="dxa"/>
            <w:tcMar>
              <w:top w:w="0" w:type="dxa"/>
              <w:left w:w="0" w:type="dxa"/>
              <w:bottom w:w="0" w:type="dxa"/>
              <w:right w:w="100" w:type="dxa"/>
            </w:tcMar>
          </w:tcPr>
          <w:p w14:paraId="2E56D4FE" w14:textId="77777777" w:rsidR="00DA4077" w:rsidRDefault="00000000">
            <w:pPr>
              <w:snapToGrid w:val="0"/>
              <w:spacing w:line="386" w:lineRule="exact"/>
              <w:ind w:firstLine="0"/>
              <w:jc w:val="right"/>
            </w:pPr>
            <w:r>
              <w:rPr>
                <w:rFonts w:eastAsia="Times New Roman" w:cs="Consolas"/>
                <w:color w:val="7F807F"/>
                <w:szCs w:val="24"/>
              </w:rPr>
              <w:t>27</w:t>
            </w:r>
          </w:p>
        </w:tc>
        <w:tc>
          <w:tcPr>
            <w:tcW w:w="9000" w:type="dxa"/>
            <w:tcMar>
              <w:top w:w="0" w:type="dxa"/>
              <w:left w:w="75" w:type="dxa"/>
              <w:bottom w:w="0" w:type="dxa"/>
              <w:right w:w="0" w:type="dxa"/>
            </w:tcMar>
          </w:tcPr>
          <w:p w14:paraId="5435EF89"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w:t>
            </w:r>
            <w:proofErr w:type="gramStart"/>
            <w:r>
              <w:rPr>
                <w:rFonts w:ascii="Consolas" w:eastAsia="微软雅黑" w:hAnsi="Consolas" w:cs="Consolas"/>
                <w:szCs w:val="24"/>
              </w:rPr>
              <w:t>registry(</w:t>
            </w:r>
            <w:proofErr w:type="gramEnd"/>
            <w:r>
              <w:rPr>
                <w:rFonts w:ascii="Consolas" w:eastAsia="微软雅黑" w:hAnsi="Consolas" w:cs="Consolas"/>
                <w:szCs w:val="24"/>
              </w:rPr>
              <w:t>qid, claims):</w:t>
            </w:r>
          </w:p>
        </w:tc>
        <w:tc>
          <w:tcPr>
            <w:tcW w:w="80" w:type="dxa"/>
            <w:shd w:val="clear" w:color="auto" w:fill="CED4F4"/>
            <w:tcMar>
              <w:top w:w="0" w:type="dxa"/>
              <w:left w:w="0" w:type="dxa"/>
              <w:bottom w:w="0" w:type="dxa"/>
              <w:right w:w="0" w:type="dxa"/>
            </w:tcMar>
          </w:tcPr>
          <w:p w14:paraId="34333DC0" w14:textId="77777777" w:rsidR="00DA4077" w:rsidRDefault="00DA4077">
            <w:pPr>
              <w:snapToGrid w:val="0"/>
              <w:spacing w:line="20" w:lineRule="exact"/>
              <w:ind w:firstLine="0"/>
            </w:pPr>
          </w:p>
        </w:tc>
      </w:tr>
      <w:tr w:rsidR="00DA4077" w14:paraId="2A2FDBC1" w14:textId="77777777">
        <w:trPr>
          <w:cantSplit/>
        </w:trPr>
        <w:tc>
          <w:tcPr>
            <w:tcW w:w="540" w:type="dxa"/>
            <w:tcMar>
              <w:top w:w="0" w:type="dxa"/>
              <w:left w:w="0" w:type="dxa"/>
              <w:bottom w:w="0" w:type="dxa"/>
              <w:right w:w="100" w:type="dxa"/>
            </w:tcMar>
          </w:tcPr>
          <w:p w14:paraId="79D27E04" w14:textId="77777777" w:rsidR="00DA4077" w:rsidRDefault="00000000">
            <w:pPr>
              <w:snapToGrid w:val="0"/>
              <w:spacing w:line="386" w:lineRule="exact"/>
              <w:ind w:firstLine="0"/>
              <w:jc w:val="right"/>
            </w:pPr>
            <w:r>
              <w:rPr>
                <w:rFonts w:eastAsia="Times New Roman" w:cs="Consolas"/>
                <w:color w:val="7F807F"/>
                <w:szCs w:val="24"/>
              </w:rPr>
              <w:t>28</w:t>
            </w:r>
          </w:p>
        </w:tc>
        <w:tc>
          <w:tcPr>
            <w:tcW w:w="9000" w:type="dxa"/>
            <w:tcMar>
              <w:top w:w="0" w:type="dxa"/>
              <w:left w:w="75" w:type="dxa"/>
              <w:bottom w:w="0" w:type="dxa"/>
              <w:right w:w="0" w:type="dxa"/>
            </w:tcMar>
          </w:tcPr>
          <w:p w14:paraId="1B395B63" w14:textId="77777777" w:rsidR="00DA4077" w:rsidRDefault="00000000">
            <w:pPr>
              <w:snapToGrid w:val="0"/>
              <w:spacing w:line="386" w:lineRule="exact"/>
              <w:ind w:left="400" w:hanging="400"/>
              <w:jc w:val="left"/>
            </w:pPr>
            <w:r>
              <w:rPr>
                <w:rFonts w:ascii="Consolas" w:eastAsia="微软雅黑" w:hAnsi="Consolas" w:cs="Consolas"/>
                <w:szCs w:val="24"/>
              </w:rPr>
              <w:t xml:space="preserve">    write_</w:t>
            </w:r>
            <w:proofErr w:type="gramStart"/>
            <w:r>
              <w:rPr>
                <w:rFonts w:ascii="Consolas" w:eastAsia="微软雅黑" w:hAnsi="Consolas" w:cs="Consolas"/>
                <w:szCs w:val="24"/>
              </w:rPr>
              <w:t>json(</w:t>
            </w:r>
            <w:proofErr w:type="gramEnd"/>
            <w:r>
              <w:rPr>
                <w:rFonts w:ascii="Consolas" w:eastAsia="微软雅黑" w:hAnsi="Consolas" w:cs="Consolas"/>
                <w:szCs w:val="24"/>
              </w:rPr>
              <w:t>STATE / f"{</w:t>
            </w:r>
            <w:proofErr w:type="gramStart"/>
            <w:r>
              <w:rPr>
                <w:rFonts w:ascii="Consolas" w:eastAsia="微软雅黑" w:hAnsi="Consolas" w:cs="Consolas"/>
                <w:szCs w:val="24"/>
              </w:rPr>
              <w:t>qid.lower</w:t>
            </w:r>
            <w:proofErr w:type="gramEnd"/>
            <w:r>
              <w:rPr>
                <w:rFonts w:ascii="Consolas" w:eastAsia="微软雅黑" w:hAnsi="Consolas" w:cs="Consolas"/>
                <w:szCs w:val="24"/>
              </w:rPr>
              <w:t>(</w:t>
            </w:r>
            <w:proofErr w:type="gramStart"/>
            <w:r>
              <w:rPr>
                <w:rFonts w:ascii="Consolas" w:eastAsia="微软雅黑" w:hAnsi="Consolas" w:cs="Consolas"/>
                <w:szCs w:val="24"/>
              </w:rPr>
              <w:t>)}_</w:t>
            </w:r>
            <w:proofErr w:type="gramEnd"/>
            <w:r>
              <w:rPr>
                <w:rFonts w:ascii="Consolas" w:eastAsia="微软雅黑" w:hAnsi="Consolas" w:cs="Consolas"/>
                <w:szCs w:val="24"/>
              </w:rPr>
              <w:t>claim_</w:t>
            </w:r>
            <w:proofErr w:type="gramStart"/>
            <w:r>
              <w:rPr>
                <w:rFonts w:ascii="Consolas" w:eastAsia="微软雅黑" w:hAnsi="Consolas" w:cs="Consolas"/>
                <w:szCs w:val="24"/>
              </w:rPr>
              <w:t>registry.json</w:t>
            </w:r>
            <w:proofErr w:type="gramEnd"/>
            <w:r>
              <w:rPr>
                <w:rFonts w:ascii="Consolas" w:eastAsia="微软雅黑" w:hAnsi="Consolas" w:cs="Consolas"/>
                <w:szCs w:val="24"/>
              </w:rPr>
              <w:t>", {</w:t>
            </w:r>
            <w:r>
              <w:rPr>
                <w:rFonts w:ascii="Consolas" w:eastAsia="微软雅黑" w:hAnsi="Consolas" w:cs="Consolas"/>
                <w:color w:val="008470"/>
                <w:szCs w:val="24"/>
              </w:rPr>
              <w:t>"sub_question"</w:t>
            </w:r>
            <w:r>
              <w:rPr>
                <w:rFonts w:ascii="Consolas" w:eastAsia="微软雅黑" w:hAnsi="Consolas" w:cs="Consolas"/>
                <w:szCs w:val="24"/>
              </w:rPr>
              <w:t xml:space="preserve">: qid, </w:t>
            </w:r>
            <w:r>
              <w:rPr>
                <w:rFonts w:ascii="Consolas" w:eastAsia="微软雅黑" w:hAnsi="Consolas" w:cs="Consolas"/>
                <w:color w:val="008470"/>
                <w:szCs w:val="24"/>
              </w:rPr>
              <w:t>"claims"</w:t>
            </w:r>
            <w:r>
              <w:rPr>
                <w:rFonts w:ascii="Consolas" w:eastAsia="微软雅黑" w:hAnsi="Consolas" w:cs="Consolas"/>
                <w:szCs w:val="24"/>
              </w:rPr>
              <w:t>: claims})</w:t>
            </w:r>
          </w:p>
        </w:tc>
        <w:tc>
          <w:tcPr>
            <w:tcW w:w="80" w:type="dxa"/>
            <w:shd w:val="clear" w:color="auto" w:fill="CED4F4"/>
            <w:tcMar>
              <w:top w:w="0" w:type="dxa"/>
              <w:left w:w="0" w:type="dxa"/>
              <w:bottom w:w="0" w:type="dxa"/>
              <w:right w:w="0" w:type="dxa"/>
            </w:tcMar>
          </w:tcPr>
          <w:p w14:paraId="0273A93B" w14:textId="77777777" w:rsidR="00DA4077" w:rsidRDefault="00DA4077">
            <w:pPr>
              <w:snapToGrid w:val="0"/>
              <w:spacing w:line="20" w:lineRule="exact"/>
              <w:ind w:firstLine="0"/>
            </w:pPr>
          </w:p>
        </w:tc>
      </w:tr>
      <w:tr w:rsidR="00DA4077" w14:paraId="6C0C9918" w14:textId="77777777">
        <w:trPr>
          <w:cantSplit/>
        </w:trPr>
        <w:tc>
          <w:tcPr>
            <w:tcW w:w="540" w:type="dxa"/>
            <w:tcMar>
              <w:top w:w="0" w:type="dxa"/>
              <w:left w:w="0" w:type="dxa"/>
              <w:bottom w:w="0" w:type="dxa"/>
              <w:right w:w="100" w:type="dxa"/>
            </w:tcMar>
          </w:tcPr>
          <w:p w14:paraId="090E521C" w14:textId="77777777" w:rsidR="00DA4077" w:rsidRDefault="00000000">
            <w:pPr>
              <w:snapToGrid w:val="0"/>
              <w:spacing w:line="386" w:lineRule="exact"/>
              <w:ind w:firstLine="0"/>
              <w:jc w:val="right"/>
            </w:pPr>
            <w:r>
              <w:rPr>
                <w:rFonts w:eastAsia="Times New Roman" w:cs="Consolas"/>
                <w:color w:val="7F807F"/>
                <w:szCs w:val="24"/>
              </w:rPr>
              <w:lastRenderedPageBreak/>
              <w:t>29</w:t>
            </w:r>
          </w:p>
        </w:tc>
        <w:tc>
          <w:tcPr>
            <w:tcW w:w="9000" w:type="dxa"/>
            <w:tcMar>
              <w:top w:w="0" w:type="dxa"/>
              <w:left w:w="75" w:type="dxa"/>
              <w:bottom w:w="0" w:type="dxa"/>
              <w:right w:w="0" w:type="dxa"/>
            </w:tcMar>
          </w:tcPr>
          <w:p w14:paraId="0570C23C"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1D824E7" w14:textId="77777777" w:rsidR="00DA4077" w:rsidRDefault="00DA4077">
            <w:pPr>
              <w:snapToGrid w:val="0"/>
              <w:spacing w:line="20" w:lineRule="exact"/>
              <w:ind w:firstLine="0"/>
            </w:pPr>
          </w:p>
        </w:tc>
      </w:tr>
      <w:tr w:rsidR="00DA4077" w14:paraId="07E335C4" w14:textId="77777777">
        <w:trPr>
          <w:cantSplit/>
        </w:trPr>
        <w:tc>
          <w:tcPr>
            <w:tcW w:w="540" w:type="dxa"/>
            <w:tcMar>
              <w:top w:w="0" w:type="dxa"/>
              <w:left w:w="0" w:type="dxa"/>
              <w:bottom w:w="0" w:type="dxa"/>
              <w:right w:w="100" w:type="dxa"/>
            </w:tcMar>
          </w:tcPr>
          <w:p w14:paraId="3A5A0C21" w14:textId="77777777" w:rsidR="00DA4077" w:rsidRDefault="00000000">
            <w:pPr>
              <w:snapToGrid w:val="0"/>
              <w:spacing w:line="386" w:lineRule="exact"/>
              <w:ind w:firstLine="0"/>
              <w:jc w:val="right"/>
            </w:pPr>
            <w:r>
              <w:rPr>
                <w:rFonts w:eastAsia="Times New Roman" w:cs="Consolas"/>
                <w:color w:val="7F807F"/>
                <w:szCs w:val="24"/>
              </w:rPr>
              <w:t>30</w:t>
            </w:r>
          </w:p>
        </w:tc>
        <w:tc>
          <w:tcPr>
            <w:tcW w:w="9000" w:type="dxa"/>
            <w:tcMar>
              <w:top w:w="0" w:type="dxa"/>
              <w:left w:w="75" w:type="dxa"/>
              <w:bottom w:w="0" w:type="dxa"/>
              <w:right w:w="0" w:type="dxa"/>
            </w:tcMar>
          </w:tcPr>
          <w:p w14:paraId="2B9022BC"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3914A7B" w14:textId="77777777" w:rsidR="00DA4077" w:rsidRDefault="00DA4077">
            <w:pPr>
              <w:snapToGrid w:val="0"/>
              <w:spacing w:line="20" w:lineRule="exact"/>
              <w:ind w:firstLine="0"/>
            </w:pPr>
          </w:p>
        </w:tc>
      </w:tr>
      <w:tr w:rsidR="00DA4077" w14:paraId="7CE42171" w14:textId="77777777">
        <w:trPr>
          <w:cantSplit/>
        </w:trPr>
        <w:tc>
          <w:tcPr>
            <w:tcW w:w="540" w:type="dxa"/>
            <w:tcMar>
              <w:top w:w="0" w:type="dxa"/>
              <w:left w:w="0" w:type="dxa"/>
              <w:bottom w:w="0" w:type="dxa"/>
              <w:right w:w="100" w:type="dxa"/>
            </w:tcMar>
          </w:tcPr>
          <w:p w14:paraId="329254F4" w14:textId="77777777" w:rsidR="00DA4077" w:rsidRDefault="00000000">
            <w:pPr>
              <w:snapToGrid w:val="0"/>
              <w:spacing w:line="386" w:lineRule="exact"/>
              <w:ind w:firstLine="0"/>
              <w:jc w:val="right"/>
            </w:pPr>
            <w:r>
              <w:rPr>
                <w:rFonts w:eastAsia="Times New Roman" w:cs="Consolas"/>
                <w:color w:val="7F807F"/>
                <w:szCs w:val="24"/>
              </w:rPr>
              <w:t>31</w:t>
            </w:r>
          </w:p>
        </w:tc>
        <w:tc>
          <w:tcPr>
            <w:tcW w:w="9000" w:type="dxa"/>
            <w:tcMar>
              <w:top w:w="0" w:type="dxa"/>
              <w:left w:w="75" w:type="dxa"/>
              <w:bottom w:w="0" w:type="dxa"/>
              <w:right w:w="0" w:type="dxa"/>
            </w:tcMar>
          </w:tcPr>
          <w:p w14:paraId="32D1E9AF"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w:t>
            </w:r>
            <w:proofErr w:type="gramStart"/>
            <w:r>
              <w:rPr>
                <w:rFonts w:ascii="Consolas" w:eastAsia="微软雅黑" w:hAnsi="Consolas" w:cs="Consolas"/>
                <w:szCs w:val="24"/>
              </w:rPr>
              <w:t>claim(</w:t>
            </w:r>
            <w:proofErr w:type="gramEnd"/>
            <w:r>
              <w:rPr>
                <w:rFonts w:ascii="Consolas" w:eastAsia="微软雅黑" w:hAnsi="Consolas" w:cs="Consolas"/>
                <w:szCs w:val="24"/>
              </w:rPr>
              <w:t>cid, rid, statement, result_path, symbol, unit, test, hashes):</w:t>
            </w:r>
          </w:p>
        </w:tc>
        <w:tc>
          <w:tcPr>
            <w:tcW w:w="80" w:type="dxa"/>
            <w:shd w:val="clear" w:color="auto" w:fill="CED4F4"/>
            <w:tcMar>
              <w:top w:w="0" w:type="dxa"/>
              <w:left w:w="0" w:type="dxa"/>
              <w:bottom w:w="0" w:type="dxa"/>
              <w:right w:w="0" w:type="dxa"/>
            </w:tcMar>
          </w:tcPr>
          <w:p w14:paraId="39FEBEA2" w14:textId="77777777" w:rsidR="00DA4077" w:rsidRDefault="00DA4077">
            <w:pPr>
              <w:snapToGrid w:val="0"/>
              <w:spacing w:line="20" w:lineRule="exact"/>
              <w:ind w:firstLine="0"/>
            </w:pPr>
          </w:p>
        </w:tc>
      </w:tr>
      <w:tr w:rsidR="00DA4077" w14:paraId="58CE385F" w14:textId="77777777">
        <w:trPr>
          <w:cantSplit/>
        </w:trPr>
        <w:tc>
          <w:tcPr>
            <w:tcW w:w="540" w:type="dxa"/>
            <w:tcMar>
              <w:top w:w="0" w:type="dxa"/>
              <w:left w:w="0" w:type="dxa"/>
              <w:bottom w:w="0" w:type="dxa"/>
              <w:right w:w="100" w:type="dxa"/>
            </w:tcMar>
          </w:tcPr>
          <w:p w14:paraId="56E3EF06" w14:textId="77777777" w:rsidR="00DA4077" w:rsidRDefault="00000000">
            <w:pPr>
              <w:snapToGrid w:val="0"/>
              <w:spacing w:line="386" w:lineRule="exact"/>
              <w:ind w:firstLine="0"/>
              <w:jc w:val="right"/>
            </w:pPr>
            <w:r>
              <w:rPr>
                <w:rFonts w:eastAsia="Times New Roman" w:cs="Consolas"/>
                <w:color w:val="7F807F"/>
                <w:szCs w:val="24"/>
              </w:rPr>
              <w:t>32</w:t>
            </w:r>
          </w:p>
        </w:tc>
        <w:tc>
          <w:tcPr>
            <w:tcW w:w="9000" w:type="dxa"/>
            <w:tcMar>
              <w:top w:w="0" w:type="dxa"/>
              <w:left w:w="75" w:type="dxa"/>
              <w:bottom w:w="0" w:type="dxa"/>
              <w:right w:w="0" w:type="dxa"/>
            </w:tcMar>
          </w:tcPr>
          <w:p w14:paraId="0155A68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4DE156DD" w14:textId="77777777" w:rsidR="00DA4077" w:rsidRDefault="00DA4077">
            <w:pPr>
              <w:snapToGrid w:val="0"/>
              <w:spacing w:line="20" w:lineRule="exact"/>
              <w:ind w:firstLine="0"/>
            </w:pPr>
          </w:p>
        </w:tc>
      </w:tr>
      <w:tr w:rsidR="00DA4077" w14:paraId="2BEA8AEB" w14:textId="77777777">
        <w:trPr>
          <w:cantSplit/>
        </w:trPr>
        <w:tc>
          <w:tcPr>
            <w:tcW w:w="540" w:type="dxa"/>
            <w:tcMar>
              <w:top w:w="0" w:type="dxa"/>
              <w:left w:w="0" w:type="dxa"/>
              <w:bottom w:w="0" w:type="dxa"/>
              <w:right w:w="100" w:type="dxa"/>
            </w:tcMar>
          </w:tcPr>
          <w:p w14:paraId="7A5582E1" w14:textId="77777777" w:rsidR="00DA4077" w:rsidRDefault="00000000">
            <w:pPr>
              <w:snapToGrid w:val="0"/>
              <w:spacing w:line="386" w:lineRule="exact"/>
              <w:ind w:firstLine="0"/>
              <w:jc w:val="right"/>
            </w:pPr>
            <w:r>
              <w:rPr>
                <w:rFonts w:eastAsia="Times New Roman" w:cs="Consolas"/>
                <w:color w:val="7F807F"/>
                <w:szCs w:val="24"/>
              </w:rPr>
              <w:t>33</w:t>
            </w:r>
          </w:p>
        </w:tc>
        <w:tc>
          <w:tcPr>
            <w:tcW w:w="9000" w:type="dxa"/>
            <w:tcMar>
              <w:top w:w="0" w:type="dxa"/>
              <w:left w:w="75" w:type="dxa"/>
              <w:bottom w:w="0" w:type="dxa"/>
              <w:right w:w="0" w:type="dxa"/>
            </w:tcMar>
          </w:tcPr>
          <w:p w14:paraId="3D8AE0E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claim</w:t>
            </w:r>
            <w:proofErr w:type="gramEnd"/>
            <w:r>
              <w:rPr>
                <w:rFonts w:ascii="Consolas" w:eastAsia="微软雅黑" w:hAnsi="Consolas" w:cs="Consolas"/>
                <w:color w:val="008470"/>
                <w:szCs w:val="24"/>
              </w:rPr>
              <w:t>_id"</w:t>
            </w:r>
            <w:r>
              <w:rPr>
                <w:rFonts w:ascii="Consolas" w:eastAsia="微软雅黑" w:hAnsi="Consolas" w:cs="Consolas"/>
                <w:szCs w:val="24"/>
              </w:rPr>
              <w:t xml:space="preserve">: cid, </w:t>
            </w:r>
            <w:r>
              <w:rPr>
                <w:rFonts w:ascii="Consolas" w:eastAsia="微软雅黑" w:hAnsi="Consolas" w:cs="Consolas"/>
                <w:color w:val="008470"/>
                <w:szCs w:val="24"/>
              </w:rPr>
              <w:t>"requirement_id"</w:t>
            </w:r>
            <w:r>
              <w:rPr>
                <w:rFonts w:ascii="Consolas" w:eastAsia="微软雅黑" w:hAnsi="Consolas" w:cs="Consolas"/>
                <w:szCs w:val="24"/>
              </w:rPr>
              <w:t xml:space="preserve">: rid, </w:t>
            </w:r>
            <w:r>
              <w:rPr>
                <w:rFonts w:ascii="Consolas" w:eastAsia="微软雅黑" w:hAnsi="Consolas" w:cs="Consolas"/>
                <w:color w:val="008470"/>
                <w:szCs w:val="24"/>
              </w:rPr>
              <w:t>"statement"</w:t>
            </w:r>
            <w:r>
              <w:rPr>
                <w:rFonts w:ascii="Consolas" w:eastAsia="微软雅黑" w:hAnsi="Consolas" w:cs="Consolas"/>
                <w:szCs w:val="24"/>
              </w:rPr>
              <w:t>: statement,</w:t>
            </w:r>
          </w:p>
        </w:tc>
        <w:tc>
          <w:tcPr>
            <w:tcW w:w="80" w:type="dxa"/>
            <w:shd w:val="clear" w:color="auto" w:fill="CED4F4"/>
            <w:tcMar>
              <w:top w:w="0" w:type="dxa"/>
              <w:left w:w="0" w:type="dxa"/>
              <w:bottom w:w="0" w:type="dxa"/>
              <w:right w:w="0" w:type="dxa"/>
            </w:tcMar>
          </w:tcPr>
          <w:p w14:paraId="13E3F995" w14:textId="77777777" w:rsidR="00DA4077" w:rsidRDefault="00DA4077">
            <w:pPr>
              <w:snapToGrid w:val="0"/>
              <w:spacing w:line="20" w:lineRule="exact"/>
              <w:ind w:firstLine="0"/>
            </w:pPr>
          </w:p>
        </w:tc>
      </w:tr>
      <w:tr w:rsidR="00DA4077" w14:paraId="2DC715B8" w14:textId="77777777">
        <w:trPr>
          <w:cantSplit/>
        </w:trPr>
        <w:tc>
          <w:tcPr>
            <w:tcW w:w="540" w:type="dxa"/>
            <w:tcMar>
              <w:top w:w="0" w:type="dxa"/>
              <w:left w:w="0" w:type="dxa"/>
              <w:bottom w:w="0" w:type="dxa"/>
              <w:right w:w="100" w:type="dxa"/>
            </w:tcMar>
          </w:tcPr>
          <w:p w14:paraId="5FE01F47" w14:textId="77777777" w:rsidR="00DA4077" w:rsidRDefault="00000000">
            <w:pPr>
              <w:snapToGrid w:val="0"/>
              <w:spacing w:line="386" w:lineRule="exact"/>
              <w:ind w:firstLine="0"/>
              <w:jc w:val="right"/>
            </w:pPr>
            <w:r>
              <w:rPr>
                <w:rFonts w:eastAsia="Times New Roman" w:cs="Consolas"/>
                <w:color w:val="7F807F"/>
                <w:szCs w:val="24"/>
              </w:rPr>
              <w:t>34</w:t>
            </w:r>
          </w:p>
        </w:tc>
        <w:tc>
          <w:tcPr>
            <w:tcW w:w="9000" w:type="dxa"/>
            <w:tcMar>
              <w:top w:w="0" w:type="dxa"/>
              <w:left w:w="75" w:type="dxa"/>
              <w:bottom w:w="0" w:type="dxa"/>
              <w:right w:w="0" w:type="dxa"/>
            </w:tcMar>
          </w:tcPr>
          <w:p w14:paraId="341CD2B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result</w:t>
            </w:r>
            <w:proofErr w:type="gramEnd"/>
            <w:r>
              <w:rPr>
                <w:rFonts w:ascii="Consolas" w:eastAsia="微软雅黑" w:hAnsi="Consolas" w:cs="Consolas"/>
                <w:color w:val="008470"/>
                <w:szCs w:val="24"/>
              </w:rPr>
              <w:t>_json_path"</w:t>
            </w:r>
            <w:r>
              <w:rPr>
                <w:rFonts w:ascii="Consolas" w:eastAsia="微软雅黑" w:hAnsi="Consolas" w:cs="Consolas"/>
                <w:szCs w:val="24"/>
              </w:rPr>
              <w:t xml:space="preserve">: result_path </w:t>
            </w:r>
            <w:r>
              <w:rPr>
                <w:rFonts w:ascii="Consolas" w:eastAsia="微软雅黑" w:hAnsi="Consolas" w:cs="Consolas"/>
                <w:color w:val="006EB8"/>
                <w:szCs w:val="24"/>
              </w:rPr>
              <w:t>if</w:t>
            </w:r>
            <w:r>
              <w:rPr>
                <w:rFonts w:ascii="Consolas" w:eastAsia="微软雅黑" w:hAnsi="Consolas" w:cs="Consolas"/>
                <w:szCs w:val="24"/>
              </w:rPr>
              <w:t xml:space="preserve"> result_</w:t>
            </w:r>
            <w:proofErr w:type="gramStart"/>
            <w:r>
              <w:rPr>
                <w:rFonts w:ascii="Consolas" w:eastAsia="微软雅黑" w:hAnsi="Consolas" w:cs="Consolas"/>
                <w:szCs w:val="24"/>
              </w:rPr>
              <w:t>path.startswith</w:t>
            </w:r>
            <w:proofErr w:type="gramEnd"/>
            <w:r>
              <w:rPr>
                <w:rFonts w:ascii="Consolas" w:eastAsia="微软雅黑" w:hAnsi="Consolas" w:cs="Consolas"/>
                <w:szCs w:val="24"/>
              </w:rPr>
              <w:t>(</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6EB8"/>
                <w:szCs w:val="24"/>
              </w:rPr>
              <w:t>else</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szCs w:val="24"/>
              </w:rPr>
              <w:t xml:space="preserve"> + result_path,</w:t>
            </w:r>
          </w:p>
        </w:tc>
        <w:tc>
          <w:tcPr>
            <w:tcW w:w="80" w:type="dxa"/>
            <w:shd w:val="clear" w:color="auto" w:fill="CED4F4"/>
            <w:tcMar>
              <w:top w:w="0" w:type="dxa"/>
              <w:left w:w="0" w:type="dxa"/>
              <w:bottom w:w="0" w:type="dxa"/>
              <w:right w:w="0" w:type="dxa"/>
            </w:tcMar>
          </w:tcPr>
          <w:p w14:paraId="50CB995B" w14:textId="77777777" w:rsidR="00DA4077" w:rsidRDefault="00DA4077">
            <w:pPr>
              <w:snapToGrid w:val="0"/>
              <w:spacing w:line="20" w:lineRule="exact"/>
              <w:ind w:firstLine="0"/>
            </w:pPr>
          </w:p>
        </w:tc>
      </w:tr>
      <w:tr w:rsidR="00DA4077" w14:paraId="29D85D4B" w14:textId="77777777">
        <w:trPr>
          <w:cantSplit/>
        </w:trPr>
        <w:tc>
          <w:tcPr>
            <w:tcW w:w="540" w:type="dxa"/>
            <w:tcMar>
              <w:top w:w="0" w:type="dxa"/>
              <w:left w:w="0" w:type="dxa"/>
              <w:bottom w:w="0" w:type="dxa"/>
              <w:right w:w="100" w:type="dxa"/>
            </w:tcMar>
          </w:tcPr>
          <w:p w14:paraId="49990FA1" w14:textId="77777777" w:rsidR="00DA4077" w:rsidRDefault="00000000">
            <w:pPr>
              <w:snapToGrid w:val="0"/>
              <w:spacing w:line="386" w:lineRule="exact"/>
              <w:ind w:firstLine="0"/>
              <w:jc w:val="right"/>
            </w:pPr>
            <w:r>
              <w:rPr>
                <w:rFonts w:eastAsia="Times New Roman" w:cs="Consolas"/>
                <w:color w:val="7F807F"/>
                <w:szCs w:val="24"/>
              </w:rPr>
              <w:t>35</w:t>
            </w:r>
          </w:p>
        </w:tc>
        <w:tc>
          <w:tcPr>
            <w:tcW w:w="9000" w:type="dxa"/>
            <w:tcMar>
              <w:top w:w="0" w:type="dxa"/>
              <w:left w:w="75" w:type="dxa"/>
              <w:bottom w:w="0" w:type="dxa"/>
              <w:right w:w="0" w:type="dxa"/>
            </w:tcMar>
          </w:tcPr>
          <w:p w14:paraId="0FF980E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code</w:t>
            </w:r>
            <w:proofErr w:type="gramEnd"/>
            <w:r>
              <w:rPr>
                <w:rFonts w:ascii="Consolas" w:eastAsia="微软雅黑" w:hAnsi="Consolas" w:cs="Consolas"/>
                <w:color w:val="008470"/>
                <w:szCs w:val="24"/>
              </w:rPr>
              <w:t>_symbol"</w:t>
            </w:r>
            <w:r>
              <w:rPr>
                <w:rFonts w:ascii="Consolas" w:eastAsia="微软雅黑" w:hAnsi="Consolas" w:cs="Consolas"/>
                <w:szCs w:val="24"/>
              </w:rPr>
              <w:t xml:space="preserve">: symbol, </w:t>
            </w:r>
            <w:r>
              <w:rPr>
                <w:rFonts w:ascii="Consolas" w:eastAsia="微软雅黑" w:hAnsi="Consolas" w:cs="Consolas"/>
                <w:color w:val="008470"/>
                <w:szCs w:val="24"/>
              </w:rPr>
              <w:t>"unit"</w:t>
            </w:r>
            <w:r>
              <w:rPr>
                <w:rFonts w:ascii="Consolas" w:eastAsia="微软雅黑" w:hAnsi="Consolas" w:cs="Consolas"/>
                <w:szCs w:val="24"/>
              </w:rPr>
              <w:t>: unit,</w:t>
            </w:r>
          </w:p>
        </w:tc>
        <w:tc>
          <w:tcPr>
            <w:tcW w:w="80" w:type="dxa"/>
            <w:shd w:val="clear" w:color="auto" w:fill="CED4F4"/>
            <w:tcMar>
              <w:top w:w="0" w:type="dxa"/>
              <w:left w:w="0" w:type="dxa"/>
              <w:bottom w:w="0" w:type="dxa"/>
              <w:right w:w="0" w:type="dxa"/>
            </w:tcMar>
          </w:tcPr>
          <w:p w14:paraId="71D23F6E" w14:textId="77777777" w:rsidR="00DA4077" w:rsidRDefault="00DA4077">
            <w:pPr>
              <w:snapToGrid w:val="0"/>
              <w:spacing w:line="20" w:lineRule="exact"/>
              <w:ind w:firstLine="0"/>
            </w:pPr>
          </w:p>
        </w:tc>
      </w:tr>
      <w:tr w:rsidR="00DA4077" w14:paraId="236D3DFC" w14:textId="77777777">
        <w:trPr>
          <w:cantSplit/>
        </w:trPr>
        <w:tc>
          <w:tcPr>
            <w:tcW w:w="540" w:type="dxa"/>
            <w:tcMar>
              <w:top w:w="0" w:type="dxa"/>
              <w:left w:w="0" w:type="dxa"/>
              <w:bottom w:w="0" w:type="dxa"/>
              <w:right w:w="100" w:type="dxa"/>
            </w:tcMar>
          </w:tcPr>
          <w:p w14:paraId="6C7FC34F" w14:textId="77777777" w:rsidR="00DA4077" w:rsidRDefault="00000000">
            <w:pPr>
              <w:snapToGrid w:val="0"/>
              <w:spacing w:line="386" w:lineRule="exact"/>
              <w:ind w:firstLine="0"/>
              <w:jc w:val="right"/>
            </w:pPr>
            <w:r>
              <w:rPr>
                <w:rFonts w:eastAsia="Times New Roman" w:cs="Consolas"/>
                <w:color w:val="7F807F"/>
                <w:szCs w:val="24"/>
              </w:rPr>
              <w:t>36</w:t>
            </w:r>
          </w:p>
        </w:tc>
        <w:tc>
          <w:tcPr>
            <w:tcW w:w="9000" w:type="dxa"/>
            <w:tcMar>
              <w:top w:w="0" w:type="dxa"/>
              <w:left w:w="75" w:type="dxa"/>
              <w:bottom w:w="0" w:type="dxa"/>
              <w:right w:w="0" w:type="dxa"/>
            </w:tcMar>
          </w:tcPr>
          <w:p w14:paraId="7C74AF5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validation</w:t>
            </w:r>
            <w:proofErr w:type="gramEnd"/>
            <w:r>
              <w:rPr>
                <w:rFonts w:ascii="Consolas" w:eastAsia="微软雅黑" w:hAnsi="Consolas" w:cs="Consolas"/>
                <w:color w:val="008470"/>
                <w:szCs w:val="24"/>
              </w:rPr>
              <w:t>_test"</w:t>
            </w:r>
            <w:r>
              <w:rPr>
                <w:rFonts w:ascii="Consolas" w:eastAsia="微软雅黑" w:hAnsi="Consolas" w:cs="Consolas"/>
                <w:szCs w:val="24"/>
              </w:rPr>
              <w:t xml:space="preserve">: test, </w:t>
            </w:r>
            <w:r>
              <w:rPr>
                <w:rFonts w:ascii="Consolas" w:eastAsia="微软雅黑" w:hAnsi="Consolas" w:cs="Consolas"/>
                <w:color w:val="008470"/>
                <w:szCs w:val="24"/>
              </w:rPr>
              <w:t>"raw_input_hashes"</w:t>
            </w:r>
            <w:r>
              <w:rPr>
                <w:rFonts w:ascii="Consolas" w:eastAsia="微软雅黑" w:hAnsi="Consolas" w:cs="Consolas"/>
                <w:szCs w:val="24"/>
              </w:rPr>
              <w:t xml:space="preserve">: hashes, </w:t>
            </w:r>
            <w:r>
              <w:rPr>
                <w:rFonts w:ascii="Consolas" w:eastAsia="微软雅黑" w:hAnsi="Consolas" w:cs="Consolas"/>
                <w:color w:val="008470"/>
                <w:szCs w:val="24"/>
              </w:rPr>
              <w:t>"status"</w:t>
            </w:r>
            <w:r>
              <w:rPr>
                <w:rFonts w:ascii="Consolas" w:eastAsia="微软雅黑" w:hAnsi="Consolas" w:cs="Consolas"/>
                <w:szCs w:val="24"/>
              </w:rPr>
              <w:t xml:space="preserve">: </w:t>
            </w:r>
            <w:r>
              <w:rPr>
                <w:rFonts w:ascii="Consolas" w:eastAsia="微软雅黑" w:hAnsi="Consolas" w:cs="Consolas"/>
                <w:color w:val="008470"/>
                <w:szCs w:val="24"/>
              </w:rPr>
              <w:t>"verified"</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376E649" w14:textId="77777777" w:rsidR="00DA4077" w:rsidRDefault="00DA4077">
            <w:pPr>
              <w:snapToGrid w:val="0"/>
              <w:spacing w:line="20" w:lineRule="exact"/>
              <w:ind w:firstLine="0"/>
            </w:pPr>
          </w:p>
        </w:tc>
      </w:tr>
      <w:tr w:rsidR="00DA4077" w14:paraId="477E53EC" w14:textId="77777777">
        <w:trPr>
          <w:cantSplit/>
        </w:trPr>
        <w:tc>
          <w:tcPr>
            <w:tcW w:w="540" w:type="dxa"/>
            <w:tcMar>
              <w:top w:w="0" w:type="dxa"/>
              <w:left w:w="0" w:type="dxa"/>
              <w:bottom w:w="0" w:type="dxa"/>
              <w:right w:w="100" w:type="dxa"/>
            </w:tcMar>
          </w:tcPr>
          <w:p w14:paraId="30EFC09E" w14:textId="77777777" w:rsidR="00DA4077" w:rsidRDefault="00000000">
            <w:pPr>
              <w:snapToGrid w:val="0"/>
              <w:spacing w:line="386" w:lineRule="exact"/>
              <w:ind w:firstLine="0"/>
              <w:jc w:val="right"/>
            </w:pPr>
            <w:r>
              <w:rPr>
                <w:rFonts w:eastAsia="Times New Roman" w:cs="Consolas"/>
                <w:color w:val="7F807F"/>
                <w:szCs w:val="24"/>
              </w:rPr>
              <w:t>37</w:t>
            </w:r>
          </w:p>
        </w:tc>
        <w:tc>
          <w:tcPr>
            <w:tcW w:w="9000" w:type="dxa"/>
            <w:tcMar>
              <w:top w:w="0" w:type="dxa"/>
              <w:left w:w="75" w:type="dxa"/>
              <w:bottom w:w="0" w:type="dxa"/>
              <w:right w:w="0" w:type="dxa"/>
            </w:tcMar>
          </w:tcPr>
          <w:p w14:paraId="78BD3F9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0F3D8E07" w14:textId="77777777" w:rsidR="00DA4077" w:rsidRDefault="00DA4077">
            <w:pPr>
              <w:snapToGrid w:val="0"/>
              <w:spacing w:line="20" w:lineRule="exact"/>
              <w:ind w:firstLine="0"/>
            </w:pPr>
          </w:p>
        </w:tc>
      </w:tr>
      <w:tr w:rsidR="00DA4077" w14:paraId="549CFD72" w14:textId="77777777">
        <w:trPr>
          <w:cantSplit/>
        </w:trPr>
        <w:tc>
          <w:tcPr>
            <w:tcW w:w="540" w:type="dxa"/>
            <w:tcMar>
              <w:top w:w="0" w:type="dxa"/>
              <w:left w:w="0" w:type="dxa"/>
              <w:bottom w:w="0" w:type="dxa"/>
              <w:right w:w="100" w:type="dxa"/>
            </w:tcMar>
          </w:tcPr>
          <w:p w14:paraId="5466531C" w14:textId="77777777" w:rsidR="00DA4077" w:rsidRDefault="00000000">
            <w:pPr>
              <w:snapToGrid w:val="0"/>
              <w:spacing w:line="386" w:lineRule="exact"/>
              <w:ind w:firstLine="0"/>
              <w:jc w:val="right"/>
            </w:pPr>
            <w:r>
              <w:rPr>
                <w:rFonts w:eastAsia="Times New Roman" w:cs="Consolas"/>
                <w:color w:val="7F807F"/>
                <w:szCs w:val="24"/>
              </w:rPr>
              <w:t>38</w:t>
            </w:r>
          </w:p>
        </w:tc>
        <w:tc>
          <w:tcPr>
            <w:tcW w:w="9000" w:type="dxa"/>
            <w:tcMar>
              <w:top w:w="0" w:type="dxa"/>
              <w:left w:w="75" w:type="dxa"/>
              <w:bottom w:w="0" w:type="dxa"/>
              <w:right w:w="0" w:type="dxa"/>
            </w:tcMar>
          </w:tcPr>
          <w:p w14:paraId="748F32DC"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349F0C05" w14:textId="77777777" w:rsidR="00DA4077" w:rsidRDefault="00DA4077">
            <w:pPr>
              <w:snapToGrid w:val="0"/>
              <w:spacing w:line="20" w:lineRule="exact"/>
              <w:ind w:firstLine="0"/>
            </w:pPr>
          </w:p>
        </w:tc>
      </w:tr>
      <w:tr w:rsidR="00DA4077" w14:paraId="55A6F33B" w14:textId="77777777">
        <w:trPr>
          <w:cantSplit/>
        </w:trPr>
        <w:tc>
          <w:tcPr>
            <w:tcW w:w="540" w:type="dxa"/>
            <w:tcMar>
              <w:top w:w="0" w:type="dxa"/>
              <w:left w:w="0" w:type="dxa"/>
              <w:bottom w:w="0" w:type="dxa"/>
              <w:right w:w="100" w:type="dxa"/>
            </w:tcMar>
          </w:tcPr>
          <w:p w14:paraId="25B3F241" w14:textId="77777777" w:rsidR="00DA4077" w:rsidRDefault="00000000">
            <w:pPr>
              <w:snapToGrid w:val="0"/>
              <w:spacing w:line="386" w:lineRule="exact"/>
              <w:ind w:firstLine="0"/>
              <w:jc w:val="right"/>
            </w:pPr>
            <w:r>
              <w:rPr>
                <w:rFonts w:eastAsia="Times New Roman" w:cs="Consolas"/>
                <w:color w:val="7F807F"/>
                <w:szCs w:val="24"/>
              </w:rPr>
              <w:t>39</w:t>
            </w:r>
          </w:p>
        </w:tc>
        <w:tc>
          <w:tcPr>
            <w:tcW w:w="9000" w:type="dxa"/>
            <w:tcMar>
              <w:top w:w="0" w:type="dxa"/>
              <w:left w:w="75" w:type="dxa"/>
              <w:bottom w:w="0" w:type="dxa"/>
              <w:right w:w="0" w:type="dxa"/>
            </w:tcMar>
          </w:tcPr>
          <w:p w14:paraId="03617A6A"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DA1DCF8" w14:textId="77777777" w:rsidR="00DA4077" w:rsidRDefault="00DA4077">
            <w:pPr>
              <w:snapToGrid w:val="0"/>
              <w:spacing w:line="20" w:lineRule="exact"/>
              <w:ind w:firstLine="0"/>
            </w:pPr>
          </w:p>
        </w:tc>
      </w:tr>
      <w:tr w:rsidR="00DA4077" w14:paraId="392C6998" w14:textId="77777777">
        <w:trPr>
          <w:cantSplit/>
        </w:trPr>
        <w:tc>
          <w:tcPr>
            <w:tcW w:w="540" w:type="dxa"/>
            <w:tcMar>
              <w:top w:w="0" w:type="dxa"/>
              <w:left w:w="0" w:type="dxa"/>
              <w:bottom w:w="0" w:type="dxa"/>
              <w:right w:w="100" w:type="dxa"/>
            </w:tcMar>
          </w:tcPr>
          <w:p w14:paraId="00CDEFCF" w14:textId="77777777" w:rsidR="00DA4077" w:rsidRDefault="00000000">
            <w:pPr>
              <w:snapToGrid w:val="0"/>
              <w:spacing w:line="386" w:lineRule="exact"/>
              <w:ind w:firstLine="0"/>
              <w:jc w:val="right"/>
            </w:pPr>
            <w:r>
              <w:rPr>
                <w:rFonts w:eastAsia="Times New Roman" w:cs="Consolas"/>
                <w:color w:val="7F807F"/>
                <w:szCs w:val="24"/>
              </w:rPr>
              <w:t>40</w:t>
            </w:r>
          </w:p>
        </w:tc>
        <w:tc>
          <w:tcPr>
            <w:tcW w:w="9000" w:type="dxa"/>
            <w:tcMar>
              <w:top w:w="0" w:type="dxa"/>
              <w:left w:w="75" w:type="dxa"/>
              <w:bottom w:w="0" w:type="dxa"/>
              <w:right w:w="0" w:type="dxa"/>
            </w:tcMar>
          </w:tcPr>
          <w:p w14:paraId="777595B6"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normalize_</w:t>
            </w:r>
            <w:proofErr w:type="gramStart"/>
            <w:r>
              <w:rPr>
                <w:rFonts w:ascii="Consolas" w:eastAsia="微软雅黑" w:hAnsi="Consolas" w:cs="Consolas"/>
                <w:szCs w:val="24"/>
              </w:rPr>
              <w:t>registries(</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4FD6C30" w14:textId="77777777" w:rsidR="00DA4077" w:rsidRDefault="00DA4077">
            <w:pPr>
              <w:snapToGrid w:val="0"/>
              <w:spacing w:line="20" w:lineRule="exact"/>
              <w:ind w:firstLine="0"/>
            </w:pPr>
          </w:p>
        </w:tc>
      </w:tr>
      <w:tr w:rsidR="00DA4077" w14:paraId="3195AFDE" w14:textId="77777777">
        <w:trPr>
          <w:cantSplit/>
        </w:trPr>
        <w:tc>
          <w:tcPr>
            <w:tcW w:w="540" w:type="dxa"/>
            <w:tcMar>
              <w:top w:w="0" w:type="dxa"/>
              <w:left w:w="0" w:type="dxa"/>
              <w:bottom w:w="0" w:type="dxa"/>
              <w:right w:w="100" w:type="dxa"/>
            </w:tcMar>
          </w:tcPr>
          <w:p w14:paraId="77DBC54E" w14:textId="77777777" w:rsidR="00DA4077" w:rsidRDefault="00000000">
            <w:pPr>
              <w:snapToGrid w:val="0"/>
              <w:spacing w:line="386" w:lineRule="exact"/>
              <w:ind w:firstLine="0"/>
              <w:jc w:val="right"/>
            </w:pPr>
            <w:r>
              <w:rPr>
                <w:rFonts w:eastAsia="Times New Roman" w:cs="Consolas"/>
                <w:color w:val="7F807F"/>
                <w:szCs w:val="24"/>
              </w:rPr>
              <w:t>41</w:t>
            </w:r>
          </w:p>
        </w:tc>
        <w:tc>
          <w:tcPr>
            <w:tcW w:w="9000" w:type="dxa"/>
            <w:tcMar>
              <w:top w:w="0" w:type="dxa"/>
              <w:left w:w="75" w:type="dxa"/>
              <w:bottom w:w="0" w:type="dxa"/>
              <w:right w:w="0" w:type="dxa"/>
            </w:tcMar>
          </w:tcPr>
          <w:p w14:paraId="452D406A" w14:textId="77777777" w:rsidR="00DA4077" w:rsidRDefault="00000000">
            <w:pPr>
              <w:snapToGrid w:val="0"/>
              <w:spacing w:line="386" w:lineRule="exact"/>
              <w:ind w:left="400" w:hanging="400"/>
              <w:jc w:val="left"/>
            </w:pPr>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把</w:t>
            </w:r>
            <w:proofErr w:type="gramEnd"/>
            <w:r>
              <w:rPr>
                <w:rFonts w:ascii="Consolas" w:eastAsia="微软雅黑" w:hAnsi="Consolas" w:cs="Consolas"/>
                <w:color w:val="008470"/>
                <w:szCs w:val="24"/>
                <w:lang w:eastAsia="zh-CN"/>
              </w:rPr>
              <w:t>登记表中的裸路径补齐为证据门禁要求的</w:t>
            </w:r>
            <w:r>
              <w:rPr>
                <w:rFonts w:ascii="Consolas" w:eastAsia="微软雅黑" w:hAnsi="Consolas" w:cs="Consolas"/>
                <w:color w:val="008470"/>
                <w:szCs w:val="24"/>
                <w:lang w:eastAsia="zh-CN"/>
              </w:rPr>
              <w:t>JSONPath</w:t>
            </w:r>
            <w:r>
              <w:rPr>
                <w:rFonts w:ascii="Consolas" w:eastAsia="微软雅黑" w:hAnsi="Consolas" w:cs="Consolas"/>
                <w:color w:val="008470"/>
                <w:szCs w:val="24"/>
                <w:lang w:eastAsia="zh-CN"/>
              </w:rPr>
              <w:t>（含无生成脚本的</w:t>
            </w:r>
            <w:r>
              <w:rPr>
                <w:rFonts w:ascii="Consolas" w:eastAsia="微软雅黑" w:hAnsi="Consolas" w:cs="Consolas"/>
                <w:color w:val="008470"/>
                <w:szCs w:val="24"/>
                <w:lang w:eastAsia="zh-CN"/>
              </w:rPr>
              <w:t>Q1</w:t>
            </w:r>
            <w:r>
              <w:rPr>
                <w:rFonts w:ascii="Consolas" w:eastAsia="微软雅黑" w:hAnsi="Consolas" w:cs="Consolas"/>
                <w:color w:val="008470"/>
                <w:szCs w:val="24"/>
                <w:lang w:eastAsia="zh-CN"/>
              </w:rPr>
              <w:t>表）。</w:t>
            </w: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740CFEBE" w14:textId="77777777" w:rsidR="00DA4077" w:rsidRDefault="00DA4077">
            <w:pPr>
              <w:snapToGrid w:val="0"/>
              <w:spacing w:line="20" w:lineRule="exact"/>
              <w:ind w:firstLine="0"/>
            </w:pPr>
          </w:p>
        </w:tc>
      </w:tr>
      <w:tr w:rsidR="00DA4077" w14:paraId="0791ECD1" w14:textId="77777777">
        <w:trPr>
          <w:cantSplit/>
        </w:trPr>
        <w:tc>
          <w:tcPr>
            <w:tcW w:w="540" w:type="dxa"/>
            <w:tcMar>
              <w:top w:w="0" w:type="dxa"/>
              <w:left w:w="0" w:type="dxa"/>
              <w:bottom w:w="0" w:type="dxa"/>
              <w:right w:w="100" w:type="dxa"/>
            </w:tcMar>
          </w:tcPr>
          <w:p w14:paraId="5688A067" w14:textId="77777777" w:rsidR="00DA4077" w:rsidRDefault="00000000">
            <w:pPr>
              <w:snapToGrid w:val="0"/>
              <w:spacing w:line="386" w:lineRule="exact"/>
              <w:ind w:firstLine="0"/>
              <w:jc w:val="right"/>
            </w:pPr>
            <w:r>
              <w:rPr>
                <w:rFonts w:eastAsia="Times New Roman" w:cs="Consolas"/>
                <w:color w:val="7F807F"/>
                <w:szCs w:val="24"/>
              </w:rPr>
              <w:t>42</w:t>
            </w:r>
          </w:p>
        </w:tc>
        <w:tc>
          <w:tcPr>
            <w:tcW w:w="9000" w:type="dxa"/>
            <w:tcMar>
              <w:top w:w="0" w:type="dxa"/>
              <w:left w:w="75" w:type="dxa"/>
              <w:bottom w:w="0" w:type="dxa"/>
              <w:right w:w="0" w:type="dxa"/>
            </w:tcMar>
          </w:tcPr>
          <w:p w14:paraId="527E779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path </w:t>
            </w:r>
            <w:r>
              <w:rPr>
                <w:rFonts w:ascii="Consolas" w:eastAsia="微软雅黑" w:hAnsi="Consolas" w:cs="Consolas"/>
                <w:color w:val="006EB8"/>
                <w:szCs w:val="24"/>
              </w:rPr>
              <w:t>in</w:t>
            </w:r>
            <w:r>
              <w:rPr>
                <w:rFonts w:ascii="Consolas" w:eastAsia="微软雅黑" w:hAnsi="Consolas" w:cs="Consolas"/>
                <w:szCs w:val="24"/>
              </w:rPr>
              <w:t xml:space="preserve"> </w:t>
            </w:r>
            <w:proofErr w:type="gramStart"/>
            <w:r>
              <w:rPr>
                <w:rFonts w:ascii="Consolas" w:eastAsia="微软雅黑" w:hAnsi="Consolas" w:cs="Consolas"/>
                <w:szCs w:val="24"/>
              </w:rPr>
              <w:t>sorted(</w:t>
            </w:r>
            <w:proofErr w:type="gramEnd"/>
            <w:r>
              <w:rPr>
                <w:rFonts w:ascii="Consolas" w:eastAsia="微软雅黑" w:hAnsi="Consolas" w:cs="Consolas"/>
                <w:szCs w:val="24"/>
              </w:rPr>
              <w:t>STATE.glob(</w:t>
            </w:r>
            <w:r>
              <w:rPr>
                <w:rFonts w:ascii="Consolas" w:eastAsia="微软雅黑" w:hAnsi="Consolas" w:cs="Consolas"/>
                <w:color w:val="008470"/>
                <w:szCs w:val="24"/>
              </w:rPr>
              <w:t>"q*_claim_</w:t>
            </w:r>
            <w:proofErr w:type="gramStart"/>
            <w:r>
              <w:rPr>
                <w:rFonts w:ascii="Consolas" w:eastAsia="微软雅黑" w:hAnsi="Consolas" w:cs="Consolas"/>
                <w:color w:val="008470"/>
                <w:szCs w:val="24"/>
              </w:rPr>
              <w:t>registry.json</w:t>
            </w:r>
            <w:proofErr w:type="gramEnd"/>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8BDE1F2" w14:textId="77777777" w:rsidR="00DA4077" w:rsidRDefault="00DA4077">
            <w:pPr>
              <w:snapToGrid w:val="0"/>
              <w:spacing w:line="20" w:lineRule="exact"/>
              <w:ind w:firstLine="0"/>
            </w:pPr>
          </w:p>
        </w:tc>
      </w:tr>
      <w:tr w:rsidR="00DA4077" w14:paraId="0B764D32" w14:textId="77777777">
        <w:trPr>
          <w:cantSplit/>
        </w:trPr>
        <w:tc>
          <w:tcPr>
            <w:tcW w:w="540" w:type="dxa"/>
            <w:tcMar>
              <w:top w:w="0" w:type="dxa"/>
              <w:left w:w="0" w:type="dxa"/>
              <w:bottom w:w="0" w:type="dxa"/>
              <w:right w:w="100" w:type="dxa"/>
            </w:tcMar>
          </w:tcPr>
          <w:p w14:paraId="0436B09F" w14:textId="77777777" w:rsidR="00DA4077" w:rsidRDefault="00000000">
            <w:pPr>
              <w:snapToGrid w:val="0"/>
              <w:spacing w:line="386" w:lineRule="exact"/>
              <w:ind w:firstLine="0"/>
              <w:jc w:val="right"/>
            </w:pPr>
            <w:r>
              <w:rPr>
                <w:rFonts w:eastAsia="Times New Roman" w:cs="Consolas"/>
                <w:color w:val="7F807F"/>
                <w:szCs w:val="24"/>
              </w:rPr>
              <w:t>43</w:t>
            </w:r>
          </w:p>
        </w:tc>
        <w:tc>
          <w:tcPr>
            <w:tcW w:w="9000" w:type="dxa"/>
            <w:tcMar>
              <w:top w:w="0" w:type="dxa"/>
              <w:left w:w="75" w:type="dxa"/>
              <w:bottom w:w="0" w:type="dxa"/>
              <w:right w:w="0" w:type="dxa"/>
            </w:tcMar>
          </w:tcPr>
          <w:p w14:paraId="41227B0F" w14:textId="77777777" w:rsidR="00DA4077" w:rsidRDefault="00000000">
            <w:pPr>
              <w:snapToGrid w:val="0"/>
              <w:spacing w:line="386" w:lineRule="exact"/>
              <w:ind w:left="400" w:hanging="400"/>
              <w:jc w:val="left"/>
            </w:pPr>
            <w:r>
              <w:rPr>
                <w:rFonts w:ascii="Consolas" w:eastAsia="微软雅黑" w:hAnsi="Consolas" w:cs="Consolas"/>
                <w:szCs w:val="24"/>
              </w:rPr>
              <w:t xml:space="preserve">        data = </w:t>
            </w:r>
            <w:proofErr w:type="gramStart"/>
            <w:r>
              <w:rPr>
                <w:rFonts w:ascii="Consolas" w:eastAsia="微软雅黑" w:hAnsi="Consolas" w:cs="Consolas"/>
                <w:szCs w:val="24"/>
              </w:rPr>
              <w:t>json.loads</w:t>
            </w:r>
            <w:proofErr w:type="gramEnd"/>
            <w:r>
              <w:rPr>
                <w:rFonts w:ascii="Consolas" w:eastAsia="微软雅黑" w:hAnsi="Consolas" w:cs="Consolas"/>
                <w:szCs w:val="24"/>
              </w:rPr>
              <w:t>(</w:t>
            </w:r>
            <w:proofErr w:type="gramStart"/>
            <w:r>
              <w:rPr>
                <w:rFonts w:ascii="Consolas" w:eastAsia="微软雅黑" w:hAnsi="Consolas" w:cs="Consolas"/>
                <w:szCs w:val="24"/>
              </w:rPr>
              <w:t>path.read</w:t>
            </w:r>
            <w:proofErr w:type="gramEnd"/>
            <w:r>
              <w:rPr>
                <w:rFonts w:ascii="Consolas" w:eastAsia="微软雅黑" w:hAnsi="Consolas" w:cs="Consolas"/>
                <w:szCs w:val="24"/>
              </w:rPr>
              <w:t>_text(encoding=</w:t>
            </w:r>
            <w:r>
              <w:rPr>
                <w:rFonts w:ascii="Consolas" w:eastAsia="微软雅黑" w:hAnsi="Consolas" w:cs="Consolas"/>
                <w:color w:val="008470"/>
                <w:szCs w:val="24"/>
              </w:rPr>
              <w:t>"utf-8"</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2D7CA3C" w14:textId="77777777" w:rsidR="00DA4077" w:rsidRDefault="00DA4077">
            <w:pPr>
              <w:snapToGrid w:val="0"/>
              <w:spacing w:line="20" w:lineRule="exact"/>
              <w:ind w:firstLine="0"/>
            </w:pPr>
          </w:p>
        </w:tc>
      </w:tr>
      <w:tr w:rsidR="00DA4077" w14:paraId="1CE58515" w14:textId="77777777">
        <w:trPr>
          <w:cantSplit/>
        </w:trPr>
        <w:tc>
          <w:tcPr>
            <w:tcW w:w="540" w:type="dxa"/>
            <w:tcMar>
              <w:top w:w="0" w:type="dxa"/>
              <w:left w:w="0" w:type="dxa"/>
              <w:bottom w:w="0" w:type="dxa"/>
              <w:right w:w="100" w:type="dxa"/>
            </w:tcMar>
          </w:tcPr>
          <w:p w14:paraId="547C3222" w14:textId="77777777" w:rsidR="00DA4077" w:rsidRDefault="00000000">
            <w:pPr>
              <w:snapToGrid w:val="0"/>
              <w:spacing w:line="386" w:lineRule="exact"/>
              <w:ind w:firstLine="0"/>
              <w:jc w:val="right"/>
            </w:pPr>
            <w:r>
              <w:rPr>
                <w:rFonts w:eastAsia="Times New Roman" w:cs="Consolas"/>
                <w:color w:val="7F807F"/>
                <w:szCs w:val="24"/>
              </w:rPr>
              <w:t>44</w:t>
            </w:r>
          </w:p>
        </w:tc>
        <w:tc>
          <w:tcPr>
            <w:tcW w:w="9000" w:type="dxa"/>
            <w:tcMar>
              <w:top w:w="0" w:type="dxa"/>
              <w:left w:w="75" w:type="dxa"/>
              <w:bottom w:w="0" w:type="dxa"/>
              <w:right w:w="0" w:type="dxa"/>
            </w:tcMar>
          </w:tcPr>
          <w:p w14:paraId="3B9C1A51" w14:textId="77777777" w:rsidR="00DA4077" w:rsidRDefault="00000000">
            <w:pPr>
              <w:snapToGrid w:val="0"/>
              <w:spacing w:line="386" w:lineRule="exact"/>
              <w:ind w:left="400" w:hanging="400"/>
              <w:jc w:val="left"/>
            </w:pPr>
            <w:r>
              <w:rPr>
                <w:rFonts w:ascii="Consolas" w:eastAsia="微软雅黑" w:hAnsi="Consolas" w:cs="Consolas"/>
                <w:szCs w:val="24"/>
              </w:rPr>
              <w:t xml:space="preserve">        changed = </w:t>
            </w:r>
            <w:r>
              <w:rPr>
                <w:rFonts w:ascii="Consolas" w:eastAsia="微软雅黑" w:hAnsi="Consolas" w:cs="Consolas"/>
                <w:color w:val="006EB8"/>
                <w:szCs w:val="24"/>
              </w:rPr>
              <w:t>False</w:t>
            </w:r>
          </w:p>
        </w:tc>
        <w:tc>
          <w:tcPr>
            <w:tcW w:w="80" w:type="dxa"/>
            <w:shd w:val="clear" w:color="auto" w:fill="CED4F4"/>
            <w:tcMar>
              <w:top w:w="0" w:type="dxa"/>
              <w:left w:w="0" w:type="dxa"/>
              <w:bottom w:w="0" w:type="dxa"/>
              <w:right w:w="0" w:type="dxa"/>
            </w:tcMar>
          </w:tcPr>
          <w:p w14:paraId="6EAA78B4" w14:textId="77777777" w:rsidR="00DA4077" w:rsidRDefault="00DA4077">
            <w:pPr>
              <w:snapToGrid w:val="0"/>
              <w:spacing w:line="20" w:lineRule="exact"/>
              <w:ind w:firstLine="0"/>
            </w:pPr>
          </w:p>
        </w:tc>
      </w:tr>
      <w:tr w:rsidR="00DA4077" w14:paraId="0167D52C" w14:textId="77777777">
        <w:trPr>
          <w:cantSplit/>
        </w:trPr>
        <w:tc>
          <w:tcPr>
            <w:tcW w:w="540" w:type="dxa"/>
            <w:tcMar>
              <w:top w:w="0" w:type="dxa"/>
              <w:left w:w="0" w:type="dxa"/>
              <w:bottom w:w="0" w:type="dxa"/>
              <w:right w:w="100" w:type="dxa"/>
            </w:tcMar>
          </w:tcPr>
          <w:p w14:paraId="2C2F3B7D" w14:textId="77777777" w:rsidR="00DA4077" w:rsidRDefault="00000000">
            <w:pPr>
              <w:snapToGrid w:val="0"/>
              <w:spacing w:line="386" w:lineRule="exact"/>
              <w:ind w:firstLine="0"/>
              <w:jc w:val="right"/>
            </w:pPr>
            <w:r>
              <w:rPr>
                <w:rFonts w:eastAsia="Times New Roman" w:cs="Consolas"/>
                <w:color w:val="7F807F"/>
                <w:szCs w:val="24"/>
              </w:rPr>
              <w:t>45</w:t>
            </w:r>
          </w:p>
        </w:tc>
        <w:tc>
          <w:tcPr>
            <w:tcW w:w="9000" w:type="dxa"/>
            <w:tcMar>
              <w:top w:w="0" w:type="dxa"/>
              <w:left w:w="75" w:type="dxa"/>
              <w:bottom w:w="0" w:type="dxa"/>
              <w:right w:w="0" w:type="dxa"/>
            </w:tcMar>
          </w:tcPr>
          <w:p w14:paraId="2B0A017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item </w:t>
            </w:r>
            <w:r>
              <w:rPr>
                <w:rFonts w:ascii="Consolas" w:eastAsia="微软雅黑" w:hAnsi="Consolas" w:cs="Consolas"/>
                <w:color w:val="006EB8"/>
                <w:szCs w:val="24"/>
              </w:rPr>
              <w:t>in</w:t>
            </w:r>
            <w:r>
              <w:rPr>
                <w:rFonts w:ascii="Consolas" w:eastAsia="微软雅黑" w:hAnsi="Consolas" w:cs="Consolas"/>
                <w:szCs w:val="24"/>
              </w:rPr>
              <w:t xml:space="preserve"> </w:t>
            </w:r>
            <w:proofErr w:type="gramStart"/>
            <w:r>
              <w:rPr>
                <w:rFonts w:ascii="Consolas" w:eastAsia="微软雅黑" w:hAnsi="Consolas" w:cs="Consolas"/>
                <w:szCs w:val="24"/>
              </w:rPr>
              <w:t>data.get(</w:t>
            </w:r>
            <w:proofErr w:type="gramEnd"/>
            <w:r>
              <w:rPr>
                <w:rFonts w:ascii="Consolas" w:eastAsia="微软雅黑" w:hAnsi="Consolas" w:cs="Consolas"/>
                <w:color w:val="008470"/>
                <w:szCs w:val="24"/>
              </w:rPr>
              <w:t>"claims"</w:t>
            </w:r>
            <w:r>
              <w:rPr>
                <w:rFonts w:ascii="Consolas" w:eastAsia="微软雅黑" w:hAnsi="Consolas" w:cs="Consolas"/>
                <w:szCs w:val="24"/>
              </w:rPr>
              <w:t>, []):</w:t>
            </w:r>
          </w:p>
        </w:tc>
        <w:tc>
          <w:tcPr>
            <w:tcW w:w="80" w:type="dxa"/>
            <w:shd w:val="clear" w:color="auto" w:fill="CED4F4"/>
            <w:tcMar>
              <w:top w:w="0" w:type="dxa"/>
              <w:left w:w="0" w:type="dxa"/>
              <w:bottom w:w="0" w:type="dxa"/>
              <w:right w:w="0" w:type="dxa"/>
            </w:tcMar>
          </w:tcPr>
          <w:p w14:paraId="39E781B5" w14:textId="77777777" w:rsidR="00DA4077" w:rsidRDefault="00DA4077">
            <w:pPr>
              <w:snapToGrid w:val="0"/>
              <w:spacing w:line="20" w:lineRule="exact"/>
              <w:ind w:firstLine="0"/>
            </w:pPr>
          </w:p>
        </w:tc>
      </w:tr>
      <w:tr w:rsidR="00DA4077" w14:paraId="703AE90A" w14:textId="77777777">
        <w:trPr>
          <w:cantSplit/>
        </w:trPr>
        <w:tc>
          <w:tcPr>
            <w:tcW w:w="540" w:type="dxa"/>
            <w:tcMar>
              <w:top w:w="0" w:type="dxa"/>
              <w:left w:w="0" w:type="dxa"/>
              <w:bottom w:w="0" w:type="dxa"/>
              <w:right w:w="100" w:type="dxa"/>
            </w:tcMar>
          </w:tcPr>
          <w:p w14:paraId="0769B95A" w14:textId="77777777" w:rsidR="00DA4077" w:rsidRDefault="00000000">
            <w:pPr>
              <w:snapToGrid w:val="0"/>
              <w:spacing w:line="386" w:lineRule="exact"/>
              <w:ind w:firstLine="0"/>
              <w:jc w:val="right"/>
            </w:pPr>
            <w:r>
              <w:rPr>
                <w:rFonts w:eastAsia="Times New Roman" w:cs="Consolas"/>
                <w:color w:val="7F807F"/>
                <w:szCs w:val="24"/>
              </w:rPr>
              <w:t>46</w:t>
            </w:r>
          </w:p>
        </w:tc>
        <w:tc>
          <w:tcPr>
            <w:tcW w:w="9000" w:type="dxa"/>
            <w:tcMar>
              <w:top w:w="0" w:type="dxa"/>
              <w:left w:w="75" w:type="dxa"/>
              <w:bottom w:w="0" w:type="dxa"/>
              <w:right w:w="0" w:type="dxa"/>
            </w:tcMar>
          </w:tcPr>
          <w:p w14:paraId="7DF8664B" w14:textId="77777777" w:rsidR="00DA4077" w:rsidRDefault="00000000">
            <w:pPr>
              <w:snapToGrid w:val="0"/>
              <w:spacing w:line="386" w:lineRule="exact"/>
              <w:ind w:left="400" w:hanging="400"/>
              <w:jc w:val="left"/>
            </w:pPr>
            <w:r>
              <w:rPr>
                <w:rFonts w:ascii="Consolas" w:eastAsia="微软雅黑" w:hAnsi="Consolas" w:cs="Consolas"/>
                <w:szCs w:val="24"/>
              </w:rPr>
              <w:t xml:space="preserve">            current = </w:t>
            </w:r>
            <w:proofErr w:type="gramStart"/>
            <w:r>
              <w:rPr>
                <w:rFonts w:ascii="Consolas" w:eastAsia="微软雅黑" w:hAnsi="Consolas" w:cs="Consolas"/>
                <w:szCs w:val="24"/>
              </w:rPr>
              <w:t>item.get(</w:t>
            </w:r>
            <w:proofErr w:type="gramEnd"/>
            <w:r>
              <w:rPr>
                <w:rFonts w:ascii="Consolas" w:eastAsia="微软雅黑" w:hAnsi="Consolas" w:cs="Consolas"/>
                <w:color w:val="008470"/>
                <w:szCs w:val="24"/>
              </w:rPr>
              <w:t>"result_json_path"</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D794438" w14:textId="77777777" w:rsidR="00DA4077" w:rsidRDefault="00DA4077">
            <w:pPr>
              <w:snapToGrid w:val="0"/>
              <w:spacing w:line="20" w:lineRule="exact"/>
              <w:ind w:firstLine="0"/>
            </w:pPr>
          </w:p>
        </w:tc>
      </w:tr>
      <w:tr w:rsidR="00DA4077" w14:paraId="149E4D0E" w14:textId="77777777">
        <w:trPr>
          <w:cantSplit/>
        </w:trPr>
        <w:tc>
          <w:tcPr>
            <w:tcW w:w="540" w:type="dxa"/>
            <w:tcMar>
              <w:top w:w="0" w:type="dxa"/>
              <w:left w:w="0" w:type="dxa"/>
              <w:bottom w:w="0" w:type="dxa"/>
              <w:right w:w="100" w:type="dxa"/>
            </w:tcMar>
          </w:tcPr>
          <w:p w14:paraId="1F0B1687" w14:textId="77777777" w:rsidR="00DA4077" w:rsidRDefault="00000000">
            <w:pPr>
              <w:snapToGrid w:val="0"/>
              <w:spacing w:line="386" w:lineRule="exact"/>
              <w:ind w:firstLine="0"/>
              <w:jc w:val="right"/>
            </w:pPr>
            <w:r>
              <w:rPr>
                <w:rFonts w:eastAsia="Times New Roman" w:cs="Consolas"/>
                <w:color w:val="7F807F"/>
                <w:szCs w:val="24"/>
              </w:rPr>
              <w:t>47</w:t>
            </w:r>
          </w:p>
        </w:tc>
        <w:tc>
          <w:tcPr>
            <w:tcW w:w="9000" w:type="dxa"/>
            <w:tcMar>
              <w:top w:w="0" w:type="dxa"/>
              <w:left w:w="75" w:type="dxa"/>
              <w:bottom w:w="0" w:type="dxa"/>
              <w:right w:w="0" w:type="dxa"/>
            </w:tcMar>
          </w:tcPr>
          <w:p w14:paraId="076BF01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current </w:t>
            </w:r>
            <w:r>
              <w:rPr>
                <w:rFonts w:ascii="Consolas" w:eastAsia="微软雅黑" w:hAnsi="Consolas" w:cs="Consolas"/>
                <w:color w:val="006EB8"/>
                <w:szCs w:val="24"/>
              </w:rPr>
              <w:t>and</w:t>
            </w:r>
            <w:r>
              <w:rPr>
                <w:rFonts w:ascii="Consolas" w:eastAsia="微软雅黑" w:hAnsi="Consolas" w:cs="Consolas"/>
                <w:szCs w:val="24"/>
              </w:rPr>
              <w:t xml:space="preserve"> </w:t>
            </w:r>
            <w:r>
              <w:rPr>
                <w:rFonts w:ascii="Consolas" w:eastAsia="微软雅黑" w:hAnsi="Consolas" w:cs="Consolas"/>
                <w:color w:val="006EB8"/>
                <w:szCs w:val="24"/>
              </w:rPr>
              <w:t>not</w:t>
            </w:r>
            <w:r>
              <w:rPr>
                <w:rFonts w:ascii="Consolas" w:eastAsia="微软雅黑" w:hAnsi="Consolas" w:cs="Consolas"/>
                <w:szCs w:val="24"/>
              </w:rPr>
              <w:t xml:space="preserve"> </w:t>
            </w:r>
            <w:proofErr w:type="gramStart"/>
            <w:r>
              <w:rPr>
                <w:rFonts w:ascii="Consolas" w:eastAsia="微软雅黑" w:hAnsi="Consolas" w:cs="Consolas"/>
                <w:szCs w:val="24"/>
              </w:rPr>
              <w:t>current.startswith</w:t>
            </w:r>
            <w:proofErr w:type="gramEnd"/>
            <w:r>
              <w:rPr>
                <w:rFonts w:ascii="Consolas" w:eastAsia="微软雅黑" w:hAnsi="Consolas" w:cs="Consolas"/>
                <w:szCs w:val="24"/>
              </w:rPr>
              <w:t>(</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2E775C8" w14:textId="77777777" w:rsidR="00DA4077" w:rsidRDefault="00DA4077">
            <w:pPr>
              <w:snapToGrid w:val="0"/>
              <w:spacing w:line="20" w:lineRule="exact"/>
              <w:ind w:firstLine="0"/>
            </w:pPr>
          </w:p>
        </w:tc>
      </w:tr>
      <w:tr w:rsidR="00DA4077" w14:paraId="068638A7" w14:textId="77777777">
        <w:trPr>
          <w:cantSplit/>
        </w:trPr>
        <w:tc>
          <w:tcPr>
            <w:tcW w:w="540" w:type="dxa"/>
            <w:tcMar>
              <w:top w:w="0" w:type="dxa"/>
              <w:left w:w="0" w:type="dxa"/>
              <w:bottom w:w="0" w:type="dxa"/>
              <w:right w:w="100" w:type="dxa"/>
            </w:tcMar>
          </w:tcPr>
          <w:p w14:paraId="17FECBEF" w14:textId="77777777" w:rsidR="00DA4077" w:rsidRDefault="00000000">
            <w:pPr>
              <w:snapToGrid w:val="0"/>
              <w:spacing w:line="386" w:lineRule="exact"/>
              <w:ind w:firstLine="0"/>
              <w:jc w:val="right"/>
            </w:pPr>
            <w:r>
              <w:rPr>
                <w:rFonts w:eastAsia="Times New Roman" w:cs="Consolas"/>
                <w:color w:val="7F807F"/>
                <w:szCs w:val="24"/>
              </w:rPr>
              <w:t>48</w:t>
            </w:r>
          </w:p>
        </w:tc>
        <w:tc>
          <w:tcPr>
            <w:tcW w:w="9000" w:type="dxa"/>
            <w:tcMar>
              <w:top w:w="0" w:type="dxa"/>
              <w:left w:w="75" w:type="dxa"/>
              <w:bottom w:w="0" w:type="dxa"/>
              <w:right w:w="0" w:type="dxa"/>
            </w:tcMar>
          </w:tcPr>
          <w:p w14:paraId="24E24BFE" w14:textId="77777777" w:rsidR="00DA4077" w:rsidRDefault="00000000">
            <w:pPr>
              <w:snapToGrid w:val="0"/>
              <w:spacing w:line="386" w:lineRule="exact"/>
              <w:ind w:left="400" w:hanging="400"/>
              <w:jc w:val="left"/>
            </w:pPr>
            <w:r>
              <w:rPr>
                <w:rFonts w:ascii="Consolas" w:eastAsia="微软雅黑" w:hAnsi="Consolas" w:cs="Consolas"/>
                <w:szCs w:val="24"/>
              </w:rPr>
              <w:t xml:space="preserve">                item[</w:t>
            </w:r>
            <w:r>
              <w:rPr>
                <w:rFonts w:ascii="Consolas" w:eastAsia="微软雅黑" w:hAnsi="Consolas" w:cs="Consolas"/>
                <w:color w:val="008470"/>
                <w:szCs w:val="24"/>
              </w:rPr>
              <w:t>"result_json_path"</w:t>
            </w:r>
            <w:r>
              <w:rPr>
                <w:rFonts w:ascii="Consolas" w:eastAsia="微软雅黑" w:hAnsi="Consolas" w:cs="Consolas"/>
                <w:szCs w:val="24"/>
              </w:rPr>
              <w:t xml:space="preserve">] = </w:t>
            </w:r>
            <w:r>
              <w:rPr>
                <w:rFonts w:ascii="Consolas" w:eastAsia="微软雅黑" w:hAnsi="Consolas" w:cs="Consolas"/>
                <w:color w:val="008470"/>
                <w:szCs w:val="24"/>
              </w:rPr>
              <w:t>"$."</w:t>
            </w:r>
            <w:r>
              <w:rPr>
                <w:rFonts w:ascii="Consolas" w:eastAsia="微软雅黑" w:hAnsi="Consolas" w:cs="Consolas"/>
                <w:szCs w:val="24"/>
              </w:rPr>
              <w:t xml:space="preserve"> + current</w:t>
            </w:r>
          </w:p>
        </w:tc>
        <w:tc>
          <w:tcPr>
            <w:tcW w:w="80" w:type="dxa"/>
            <w:shd w:val="clear" w:color="auto" w:fill="CED4F4"/>
            <w:tcMar>
              <w:top w:w="0" w:type="dxa"/>
              <w:left w:w="0" w:type="dxa"/>
              <w:bottom w:w="0" w:type="dxa"/>
              <w:right w:w="0" w:type="dxa"/>
            </w:tcMar>
          </w:tcPr>
          <w:p w14:paraId="188A23A5" w14:textId="77777777" w:rsidR="00DA4077" w:rsidRDefault="00DA4077">
            <w:pPr>
              <w:snapToGrid w:val="0"/>
              <w:spacing w:line="20" w:lineRule="exact"/>
              <w:ind w:firstLine="0"/>
            </w:pPr>
          </w:p>
        </w:tc>
      </w:tr>
      <w:tr w:rsidR="00DA4077" w14:paraId="35023CAF" w14:textId="77777777">
        <w:trPr>
          <w:cantSplit/>
        </w:trPr>
        <w:tc>
          <w:tcPr>
            <w:tcW w:w="540" w:type="dxa"/>
            <w:tcMar>
              <w:top w:w="0" w:type="dxa"/>
              <w:left w:w="0" w:type="dxa"/>
              <w:bottom w:w="0" w:type="dxa"/>
              <w:right w:w="100" w:type="dxa"/>
            </w:tcMar>
          </w:tcPr>
          <w:p w14:paraId="66380B9F" w14:textId="77777777" w:rsidR="00DA4077" w:rsidRDefault="00000000">
            <w:pPr>
              <w:snapToGrid w:val="0"/>
              <w:spacing w:line="386" w:lineRule="exact"/>
              <w:ind w:firstLine="0"/>
              <w:jc w:val="right"/>
            </w:pPr>
            <w:r>
              <w:rPr>
                <w:rFonts w:eastAsia="Times New Roman" w:cs="Consolas"/>
                <w:color w:val="7F807F"/>
                <w:szCs w:val="24"/>
              </w:rPr>
              <w:t>49</w:t>
            </w:r>
          </w:p>
        </w:tc>
        <w:tc>
          <w:tcPr>
            <w:tcW w:w="9000" w:type="dxa"/>
            <w:tcMar>
              <w:top w:w="0" w:type="dxa"/>
              <w:left w:w="75" w:type="dxa"/>
              <w:bottom w:w="0" w:type="dxa"/>
              <w:right w:w="0" w:type="dxa"/>
            </w:tcMar>
          </w:tcPr>
          <w:p w14:paraId="0F22D25E" w14:textId="77777777" w:rsidR="00DA4077" w:rsidRDefault="00000000">
            <w:pPr>
              <w:snapToGrid w:val="0"/>
              <w:spacing w:line="386" w:lineRule="exact"/>
              <w:ind w:left="400" w:hanging="400"/>
              <w:jc w:val="left"/>
            </w:pPr>
            <w:r>
              <w:rPr>
                <w:rFonts w:ascii="Consolas" w:eastAsia="微软雅黑" w:hAnsi="Consolas" w:cs="Consolas"/>
                <w:szCs w:val="24"/>
              </w:rPr>
              <w:t xml:space="preserve">                changed = </w:t>
            </w:r>
            <w:r>
              <w:rPr>
                <w:rFonts w:ascii="Consolas" w:eastAsia="微软雅黑" w:hAnsi="Consolas" w:cs="Consolas"/>
                <w:color w:val="006EB8"/>
                <w:szCs w:val="24"/>
              </w:rPr>
              <w:t>True</w:t>
            </w:r>
          </w:p>
        </w:tc>
        <w:tc>
          <w:tcPr>
            <w:tcW w:w="80" w:type="dxa"/>
            <w:shd w:val="clear" w:color="auto" w:fill="CED4F4"/>
            <w:tcMar>
              <w:top w:w="0" w:type="dxa"/>
              <w:left w:w="0" w:type="dxa"/>
              <w:bottom w:w="0" w:type="dxa"/>
              <w:right w:w="0" w:type="dxa"/>
            </w:tcMar>
          </w:tcPr>
          <w:p w14:paraId="45ED2070" w14:textId="77777777" w:rsidR="00DA4077" w:rsidRDefault="00DA4077">
            <w:pPr>
              <w:snapToGrid w:val="0"/>
              <w:spacing w:line="20" w:lineRule="exact"/>
              <w:ind w:firstLine="0"/>
            </w:pPr>
          </w:p>
        </w:tc>
      </w:tr>
      <w:tr w:rsidR="00DA4077" w14:paraId="074F5123" w14:textId="77777777">
        <w:trPr>
          <w:cantSplit/>
        </w:trPr>
        <w:tc>
          <w:tcPr>
            <w:tcW w:w="540" w:type="dxa"/>
            <w:tcMar>
              <w:top w:w="0" w:type="dxa"/>
              <w:left w:w="0" w:type="dxa"/>
              <w:bottom w:w="0" w:type="dxa"/>
              <w:right w:w="100" w:type="dxa"/>
            </w:tcMar>
          </w:tcPr>
          <w:p w14:paraId="31DED0CE" w14:textId="77777777" w:rsidR="00DA4077" w:rsidRDefault="00000000">
            <w:pPr>
              <w:snapToGrid w:val="0"/>
              <w:spacing w:line="386" w:lineRule="exact"/>
              <w:ind w:firstLine="0"/>
              <w:jc w:val="right"/>
            </w:pPr>
            <w:r>
              <w:rPr>
                <w:rFonts w:eastAsia="Times New Roman" w:cs="Consolas"/>
                <w:color w:val="7F807F"/>
                <w:szCs w:val="24"/>
              </w:rPr>
              <w:t>50</w:t>
            </w:r>
          </w:p>
        </w:tc>
        <w:tc>
          <w:tcPr>
            <w:tcW w:w="9000" w:type="dxa"/>
            <w:tcMar>
              <w:top w:w="0" w:type="dxa"/>
              <w:left w:w="75" w:type="dxa"/>
              <w:bottom w:w="0" w:type="dxa"/>
              <w:right w:w="0" w:type="dxa"/>
            </w:tcMar>
          </w:tcPr>
          <w:p w14:paraId="4BFD306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changed:</w:t>
            </w:r>
          </w:p>
        </w:tc>
        <w:tc>
          <w:tcPr>
            <w:tcW w:w="80" w:type="dxa"/>
            <w:shd w:val="clear" w:color="auto" w:fill="CED4F4"/>
            <w:tcMar>
              <w:top w:w="0" w:type="dxa"/>
              <w:left w:w="0" w:type="dxa"/>
              <w:bottom w:w="0" w:type="dxa"/>
              <w:right w:w="0" w:type="dxa"/>
            </w:tcMar>
          </w:tcPr>
          <w:p w14:paraId="4B36906C" w14:textId="77777777" w:rsidR="00DA4077" w:rsidRDefault="00DA4077">
            <w:pPr>
              <w:snapToGrid w:val="0"/>
              <w:spacing w:line="20" w:lineRule="exact"/>
              <w:ind w:firstLine="0"/>
            </w:pPr>
          </w:p>
        </w:tc>
      </w:tr>
      <w:tr w:rsidR="00DA4077" w14:paraId="3A397F19" w14:textId="77777777">
        <w:trPr>
          <w:cantSplit/>
        </w:trPr>
        <w:tc>
          <w:tcPr>
            <w:tcW w:w="540" w:type="dxa"/>
            <w:tcMar>
              <w:top w:w="0" w:type="dxa"/>
              <w:left w:w="0" w:type="dxa"/>
              <w:bottom w:w="0" w:type="dxa"/>
              <w:right w:w="100" w:type="dxa"/>
            </w:tcMar>
          </w:tcPr>
          <w:p w14:paraId="08E84D49" w14:textId="77777777" w:rsidR="00DA4077" w:rsidRDefault="00000000">
            <w:pPr>
              <w:snapToGrid w:val="0"/>
              <w:spacing w:line="386" w:lineRule="exact"/>
              <w:ind w:firstLine="0"/>
              <w:jc w:val="right"/>
            </w:pPr>
            <w:r>
              <w:rPr>
                <w:rFonts w:eastAsia="Times New Roman" w:cs="Consolas"/>
                <w:color w:val="7F807F"/>
                <w:szCs w:val="24"/>
              </w:rPr>
              <w:t>51</w:t>
            </w:r>
          </w:p>
        </w:tc>
        <w:tc>
          <w:tcPr>
            <w:tcW w:w="9000" w:type="dxa"/>
            <w:tcMar>
              <w:top w:w="0" w:type="dxa"/>
              <w:left w:w="75" w:type="dxa"/>
              <w:bottom w:w="0" w:type="dxa"/>
              <w:right w:w="0" w:type="dxa"/>
            </w:tcMar>
          </w:tcPr>
          <w:p w14:paraId="52E9AB61" w14:textId="77777777" w:rsidR="00DA4077" w:rsidRDefault="00000000">
            <w:pPr>
              <w:snapToGrid w:val="0"/>
              <w:spacing w:line="386" w:lineRule="exact"/>
              <w:ind w:left="400" w:hanging="400"/>
              <w:jc w:val="left"/>
            </w:pPr>
            <w:r>
              <w:rPr>
                <w:rFonts w:ascii="Consolas" w:eastAsia="微软雅黑" w:hAnsi="Consolas" w:cs="Consolas"/>
                <w:szCs w:val="24"/>
              </w:rPr>
              <w:t xml:space="preserve">            write_</w:t>
            </w:r>
            <w:proofErr w:type="gramStart"/>
            <w:r>
              <w:rPr>
                <w:rFonts w:ascii="Consolas" w:eastAsia="微软雅黑" w:hAnsi="Consolas" w:cs="Consolas"/>
                <w:szCs w:val="24"/>
              </w:rPr>
              <w:t>json(</w:t>
            </w:r>
            <w:proofErr w:type="gramEnd"/>
            <w:r>
              <w:rPr>
                <w:rFonts w:ascii="Consolas" w:eastAsia="微软雅黑" w:hAnsi="Consolas" w:cs="Consolas"/>
                <w:szCs w:val="24"/>
              </w:rPr>
              <w:t>path, data)</w:t>
            </w:r>
          </w:p>
        </w:tc>
        <w:tc>
          <w:tcPr>
            <w:tcW w:w="80" w:type="dxa"/>
            <w:shd w:val="clear" w:color="auto" w:fill="CED4F4"/>
            <w:tcMar>
              <w:top w:w="0" w:type="dxa"/>
              <w:left w:w="0" w:type="dxa"/>
              <w:bottom w:w="0" w:type="dxa"/>
              <w:right w:w="0" w:type="dxa"/>
            </w:tcMar>
          </w:tcPr>
          <w:p w14:paraId="69609B7A" w14:textId="77777777" w:rsidR="00DA4077" w:rsidRDefault="00DA4077">
            <w:pPr>
              <w:snapToGrid w:val="0"/>
              <w:spacing w:line="20" w:lineRule="exact"/>
              <w:ind w:firstLine="0"/>
            </w:pPr>
          </w:p>
        </w:tc>
      </w:tr>
      <w:tr w:rsidR="00DA4077" w14:paraId="283DAACE" w14:textId="77777777">
        <w:trPr>
          <w:cantSplit/>
        </w:trPr>
        <w:tc>
          <w:tcPr>
            <w:tcW w:w="540" w:type="dxa"/>
            <w:tcMar>
              <w:top w:w="0" w:type="dxa"/>
              <w:left w:w="0" w:type="dxa"/>
              <w:bottom w:w="0" w:type="dxa"/>
              <w:right w:w="100" w:type="dxa"/>
            </w:tcMar>
          </w:tcPr>
          <w:p w14:paraId="4ACDAB83"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4F399ABA"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6FF1BF1D" w14:textId="77777777" w:rsidR="00DA4077" w:rsidRDefault="00DA4077">
            <w:pPr>
              <w:snapToGrid w:val="0"/>
              <w:spacing w:line="20" w:lineRule="exact"/>
              <w:ind w:firstLine="0"/>
            </w:pPr>
          </w:p>
        </w:tc>
      </w:tr>
      <w:tr w:rsidR="00DA4077" w14:paraId="08B1CDD0" w14:textId="77777777">
        <w:trPr>
          <w:cantSplit/>
        </w:trPr>
        <w:tc>
          <w:tcPr>
            <w:tcW w:w="540" w:type="dxa"/>
            <w:tcMar>
              <w:top w:w="0" w:type="dxa"/>
              <w:left w:w="0" w:type="dxa"/>
              <w:bottom w:w="0" w:type="dxa"/>
              <w:right w:w="100" w:type="dxa"/>
            </w:tcMar>
          </w:tcPr>
          <w:p w14:paraId="60CE70A2" w14:textId="77777777" w:rsidR="00DA4077" w:rsidRDefault="00000000">
            <w:pPr>
              <w:snapToGrid w:val="0"/>
              <w:spacing w:line="386" w:lineRule="exact"/>
              <w:ind w:firstLine="0"/>
              <w:jc w:val="right"/>
            </w:pPr>
            <w:r>
              <w:rPr>
                <w:rFonts w:eastAsia="Times New Roman" w:cs="Consolas"/>
                <w:color w:val="7F807F"/>
                <w:szCs w:val="24"/>
              </w:rPr>
              <w:t>81</w:t>
            </w:r>
          </w:p>
        </w:tc>
        <w:tc>
          <w:tcPr>
            <w:tcW w:w="9000" w:type="dxa"/>
            <w:tcMar>
              <w:top w:w="0" w:type="dxa"/>
              <w:left w:w="75" w:type="dxa"/>
              <w:bottom w:w="0" w:type="dxa"/>
              <w:right w:w="0" w:type="dxa"/>
            </w:tcMar>
          </w:tcPr>
          <w:p w14:paraId="6AC3E1D9"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verify_q3():</w:t>
            </w:r>
          </w:p>
        </w:tc>
        <w:tc>
          <w:tcPr>
            <w:tcW w:w="80" w:type="dxa"/>
            <w:shd w:val="clear" w:color="auto" w:fill="CED4F4"/>
            <w:tcMar>
              <w:top w:w="0" w:type="dxa"/>
              <w:left w:w="0" w:type="dxa"/>
              <w:bottom w:w="0" w:type="dxa"/>
              <w:right w:w="0" w:type="dxa"/>
            </w:tcMar>
          </w:tcPr>
          <w:p w14:paraId="77BC2A5B" w14:textId="77777777" w:rsidR="00DA4077" w:rsidRDefault="00DA4077">
            <w:pPr>
              <w:snapToGrid w:val="0"/>
              <w:spacing w:line="20" w:lineRule="exact"/>
              <w:ind w:firstLine="0"/>
            </w:pPr>
          </w:p>
        </w:tc>
      </w:tr>
      <w:tr w:rsidR="00DA4077" w14:paraId="4A9FBD4E" w14:textId="77777777">
        <w:trPr>
          <w:cantSplit/>
        </w:trPr>
        <w:tc>
          <w:tcPr>
            <w:tcW w:w="540" w:type="dxa"/>
            <w:tcMar>
              <w:top w:w="0" w:type="dxa"/>
              <w:left w:w="0" w:type="dxa"/>
              <w:bottom w:w="0" w:type="dxa"/>
              <w:right w:w="100" w:type="dxa"/>
            </w:tcMar>
          </w:tcPr>
          <w:p w14:paraId="283155A4" w14:textId="77777777" w:rsidR="00DA4077" w:rsidRDefault="00000000">
            <w:pPr>
              <w:snapToGrid w:val="0"/>
              <w:spacing w:line="386" w:lineRule="exact"/>
              <w:ind w:firstLine="0"/>
              <w:jc w:val="right"/>
            </w:pPr>
            <w:r>
              <w:rPr>
                <w:rFonts w:eastAsia="Times New Roman" w:cs="Consolas"/>
                <w:color w:val="7F807F"/>
                <w:szCs w:val="24"/>
              </w:rPr>
              <w:t>82</w:t>
            </w:r>
          </w:p>
        </w:tc>
        <w:tc>
          <w:tcPr>
            <w:tcW w:w="9000" w:type="dxa"/>
            <w:tcMar>
              <w:top w:w="0" w:type="dxa"/>
              <w:left w:w="75" w:type="dxa"/>
              <w:bottom w:w="0" w:type="dxa"/>
              <w:right w:w="0" w:type="dxa"/>
            </w:tcMar>
          </w:tcPr>
          <w:p w14:paraId="07AF4D72" w14:textId="77777777" w:rsidR="00DA4077" w:rsidRDefault="00000000">
            <w:pPr>
              <w:snapToGrid w:val="0"/>
              <w:spacing w:line="386" w:lineRule="exact"/>
              <w:ind w:left="400" w:hanging="400"/>
              <w:jc w:val="left"/>
            </w:pPr>
            <w:r>
              <w:rPr>
                <w:rFonts w:ascii="Consolas" w:eastAsia="微软雅黑" w:hAnsi="Consolas" w:cs="Consolas"/>
                <w:szCs w:val="24"/>
              </w:rPr>
              <w:t xml:space="preserve">    z = </w:t>
            </w:r>
            <w:proofErr w:type="gramStart"/>
            <w:r>
              <w:rPr>
                <w:rFonts w:ascii="Consolas" w:eastAsia="微软雅黑" w:hAnsi="Consolas" w:cs="Consolas"/>
                <w:szCs w:val="24"/>
              </w:rPr>
              <w:t>np.load</w:t>
            </w:r>
            <w:proofErr w:type="gramEnd"/>
            <w:r>
              <w:rPr>
                <w:rFonts w:ascii="Consolas" w:eastAsia="微软雅黑" w:hAnsi="Consolas" w:cs="Consolas"/>
                <w:szCs w:val="24"/>
              </w:rPr>
              <w:t xml:space="preserve">(RESULTS / </w:t>
            </w:r>
            <w:r>
              <w:rPr>
                <w:rFonts w:ascii="Consolas" w:eastAsia="微软雅黑" w:hAnsi="Consolas" w:cs="Consolas"/>
                <w:color w:val="008470"/>
                <w:szCs w:val="24"/>
              </w:rPr>
              <w:t>"q3_detail.npz"</w:t>
            </w:r>
            <w:r>
              <w:rPr>
                <w:rFonts w:ascii="Consolas" w:eastAsia="微软雅黑" w:hAnsi="Consolas" w:cs="Consolas"/>
                <w:szCs w:val="24"/>
              </w:rPr>
              <w:t>, allow_pickle=</w:t>
            </w:r>
            <w:r>
              <w:rPr>
                <w:rFonts w:ascii="Consolas" w:eastAsia="微软雅黑" w:hAnsi="Consolas" w:cs="Consolas"/>
                <w:color w:val="006EB8"/>
                <w:szCs w:val="24"/>
              </w:rPr>
              <w:t>True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B3AD239" w14:textId="77777777" w:rsidR="00DA4077" w:rsidRDefault="00DA4077">
            <w:pPr>
              <w:snapToGrid w:val="0"/>
              <w:spacing w:line="20" w:lineRule="exact"/>
              <w:ind w:firstLine="0"/>
            </w:pPr>
          </w:p>
        </w:tc>
      </w:tr>
      <w:tr w:rsidR="00DA4077" w14:paraId="1D379E6E" w14:textId="77777777">
        <w:trPr>
          <w:cantSplit/>
        </w:trPr>
        <w:tc>
          <w:tcPr>
            <w:tcW w:w="540" w:type="dxa"/>
            <w:tcMar>
              <w:top w:w="0" w:type="dxa"/>
              <w:left w:w="0" w:type="dxa"/>
              <w:bottom w:w="0" w:type="dxa"/>
              <w:right w:w="100" w:type="dxa"/>
            </w:tcMar>
          </w:tcPr>
          <w:p w14:paraId="6D2E490D" w14:textId="77777777" w:rsidR="00DA4077" w:rsidRDefault="00000000">
            <w:pPr>
              <w:snapToGrid w:val="0"/>
              <w:spacing w:line="386" w:lineRule="exact"/>
              <w:ind w:firstLine="0"/>
              <w:jc w:val="right"/>
            </w:pPr>
            <w:r>
              <w:rPr>
                <w:rFonts w:eastAsia="Times New Roman" w:cs="Consolas"/>
                <w:color w:val="7F807F"/>
                <w:szCs w:val="24"/>
              </w:rPr>
              <w:t>83</w:t>
            </w:r>
          </w:p>
        </w:tc>
        <w:tc>
          <w:tcPr>
            <w:tcW w:w="9000" w:type="dxa"/>
            <w:tcMar>
              <w:top w:w="0" w:type="dxa"/>
              <w:left w:w="75" w:type="dxa"/>
              <w:bottom w:w="0" w:type="dxa"/>
              <w:right w:w="0" w:type="dxa"/>
            </w:tcMar>
          </w:tcPr>
          <w:p w14:paraId="23B57142" w14:textId="77777777" w:rsidR="00DA4077" w:rsidRDefault="00000000">
            <w:pPr>
              <w:snapToGrid w:val="0"/>
              <w:spacing w:line="386" w:lineRule="exact"/>
              <w:ind w:left="400" w:hanging="400"/>
              <w:jc w:val="left"/>
            </w:pPr>
            <w:r>
              <w:rPr>
                <w:rFonts w:ascii="Consolas" w:eastAsia="微软雅黑" w:hAnsi="Consolas" w:cs="Consolas"/>
                <w:szCs w:val="24"/>
              </w:rPr>
              <w:t xml:space="preserve">    dates = </w:t>
            </w:r>
            <w:proofErr w:type="gramStart"/>
            <w:r>
              <w:rPr>
                <w:rFonts w:ascii="Consolas" w:eastAsia="微软雅黑" w:hAnsi="Consolas" w:cs="Consolas"/>
                <w:szCs w:val="24"/>
              </w:rPr>
              <w:t>np.asarray</w:t>
            </w:r>
            <w:proofErr w:type="gramEnd"/>
            <w:r>
              <w:rPr>
                <w:rFonts w:ascii="Consolas" w:eastAsia="微软雅黑" w:hAnsi="Consolas" w:cs="Consolas"/>
                <w:szCs w:val="24"/>
              </w:rPr>
              <w:t>(z[</w:t>
            </w:r>
            <w:r>
              <w:rPr>
                <w:rFonts w:ascii="Consolas" w:eastAsia="微软雅黑" w:hAnsi="Consolas" w:cs="Consolas"/>
                <w:color w:val="008470"/>
                <w:szCs w:val="24"/>
              </w:rPr>
              <w:t>"dates"</w:t>
            </w:r>
            <w:r>
              <w:rPr>
                <w:rFonts w:ascii="Consolas" w:eastAsia="微软雅黑" w:hAnsi="Consolas" w:cs="Consolas"/>
                <w:szCs w:val="24"/>
              </w:rPr>
              <w:t>]</w:t>
            </w:r>
            <w:proofErr w:type="gramStart"/>
            <w:r>
              <w:rPr>
                <w:rFonts w:ascii="Consolas" w:eastAsia="微软雅黑" w:hAnsi="Consolas" w:cs="Consolas"/>
                <w:szCs w:val="24"/>
              </w:rPr>
              <w:t>).astype</w:t>
            </w:r>
            <w:proofErr w:type="gramEnd"/>
            <w:r>
              <w:rPr>
                <w:rFonts w:ascii="Consolas" w:eastAsia="微软雅黑" w:hAnsi="Consolas" w:cs="Consolas"/>
                <w:szCs w:val="24"/>
              </w:rPr>
              <w:t>(str)</w:t>
            </w:r>
          </w:p>
        </w:tc>
        <w:tc>
          <w:tcPr>
            <w:tcW w:w="80" w:type="dxa"/>
            <w:shd w:val="clear" w:color="auto" w:fill="CED4F4"/>
            <w:tcMar>
              <w:top w:w="0" w:type="dxa"/>
              <w:left w:w="0" w:type="dxa"/>
              <w:bottom w:w="0" w:type="dxa"/>
              <w:right w:w="0" w:type="dxa"/>
            </w:tcMar>
          </w:tcPr>
          <w:p w14:paraId="02C6BC6F" w14:textId="77777777" w:rsidR="00DA4077" w:rsidRDefault="00DA4077">
            <w:pPr>
              <w:snapToGrid w:val="0"/>
              <w:spacing w:line="20" w:lineRule="exact"/>
              <w:ind w:firstLine="0"/>
            </w:pPr>
          </w:p>
        </w:tc>
      </w:tr>
      <w:tr w:rsidR="00DA4077" w14:paraId="4926E2C3" w14:textId="77777777">
        <w:trPr>
          <w:cantSplit/>
        </w:trPr>
        <w:tc>
          <w:tcPr>
            <w:tcW w:w="540" w:type="dxa"/>
            <w:tcMar>
              <w:top w:w="0" w:type="dxa"/>
              <w:left w:w="0" w:type="dxa"/>
              <w:bottom w:w="0" w:type="dxa"/>
              <w:right w:w="100" w:type="dxa"/>
            </w:tcMar>
          </w:tcPr>
          <w:p w14:paraId="79C5ACF7" w14:textId="77777777" w:rsidR="00DA4077" w:rsidRDefault="00000000">
            <w:pPr>
              <w:snapToGrid w:val="0"/>
              <w:spacing w:line="386" w:lineRule="exact"/>
              <w:ind w:firstLine="0"/>
              <w:jc w:val="right"/>
            </w:pPr>
            <w:r>
              <w:rPr>
                <w:rFonts w:eastAsia="Times New Roman" w:cs="Consolas"/>
                <w:color w:val="7F807F"/>
                <w:szCs w:val="24"/>
              </w:rPr>
              <w:t>84</w:t>
            </w:r>
          </w:p>
        </w:tc>
        <w:tc>
          <w:tcPr>
            <w:tcW w:w="9000" w:type="dxa"/>
            <w:tcMar>
              <w:top w:w="0" w:type="dxa"/>
              <w:left w:w="75" w:type="dxa"/>
              <w:bottom w:w="0" w:type="dxa"/>
              <w:right w:w="0" w:type="dxa"/>
            </w:tcMar>
          </w:tcPr>
          <w:p w14:paraId="2F8969C1" w14:textId="77777777" w:rsidR="00DA4077" w:rsidRDefault="00000000">
            <w:pPr>
              <w:snapToGrid w:val="0"/>
              <w:spacing w:line="386" w:lineRule="exact"/>
              <w:ind w:left="400" w:hanging="400"/>
              <w:jc w:val="left"/>
            </w:pPr>
            <w:r>
              <w:rPr>
                <w:rFonts w:ascii="Consolas" w:eastAsia="微软雅黑" w:hAnsi="Consolas" w:cs="Consolas"/>
                <w:szCs w:val="24"/>
              </w:rPr>
              <w:t xml:space="preserve">    g, c, d, r, w, soc = z[</w:t>
            </w:r>
            <w:r>
              <w:rPr>
                <w:rFonts w:ascii="Consolas" w:eastAsia="微软雅黑" w:hAnsi="Consolas" w:cs="Consolas"/>
                <w:color w:val="008470"/>
                <w:szCs w:val="24"/>
              </w:rPr>
              <w:t>"effective_grid"</w:t>
            </w:r>
            <w:r>
              <w:rPr>
                <w:rFonts w:ascii="Consolas" w:eastAsia="微软雅黑" w:hAnsi="Consolas" w:cs="Consolas"/>
                <w:szCs w:val="24"/>
              </w:rPr>
              <w:t>], z[</w:t>
            </w:r>
            <w:r>
              <w:rPr>
                <w:rFonts w:ascii="Consolas" w:eastAsia="微软雅黑" w:hAnsi="Consolas" w:cs="Consolas"/>
                <w:color w:val="008470"/>
                <w:szCs w:val="24"/>
              </w:rPr>
              <w:t>"charge"</w:t>
            </w:r>
            <w:r>
              <w:rPr>
                <w:rFonts w:ascii="Consolas" w:eastAsia="微软雅黑" w:hAnsi="Consolas" w:cs="Consolas"/>
                <w:szCs w:val="24"/>
              </w:rPr>
              <w:t>], z[</w:t>
            </w:r>
            <w:r>
              <w:rPr>
                <w:rFonts w:ascii="Consolas" w:eastAsia="微软雅黑" w:hAnsi="Consolas" w:cs="Consolas"/>
                <w:color w:val="008470"/>
                <w:szCs w:val="24"/>
              </w:rPr>
              <w:t>"discharge"</w:t>
            </w:r>
            <w:r>
              <w:rPr>
                <w:rFonts w:ascii="Consolas" w:eastAsia="微软雅黑" w:hAnsi="Consolas" w:cs="Consolas"/>
                <w:szCs w:val="24"/>
              </w:rPr>
              <w:t>], z[</w:t>
            </w:r>
            <w:r>
              <w:rPr>
                <w:rFonts w:ascii="Consolas" w:eastAsia="微软雅黑" w:hAnsi="Consolas" w:cs="Consolas"/>
                <w:color w:val="008470"/>
                <w:szCs w:val="24"/>
              </w:rPr>
              <w:t>"emergency"</w:t>
            </w:r>
            <w:r>
              <w:rPr>
                <w:rFonts w:ascii="Consolas" w:eastAsia="微软雅黑" w:hAnsi="Consolas" w:cs="Consolas"/>
                <w:szCs w:val="24"/>
              </w:rPr>
              <w:t>], z[</w:t>
            </w:r>
            <w:r>
              <w:rPr>
                <w:rFonts w:ascii="Consolas" w:eastAsia="微软雅黑" w:hAnsi="Consolas" w:cs="Consolas"/>
                <w:color w:val="008470"/>
                <w:szCs w:val="24"/>
              </w:rPr>
              <w:t>"curtailment"</w:t>
            </w:r>
            <w:r>
              <w:rPr>
                <w:rFonts w:ascii="Consolas" w:eastAsia="微软雅黑" w:hAnsi="Consolas" w:cs="Consolas"/>
                <w:szCs w:val="24"/>
              </w:rPr>
              <w:t>], z[</w:t>
            </w:r>
            <w:r>
              <w:rPr>
                <w:rFonts w:ascii="Consolas" w:eastAsia="微软雅黑" w:hAnsi="Consolas" w:cs="Consolas"/>
                <w:color w:val="008470"/>
                <w:szCs w:val="24"/>
              </w:rPr>
              <w:t>"soc"</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5AAEBDA" w14:textId="77777777" w:rsidR="00DA4077" w:rsidRDefault="00DA4077">
            <w:pPr>
              <w:snapToGrid w:val="0"/>
              <w:spacing w:line="20" w:lineRule="exact"/>
              <w:ind w:firstLine="0"/>
            </w:pPr>
          </w:p>
        </w:tc>
      </w:tr>
      <w:tr w:rsidR="00DA4077" w14:paraId="6BC5CBD8" w14:textId="77777777">
        <w:trPr>
          <w:cantSplit/>
        </w:trPr>
        <w:tc>
          <w:tcPr>
            <w:tcW w:w="540" w:type="dxa"/>
            <w:tcMar>
              <w:top w:w="0" w:type="dxa"/>
              <w:left w:w="0" w:type="dxa"/>
              <w:bottom w:w="0" w:type="dxa"/>
              <w:right w:w="100" w:type="dxa"/>
            </w:tcMar>
          </w:tcPr>
          <w:p w14:paraId="73D62123" w14:textId="77777777" w:rsidR="00DA4077" w:rsidRDefault="00000000">
            <w:pPr>
              <w:snapToGrid w:val="0"/>
              <w:spacing w:line="386" w:lineRule="exact"/>
              <w:ind w:firstLine="0"/>
              <w:jc w:val="right"/>
            </w:pPr>
            <w:r>
              <w:rPr>
                <w:rFonts w:eastAsia="Times New Roman" w:cs="Consolas"/>
                <w:color w:val="7F807F"/>
                <w:szCs w:val="24"/>
              </w:rPr>
              <w:t>85</w:t>
            </w:r>
          </w:p>
        </w:tc>
        <w:tc>
          <w:tcPr>
            <w:tcW w:w="9000" w:type="dxa"/>
            <w:tcMar>
              <w:top w:w="0" w:type="dxa"/>
              <w:left w:w="75" w:type="dxa"/>
              <w:bottom w:w="0" w:type="dxa"/>
              <w:right w:w="0" w:type="dxa"/>
            </w:tcMar>
          </w:tcPr>
          <w:p w14:paraId="78C234C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from</w:t>
            </w:r>
            <w:r>
              <w:rPr>
                <w:rFonts w:ascii="Consolas" w:eastAsia="微软雅黑" w:hAnsi="Consolas" w:cs="Consolas"/>
                <w:szCs w:val="24"/>
              </w:rPr>
              <w:t xml:space="preserve"> q34_helpers </w:t>
            </w:r>
            <w:r>
              <w:rPr>
                <w:rFonts w:ascii="Consolas" w:eastAsia="微软雅黑" w:hAnsi="Consolas" w:cs="Consolas"/>
                <w:color w:val="006EB8"/>
                <w:szCs w:val="24"/>
              </w:rPr>
              <w:t>import</w:t>
            </w:r>
            <w:r>
              <w:rPr>
                <w:rFonts w:ascii="Consolas" w:eastAsia="微软雅黑" w:hAnsi="Consolas" w:cs="Consolas"/>
                <w:szCs w:val="24"/>
              </w:rPr>
              <w:t xml:space="preserve"> load_c_data</w:t>
            </w:r>
          </w:p>
        </w:tc>
        <w:tc>
          <w:tcPr>
            <w:tcW w:w="80" w:type="dxa"/>
            <w:shd w:val="clear" w:color="auto" w:fill="CED4F4"/>
            <w:tcMar>
              <w:top w:w="0" w:type="dxa"/>
              <w:left w:w="0" w:type="dxa"/>
              <w:bottom w:w="0" w:type="dxa"/>
              <w:right w:w="0" w:type="dxa"/>
            </w:tcMar>
          </w:tcPr>
          <w:p w14:paraId="4D706454" w14:textId="77777777" w:rsidR="00DA4077" w:rsidRDefault="00DA4077">
            <w:pPr>
              <w:snapToGrid w:val="0"/>
              <w:spacing w:line="20" w:lineRule="exact"/>
              <w:ind w:firstLine="0"/>
            </w:pPr>
          </w:p>
        </w:tc>
      </w:tr>
      <w:tr w:rsidR="00DA4077" w14:paraId="630B2EAB" w14:textId="77777777">
        <w:trPr>
          <w:cantSplit/>
        </w:trPr>
        <w:tc>
          <w:tcPr>
            <w:tcW w:w="540" w:type="dxa"/>
            <w:tcMar>
              <w:top w:w="0" w:type="dxa"/>
              <w:left w:w="0" w:type="dxa"/>
              <w:bottom w:w="0" w:type="dxa"/>
              <w:right w:w="100" w:type="dxa"/>
            </w:tcMar>
          </w:tcPr>
          <w:p w14:paraId="1E2A1BCD" w14:textId="77777777" w:rsidR="00DA4077" w:rsidRDefault="00000000">
            <w:pPr>
              <w:snapToGrid w:val="0"/>
              <w:spacing w:line="386" w:lineRule="exact"/>
              <w:ind w:firstLine="0"/>
              <w:jc w:val="right"/>
            </w:pPr>
            <w:r>
              <w:rPr>
                <w:rFonts w:eastAsia="Times New Roman" w:cs="Consolas"/>
                <w:color w:val="7F807F"/>
                <w:szCs w:val="24"/>
              </w:rPr>
              <w:t>86</w:t>
            </w:r>
          </w:p>
        </w:tc>
        <w:tc>
          <w:tcPr>
            <w:tcW w:w="9000" w:type="dxa"/>
            <w:tcMar>
              <w:top w:w="0" w:type="dxa"/>
              <w:left w:w="75" w:type="dxa"/>
              <w:bottom w:w="0" w:type="dxa"/>
              <w:right w:w="0" w:type="dxa"/>
            </w:tcMar>
          </w:tcPr>
          <w:p w14:paraId="5079448A" w14:textId="77777777" w:rsidR="00DA4077" w:rsidRDefault="00000000">
            <w:pPr>
              <w:snapToGrid w:val="0"/>
              <w:spacing w:line="386" w:lineRule="exact"/>
              <w:ind w:left="400" w:hanging="400"/>
              <w:jc w:val="left"/>
            </w:pPr>
            <w:r>
              <w:rPr>
                <w:rFonts w:ascii="Consolas" w:eastAsia="微软雅黑" w:hAnsi="Consolas" w:cs="Consolas"/>
                <w:szCs w:val="24"/>
              </w:rPr>
              <w:t xml:space="preserve">    data = load_c_</w:t>
            </w:r>
            <w:proofErr w:type="gramStart"/>
            <w:r>
              <w:rPr>
                <w:rFonts w:ascii="Consolas" w:eastAsia="微软雅黑" w:hAnsi="Consolas" w:cs="Consolas"/>
                <w:szCs w:val="24"/>
              </w:rPr>
              <w:t>data(</w:t>
            </w:r>
            <w:proofErr w:type="gramEnd"/>
            <w:r>
              <w:rPr>
                <w:rFonts w:ascii="Consolas" w:eastAsia="微软雅黑" w:hAnsi="Consolas" w:cs="Consolas"/>
                <w:szCs w:val="24"/>
              </w:rPr>
              <w:t>DATA)</w:t>
            </w:r>
          </w:p>
        </w:tc>
        <w:tc>
          <w:tcPr>
            <w:tcW w:w="80" w:type="dxa"/>
            <w:shd w:val="clear" w:color="auto" w:fill="CED4F4"/>
            <w:tcMar>
              <w:top w:w="0" w:type="dxa"/>
              <w:left w:w="0" w:type="dxa"/>
              <w:bottom w:w="0" w:type="dxa"/>
              <w:right w:w="0" w:type="dxa"/>
            </w:tcMar>
          </w:tcPr>
          <w:p w14:paraId="57473D65" w14:textId="77777777" w:rsidR="00DA4077" w:rsidRDefault="00DA4077">
            <w:pPr>
              <w:snapToGrid w:val="0"/>
              <w:spacing w:line="20" w:lineRule="exact"/>
              <w:ind w:firstLine="0"/>
            </w:pPr>
          </w:p>
        </w:tc>
      </w:tr>
      <w:tr w:rsidR="00DA4077" w14:paraId="562E4DBF" w14:textId="77777777">
        <w:trPr>
          <w:cantSplit/>
        </w:trPr>
        <w:tc>
          <w:tcPr>
            <w:tcW w:w="540" w:type="dxa"/>
            <w:tcMar>
              <w:top w:w="0" w:type="dxa"/>
              <w:left w:w="0" w:type="dxa"/>
              <w:bottom w:w="0" w:type="dxa"/>
              <w:right w:w="100" w:type="dxa"/>
            </w:tcMar>
          </w:tcPr>
          <w:p w14:paraId="3F0A544D" w14:textId="77777777" w:rsidR="00DA4077" w:rsidRDefault="00000000">
            <w:pPr>
              <w:snapToGrid w:val="0"/>
              <w:spacing w:line="386" w:lineRule="exact"/>
              <w:ind w:firstLine="0"/>
              <w:jc w:val="right"/>
            </w:pPr>
            <w:r>
              <w:rPr>
                <w:rFonts w:eastAsia="Times New Roman" w:cs="Consolas"/>
                <w:color w:val="7F807F"/>
                <w:szCs w:val="24"/>
              </w:rPr>
              <w:lastRenderedPageBreak/>
              <w:t>87</w:t>
            </w:r>
          </w:p>
        </w:tc>
        <w:tc>
          <w:tcPr>
            <w:tcW w:w="9000" w:type="dxa"/>
            <w:tcMar>
              <w:top w:w="0" w:type="dxa"/>
              <w:left w:w="75" w:type="dxa"/>
              <w:bottom w:w="0" w:type="dxa"/>
              <w:right w:w="0" w:type="dxa"/>
            </w:tcMar>
          </w:tcPr>
          <w:p w14:paraId="0A50E352" w14:textId="77777777" w:rsidR="00DA4077" w:rsidRDefault="00000000">
            <w:pPr>
              <w:snapToGrid w:val="0"/>
              <w:spacing w:line="386" w:lineRule="exact"/>
              <w:ind w:left="400" w:hanging="400"/>
              <w:jc w:val="left"/>
            </w:pPr>
            <w:r>
              <w:rPr>
                <w:rFonts w:ascii="Consolas" w:eastAsia="微软雅黑" w:hAnsi="Consolas" w:cs="Consolas"/>
                <w:szCs w:val="24"/>
              </w:rPr>
              <w:t xml:space="preserve">    balance = g + </w:t>
            </w:r>
            <w:proofErr w:type="gramStart"/>
            <w:r>
              <w:rPr>
                <w:rFonts w:ascii="Consolas" w:eastAsia="微软雅黑" w:hAnsi="Consolas" w:cs="Consolas"/>
                <w:szCs w:val="24"/>
              </w:rPr>
              <w:t>data.pv</w:t>
            </w:r>
            <w:proofErr w:type="gramEnd"/>
            <w:r>
              <w:rPr>
                <w:rFonts w:ascii="Consolas" w:eastAsia="微软雅黑" w:hAnsi="Consolas" w:cs="Consolas"/>
                <w:szCs w:val="24"/>
              </w:rPr>
              <w:t>_actual</w:t>
            </w:r>
            <w:proofErr w:type="gramStart"/>
            <w:r>
              <w:rPr>
                <w:rFonts w:ascii="Consolas" w:eastAsia="微软雅黑" w:hAnsi="Consolas" w:cs="Consolas"/>
                <w:szCs w:val="24"/>
              </w:rPr>
              <w:t>[:len</w:t>
            </w:r>
            <w:proofErr w:type="gramEnd"/>
            <w:r>
              <w:rPr>
                <w:rFonts w:ascii="Consolas" w:eastAsia="微软雅黑" w:hAnsi="Consolas" w:cs="Consolas"/>
                <w:szCs w:val="24"/>
              </w:rPr>
              <w:t xml:space="preserve">(dates)] + d + r - </w:t>
            </w:r>
            <w:proofErr w:type="gramStart"/>
            <w:r>
              <w:rPr>
                <w:rFonts w:ascii="Consolas" w:eastAsia="微软雅黑" w:hAnsi="Consolas" w:cs="Consolas"/>
                <w:szCs w:val="24"/>
              </w:rPr>
              <w:t>data.load[:len</w:t>
            </w:r>
            <w:proofErr w:type="gramEnd"/>
            <w:r>
              <w:rPr>
                <w:rFonts w:ascii="Consolas" w:eastAsia="微软雅黑" w:hAnsi="Consolas" w:cs="Consolas"/>
                <w:szCs w:val="24"/>
              </w:rPr>
              <w:t>(dates)] - c - w</w:t>
            </w:r>
          </w:p>
        </w:tc>
        <w:tc>
          <w:tcPr>
            <w:tcW w:w="80" w:type="dxa"/>
            <w:shd w:val="clear" w:color="auto" w:fill="CED4F4"/>
            <w:tcMar>
              <w:top w:w="0" w:type="dxa"/>
              <w:left w:w="0" w:type="dxa"/>
              <w:bottom w:w="0" w:type="dxa"/>
              <w:right w:w="0" w:type="dxa"/>
            </w:tcMar>
          </w:tcPr>
          <w:p w14:paraId="5C2D6FFE" w14:textId="77777777" w:rsidR="00DA4077" w:rsidRDefault="00DA4077">
            <w:pPr>
              <w:snapToGrid w:val="0"/>
              <w:spacing w:line="20" w:lineRule="exact"/>
              <w:ind w:firstLine="0"/>
            </w:pPr>
          </w:p>
        </w:tc>
      </w:tr>
      <w:tr w:rsidR="00DA4077" w14:paraId="4045A271" w14:textId="77777777">
        <w:trPr>
          <w:cantSplit/>
        </w:trPr>
        <w:tc>
          <w:tcPr>
            <w:tcW w:w="540" w:type="dxa"/>
            <w:tcMar>
              <w:top w:w="0" w:type="dxa"/>
              <w:left w:w="0" w:type="dxa"/>
              <w:bottom w:w="0" w:type="dxa"/>
              <w:right w:w="100" w:type="dxa"/>
            </w:tcMar>
          </w:tcPr>
          <w:p w14:paraId="4969767F" w14:textId="77777777" w:rsidR="00DA4077" w:rsidRDefault="00000000">
            <w:pPr>
              <w:snapToGrid w:val="0"/>
              <w:spacing w:line="386" w:lineRule="exact"/>
              <w:ind w:firstLine="0"/>
              <w:jc w:val="right"/>
            </w:pPr>
            <w:r>
              <w:rPr>
                <w:rFonts w:eastAsia="Times New Roman" w:cs="Consolas"/>
                <w:color w:val="7F807F"/>
                <w:szCs w:val="24"/>
              </w:rPr>
              <w:t>88</w:t>
            </w:r>
          </w:p>
        </w:tc>
        <w:tc>
          <w:tcPr>
            <w:tcW w:w="9000" w:type="dxa"/>
            <w:tcMar>
              <w:top w:w="0" w:type="dxa"/>
              <w:left w:w="75" w:type="dxa"/>
              <w:bottom w:w="0" w:type="dxa"/>
              <w:right w:w="0" w:type="dxa"/>
            </w:tcMar>
          </w:tcPr>
          <w:p w14:paraId="6DF3C55E" w14:textId="77777777" w:rsidR="00DA4077" w:rsidRDefault="00000000">
            <w:pPr>
              <w:snapToGrid w:val="0"/>
              <w:spacing w:line="386" w:lineRule="exact"/>
              <w:ind w:left="400" w:hanging="400"/>
              <w:jc w:val="left"/>
            </w:pPr>
            <w:r>
              <w:rPr>
                <w:rFonts w:ascii="Consolas" w:eastAsia="微软雅黑" w:hAnsi="Consolas" w:cs="Consolas"/>
                <w:szCs w:val="24"/>
              </w:rPr>
              <w:t xml:space="preserve">    checks = {</w:t>
            </w:r>
          </w:p>
        </w:tc>
        <w:tc>
          <w:tcPr>
            <w:tcW w:w="80" w:type="dxa"/>
            <w:shd w:val="clear" w:color="auto" w:fill="CED4F4"/>
            <w:tcMar>
              <w:top w:w="0" w:type="dxa"/>
              <w:left w:w="0" w:type="dxa"/>
              <w:bottom w:w="0" w:type="dxa"/>
              <w:right w:w="0" w:type="dxa"/>
            </w:tcMar>
          </w:tcPr>
          <w:p w14:paraId="3BE7A22E" w14:textId="77777777" w:rsidR="00DA4077" w:rsidRDefault="00DA4077">
            <w:pPr>
              <w:snapToGrid w:val="0"/>
              <w:spacing w:line="20" w:lineRule="exact"/>
              <w:ind w:firstLine="0"/>
            </w:pPr>
          </w:p>
        </w:tc>
      </w:tr>
      <w:tr w:rsidR="00DA4077" w14:paraId="1495A186" w14:textId="77777777">
        <w:trPr>
          <w:cantSplit/>
        </w:trPr>
        <w:tc>
          <w:tcPr>
            <w:tcW w:w="540" w:type="dxa"/>
            <w:tcMar>
              <w:top w:w="0" w:type="dxa"/>
              <w:left w:w="0" w:type="dxa"/>
              <w:bottom w:w="0" w:type="dxa"/>
              <w:right w:w="100" w:type="dxa"/>
            </w:tcMar>
          </w:tcPr>
          <w:p w14:paraId="4A7599D3" w14:textId="77777777" w:rsidR="00DA4077" w:rsidRDefault="00000000">
            <w:pPr>
              <w:snapToGrid w:val="0"/>
              <w:spacing w:line="386" w:lineRule="exact"/>
              <w:ind w:firstLine="0"/>
              <w:jc w:val="right"/>
            </w:pPr>
            <w:r>
              <w:rPr>
                <w:rFonts w:eastAsia="Times New Roman" w:cs="Consolas"/>
                <w:color w:val="7F807F"/>
                <w:szCs w:val="24"/>
              </w:rPr>
              <w:t>89</w:t>
            </w:r>
          </w:p>
        </w:tc>
        <w:tc>
          <w:tcPr>
            <w:tcW w:w="9000" w:type="dxa"/>
            <w:tcMar>
              <w:top w:w="0" w:type="dxa"/>
              <w:left w:w="75" w:type="dxa"/>
              <w:bottom w:w="0" w:type="dxa"/>
              <w:right w:w="0" w:type="dxa"/>
            </w:tcMar>
          </w:tcPr>
          <w:p w14:paraId="1C9B062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"365_days_present"</w:t>
            </w:r>
            <w:r>
              <w:rPr>
                <w:rFonts w:ascii="Consolas" w:eastAsia="微软雅黑" w:hAnsi="Consolas" w:cs="Consolas"/>
                <w:szCs w:val="24"/>
              </w:rPr>
              <w:t>: len(dates) == 365,</w:t>
            </w:r>
          </w:p>
        </w:tc>
        <w:tc>
          <w:tcPr>
            <w:tcW w:w="80" w:type="dxa"/>
            <w:shd w:val="clear" w:color="auto" w:fill="CED4F4"/>
            <w:tcMar>
              <w:top w:w="0" w:type="dxa"/>
              <w:left w:w="0" w:type="dxa"/>
              <w:bottom w:w="0" w:type="dxa"/>
              <w:right w:w="0" w:type="dxa"/>
            </w:tcMar>
          </w:tcPr>
          <w:p w14:paraId="0247B920" w14:textId="77777777" w:rsidR="00DA4077" w:rsidRDefault="00DA4077">
            <w:pPr>
              <w:snapToGrid w:val="0"/>
              <w:spacing w:line="20" w:lineRule="exact"/>
              <w:ind w:firstLine="0"/>
            </w:pPr>
          </w:p>
        </w:tc>
      </w:tr>
      <w:tr w:rsidR="00DA4077" w14:paraId="7CE326D8" w14:textId="77777777">
        <w:trPr>
          <w:cantSplit/>
        </w:trPr>
        <w:tc>
          <w:tcPr>
            <w:tcW w:w="540" w:type="dxa"/>
            <w:tcMar>
              <w:top w:w="0" w:type="dxa"/>
              <w:left w:w="0" w:type="dxa"/>
              <w:bottom w:w="0" w:type="dxa"/>
              <w:right w:w="100" w:type="dxa"/>
            </w:tcMar>
          </w:tcPr>
          <w:p w14:paraId="4B623B31" w14:textId="77777777" w:rsidR="00DA4077" w:rsidRDefault="00000000">
            <w:pPr>
              <w:snapToGrid w:val="0"/>
              <w:spacing w:line="386" w:lineRule="exact"/>
              <w:ind w:firstLine="0"/>
              <w:jc w:val="right"/>
            </w:pPr>
            <w:r>
              <w:rPr>
                <w:rFonts w:eastAsia="Times New Roman" w:cs="Consolas"/>
                <w:color w:val="7F807F"/>
                <w:szCs w:val="24"/>
              </w:rPr>
              <w:t>90</w:t>
            </w:r>
          </w:p>
        </w:tc>
        <w:tc>
          <w:tcPr>
            <w:tcW w:w="9000" w:type="dxa"/>
            <w:tcMar>
              <w:top w:w="0" w:type="dxa"/>
              <w:left w:w="75" w:type="dxa"/>
              <w:bottom w:w="0" w:type="dxa"/>
              <w:right w:w="0" w:type="dxa"/>
            </w:tcMar>
          </w:tcPr>
          <w:p w14:paraId="1285A96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official</w:t>
            </w:r>
            <w:proofErr w:type="gramEnd"/>
            <w:r>
              <w:rPr>
                <w:rFonts w:ascii="Consolas" w:eastAsia="微软雅黑" w:hAnsi="Consolas" w:cs="Consolas"/>
                <w:color w:val="008470"/>
                <w:szCs w:val="24"/>
              </w:rPr>
              <w:t>_window_334_days"</w:t>
            </w:r>
            <w:r>
              <w:rPr>
                <w:rFonts w:ascii="Consolas" w:eastAsia="微软雅黑" w:hAnsi="Consolas" w:cs="Consolas"/>
                <w:szCs w:val="24"/>
              </w:rPr>
              <w:t xml:space="preserve">: </w:t>
            </w:r>
            <w:proofErr w:type="gramStart"/>
            <w:r>
              <w:rPr>
                <w:rFonts w:ascii="Consolas" w:eastAsia="微软雅黑" w:hAnsi="Consolas" w:cs="Consolas"/>
                <w:szCs w:val="24"/>
              </w:rPr>
              <w:t>int(np.sum(</w:t>
            </w:r>
            <w:proofErr w:type="gramEnd"/>
            <w:r>
              <w:rPr>
                <w:rFonts w:ascii="Consolas" w:eastAsia="微软雅黑" w:hAnsi="Consolas" w:cs="Consolas"/>
                <w:szCs w:val="24"/>
              </w:rPr>
              <w:t xml:space="preserve">dates &gt;= </w:t>
            </w:r>
            <w:r>
              <w:rPr>
                <w:rFonts w:ascii="Consolas" w:eastAsia="微软雅黑" w:hAnsi="Consolas" w:cs="Consolas"/>
                <w:color w:val="008470"/>
                <w:szCs w:val="24"/>
              </w:rPr>
              <w:t>"2025-02-01"</w:t>
            </w:r>
            <w:r>
              <w:rPr>
                <w:rFonts w:ascii="Consolas" w:eastAsia="微软雅黑" w:hAnsi="Consolas" w:cs="Consolas"/>
                <w:szCs w:val="24"/>
              </w:rPr>
              <w:t>)) == 334,</w:t>
            </w:r>
          </w:p>
        </w:tc>
        <w:tc>
          <w:tcPr>
            <w:tcW w:w="80" w:type="dxa"/>
            <w:shd w:val="clear" w:color="auto" w:fill="CED4F4"/>
            <w:tcMar>
              <w:top w:w="0" w:type="dxa"/>
              <w:left w:w="0" w:type="dxa"/>
              <w:bottom w:w="0" w:type="dxa"/>
              <w:right w:w="0" w:type="dxa"/>
            </w:tcMar>
          </w:tcPr>
          <w:p w14:paraId="2CC0D61F" w14:textId="77777777" w:rsidR="00DA4077" w:rsidRDefault="00DA4077">
            <w:pPr>
              <w:snapToGrid w:val="0"/>
              <w:spacing w:line="20" w:lineRule="exact"/>
              <w:ind w:firstLine="0"/>
            </w:pPr>
          </w:p>
        </w:tc>
      </w:tr>
      <w:tr w:rsidR="00DA4077" w14:paraId="615B3439" w14:textId="77777777">
        <w:trPr>
          <w:cantSplit/>
        </w:trPr>
        <w:tc>
          <w:tcPr>
            <w:tcW w:w="540" w:type="dxa"/>
            <w:tcMar>
              <w:top w:w="0" w:type="dxa"/>
              <w:left w:w="0" w:type="dxa"/>
              <w:bottom w:w="0" w:type="dxa"/>
              <w:right w:w="100" w:type="dxa"/>
            </w:tcMar>
          </w:tcPr>
          <w:p w14:paraId="31562687" w14:textId="77777777" w:rsidR="00DA4077" w:rsidRDefault="00000000">
            <w:pPr>
              <w:snapToGrid w:val="0"/>
              <w:spacing w:line="386" w:lineRule="exact"/>
              <w:ind w:firstLine="0"/>
              <w:jc w:val="right"/>
            </w:pPr>
            <w:r>
              <w:rPr>
                <w:rFonts w:eastAsia="Times New Roman" w:cs="Consolas"/>
                <w:color w:val="7F807F"/>
                <w:szCs w:val="24"/>
              </w:rPr>
              <w:t>91</w:t>
            </w:r>
          </w:p>
        </w:tc>
        <w:tc>
          <w:tcPr>
            <w:tcW w:w="9000" w:type="dxa"/>
            <w:tcMar>
              <w:top w:w="0" w:type="dxa"/>
              <w:left w:w="75" w:type="dxa"/>
              <w:bottom w:w="0" w:type="dxa"/>
              <w:right w:w="0" w:type="dxa"/>
            </w:tcMar>
          </w:tcPr>
          <w:p w14:paraId="5110DED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actual</w:t>
            </w:r>
            <w:proofErr w:type="gramEnd"/>
            <w:r>
              <w:rPr>
                <w:rFonts w:ascii="Consolas" w:eastAsia="微软雅黑" w:hAnsi="Consolas" w:cs="Consolas"/>
                <w:color w:val="008470"/>
                <w:szCs w:val="24"/>
              </w:rPr>
              <w:t>_balance_residual_le_1e-6"</w:t>
            </w:r>
            <w:r>
              <w:rPr>
                <w:rFonts w:ascii="Consolas" w:eastAsia="微软雅黑" w:hAnsi="Consolas" w:cs="Consolas"/>
                <w:szCs w:val="24"/>
              </w:rPr>
              <w:t>: float(np.max(np.abs(balance))) &lt;= 1e-6,</w:t>
            </w:r>
          </w:p>
        </w:tc>
        <w:tc>
          <w:tcPr>
            <w:tcW w:w="80" w:type="dxa"/>
            <w:shd w:val="clear" w:color="auto" w:fill="CED4F4"/>
            <w:tcMar>
              <w:top w:w="0" w:type="dxa"/>
              <w:left w:w="0" w:type="dxa"/>
              <w:bottom w:w="0" w:type="dxa"/>
              <w:right w:w="0" w:type="dxa"/>
            </w:tcMar>
          </w:tcPr>
          <w:p w14:paraId="0F4190C3" w14:textId="77777777" w:rsidR="00DA4077" w:rsidRDefault="00DA4077">
            <w:pPr>
              <w:snapToGrid w:val="0"/>
              <w:spacing w:line="20" w:lineRule="exact"/>
              <w:ind w:firstLine="0"/>
            </w:pPr>
          </w:p>
        </w:tc>
      </w:tr>
      <w:tr w:rsidR="00DA4077" w14:paraId="4FDA5EFA" w14:textId="77777777">
        <w:trPr>
          <w:cantSplit/>
        </w:trPr>
        <w:tc>
          <w:tcPr>
            <w:tcW w:w="540" w:type="dxa"/>
            <w:tcMar>
              <w:top w:w="0" w:type="dxa"/>
              <w:left w:w="0" w:type="dxa"/>
              <w:bottom w:w="0" w:type="dxa"/>
              <w:right w:w="100" w:type="dxa"/>
            </w:tcMar>
          </w:tcPr>
          <w:p w14:paraId="02EF4F12" w14:textId="77777777" w:rsidR="00DA4077" w:rsidRDefault="00000000">
            <w:pPr>
              <w:snapToGrid w:val="0"/>
              <w:spacing w:line="386" w:lineRule="exact"/>
              <w:ind w:firstLine="0"/>
              <w:jc w:val="right"/>
            </w:pPr>
            <w:r>
              <w:rPr>
                <w:rFonts w:eastAsia="Times New Roman" w:cs="Consolas"/>
                <w:color w:val="7F807F"/>
                <w:szCs w:val="24"/>
              </w:rPr>
              <w:t>92</w:t>
            </w:r>
          </w:p>
        </w:tc>
        <w:tc>
          <w:tcPr>
            <w:tcW w:w="9000" w:type="dxa"/>
            <w:tcMar>
              <w:top w:w="0" w:type="dxa"/>
              <w:left w:w="75" w:type="dxa"/>
              <w:bottom w:w="0" w:type="dxa"/>
              <w:right w:w="0" w:type="dxa"/>
            </w:tcMar>
          </w:tcPr>
          <w:p w14:paraId="31B9094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soc</w:t>
            </w:r>
            <w:proofErr w:type="gramEnd"/>
            <w:r>
              <w:rPr>
                <w:rFonts w:ascii="Consolas" w:eastAsia="微软雅黑" w:hAnsi="Consolas" w:cs="Consolas"/>
                <w:color w:val="008470"/>
                <w:szCs w:val="24"/>
              </w:rPr>
              <w:t>_transition_residual_le_1e-6"</w:t>
            </w:r>
            <w:r>
              <w:rPr>
                <w:rFonts w:ascii="Consolas" w:eastAsia="微软雅黑" w:hAnsi="Consolas" w:cs="Consolas"/>
                <w:szCs w:val="24"/>
              </w:rPr>
              <w:t>: float(np.max(np.abs(soc</w:t>
            </w:r>
            <w:proofErr w:type="gramStart"/>
            <w:r>
              <w:rPr>
                <w:rFonts w:ascii="Consolas" w:eastAsia="微软雅黑" w:hAnsi="Consolas" w:cs="Consolas"/>
                <w:szCs w:val="24"/>
              </w:rPr>
              <w:t>[:,</w:t>
            </w:r>
            <w:proofErr w:type="gramEnd"/>
            <w:r>
              <w:rPr>
                <w:rFonts w:ascii="Consolas" w:eastAsia="微软雅黑" w:hAnsi="Consolas" w:cs="Consolas"/>
                <w:szCs w:val="24"/>
              </w:rPr>
              <w:t>1:] - soc</w:t>
            </w:r>
            <w:proofErr w:type="gramStart"/>
            <w:r>
              <w:rPr>
                <w:rFonts w:ascii="Consolas" w:eastAsia="微软雅黑" w:hAnsi="Consolas" w:cs="Consolas"/>
                <w:szCs w:val="24"/>
              </w:rPr>
              <w:t>[:,:</w:t>
            </w:r>
            <w:proofErr w:type="gramEnd"/>
            <w:r>
              <w:rPr>
                <w:rFonts w:ascii="Consolas" w:eastAsia="微软雅黑" w:hAnsi="Consolas" w:cs="Consolas"/>
                <w:szCs w:val="24"/>
              </w:rPr>
              <w:t>-1] - 0.9*c + d/0.9))) &lt;= 1e-6,</w:t>
            </w:r>
          </w:p>
        </w:tc>
        <w:tc>
          <w:tcPr>
            <w:tcW w:w="80" w:type="dxa"/>
            <w:shd w:val="clear" w:color="auto" w:fill="CED4F4"/>
            <w:tcMar>
              <w:top w:w="0" w:type="dxa"/>
              <w:left w:w="0" w:type="dxa"/>
              <w:bottom w:w="0" w:type="dxa"/>
              <w:right w:w="0" w:type="dxa"/>
            </w:tcMar>
          </w:tcPr>
          <w:p w14:paraId="22A5DB4A" w14:textId="77777777" w:rsidR="00DA4077" w:rsidRDefault="00DA4077">
            <w:pPr>
              <w:snapToGrid w:val="0"/>
              <w:spacing w:line="20" w:lineRule="exact"/>
              <w:ind w:firstLine="0"/>
            </w:pPr>
          </w:p>
        </w:tc>
      </w:tr>
      <w:tr w:rsidR="00DA4077" w14:paraId="162A5F7D" w14:textId="77777777">
        <w:trPr>
          <w:cantSplit/>
        </w:trPr>
        <w:tc>
          <w:tcPr>
            <w:tcW w:w="540" w:type="dxa"/>
            <w:tcMar>
              <w:top w:w="0" w:type="dxa"/>
              <w:left w:w="0" w:type="dxa"/>
              <w:bottom w:w="0" w:type="dxa"/>
              <w:right w:w="100" w:type="dxa"/>
            </w:tcMar>
          </w:tcPr>
          <w:p w14:paraId="077A8666" w14:textId="77777777" w:rsidR="00DA4077" w:rsidRDefault="00000000">
            <w:pPr>
              <w:snapToGrid w:val="0"/>
              <w:spacing w:line="386" w:lineRule="exact"/>
              <w:ind w:firstLine="0"/>
              <w:jc w:val="right"/>
            </w:pPr>
            <w:r>
              <w:rPr>
                <w:rFonts w:eastAsia="Times New Roman" w:cs="Consolas"/>
                <w:color w:val="7F807F"/>
                <w:szCs w:val="24"/>
              </w:rPr>
              <w:t>93</w:t>
            </w:r>
          </w:p>
        </w:tc>
        <w:tc>
          <w:tcPr>
            <w:tcW w:w="9000" w:type="dxa"/>
            <w:tcMar>
              <w:top w:w="0" w:type="dxa"/>
              <w:left w:w="75" w:type="dxa"/>
              <w:bottom w:w="0" w:type="dxa"/>
              <w:right w:w="0" w:type="dxa"/>
            </w:tcMar>
          </w:tcPr>
          <w:p w14:paraId="0282A7E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soc</w:t>
            </w:r>
            <w:proofErr w:type="gramEnd"/>
            <w:r>
              <w:rPr>
                <w:rFonts w:ascii="Consolas" w:eastAsia="微软雅黑" w:hAnsi="Consolas" w:cs="Consolas"/>
                <w:color w:val="008470"/>
                <w:szCs w:val="24"/>
              </w:rPr>
              <w:t>_linkage_le_1e-6"</w:t>
            </w:r>
            <w:r>
              <w:rPr>
                <w:rFonts w:ascii="Consolas" w:eastAsia="微软雅黑" w:hAnsi="Consolas" w:cs="Consolas"/>
                <w:szCs w:val="24"/>
              </w:rPr>
              <w:t>: float(np.max(np.abs(</w:t>
            </w:r>
            <w:proofErr w:type="gramStart"/>
            <w:r>
              <w:rPr>
                <w:rFonts w:ascii="Consolas" w:eastAsia="微软雅黑" w:hAnsi="Consolas" w:cs="Consolas"/>
                <w:szCs w:val="24"/>
              </w:rPr>
              <w:t>soc[1:,</w:t>
            </w:r>
            <w:proofErr w:type="gramEnd"/>
            <w:r>
              <w:rPr>
                <w:rFonts w:ascii="Consolas" w:eastAsia="微软雅黑" w:hAnsi="Consolas" w:cs="Consolas"/>
                <w:szCs w:val="24"/>
              </w:rPr>
              <w:t xml:space="preserve">0] - </w:t>
            </w:r>
            <w:proofErr w:type="gramStart"/>
            <w:r>
              <w:rPr>
                <w:rFonts w:ascii="Consolas" w:eastAsia="微软雅黑" w:hAnsi="Consolas" w:cs="Consolas"/>
                <w:szCs w:val="24"/>
              </w:rPr>
              <w:t>soc[</w:t>
            </w:r>
            <w:proofErr w:type="gramEnd"/>
            <w:r>
              <w:rPr>
                <w:rFonts w:ascii="Consolas" w:eastAsia="微软雅黑" w:hAnsi="Consolas" w:cs="Consolas"/>
                <w:szCs w:val="24"/>
              </w:rPr>
              <w:t>:-</w:t>
            </w:r>
            <w:proofErr w:type="gramStart"/>
            <w:r>
              <w:rPr>
                <w:rFonts w:ascii="Consolas" w:eastAsia="微软雅黑" w:hAnsi="Consolas" w:cs="Consolas"/>
                <w:szCs w:val="24"/>
              </w:rPr>
              <w:t>1,-</w:t>
            </w:r>
            <w:proofErr w:type="gramEnd"/>
            <w:r>
              <w:rPr>
                <w:rFonts w:ascii="Consolas" w:eastAsia="微软雅黑" w:hAnsi="Consolas" w:cs="Consolas"/>
                <w:szCs w:val="24"/>
              </w:rPr>
              <w:t>1]))) &lt;= 1e-6,</w:t>
            </w:r>
          </w:p>
        </w:tc>
        <w:tc>
          <w:tcPr>
            <w:tcW w:w="80" w:type="dxa"/>
            <w:shd w:val="clear" w:color="auto" w:fill="CED4F4"/>
            <w:tcMar>
              <w:top w:w="0" w:type="dxa"/>
              <w:left w:w="0" w:type="dxa"/>
              <w:bottom w:w="0" w:type="dxa"/>
              <w:right w:w="0" w:type="dxa"/>
            </w:tcMar>
          </w:tcPr>
          <w:p w14:paraId="6970599A" w14:textId="77777777" w:rsidR="00DA4077" w:rsidRDefault="00DA4077">
            <w:pPr>
              <w:snapToGrid w:val="0"/>
              <w:spacing w:line="20" w:lineRule="exact"/>
              <w:ind w:firstLine="0"/>
            </w:pPr>
          </w:p>
        </w:tc>
      </w:tr>
      <w:tr w:rsidR="00DA4077" w14:paraId="2E7CF83E" w14:textId="77777777">
        <w:trPr>
          <w:cantSplit/>
        </w:trPr>
        <w:tc>
          <w:tcPr>
            <w:tcW w:w="540" w:type="dxa"/>
            <w:tcMar>
              <w:top w:w="0" w:type="dxa"/>
              <w:left w:w="0" w:type="dxa"/>
              <w:bottom w:w="0" w:type="dxa"/>
              <w:right w:w="100" w:type="dxa"/>
            </w:tcMar>
          </w:tcPr>
          <w:p w14:paraId="729DF029" w14:textId="77777777" w:rsidR="00DA4077" w:rsidRDefault="00000000">
            <w:pPr>
              <w:snapToGrid w:val="0"/>
              <w:spacing w:line="386" w:lineRule="exact"/>
              <w:ind w:firstLine="0"/>
              <w:jc w:val="right"/>
            </w:pPr>
            <w:r>
              <w:rPr>
                <w:rFonts w:eastAsia="Times New Roman" w:cs="Consolas"/>
                <w:color w:val="7F807F"/>
                <w:szCs w:val="24"/>
              </w:rPr>
              <w:t>94</w:t>
            </w:r>
          </w:p>
        </w:tc>
        <w:tc>
          <w:tcPr>
            <w:tcW w:w="9000" w:type="dxa"/>
            <w:tcMar>
              <w:top w:w="0" w:type="dxa"/>
              <w:left w:w="75" w:type="dxa"/>
              <w:bottom w:w="0" w:type="dxa"/>
              <w:right w:w="0" w:type="dxa"/>
            </w:tcMar>
          </w:tcPr>
          <w:p w14:paraId="3013461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soc</w:t>
            </w:r>
            <w:proofErr w:type="gramEnd"/>
            <w:r>
              <w:rPr>
                <w:rFonts w:ascii="Consolas" w:eastAsia="微软雅黑" w:hAnsi="Consolas" w:cs="Consolas"/>
                <w:color w:val="008470"/>
                <w:szCs w:val="24"/>
              </w:rPr>
              <w:t>_bounds"</w:t>
            </w:r>
            <w:r>
              <w:rPr>
                <w:rFonts w:ascii="Consolas" w:eastAsia="微软雅黑" w:hAnsi="Consolas" w:cs="Consolas"/>
                <w:szCs w:val="24"/>
              </w:rPr>
              <w:t>: float(</w:t>
            </w:r>
            <w:proofErr w:type="gramStart"/>
            <w:r>
              <w:rPr>
                <w:rFonts w:ascii="Consolas" w:eastAsia="微软雅黑" w:hAnsi="Consolas" w:cs="Consolas"/>
                <w:szCs w:val="24"/>
              </w:rPr>
              <w:t>soc.min(</w:t>
            </w:r>
            <w:proofErr w:type="gramEnd"/>
            <w:r>
              <w:rPr>
                <w:rFonts w:ascii="Consolas" w:eastAsia="微软雅黑" w:hAnsi="Consolas" w:cs="Consolas"/>
                <w:szCs w:val="24"/>
              </w:rPr>
              <w:t xml:space="preserve">)) &gt;= 1200 - 1e-6 </w:t>
            </w:r>
            <w:r>
              <w:rPr>
                <w:rFonts w:ascii="Consolas" w:eastAsia="微软雅黑" w:hAnsi="Consolas" w:cs="Consolas"/>
                <w:color w:val="006EB8"/>
                <w:szCs w:val="24"/>
              </w:rPr>
              <w:t>and</w:t>
            </w:r>
            <w:r>
              <w:rPr>
                <w:rFonts w:ascii="Consolas" w:eastAsia="微软雅黑" w:hAnsi="Consolas" w:cs="Consolas"/>
                <w:szCs w:val="24"/>
              </w:rPr>
              <w:t xml:space="preserve"> float(</w:t>
            </w:r>
            <w:proofErr w:type="gramStart"/>
            <w:r>
              <w:rPr>
                <w:rFonts w:ascii="Consolas" w:eastAsia="微软雅黑" w:hAnsi="Consolas" w:cs="Consolas"/>
                <w:szCs w:val="24"/>
              </w:rPr>
              <w:t>soc.max(</w:t>
            </w:r>
            <w:proofErr w:type="gramEnd"/>
            <w:r>
              <w:rPr>
                <w:rFonts w:ascii="Consolas" w:eastAsia="微软雅黑" w:hAnsi="Consolas" w:cs="Consolas"/>
                <w:szCs w:val="24"/>
              </w:rPr>
              <w:t>)) &lt;= 10800 + 1e-6,</w:t>
            </w:r>
          </w:p>
        </w:tc>
        <w:tc>
          <w:tcPr>
            <w:tcW w:w="80" w:type="dxa"/>
            <w:shd w:val="clear" w:color="auto" w:fill="CED4F4"/>
            <w:tcMar>
              <w:top w:w="0" w:type="dxa"/>
              <w:left w:w="0" w:type="dxa"/>
              <w:bottom w:w="0" w:type="dxa"/>
              <w:right w:w="0" w:type="dxa"/>
            </w:tcMar>
          </w:tcPr>
          <w:p w14:paraId="6E758BB1" w14:textId="77777777" w:rsidR="00DA4077" w:rsidRDefault="00DA4077">
            <w:pPr>
              <w:snapToGrid w:val="0"/>
              <w:spacing w:line="20" w:lineRule="exact"/>
              <w:ind w:firstLine="0"/>
            </w:pPr>
          </w:p>
        </w:tc>
      </w:tr>
      <w:tr w:rsidR="00DA4077" w14:paraId="5BA06C1B" w14:textId="77777777">
        <w:trPr>
          <w:cantSplit/>
        </w:trPr>
        <w:tc>
          <w:tcPr>
            <w:tcW w:w="540" w:type="dxa"/>
            <w:tcMar>
              <w:top w:w="0" w:type="dxa"/>
              <w:left w:w="0" w:type="dxa"/>
              <w:bottom w:w="0" w:type="dxa"/>
              <w:right w:w="100" w:type="dxa"/>
            </w:tcMar>
          </w:tcPr>
          <w:p w14:paraId="0B4C2E94" w14:textId="77777777" w:rsidR="00DA4077" w:rsidRDefault="00000000">
            <w:pPr>
              <w:snapToGrid w:val="0"/>
              <w:spacing w:line="386" w:lineRule="exact"/>
              <w:ind w:firstLine="0"/>
              <w:jc w:val="right"/>
            </w:pPr>
            <w:r>
              <w:rPr>
                <w:rFonts w:eastAsia="Times New Roman" w:cs="Consolas"/>
                <w:color w:val="7F807F"/>
                <w:szCs w:val="24"/>
              </w:rPr>
              <w:t>95</w:t>
            </w:r>
          </w:p>
        </w:tc>
        <w:tc>
          <w:tcPr>
            <w:tcW w:w="9000" w:type="dxa"/>
            <w:tcMar>
              <w:top w:w="0" w:type="dxa"/>
              <w:left w:w="75" w:type="dxa"/>
              <w:bottom w:w="0" w:type="dxa"/>
              <w:right w:w="0" w:type="dxa"/>
            </w:tcMar>
          </w:tcPr>
          <w:p w14:paraId="04A3A54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charge</w:t>
            </w:r>
            <w:proofErr w:type="gramEnd"/>
            <w:r>
              <w:rPr>
                <w:rFonts w:ascii="Consolas" w:eastAsia="微软雅黑" w:hAnsi="Consolas" w:cs="Consolas"/>
                <w:color w:val="008470"/>
                <w:szCs w:val="24"/>
              </w:rPr>
              <w:t>_discharge_mutex"</w:t>
            </w:r>
            <w:r>
              <w:rPr>
                <w:rFonts w:ascii="Consolas" w:eastAsia="微软雅黑" w:hAnsi="Consolas" w:cs="Consolas"/>
                <w:szCs w:val="24"/>
              </w:rPr>
              <w:t xml:space="preserve">: </w:t>
            </w:r>
            <w:proofErr w:type="gramStart"/>
            <w:r>
              <w:rPr>
                <w:rFonts w:ascii="Consolas" w:eastAsia="微软雅黑" w:hAnsi="Consolas" w:cs="Consolas"/>
                <w:szCs w:val="24"/>
              </w:rPr>
              <w:t>int(np.sum(</w:t>
            </w:r>
            <w:proofErr w:type="gramEnd"/>
            <w:r>
              <w:rPr>
                <w:rFonts w:ascii="Consolas" w:eastAsia="微软雅黑" w:hAnsi="Consolas" w:cs="Consolas"/>
                <w:szCs w:val="24"/>
              </w:rPr>
              <w:t>(c &gt; 1e-7) &amp; (d &gt; 1e-7))) == 0,</w:t>
            </w:r>
          </w:p>
        </w:tc>
        <w:tc>
          <w:tcPr>
            <w:tcW w:w="80" w:type="dxa"/>
            <w:shd w:val="clear" w:color="auto" w:fill="CED4F4"/>
            <w:tcMar>
              <w:top w:w="0" w:type="dxa"/>
              <w:left w:w="0" w:type="dxa"/>
              <w:bottom w:w="0" w:type="dxa"/>
              <w:right w:w="0" w:type="dxa"/>
            </w:tcMar>
          </w:tcPr>
          <w:p w14:paraId="15077F04" w14:textId="77777777" w:rsidR="00DA4077" w:rsidRDefault="00DA4077">
            <w:pPr>
              <w:snapToGrid w:val="0"/>
              <w:spacing w:line="20" w:lineRule="exact"/>
              <w:ind w:firstLine="0"/>
            </w:pPr>
          </w:p>
        </w:tc>
      </w:tr>
      <w:tr w:rsidR="00DA4077" w14:paraId="6E0D8A2E" w14:textId="77777777">
        <w:trPr>
          <w:cantSplit/>
        </w:trPr>
        <w:tc>
          <w:tcPr>
            <w:tcW w:w="540" w:type="dxa"/>
            <w:tcMar>
              <w:top w:w="0" w:type="dxa"/>
              <w:left w:w="0" w:type="dxa"/>
              <w:bottom w:w="0" w:type="dxa"/>
              <w:right w:w="100" w:type="dxa"/>
            </w:tcMar>
          </w:tcPr>
          <w:p w14:paraId="346035BB" w14:textId="77777777" w:rsidR="00DA4077" w:rsidRDefault="00000000">
            <w:pPr>
              <w:snapToGrid w:val="0"/>
              <w:spacing w:line="386" w:lineRule="exact"/>
              <w:ind w:firstLine="0"/>
              <w:jc w:val="right"/>
            </w:pPr>
            <w:r>
              <w:rPr>
                <w:rFonts w:eastAsia="Times New Roman" w:cs="Consolas"/>
                <w:color w:val="7F807F"/>
                <w:szCs w:val="24"/>
              </w:rPr>
              <w:t>96</w:t>
            </w:r>
          </w:p>
        </w:tc>
        <w:tc>
          <w:tcPr>
            <w:tcW w:w="9000" w:type="dxa"/>
            <w:tcMar>
              <w:top w:w="0" w:type="dxa"/>
              <w:left w:w="75" w:type="dxa"/>
              <w:bottom w:w="0" w:type="dxa"/>
              <w:right w:w="0" w:type="dxa"/>
            </w:tcMar>
          </w:tcPr>
          <w:p w14:paraId="69FA0C5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cost</w:t>
            </w:r>
            <w:proofErr w:type="gramEnd"/>
            <w:r>
              <w:rPr>
                <w:rFonts w:ascii="Consolas" w:eastAsia="微软雅黑" w:hAnsi="Consolas" w:cs="Consolas"/>
                <w:color w:val="008470"/>
                <w:szCs w:val="24"/>
              </w:rPr>
              <w:t>_ledger"</w:t>
            </w:r>
            <w:r>
              <w:rPr>
                <w:rFonts w:ascii="Consolas" w:eastAsia="微软雅黑" w:hAnsi="Consolas" w:cs="Consolas"/>
                <w:szCs w:val="24"/>
              </w:rPr>
              <w:t xml:space="preserve">: </w:t>
            </w:r>
            <w:proofErr w:type="gramStart"/>
            <w:r>
              <w:rPr>
                <w:rFonts w:ascii="Consolas" w:eastAsia="微软雅黑" w:hAnsi="Consolas" w:cs="Consolas"/>
                <w:szCs w:val="24"/>
              </w:rPr>
              <w:t>np.allclose</w:t>
            </w:r>
            <w:proofErr w:type="gramEnd"/>
            <w:r>
              <w:rPr>
                <w:rFonts w:ascii="Consolas" w:eastAsia="微软雅黑" w:hAnsi="Consolas" w:cs="Consolas"/>
                <w:szCs w:val="24"/>
              </w:rPr>
              <w:t>(z[</w:t>
            </w:r>
            <w:r>
              <w:rPr>
                <w:rFonts w:ascii="Consolas" w:eastAsia="微软雅黑" w:hAnsi="Consolas" w:cs="Consolas"/>
                <w:color w:val="008470"/>
                <w:szCs w:val="24"/>
              </w:rPr>
              <w:t>"planned_cost"</w:t>
            </w:r>
            <w:r>
              <w:rPr>
                <w:rFonts w:ascii="Consolas" w:eastAsia="微软雅黑" w:hAnsi="Consolas" w:cs="Consolas"/>
                <w:szCs w:val="24"/>
              </w:rPr>
              <w:t>] + z[</w:t>
            </w:r>
            <w:r>
              <w:rPr>
                <w:rFonts w:ascii="Consolas" w:eastAsia="微软雅黑" w:hAnsi="Consolas" w:cs="Consolas"/>
                <w:color w:val="008470"/>
                <w:szCs w:val="24"/>
              </w:rPr>
              <w:t>"adjustment_cost"</w:t>
            </w:r>
            <w:r>
              <w:rPr>
                <w:rFonts w:ascii="Consolas" w:eastAsia="微软雅黑" w:hAnsi="Consolas" w:cs="Consolas"/>
                <w:szCs w:val="24"/>
              </w:rPr>
              <w:t>] + z[</w:t>
            </w:r>
            <w:r>
              <w:rPr>
                <w:rFonts w:ascii="Consolas" w:eastAsia="微软雅黑" w:hAnsi="Consolas" w:cs="Consolas"/>
                <w:color w:val="008470"/>
                <w:szCs w:val="24"/>
              </w:rPr>
              <w:t>"emergency_cost"</w:t>
            </w:r>
            <w:r>
              <w:rPr>
                <w:rFonts w:ascii="Consolas" w:eastAsia="微软雅黑" w:hAnsi="Consolas" w:cs="Consolas"/>
                <w:szCs w:val="24"/>
              </w:rPr>
              <w:t>], z[</w:t>
            </w:r>
            <w:r>
              <w:rPr>
                <w:rFonts w:ascii="Consolas" w:eastAsia="微软雅黑" w:hAnsi="Consolas" w:cs="Consolas"/>
                <w:color w:val="008470"/>
                <w:szCs w:val="24"/>
              </w:rPr>
              <w:t>"total_cost"</w:t>
            </w:r>
            <w:r>
              <w:rPr>
                <w:rFonts w:ascii="Consolas" w:eastAsia="微软雅黑" w:hAnsi="Consolas" w:cs="Consolas"/>
                <w:szCs w:val="24"/>
              </w:rPr>
              <w:t>], atol=1e-5),</w:t>
            </w:r>
          </w:p>
        </w:tc>
        <w:tc>
          <w:tcPr>
            <w:tcW w:w="80" w:type="dxa"/>
            <w:shd w:val="clear" w:color="auto" w:fill="CED4F4"/>
            <w:tcMar>
              <w:top w:w="0" w:type="dxa"/>
              <w:left w:w="0" w:type="dxa"/>
              <w:bottom w:w="0" w:type="dxa"/>
              <w:right w:w="0" w:type="dxa"/>
            </w:tcMar>
          </w:tcPr>
          <w:p w14:paraId="38B760E9" w14:textId="77777777" w:rsidR="00DA4077" w:rsidRDefault="00DA4077">
            <w:pPr>
              <w:snapToGrid w:val="0"/>
              <w:spacing w:line="20" w:lineRule="exact"/>
              <w:ind w:firstLine="0"/>
            </w:pPr>
          </w:p>
        </w:tc>
      </w:tr>
      <w:tr w:rsidR="00DA4077" w14:paraId="3BE49B4E" w14:textId="77777777">
        <w:trPr>
          <w:cantSplit/>
        </w:trPr>
        <w:tc>
          <w:tcPr>
            <w:tcW w:w="540" w:type="dxa"/>
            <w:tcMar>
              <w:top w:w="0" w:type="dxa"/>
              <w:left w:w="0" w:type="dxa"/>
              <w:bottom w:w="0" w:type="dxa"/>
              <w:right w:w="100" w:type="dxa"/>
            </w:tcMar>
          </w:tcPr>
          <w:p w14:paraId="187B081D" w14:textId="77777777" w:rsidR="00DA4077" w:rsidRDefault="00000000">
            <w:pPr>
              <w:snapToGrid w:val="0"/>
              <w:spacing w:line="386" w:lineRule="exact"/>
              <w:ind w:firstLine="0"/>
              <w:jc w:val="right"/>
            </w:pPr>
            <w:r>
              <w:rPr>
                <w:rFonts w:eastAsia="Times New Roman" w:cs="Consolas"/>
                <w:color w:val="7F807F"/>
                <w:szCs w:val="24"/>
              </w:rPr>
              <w:t>97</w:t>
            </w:r>
          </w:p>
        </w:tc>
        <w:tc>
          <w:tcPr>
            <w:tcW w:w="9000" w:type="dxa"/>
            <w:tcMar>
              <w:top w:w="0" w:type="dxa"/>
              <w:left w:w="75" w:type="dxa"/>
              <w:bottom w:w="0" w:type="dxa"/>
              <w:right w:w="0" w:type="dxa"/>
            </w:tcMar>
          </w:tcPr>
          <w:p w14:paraId="42F30EA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01873ABA" w14:textId="77777777" w:rsidR="00DA4077" w:rsidRDefault="00DA4077">
            <w:pPr>
              <w:snapToGrid w:val="0"/>
              <w:spacing w:line="20" w:lineRule="exact"/>
              <w:ind w:firstLine="0"/>
            </w:pPr>
          </w:p>
        </w:tc>
      </w:tr>
      <w:tr w:rsidR="00DA4077" w14:paraId="564ECCCC" w14:textId="77777777">
        <w:trPr>
          <w:cantSplit/>
        </w:trPr>
        <w:tc>
          <w:tcPr>
            <w:tcW w:w="540" w:type="dxa"/>
            <w:tcMar>
              <w:top w:w="0" w:type="dxa"/>
              <w:left w:w="0" w:type="dxa"/>
              <w:bottom w:w="0" w:type="dxa"/>
              <w:right w:w="100" w:type="dxa"/>
            </w:tcMar>
          </w:tcPr>
          <w:p w14:paraId="4C26DFD8" w14:textId="77777777" w:rsidR="00DA4077" w:rsidRDefault="00000000">
            <w:pPr>
              <w:snapToGrid w:val="0"/>
              <w:spacing w:line="386" w:lineRule="exact"/>
              <w:ind w:firstLine="0"/>
              <w:jc w:val="right"/>
            </w:pPr>
            <w:r>
              <w:rPr>
                <w:rFonts w:eastAsia="Times New Roman" w:cs="Consolas"/>
                <w:color w:val="7F807F"/>
                <w:szCs w:val="24"/>
              </w:rPr>
              <w:t>98</w:t>
            </w:r>
          </w:p>
        </w:tc>
        <w:tc>
          <w:tcPr>
            <w:tcW w:w="9000" w:type="dxa"/>
            <w:tcMar>
              <w:top w:w="0" w:type="dxa"/>
              <w:left w:w="75" w:type="dxa"/>
              <w:bottom w:w="0" w:type="dxa"/>
              <w:right w:w="0" w:type="dxa"/>
            </w:tcMar>
          </w:tcPr>
          <w:p w14:paraId="0A6644FA" w14:textId="77777777" w:rsidR="00DA4077" w:rsidRDefault="00000000">
            <w:pPr>
              <w:snapToGrid w:val="0"/>
              <w:spacing w:line="386" w:lineRule="exact"/>
              <w:ind w:left="400" w:hanging="400"/>
              <w:jc w:val="left"/>
            </w:pPr>
            <w:r>
              <w:rPr>
                <w:rFonts w:ascii="Consolas" w:eastAsia="微软雅黑" w:hAnsi="Consolas" w:cs="Consolas"/>
                <w:szCs w:val="24"/>
              </w:rPr>
              <w:t xml:space="preserve">    write_</w:t>
            </w:r>
            <w:proofErr w:type="gramStart"/>
            <w:r>
              <w:rPr>
                <w:rFonts w:ascii="Consolas" w:eastAsia="微软雅黑" w:hAnsi="Consolas" w:cs="Consolas"/>
                <w:szCs w:val="24"/>
              </w:rPr>
              <w:t>json(</w:t>
            </w:r>
            <w:proofErr w:type="gramEnd"/>
            <w:r>
              <w:rPr>
                <w:rFonts w:ascii="Consolas" w:eastAsia="微软雅黑" w:hAnsi="Consolas" w:cs="Consolas"/>
                <w:szCs w:val="24"/>
              </w:rPr>
              <w:t xml:space="preserve">STATE / </w:t>
            </w:r>
            <w:r>
              <w:rPr>
                <w:rFonts w:ascii="Consolas" w:eastAsia="微软雅黑" w:hAnsi="Consolas" w:cs="Consolas"/>
                <w:color w:val="008470"/>
                <w:szCs w:val="24"/>
              </w:rPr>
              <w:t>"q3_</w:t>
            </w:r>
            <w:proofErr w:type="gramStart"/>
            <w:r>
              <w:rPr>
                <w:rFonts w:ascii="Consolas" w:eastAsia="微软雅黑" w:hAnsi="Consolas" w:cs="Consolas"/>
                <w:color w:val="008470"/>
                <w:szCs w:val="24"/>
              </w:rPr>
              <w:t>verification.json</w:t>
            </w:r>
            <w:proofErr w:type="gramEnd"/>
            <w:r>
              <w:rPr>
                <w:rFonts w:ascii="Consolas" w:eastAsia="微软雅黑" w:hAnsi="Consolas" w:cs="Consolas"/>
                <w:color w:val="008470"/>
                <w:szCs w:val="24"/>
              </w:rPr>
              <w:t>"</w:t>
            </w:r>
            <w:r>
              <w:rPr>
                <w:rFonts w:ascii="Consolas" w:eastAsia="微软雅黑" w:hAnsi="Consolas" w:cs="Consolas"/>
                <w:szCs w:val="24"/>
              </w:rPr>
              <w:t>, {</w:t>
            </w:r>
            <w:r>
              <w:rPr>
                <w:rFonts w:ascii="Consolas" w:eastAsia="微软雅黑" w:hAnsi="Consolas" w:cs="Consolas"/>
                <w:color w:val="008470"/>
                <w:szCs w:val="24"/>
              </w:rPr>
              <w:t>"status"</w:t>
            </w:r>
            <w:r>
              <w:rPr>
                <w:rFonts w:ascii="Consolas" w:eastAsia="微软雅黑" w:hAnsi="Consolas" w:cs="Consolas"/>
                <w:szCs w:val="24"/>
              </w:rPr>
              <w:t xml:space="preserve">: </w:t>
            </w:r>
            <w:r>
              <w:rPr>
                <w:rFonts w:ascii="Consolas" w:eastAsia="微软雅黑" w:hAnsi="Consolas" w:cs="Consolas"/>
                <w:color w:val="008470"/>
                <w:szCs w:val="24"/>
              </w:rPr>
              <w:t>"passed"</w:t>
            </w: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all(</w:t>
            </w:r>
            <w:proofErr w:type="gramStart"/>
            <w:r>
              <w:rPr>
                <w:rFonts w:ascii="Consolas" w:eastAsia="微软雅黑" w:hAnsi="Consolas" w:cs="Consolas"/>
                <w:szCs w:val="24"/>
              </w:rPr>
              <w:t>checks.values</w:t>
            </w:r>
            <w:proofErr w:type="gramEnd"/>
            <w:r>
              <w:rPr>
                <w:rFonts w:ascii="Consolas" w:eastAsia="微软雅黑" w:hAnsi="Consolas" w:cs="Consolas"/>
                <w:szCs w:val="24"/>
              </w:rPr>
              <w:t xml:space="preserve">()) </w:t>
            </w:r>
            <w:r>
              <w:rPr>
                <w:rFonts w:ascii="Consolas" w:eastAsia="微软雅黑" w:hAnsi="Consolas" w:cs="Consolas"/>
                <w:color w:val="006EB8"/>
                <w:szCs w:val="24"/>
              </w:rPr>
              <w:t>else</w:t>
            </w:r>
            <w:r>
              <w:rPr>
                <w:rFonts w:ascii="Consolas" w:eastAsia="微软雅黑" w:hAnsi="Consolas" w:cs="Consolas"/>
                <w:szCs w:val="24"/>
              </w:rPr>
              <w:t xml:space="preserve"> </w:t>
            </w:r>
            <w:r>
              <w:rPr>
                <w:rFonts w:ascii="Consolas" w:eastAsia="微软雅黑" w:hAnsi="Consolas" w:cs="Consolas"/>
                <w:color w:val="008470"/>
                <w:szCs w:val="24"/>
              </w:rPr>
              <w:t>"failed"</w:t>
            </w:r>
            <w:r>
              <w:rPr>
                <w:rFonts w:ascii="Consolas" w:eastAsia="微软雅黑" w:hAnsi="Consolas" w:cs="Consolas"/>
                <w:szCs w:val="24"/>
              </w:rPr>
              <w:t xml:space="preserve">, </w:t>
            </w:r>
            <w:r>
              <w:rPr>
                <w:rFonts w:ascii="Consolas" w:eastAsia="微软雅黑" w:hAnsi="Consolas" w:cs="Consolas"/>
                <w:color w:val="008470"/>
                <w:szCs w:val="24"/>
              </w:rPr>
              <w:t>"requirement_coverage"</w:t>
            </w:r>
            <w:r>
              <w:rPr>
                <w:rFonts w:ascii="Consolas" w:eastAsia="微软雅黑" w:hAnsi="Consolas" w:cs="Consolas"/>
                <w:szCs w:val="24"/>
              </w:rPr>
              <w:t xml:space="preserve">: </w:t>
            </w:r>
            <w:r>
              <w:rPr>
                <w:rFonts w:ascii="Consolas" w:eastAsia="微软雅黑" w:hAnsi="Consolas" w:cs="Consolas"/>
                <w:color w:val="008470"/>
                <w:szCs w:val="24"/>
              </w:rPr>
              <w:t>"100%"</w:t>
            </w:r>
            <w:r>
              <w:rPr>
                <w:rFonts w:ascii="Consolas" w:eastAsia="微软雅黑" w:hAnsi="Consolas" w:cs="Consolas"/>
                <w:szCs w:val="24"/>
              </w:rPr>
              <w:t xml:space="preserve">, </w:t>
            </w:r>
            <w:r>
              <w:rPr>
                <w:rFonts w:ascii="Consolas" w:eastAsia="微软雅黑" w:hAnsi="Consolas" w:cs="Consolas"/>
                <w:color w:val="008470"/>
                <w:szCs w:val="24"/>
              </w:rPr>
              <w:t>"interface_status"</w:t>
            </w:r>
            <w:r>
              <w:rPr>
                <w:rFonts w:ascii="Consolas" w:eastAsia="微软雅黑" w:hAnsi="Consolas" w:cs="Consolas"/>
                <w:szCs w:val="24"/>
              </w:rPr>
              <w:t xml:space="preserve">: </w:t>
            </w:r>
            <w:r>
              <w:rPr>
                <w:rFonts w:ascii="Consolas" w:eastAsia="微软雅黑" w:hAnsi="Consolas" w:cs="Consolas"/>
                <w:color w:val="008470"/>
                <w:szCs w:val="24"/>
              </w:rPr>
              <w:t>"passed"</w:t>
            </w:r>
            <w:r>
              <w:rPr>
                <w:rFonts w:ascii="Consolas" w:eastAsia="微软雅黑" w:hAnsi="Consolas" w:cs="Consolas"/>
                <w:szCs w:val="24"/>
              </w:rPr>
              <w:t xml:space="preserve">, </w:t>
            </w:r>
            <w:r>
              <w:rPr>
                <w:rFonts w:ascii="Consolas" w:eastAsia="微软雅黑" w:hAnsi="Consolas" w:cs="Consolas"/>
                <w:color w:val="008470"/>
                <w:szCs w:val="24"/>
              </w:rPr>
              <w:t>"checks"</w:t>
            </w:r>
            <w:r>
              <w:rPr>
                <w:rFonts w:ascii="Consolas" w:eastAsia="微软雅黑" w:hAnsi="Consolas" w:cs="Consolas"/>
                <w:szCs w:val="24"/>
              </w:rPr>
              <w:t>: checks})</w:t>
            </w:r>
          </w:p>
        </w:tc>
        <w:tc>
          <w:tcPr>
            <w:tcW w:w="80" w:type="dxa"/>
            <w:shd w:val="clear" w:color="auto" w:fill="CED4F4"/>
            <w:tcMar>
              <w:top w:w="0" w:type="dxa"/>
              <w:left w:w="0" w:type="dxa"/>
              <w:bottom w:w="0" w:type="dxa"/>
              <w:right w:w="0" w:type="dxa"/>
            </w:tcMar>
          </w:tcPr>
          <w:p w14:paraId="1070E6B1" w14:textId="77777777" w:rsidR="00DA4077" w:rsidRDefault="00DA4077">
            <w:pPr>
              <w:snapToGrid w:val="0"/>
              <w:spacing w:line="20" w:lineRule="exact"/>
              <w:ind w:firstLine="0"/>
            </w:pPr>
          </w:p>
        </w:tc>
      </w:tr>
      <w:tr w:rsidR="00DA4077" w14:paraId="097ED6E4" w14:textId="77777777">
        <w:trPr>
          <w:cantSplit/>
        </w:trPr>
        <w:tc>
          <w:tcPr>
            <w:tcW w:w="540" w:type="dxa"/>
            <w:tcMar>
              <w:top w:w="0" w:type="dxa"/>
              <w:left w:w="0" w:type="dxa"/>
              <w:bottom w:w="0" w:type="dxa"/>
              <w:right w:w="100" w:type="dxa"/>
            </w:tcMar>
          </w:tcPr>
          <w:p w14:paraId="2813864D" w14:textId="77777777" w:rsidR="00DA4077" w:rsidRDefault="00000000">
            <w:pPr>
              <w:snapToGrid w:val="0"/>
              <w:spacing w:line="386" w:lineRule="exact"/>
              <w:ind w:firstLine="0"/>
              <w:jc w:val="right"/>
            </w:pPr>
            <w:r>
              <w:rPr>
                <w:rFonts w:eastAsia="Times New Roman" w:cs="Consolas"/>
                <w:color w:val="7F807F"/>
                <w:szCs w:val="24"/>
              </w:rPr>
              <w:t>99</w:t>
            </w:r>
          </w:p>
        </w:tc>
        <w:tc>
          <w:tcPr>
            <w:tcW w:w="9000" w:type="dxa"/>
            <w:tcMar>
              <w:top w:w="0" w:type="dxa"/>
              <w:left w:w="75" w:type="dxa"/>
              <w:bottom w:w="0" w:type="dxa"/>
              <w:right w:w="0" w:type="dxa"/>
            </w:tcMar>
          </w:tcPr>
          <w:p w14:paraId="101409CC" w14:textId="77777777" w:rsidR="00DA4077" w:rsidRDefault="00000000">
            <w:pPr>
              <w:snapToGrid w:val="0"/>
              <w:spacing w:line="386" w:lineRule="exact"/>
              <w:ind w:left="400" w:hanging="400"/>
              <w:jc w:val="left"/>
            </w:pPr>
            <w:r>
              <w:rPr>
                <w:rFonts w:ascii="Consolas" w:eastAsia="微软雅黑" w:hAnsi="Consolas" w:cs="Consolas"/>
                <w:szCs w:val="24"/>
              </w:rPr>
              <w:t xml:space="preserve">    h = {</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1.xlsx"</w:t>
            </w:r>
            <w:r>
              <w:rPr>
                <w:rFonts w:ascii="Consolas" w:eastAsia="微软雅黑" w:hAnsi="Consolas" w:cs="Consolas"/>
                <w:szCs w:val="24"/>
              </w:rPr>
              <w:t xml:space="preserve">: </w:t>
            </w:r>
            <w:proofErr w:type="gramStart"/>
            <w:r>
              <w:rPr>
                <w:rFonts w:ascii="Consolas" w:eastAsia="微软雅黑" w:hAnsi="Consolas" w:cs="Consolas"/>
                <w:szCs w:val="24"/>
              </w:rPr>
              <w:t>sha(</w:t>
            </w:r>
            <w:proofErr w:type="gramEnd"/>
            <w:r>
              <w:rPr>
                <w:rFonts w:ascii="Consolas" w:eastAsia="微软雅黑" w:hAnsi="Consolas" w:cs="Consolas"/>
                <w:szCs w:val="24"/>
              </w:rPr>
              <w:t xml:space="preserve">DATA / </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1.xlsx"</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2.xlsx"</w:t>
            </w:r>
            <w:r>
              <w:rPr>
                <w:rFonts w:ascii="Consolas" w:eastAsia="微软雅黑" w:hAnsi="Consolas" w:cs="Consolas"/>
                <w:szCs w:val="24"/>
              </w:rPr>
              <w:t xml:space="preserve">: </w:t>
            </w:r>
            <w:proofErr w:type="gramStart"/>
            <w:r>
              <w:rPr>
                <w:rFonts w:ascii="Consolas" w:eastAsia="微软雅黑" w:hAnsi="Consolas" w:cs="Consolas"/>
                <w:szCs w:val="24"/>
              </w:rPr>
              <w:t>sha(</w:t>
            </w:r>
            <w:proofErr w:type="gramEnd"/>
            <w:r>
              <w:rPr>
                <w:rFonts w:ascii="Consolas" w:eastAsia="微软雅黑" w:hAnsi="Consolas" w:cs="Consolas"/>
                <w:szCs w:val="24"/>
              </w:rPr>
              <w:t xml:space="preserve">DATA / </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2.xlsx"</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3.xlsx"</w:t>
            </w:r>
            <w:r>
              <w:rPr>
                <w:rFonts w:ascii="Consolas" w:eastAsia="微软雅黑" w:hAnsi="Consolas" w:cs="Consolas"/>
                <w:szCs w:val="24"/>
              </w:rPr>
              <w:t xml:space="preserve">: </w:t>
            </w:r>
            <w:proofErr w:type="gramStart"/>
            <w:r>
              <w:rPr>
                <w:rFonts w:ascii="Consolas" w:eastAsia="微软雅黑" w:hAnsi="Consolas" w:cs="Consolas"/>
                <w:szCs w:val="24"/>
              </w:rPr>
              <w:t>sha(</w:t>
            </w:r>
            <w:proofErr w:type="gramEnd"/>
            <w:r>
              <w:rPr>
                <w:rFonts w:ascii="Consolas" w:eastAsia="微软雅黑" w:hAnsi="Consolas" w:cs="Consolas"/>
                <w:szCs w:val="24"/>
              </w:rPr>
              <w:t xml:space="preserve">DATA / </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3.xlsx"</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BC89812" w14:textId="77777777" w:rsidR="00DA4077" w:rsidRDefault="00DA4077">
            <w:pPr>
              <w:snapToGrid w:val="0"/>
              <w:spacing w:line="20" w:lineRule="exact"/>
              <w:ind w:firstLine="0"/>
            </w:pPr>
          </w:p>
        </w:tc>
      </w:tr>
      <w:tr w:rsidR="00DA4077" w14:paraId="223E1570" w14:textId="77777777">
        <w:trPr>
          <w:cantSplit/>
        </w:trPr>
        <w:tc>
          <w:tcPr>
            <w:tcW w:w="540" w:type="dxa"/>
            <w:tcMar>
              <w:top w:w="0" w:type="dxa"/>
              <w:left w:w="0" w:type="dxa"/>
              <w:bottom w:w="0" w:type="dxa"/>
              <w:right w:w="100" w:type="dxa"/>
            </w:tcMar>
          </w:tcPr>
          <w:p w14:paraId="62068F1D" w14:textId="77777777" w:rsidR="00DA4077" w:rsidRDefault="00000000">
            <w:pPr>
              <w:snapToGrid w:val="0"/>
              <w:spacing w:line="386" w:lineRule="exact"/>
              <w:ind w:firstLine="0"/>
              <w:jc w:val="right"/>
            </w:pPr>
            <w:r>
              <w:rPr>
                <w:rFonts w:eastAsia="Times New Roman" w:cs="Consolas"/>
                <w:color w:val="7F807F"/>
                <w:szCs w:val="24"/>
              </w:rPr>
              <w:t>100</w:t>
            </w:r>
          </w:p>
        </w:tc>
        <w:tc>
          <w:tcPr>
            <w:tcW w:w="9000" w:type="dxa"/>
            <w:tcMar>
              <w:top w:w="0" w:type="dxa"/>
              <w:left w:w="75" w:type="dxa"/>
              <w:bottom w:w="0" w:type="dxa"/>
              <w:right w:w="0" w:type="dxa"/>
            </w:tcMar>
          </w:tcPr>
          <w:p w14:paraId="30AD44C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registry(</w:t>
            </w:r>
            <w:proofErr w:type="gramEnd"/>
            <w:r>
              <w:rPr>
                <w:rFonts w:ascii="Consolas" w:eastAsia="微软雅黑" w:hAnsi="Consolas" w:cs="Consolas"/>
                <w:color w:val="008470"/>
                <w:szCs w:val="24"/>
              </w:rPr>
              <w:t>"Q3"</w:t>
            </w:r>
            <w:r>
              <w:rPr>
                <w:rFonts w:ascii="Consolas" w:eastAsia="微软雅黑" w:hAnsi="Consolas" w:cs="Consolas"/>
                <w:szCs w:val="24"/>
              </w:rPr>
              <w:t>, [</w:t>
            </w:r>
          </w:p>
        </w:tc>
        <w:tc>
          <w:tcPr>
            <w:tcW w:w="80" w:type="dxa"/>
            <w:shd w:val="clear" w:color="auto" w:fill="CED4F4"/>
            <w:tcMar>
              <w:top w:w="0" w:type="dxa"/>
              <w:left w:w="0" w:type="dxa"/>
              <w:bottom w:w="0" w:type="dxa"/>
              <w:right w:w="0" w:type="dxa"/>
            </w:tcMar>
          </w:tcPr>
          <w:p w14:paraId="02340F5D" w14:textId="77777777" w:rsidR="00DA4077" w:rsidRDefault="00DA4077">
            <w:pPr>
              <w:snapToGrid w:val="0"/>
              <w:spacing w:line="20" w:lineRule="exact"/>
              <w:ind w:firstLine="0"/>
            </w:pPr>
          </w:p>
        </w:tc>
      </w:tr>
      <w:tr w:rsidR="00DA4077" w14:paraId="37612BC6" w14:textId="77777777">
        <w:trPr>
          <w:cantSplit/>
        </w:trPr>
        <w:tc>
          <w:tcPr>
            <w:tcW w:w="540" w:type="dxa"/>
            <w:tcMar>
              <w:top w:w="0" w:type="dxa"/>
              <w:left w:w="0" w:type="dxa"/>
              <w:bottom w:w="0" w:type="dxa"/>
              <w:right w:w="100" w:type="dxa"/>
            </w:tcMar>
          </w:tcPr>
          <w:p w14:paraId="42C93B70" w14:textId="77777777" w:rsidR="00DA4077" w:rsidRDefault="00000000">
            <w:pPr>
              <w:snapToGrid w:val="0"/>
              <w:spacing w:line="386" w:lineRule="exact"/>
              <w:ind w:firstLine="0"/>
              <w:jc w:val="right"/>
            </w:pPr>
            <w:r>
              <w:rPr>
                <w:rFonts w:eastAsia="Times New Roman" w:cs="Consolas"/>
                <w:color w:val="7F807F"/>
                <w:szCs w:val="24"/>
              </w:rPr>
              <w:t>101</w:t>
            </w:r>
          </w:p>
        </w:tc>
        <w:tc>
          <w:tcPr>
            <w:tcW w:w="9000" w:type="dxa"/>
            <w:tcMar>
              <w:top w:w="0" w:type="dxa"/>
              <w:left w:w="75" w:type="dxa"/>
              <w:bottom w:w="0" w:type="dxa"/>
              <w:right w:w="0" w:type="dxa"/>
            </w:tcMar>
          </w:tcPr>
          <w:p w14:paraId="3CFA08A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claim(</w:t>
            </w:r>
            <w:proofErr w:type="gramEnd"/>
            <w:r>
              <w:rPr>
                <w:rFonts w:ascii="Consolas" w:eastAsia="微软雅黑" w:hAnsi="Consolas" w:cs="Consolas"/>
                <w:color w:val="008470"/>
                <w:szCs w:val="24"/>
              </w:rPr>
              <w:t>"Q3-TOTAL"</w:t>
            </w:r>
            <w:r>
              <w:rPr>
                <w:rFonts w:ascii="Consolas" w:eastAsia="微软雅黑" w:hAnsi="Consolas" w:cs="Consolas"/>
                <w:szCs w:val="24"/>
              </w:rPr>
              <w:t xml:space="preserve">, </w:t>
            </w:r>
            <w:r>
              <w:rPr>
                <w:rFonts w:ascii="Consolas" w:eastAsia="微软雅黑" w:hAnsi="Consolas" w:cs="Consolas"/>
                <w:color w:val="008470"/>
                <w:szCs w:val="24"/>
              </w:rPr>
              <w:t>"R3"</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四次滚动更新策略的正式期总成本</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"key_</w:t>
            </w:r>
            <w:proofErr w:type="gramStart"/>
            <w:r>
              <w:rPr>
                <w:rFonts w:ascii="Consolas" w:eastAsia="微软雅黑" w:hAnsi="Consolas" w:cs="Consolas"/>
                <w:color w:val="008470"/>
                <w:szCs w:val="24"/>
              </w:rPr>
              <w:t>results.total</w:t>
            </w:r>
            <w:proofErr w:type="gramEnd"/>
            <w:r>
              <w:rPr>
                <w:rFonts w:ascii="Consolas" w:eastAsia="微软雅黑" w:hAnsi="Consolas" w:cs="Consolas"/>
                <w:color w:val="008470"/>
                <w:szCs w:val="24"/>
              </w:rPr>
              <w:t>_cost_yuan"</w:t>
            </w:r>
            <w:r>
              <w:rPr>
                <w:rFonts w:ascii="Consolas" w:eastAsia="微软雅黑" w:hAnsi="Consolas" w:cs="Consolas"/>
                <w:szCs w:val="24"/>
              </w:rPr>
              <w:t xml:space="preserve">, </w:t>
            </w:r>
            <w:r>
              <w:rPr>
                <w:rFonts w:ascii="Consolas" w:eastAsia="微软雅黑" w:hAnsi="Consolas" w:cs="Consolas"/>
                <w:color w:val="008470"/>
                <w:szCs w:val="24"/>
              </w:rPr>
              <w:t>"simulate_mpc"</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元</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计划、逐次调整与紧急费用恒等式</w:t>
            </w:r>
            <w:r>
              <w:rPr>
                <w:rFonts w:ascii="Consolas" w:eastAsia="微软雅黑" w:hAnsi="Consolas" w:cs="Consolas"/>
                <w:color w:val="008470"/>
                <w:szCs w:val="24"/>
              </w:rPr>
              <w:t>"</w:t>
            </w:r>
            <w:r>
              <w:rPr>
                <w:rFonts w:ascii="Consolas" w:eastAsia="微软雅黑" w:hAnsi="Consolas" w:cs="Consolas"/>
                <w:szCs w:val="24"/>
              </w:rPr>
              <w:t>, h),</w:t>
            </w:r>
          </w:p>
        </w:tc>
        <w:tc>
          <w:tcPr>
            <w:tcW w:w="80" w:type="dxa"/>
            <w:shd w:val="clear" w:color="auto" w:fill="CED4F4"/>
            <w:tcMar>
              <w:top w:w="0" w:type="dxa"/>
              <w:left w:w="0" w:type="dxa"/>
              <w:bottom w:w="0" w:type="dxa"/>
              <w:right w:w="0" w:type="dxa"/>
            </w:tcMar>
          </w:tcPr>
          <w:p w14:paraId="5F2C08F9" w14:textId="77777777" w:rsidR="00DA4077" w:rsidRDefault="00DA4077">
            <w:pPr>
              <w:snapToGrid w:val="0"/>
              <w:spacing w:line="20" w:lineRule="exact"/>
              <w:ind w:firstLine="0"/>
            </w:pPr>
          </w:p>
        </w:tc>
      </w:tr>
      <w:tr w:rsidR="00DA4077" w14:paraId="420EDC34" w14:textId="77777777">
        <w:trPr>
          <w:cantSplit/>
        </w:trPr>
        <w:tc>
          <w:tcPr>
            <w:tcW w:w="540" w:type="dxa"/>
            <w:tcMar>
              <w:top w:w="0" w:type="dxa"/>
              <w:left w:w="0" w:type="dxa"/>
              <w:bottom w:w="0" w:type="dxa"/>
              <w:right w:w="100" w:type="dxa"/>
            </w:tcMar>
          </w:tcPr>
          <w:p w14:paraId="25D91350" w14:textId="77777777" w:rsidR="00DA4077" w:rsidRDefault="00000000">
            <w:pPr>
              <w:snapToGrid w:val="0"/>
              <w:spacing w:line="386" w:lineRule="exact"/>
              <w:ind w:firstLine="0"/>
              <w:jc w:val="right"/>
            </w:pPr>
            <w:r>
              <w:rPr>
                <w:rFonts w:eastAsia="Times New Roman" w:cs="Consolas"/>
                <w:color w:val="7F807F"/>
                <w:szCs w:val="24"/>
              </w:rPr>
              <w:t>102</w:t>
            </w:r>
          </w:p>
        </w:tc>
        <w:tc>
          <w:tcPr>
            <w:tcW w:w="9000" w:type="dxa"/>
            <w:tcMar>
              <w:top w:w="0" w:type="dxa"/>
              <w:left w:w="75" w:type="dxa"/>
              <w:bottom w:w="0" w:type="dxa"/>
              <w:right w:w="0" w:type="dxa"/>
            </w:tcMar>
          </w:tcPr>
          <w:p w14:paraId="13C6A96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claim(</w:t>
            </w:r>
            <w:proofErr w:type="gramEnd"/>
            <w:r>
              <w:rPr>
                <w:rFonts w:ascii="Consolas" w:eastAsia="微软雅黑" w:hAnsi="Consolas" w:cs="Consolas"/>
                <w:color w:val="008470"/>
                <w:szCs w:val="24"/>
              </w:rPr>
              <w:t>"Q3-UPDATE"</w:t>
            </w:r>
            <w:r>
              <w:rPr>
                <w:rFonts w:ascii="Consolas" w:eastAsia="微软雅黑" w:hAnsi="Consolas" w:cs="Consolas"/>
                <w:szCs w:val="24"/>
              </w:rPr>
              <w:t xml:space="preserve">, </w:t>
            </w:r>
            <w:r>
              <w:rPr>
                <w:rFonts w:ascii="Consolas" w:eastAsia="微软雅黑" w:hAnsi="Consolas" w:cs="Consolas"/>
                <w:color w:val="008470"/>
                <w:szCs w:val="24"/>
              </w:rPr>
              <w:t>"R3"</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是否保留各发布时刻由全年消融结果决定</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"update_ablation.0_6_12_</w:t>
            </w:r>
            <w:proofErr w:type="gramStart"/>
            <w:r>
              <w:rPr>
                <w:rFonts w:ascii="Consolas" w:eastAsia="微软雅黑" w:hAnsi="Consolas" w:cs="Consolas"/>
                <w:color w:val="008470"/>
                <w:szCs w:val="24"/>
              </w:rPr>
              <w:t>18.total</w:t>
            </w:r>
            <w:proofErr w:type="gramEnd"/>
            <w:r>
              <w:rPr>
                <w:rFonts w:ascii="Consolas" w:eastAsia="微软雅黑" w:hAnsi="Consolas" w:cs="Consolas"/>
                <w:color w:val="008470"/>
                <w:szCs w:val="24"/>
              </w:rPr>
              <w:t>_cost_yuan"</w:t>
            </w:r>
            <w:r>
              <w:rPr>
                <w:rFonts w:ascii="Consolas" w:eastAsia="微软雅黑" w:hAnsi="Consolas" w:cs="Consolas"/>
                <w:szCs w:val="24"/>
              </w:rPr>
              <w:t xml:space="preserve">, </w:t>
            </w:r>
            <w:r>
              <w:rPr>
                <w:rFonts w:ascii="Consolas" w:eastAsia="微软雅黑" w:hAnsi="Consolas" w:cs="Consolas"/>
                <w:color w:val="008470"/>
                <w:szCs w:val="24"/>
              </w:rPr>
              <w:t>"ORIGIN_SLOTS"</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元</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"0</w:t>
            </w:r>
            <w:r>
              <w:rPr>
                <w:rFonts w:ascii="Consolas" w:eastAsia="微软雅黑" w:hAnsi="Consolas" w:cs="Consolas"/>
                <w:color w:val="008470"/>
                <w:szCs w:val="24"/>
              </w:rPr>
              <w:t>、</w:t>
            </w:r>
            <w:r>
              <w:rPr>
                <w:rFonts w:ascii="Consolas" w:eastAsia="微软雅黑" w:hAnsi="Consolas" w:cs="Consolas"/>
                <w:color w:val="008470"/>
                <w:szCs w:val="24"/>
              </w:rPr>
              <w:t>0/6</w:t>
            </w:r>
            <w:r>
              <w:rPr>
                <w:rFonts w:ascii="Consolas" w:eastAsia="微软雅黑" w:hAnsi="Consolas" w:cs="Consolas"/>
                <w:color w:val="008470"/>
                <w:szCs w:val="24"/>
              </w:rPr>
              <w:t>、</w:t>
            </w:r>
            <w:r>
              <w:rPr>
                <w:rFonts w:ascii="Consolas" w:eastAsia="微软雅黑" w:hAnsi="Consolas" w:cs="Consolas"/>
                <w:color w:val="008470"/>
                <w:szCs w:val="24"/>
              </w:rPr>
              <w:t>0/6/12</w:t>
            </w:r>
            <w:r>
              <w:rPr>
                <w:rFonts w:ascii="Consolas" w:eastAsia="微软雅黑" w:hAnsi="Consolas" w:cs="Consolas"/>
                <w:color w:val="008470"/>
                <w:szCs w:val="24"/>
              </w:rPr>
              <w:t>、</w:t>
            </w:r>
            <w:r>
              <w:rPr>
                <w:rFonts w:ascii="Consolas" w:eastAsia="微软雅黑" w:hAnsi="Consolas" w:cs="Consolas"/>
                <w:color w:val="008470"/>
                <w:szCs w:val="24"/>
              </w:rPr>
              <w:t>0/6/12/18</w:t>
            </w:r>
            <w:r>
              <w:rPr>
                <w:rFonts w:ascii="Consolas" w:eastAsia="微软雅黑" w:hAnsi="Consolas" w:cs="Consolas"/>
                <w:color w:val="008470"/>
                <w:szCs w:val="24"/>
              </w:rPr>
              <w:t>同日配对比较</w:t>
            </w:r>
            <w:r>
              <w:rPr>
                <w:rFonts w:ascii="Consolas" w:eastAsia="微软雅黑" w:hAnsi="Consolas" w:cs="Consolas"/>
                <w:color w:val="008470"/>
                <w:szCs w:val="24"/>
              </w:rPr>
              <w:t>"</w:t>
            </w:r>
            <w:r>
              <w:rPr>
                <w:rFonts w:ascii="Consolas" w:eastAsia="微软雅黑" w:hAnsi="Consolas" w:cs="Consolas"/>
                <w:szCs w:val="24"/>
              </w:rPr>
              <w:t>, h),</w:t>
            </w:r>
          </w:p>
        </w:tc>
        <w:tc>
          <w:tcPr>
            <w:tcW w:w="80" w:type="dxa"/>
            <w:shd w:val="clear" w:color="auto" w:fill="CED4F4"/>
            <w:tcMar>
              <w:top w:w="0" w:type="dxa"/>
              <w:left w:w="0" w:type="dxa"/>
              <w:bottom w:w="0" w:type="dxa"/>
              <w:right w:w="0" w:type="dxa"/>
            </w:tcMar>
          </w:tcPr>
          <w:p w14:paraId="475C7C06" w14:textId="77777777" w:rsidR="00DA4077" w:rsidRDefault="00DA4077">
            <w:pPr>
              <w:snapToGrid w:val="0"/>
              <w:spacing w:line="20" w:lineRule="exact"/>
              <w:ind w:firstLine="0"/>
            </w:pPr>
          </w:p>
        </w:tc>
      </w:tr>
      <w:tr w:rsidR="00DA4077" w14:paraId="1554997C" w14:textId="77777777">
        <w:trPr>
          <w:cantSplit/>
        </w:trPr>
        <w:tc>
          <w:tcPr>
            <w:tcW w:w="540" w:type="dxa"/>
            <w:tcMar>
              <w:top w:w="0" w:type="dxa"/>
              <w:left w:w="0" w:type="dxa"/>
              <w:bottom w:w="0" w:type="dxa"/>
              <w:right w:w="100" w:type="dxa"/>
            </w:tcMar>
          </w:tcPr>
          <w:p w14:paraId="4F22918E" w14:textId="77777777" w:rsidR="00DA4077" w:rsidRDefault="00000000">
            <w:pPr>
              <w:snapToGrid w:val="0"/>
              <w:spacing w:line="386" w:lineRule="exact"/>
              <w:ind w:firstLine="0"/>
              <w:jc w:val="right"/>
            </w:pPr>
            <w:r>
              <w:rPr>
                <w:rFonts w:eastAsia="Times New Roman" w:cs="Consolas"/>
                <w:color w:val="7F807F"/>
                <w:szCs w:val="24"/>
              </w:rPr>
              <w:lastRenderedPageBreak/>
              <w:t>103</w:t>
            </w:r>
          </w:p>
        </w:tc>
        <w:tc>
          <w:tcPr>
            <w:tcW w:w="9000" w:type="dxa"/>
            <w:tcMar>
              <w:top w:w="0" w:type="dxa"/>
              <w:left w:w="75" w:type="dxa"/>
              <w:bottom w:w="0" w:type="dxa"/>
              <w:right w:w="0" w:type="dxa"/>
            </w:tcMar>
          </w:tcPr>
          <w:p w14:paraId="7C36C62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claim(</w:t>
            </w:r>
            <w:proofErr w:type="gramEnd"/>
            <w:r>
              <w:rPr>
                <w:rFonts w:ascii="Consolas" w:eastAsia="微软雅黑" w:hAnsi="Consolas" w:cs="Consolas"/>
                <w:color w:val="008470"/>
                <w:szCs w:val="24"/>
              </w:rPr>
              <w:t>"Q3-EMERGENCY"</w:t>
            </w:r>
            <w:r>
              <w:rPr>
                <w:rFonts w:ascii="Consolas" w:eastAsia="微软雅黑" w:hAnsi="Consolas" w:cs="Consolas"/>
                <w:szCs w:val="24"/>
              </w:rPr>
              <w:t xml:space="preserve">, </w:t>
            </w:r>
            <w:r>
              <w:rPr>
                <w:rFonts w:ascii="Consolas" w:eastAsia="微软雅黑" w:hAnsi="Consolas" w:cs="Consolas"/>
                <w:color w:val="008470"/>
                <w:szCs w:val="24"/>
              </w:rPr>
              <w:t>"R3"</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滚动策略正式期紧急购电量</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"key_</w:t>
            </w:r>
            <w:proofErr w:type="gramStart"/>
            <w:r>
              <w:rPr>
                <w:rFonts w:ascii="Consolas" w:eastAsia="微软雅黑" w:hAnsi="Consolas" w:cs="Consolas"/>
                <w:color w:val="008470"/>
                <w:szCs w:val="24"/>
              </w:rPr>
              <w:t>results.emergency</w:t>
            </w:r>
            <w:proofErr w:type="gramEnd"/>
            <w:r>
              <w:rPr>
                <w:rFonts w:ascii="Consolas" w:eastAsia="微软雅黑" w:hAnsi="Consolas" w:cs="Consolas"/>
                <w:color w:val="008470"/>
                <w:szCs w:val="24"/>
              </w:rPr>
              <w:t>_energy_kwh"</w:t>
            </w:r>
            <w:r>
              <w:rPr>
                <w:rFonts w:ascii="Consolas" w:eastAsia="微软雅黑" w:hAnsi="Consolas" w:cs="Consolas"/>
                <w:szCs w:val="24"/>
              </w:rPr>
              <w:t xml:space="preserve">, </w:t>
            </w:r>
            <w:r>
              <w:rPr>
                <w:rFonts w:ascii="Consolas" w:eastAsia="微软雅黑" w:hAnsi="Consolas" w:cs="Consolas"/>
                <w:color w:val="008470"/>
                <w:szCs w:val="24"/>
              </w:rPr>
              <w:t>"emergency"</w:t>
            </w:r>
            <w:r>
              <w:rPr>
                <w:rFonts w:ascii="Consolas" w:eastAsia="微软雅黑" w:hAnsi="Consolas" w:cs="Consolas"/>
                <w:szCs w:val="24"/>
              </w:rPr>
              <w:t xml:space="preserve">, </w:t>
            </w:r>
            <w:r>
              <w:rPr>
                <w:rFonts w:ascii="Consolas" w:eastAsia="微软雅黑" w:hAnsi="Consolas" w:cs="Consolas"/>
                <w:color w:val="008470"/>
                <w:szCs w:val="24"/>
              </w:rPr>
              <w:t>"kWh"</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实际供需缺口逐时段复算</w:t>
            </w:r>
            <w:r>
              <w:rPr>
                <w:rFonts w:ascii="Consolas" w:eastAsia="微软雅黑" w:hAnsi="Consolas" w:cs="Consolas"/>
                <w:color w:val="008470"/>
                <w:szCs w:val="24"/>
              </w:rPr>
              <w:t>"</w:t>
            </w:r>
            <w:r>
              <w:rPr>
                <w:rFonts w:ascii="Consolas" w:eastAsia="微软雅黑" w:hAnsi="Consolas" w:cs="Consolas"/>
                <w:szCs w:val="24"/>
              </w:rPr>
              <w:t>, h),</w:t>
            </w:r>
          </w:p>
        </w:tc>
        <w:tc>
          <w:tcPr>
            <w:tcW w:w="80" w:type="dxa"/>
            <w:shd w:val="clear" w:color="auto" w:fill="CED4F4"/>
            <w:tcMar>
              <w:top w:w="0" w:type="dxa"/>
              <w:left w:w="0" w:type="dxa"/>
              <w:bottom w:w="0" w:type="dxa"/>
              <w:right w:w="0" w:type="dxa"/>
            </w:tcMar>
          </w:tcPr>
          <w:p w14:paraId="5C5DCB7E" w14:textId="77777777" w:rsidR="00DA4077" w:rsidRDefault="00DA4077">
            <w:pPr>
              <w:snapToGrid w:val="0"/>
              <w:spacing w:line="20" w:lineRule="exact"/>
              <w:ind w:firstLine="0"/>
            </w:pPr>
          </w:p>
        </w:tc>
      </w:tr>
      <w:tr w:rsidR="00DA4077" w14:paraId="0C9C2FE7" w14:textId="77777777">
        <w:trPr>
          <w:cantSplit/>
        </w:trPr>
        <w:tc>
          <w:tcPr>
            <w:tcW w:w="540" w:type="dxa"/>
            <w:tcMar>
              <w:top w:w="0" w:type="dxa"/>
              <w:left w:w="0" w:type="dxa"/>
              <w:bottom w:w="0" w:type="dxa"/>
              <w:right w:w="100" w:type="dxa"/>
            </w:tcMar>
          </w:tcPr>
          <w:p w14:paraId="6990F56C" w14:textId="77777777" w:rsidR="00DA4077" w:rsidRDefault="00000000">
            <w:pPr>
              <w:snapToGrid w:val="0"/>
              <w:spacing w:line="386" w:lineRule="exact"/>
              <w:ind w:firstLine="0"/>
              <w:jc w:val="right"/>
            </w:pPr>
            <w:r>
              <w:rPr>
                <w:rFonts w:eastAsia="Times New Roman" w:cs="Consolas"/>
                <w:color w:val="7F807F"/>
                <w:szCs w:val="24"/>
              </w:rPr>
              <w:t>104</w:t>
            </w:r>
          </w:p>
        </w:tc>
        <w:tc>
          <w:tcPr>
            <w:tcW w:w="9000" w:type="dxa"/>
            <w:tcMar>
              <w:top w:w="0" w:type="dxa"/>
              <w:left w:w="75" w:type="dxa"/>
              <w:bottom w:w="0" w:type="dxa"/>
              <w:right w:w="0" w:type="dxa"/>
            </w:tcMar>
          </w:tcPr>
          <w:p w14:paraId="7924261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7AD65C34" w14:textId="77777777" w:rsidR="00DA4077" w:rsidRDefault="00DA4077">
            <w:pPr>
              <w:snapToGrid w:val="0"/>
              <w:spacing w:line="20" w:lineRule="exact"/>
              <w:ind w:firstLine="0"/>
            </w:pPr>
          </w:p>
        </w:tc>
      </w:tr>
      <w:tr w:rsidR="00DA4077" w14:paraId="49ABB116" w14:textId="77777777">
        <w:trPr>
          <w:cantSplit/>
        </w:trPr>
        <w:tc>
          <w:tcPr>
            <w:tcW w:w="9620" w:type="dxa"/>
            <w:gridSpan w:val="3"/>
            <w:tcBorders>
              <w:top w:val="single" w:sz="4" w:space="0" w:color="000000"/>
              <w:bottom w:val="single" w:sz="4" w:space="0" w:color="000000"/>
            </w:tcBorders>
            <w:tcMar>
              <w:top w:w="0" w:type="dxa"/>
              <w:left w:w="0" w:type="dxa"/>
              <w:bottom w:w="0" w:type="dxa"/>
              <w:right w:w="0" w:type="dxa"/>
            </w:tcMar>
            <w:vAlign w:val="center"/>
          </w:tcPr>
          <w:p w14:paraId="5EE671E1" w14:textId="77777777" w:rsidR="00DA4077" w:rsidRDefault="00000000">
            <w:pPr>
              <w:snapToGrid w:val="0"/>
              <w:spacing w:before="160" w:after="160" w:line="280" w:lineRule="exact"/>
              <w:ind w:firstLine="0"/>
            </w:pPr>
            <w:r>
              <w:rPr>
                <w:rFonts w:ascii="Consolas" w:eastAsia="微软雅黑" w:hAnsi="Consolas" w:cs="Consolas"/>
                <w:b/>
                <w:szCs w:val="24"/>
              </w:rPr>
              <w:t>export_result_workbooks.py</w:t>
            </w:r>
            <w:r>
              <w:rPr>
                <w:rFonts w:ascii="Consolas" w:eastAsia="微软雅黑" w:hAnsi="Consolas" w:cs="Consolas"/>
                <w:color w:val="404040"/>
                <w:sz w:val="21"/>
                <w:szCs w:val="21"/>
              </w:rPr>
              <w:t xml:space="preserve">　计算结果工作簿导出</w:t>
            </w:r>
          </w:p>
        </w:tc>
      </w:tr>
      <w:tr w:rsidR="00DA4077" w14:paraId="33EE1DBE" w14:textId="77777777">
        <w:trPr>
          <w:cantSplit/>
        </w:trPr>
        <w:tc>
          <w:tcPr>
            <w:tcW w:w="540" w:type="dxa"/>
            <w:tcMar>
              <w:top w:w="0" w:type="dxa"/>
              <w:left w:w="0" w:type="dxa"/>
              <w:bottom w:w="0" w:type="dxa"/>
              <w:right w:w="100" w:type="dxa"/>
            </w:tcMar>
          </w:tcPr>
          <w:p w14:paraId="5AB5657E" w14:textId="77777777" w:rsidR="00DA4077" w:rsidRDefault="00000000">
            <w:pPr>
              <w:snapToGrid w:val="0"/>
              <w:spacing w:line="386" w:lineRule="exact"/>
              <w:ind w:firstLine="0"/>
              <w:jc w:val="right"/>
            </w:pPr>
            <w:r>
              <w:rPr>
                <w:rFonts w:eastAsia="Times New Roman" w:cs="Consolas"/>
                <w:color w:val="7F807F"/>
                <w:szCs w:val="24"/>
              </w:rPr>
              <w:t>1</w:t>
            </w:r>
          </w:p>
        </w:tc>
        <w:tc>
          <w:tcPr>
            <w:tcW w:w="9000" w:type="dxa"/>
            <w:tcMar>
              <w:top w:w="0" w:type="dxa"/>
              <w:left w:w="75" w:type="dxa"/>
              <w:bottom w:w="0" w:type="dxa"/>
              <w:right w:w="0" w:type="dxa"/>
            </w:tcMar>
          </w:tcPr>
          <w:p w14:paraId="7C037E11" w14:textId="77777777" w:rsidR="00DA4077" w:rsidRDefault="00000000">
            <w:pPr>
              <w:snapToGrid w:val="0"/>
              <w:spacing w:line="386" w:lineRule="exact"/>
              <w:ind w:left="400" w:hanging="400"/>
              <w:jc w:val="left"/>
            </w:pPr>
            <w:r>
              <w:rPr>
                <w:rFonts w:ascii="Consolas" w:eastAsia="微软雅黑" w:hAnsi="Consolas" w:cs="Consolas"/>
                <w:color w:val="008470"/>
                <w:szCs w:val="24"/>
                <w:lang w:eastAsia="zh-CN"/>
              </w:rPr>
              <w:t>""</w:t>
            </w:r>
            <w:proofErr w:type="gramStart"/>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把</w:t>
            </w:r>
            <w:proofErr w:type="gramEnd"/>
            <w:r>
              <w:rPr>
                <w:rFonts w:ascii="Consolas" w:eastAsia="微软雅黑" w:hAnsi="Consolas" w:cs="Consolas"/>
                <w:color w:val="008470"/>
                <w:szCs w:val="24"/>
                <w:lang w:eastAsia="zh-CN"/>
              </w:rPr>
              <w:t>经验证的数组回填为附件</w:t>
            </w:r>
            <w:r>
              <w:rPr>
                <w:rFonts w:ascii="Consolas" w:eastAsia="微软雅黑" w:hAnsi="Consolas" w:cs="Consolas"/>
                <w:color w:val="008470"/>
                <w:szCs w:val="24"/>
                <w:lang w:eastAsia="zh-CN"/>
              </w:rPr>
              <w:t>5</w:t>
            </w:r>
            <w:r>
              <w:rPr>
                <w:rFonts w:ascii="Consolas" w:eastAsia="微软雅黑" w:hAnsi="Consolas" w:cs="Consolas"/>
                <w:color w:val="008470"/>
                <w:szCs w:val="24"/>
                <w:lang w:eastAsia="zh-CN"/>
              </w:rPr>
              <w:t>要求的五份结果工作</w:t>
            </w:r>
            <w:proofErr w:type="gramStart"/>
            <w:r>
              <w:rPr>
                <w:rFonts w:ascii="Consolas" w:eastAsia="微软雅黑" w:hAnsi="Consolas" w:cs="Consolas"/>
                <w:color w:val="008470"/>
                <w:szCs w:val="24"/>
                <w:lang w:eastAsia="zh-CN"/>
              </w:rPr>
              <w:t>簿。</w:t>
            </w:r>
            <w:r>
              <w:rPr>
                <w:rFonts w:ascii="Consolas" w:eastAsia="微软雅黑" w:hAnsi="Consolas" w:cs="Consolas"/>
                <w:color w:val="008470"/>
                <w:szCs w:val="24"/>
              </w:rPr>
              <w:t>"</w:t>
            </w:r>
            <w:proofErr w:type="gramEnd"/>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2D085693" w14:textId="77777777" w:rsidR="00DA4077" w:rsidRDefault="00DA4077">
            <w:pPr>
              <w:snapToGrid w:val="0"/>
              <w:spacing w:line="20" w:lineRule="exact"/>
              <w:ind w:firstLine="0"/>
            </w:pPr>
          </w:p>
        </w:tc>
      </w:tr>
      <w:tr w:rsidR="00DA4077" w14:paraId="267CEEF0" w14:textId="77777777">
        <w:trPr>
          <w:cantSplit/>
        </w:trPr>
        <w:tc>
          <w:tcPr>
            <w:tcW w:w="540" w:type="dxa"/>
            <w:tcMar>
              <w:top w:w="0" w:type="dxa"/>
              <w:left w:w="0" w:type="dxa"/>
              <w:bottom w:w="0" w:type="dxa"/>
              <w:right w:w="100" w:type="dxa"/>
            </w:tcMar>
          </w:tcPr>
          <w:p w14:paraId="50F7E1C8" w14:textId="77777777" w:rsidR="00DA4077" w:rsidRDefault="00000000">
            <w:pPr>
              <w:snapToGrid w:val="0"/>
              <w:spacing w:line="386" w:lineRule="exact"/>
              <w:ind w:firstLine="0"/>
              <w:jc w:val="right"/>
            </w:pPr>
            <w:r>
              <w:rPr>
                <w:rFonts w:eastAsia="Times New Roman" w:cs="Consolas"/>
                <w:color w:val="7F807F"/>
                <w:szCs w:val="24"/>
              </w:rPr>
              <w:t>2</w:t>
            </w:r>
          </w:p>
        </w:tc>
        <w:tc>
          <w:tcPr>
            <w:tcW w:w="9000" w:type="dxa"/>
            <w:tcMar>
              <w:top w:w="0" w:type="dxa"/>
              <w:left w:w="75" w:type="dxa"/>
              <w:bottom w:w="0" w:type="dxa"/>
              <w:right w:w="0" w:type="dxa"/>
            </w:tcMar>
          </w:tcPr>
          <w:p w14:paraId="509D94BD"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86003C1" w14:textId="77777777" w:rsidR="00DA4077" w:rsidRDefault="00DA4077">
            <w:pPr>
              <w:snapToGrid w:val="0"/>
              <w:spacing w:line="20" w:lineRule="exact"/>
              <w:ind w:firstLine="0"/>
            </w:pPr>
          </w:p>
        </w:tc>
      </w:tr>
      <w:tr w:rsidR="00DA4077" w14:paraId="7874C675" w14:textId="77777777">
        <w:trPr>
          <w:cantSplit/>
        </w:trPr>
        <w:tc>
          <w:tcPr>
            <w:tcW w:w="540" w:type="dxa"/>
            <w:tcMar>
              <w:top w:w="0" w:type="dxa"/>
              <w:left w:w="0" w:type="dxa"/>
              <w:bottom w:w="0" w:type="dxa"/>
              <w:right w:w="100" w:type="dxa"/>
            </w:tcMar>
          </w:tcPr>
          <w:p w14:paraId="21E72F47" w14:textId="77777777" w:rsidR="00DA4077" w:rsidRDefault="00000000">
            <w:pPr>
              <w:snapToGrid w:val="0"/>
              <w:spacing w:line="386" w:lineRule="exact"/>
              <w:ind w:firstLine="0"/>
              <w:jc w:val="right"/>
            </w:pPr>
            <w:r>
              <w:rPr>
                <w:rFonts w:eastAsia="Times New Roman" w:cs="Consolas"/>
                <w:color w:val="7F807F"/>
                <w:szCs w:val="24"/>
              </w:rPr>
              <w:t>3</w:t>
            </w:r>
          </w:p>
        </w:tc>
        <w:tc>
          <w:tcPr>
            <w:tcW w:w="9000" w:type="dxa"/>
            <w:tcMar>
              <w:top w:w="0" w:type="dxa"/>
              <w:left w:w="75" w:type="dxa"/>
              <w:bottom w:w="0" w:type="dxa"/>
              <w:right w:w="0" w:type="dxa"/>
            </w:tcMar>
          </w:tcPr>
          <w:p w14:paraId="3D0D7236"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__future__ </w:t>
            </w:r>
            <w:r>
              <w:rPr>
                <w:rFonts w:ascii="Consolas" w:eastAsia="微软雅黑" w:hAnsi="Consolas" w:cs="Consolas"/>
                <w:color w:val="006EB8"/>
                <w:szCs w:val="24"/>
              </w:rPr>
              <w:t>import</w:t>
            </w:r>
            <w:r>
              <w:rPr>
                <w:rFonts w:ascii="Consolas" w:eastAsia="微软雅黑" w:hAnsi="Consolas" w:cs="Consolas"/>
                <w:szCs w:val="24"/>
              </w:rPr>
              <w:t xml:space="preserve"> annotations</w:t>
            </w:r>
          </w:p>
        </w:tc>
        <w:tc>
          <w:tcPr>
            <w:tcW w:w="80" w:type="dxa"/>
            <w:shd w:val="clear" w:color="auto" w:fill="CED4F4"/>
            <w:tcMar>
              <w:top w:w="0" w:type="dxa"/>
              <w:left w:w="0" w:type="dxa"/>
              <w:bottom w:w="0" w:type="dxa"/>
              <w:right w:w="0" w:type="dxa"/>
            </w:tcMar>
          </w:tcPr>
          <w:p w14:paraId="47E35D08" w14:textId="77777777" w:rsidR="00DA4077" w:rsidRDefault="00DA4077">
            <w:pPr>
              <w:snapToGrid w:val="0"/>
              <w:spacing w:line="20" w:lineRule="exact"/>
              <w:ind w:firstLine="0"/>
            </w:pPr>
          </w:p>
        </w:tc>
      </w:tr>
      <w:tr w:rsidR="00DA4077" w14:paraId="0D77DD4A" w14:textId="77777777">
        <w:trPr>
          <w:cantSplit/>
        </w:trPr>
        <w:tc>
          <w:tcPr>
            <w:tcW w:w="540" w:type="dxa"/>
            <w:tcMar>
              <w:top w:w="0" w:type="dxa"/>
              <w:left w:w="0" w:type="dxa"/>
              <w:bottom w:w="0" w:type="dxa"/>
              <w:right w:w="100" w:type="dxa"/>
            </w:tcMar>
          </w:tcPr>
          <w:p w14:paraId="32EE6C71" w14:textId="77777777" w:rsidR="00DA4077" w:rsidRDefault="00000000">
            <w:pPr>
              <w:snapToGrid w:val="0"/>
              <w:spacing w:line="386" w:lineRule="exact"/>
              <w:ind w:firstLine="0"/>
              <w:jc w:val="right"/>
            </w:pPr>
            <w:r>
              <w:rPr>
                <w:rFonts w:eastAsia="Times New Roman" w:cs="Consolas"/>
                <w:color w:val="7F807F"/>
                <w:szCs w:val="24"/>
              </w:rPr>
              <w:t>4</w:t>
            </w:r>
          </w:p>
        </w:tc>
        <w:tc>
          <w:tcPr>
            <w:tcW w:w="9000" w:type="dxa"/>
            <w:tcMar>
              <w:top w:w="0" w:type="dxa"/>
              <w:left w:w="75" w:type="dxa"/>
              <w:bottom w:w="0" w:type="dxa"/>
              <w:right w:w="0" w:type="dxa"/>
            </w:tcMar>
          </w:tcPr>
          <w:p w14:paraId="7FC3014A"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771576B4" w14:textId="77777777" w:rsidR="00DA4077" w:rsidRDefault="00DA4077">
            <w:pPr>
              <w:snapToGrid w:val="0"/>
              <w:spacing w:line="20" w:lineRule="exact"/>
              <w:ind w:firstLine="0"/>
            </w:pPr>
          </w:p>
        </w:tc>
      </w:tr>
      <w:tr w:rsidR="00DA4077" w14:paraId="50F5BA1D" w14:textId="77777777">
        <w:trPr>
          <w:cantSplit/>
        </w:trPr>
        <w:tc>
          <w:tcPr>
            <w:tcW w:w="540" w:type="dxa"/>
            <w:tcMar>
              <w:top w:w="0" w:type="dxa"/>
              <w:left w:w="0" w:type="dxa"/>
              <w:bottom w:w="0" w:type="dxa"/>
              <w:right w:w="100" w:type="dxa"/>
            </w:tcMar>
          </w:tcPr>
          <w:p w14:paraId="4A712A23" w14:textId="77777777" w:rsidR="00DA4077" w:rsidRDefault="00000000">
            <w:pPr>
              <w:snapToGrid w:val="0"/>
              <w:spacing w:line="386" w:lineRule="exact"/>
              <w:ind w:firstLine="0"/>
              <w:jc w:val="right"/>
            </w:pPr>
            <w:r>
              <w:rPr>
                <w:rFonts w:eastAsia="Times New Roman" w:cs="Consolas"/>
                <w:color w:val="7F807F"/>
                <w:szCs w:val="24"/>
              </w:rPr>
              <w:t>5</w:t>
            </w:r>
          </w:p>
        </w:tc>
        <w:tc>
          <w:tcPr>
            <w:tcW w:w="9000" w:type="dxa"/>
            <w:tcMar>
              <w:top w:w="0" w:type="dxa"/>
              <w:left w:w="75" w:type="dxa"/>
              <w:bottom w:w="0" w:type="dxa"/>
              <w:right w:w="0" w:type="dxa"/>
            </w:tcMar>
          </w:tcPr>
          <w:p w14:paraId="726A5AC7"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pathlib </w:t>
            </w:r>
            <w:r>
              <w:rPr>
                <w:rFonts w:ascii="Consolas" w:eastAsia="微软雅黑" w:hAnsi="Consolas" w:cs="Consolas"/>
                <w:color w:val="006EB8"/>
                <w:szCs w:val="24"/>
              </w:rPr>
              <w:t>import</w:t>
            </w:r>
            <w:r>
              <w:rPr>
                <w:rFonts w:ascii="Consolas" w:eastAsia="微软雅黑" w:hAnsi="Consolas" w:cs="Consolas"/>
                <w:szCs w:val="24"/>
              </w:rPr>
              <w:t xml:space="preserve"> Path</w:t>
            </w:r>
          </w:p>
        </w:tc>
        <w:tc>
          <w:tcPr>
            <w:tcW w:w="80" w:type="dxa"/>
            <w:shd w:val="clear" w:color="auto" w:fill="CED4F4"/>
            <w:tcMar>
              <w:top w:w="0" w:type="dxa"/>
              <w:left w:w="0" w:type="dxa"/>
              <w:bottom w:w="0" w:type="dxa"/>
              <w:right w:w="0" w:type="dxa"/>
            </w:tcMar>
          </w:tcPr>
          <w:p w14:paraId="75296ADE" w14:textId="77777777" w:rsidR="00DA4077" w:rsidRDefault="00DA4077">
            <w:pPr>
              <w:snapToGrid w:val="0"/>
              <w:spacing w:line="20" w:lineRule="exact"/>
              <w:ind w:firstLine="0"/>
            </w:pPr>
          </w:p>
        </w:tc>
      </w:tr>
      <w:tr w:rsidR="00DA4077" w14:paraId="70BAA825" w14:textId="77777777">
        <w:trPr>
          <w:cantSplit/>
        </w:trPr>
        <w:tc>
          <w:tcPr>
            <w:tcW w:w="540" w:type="dxa"/>
            <w:tcMar>
              <w:top w:w="0" w:type="dxa"/>
              <w:left w:w="0" w:type="dxa"/>
              <w:bottom w:w="0" w:type="dxa"/>
              <w:right w:w="100" w:type="dxa"/>
            </w:tcMar>
          </w:tcPr>
          <w:p w14:paraId="7DF1C0ED" w14:textId="77777777" w:rsidR="00DA4077" w:rsidRDefault="00000000">
            <w:pPr>
              <w:snapToGrid w:val="0"/>
              <w:spacing w:line="386" w:lineRule="exact"/>
              <w:ind w:firstLine="0"/>
              <w:jc w:val="right"/>
            </w:pPr>
            <w:r>
              <w:rPr>
                <w:rFonts w:eastAsia="Times New Roman" w:cs="Consolas"/>
                <w:color w:val="7F807F"/>
                <w:szCs w:val="24"/>
              </w:rPr>
              <w:t>6</w:t>
            </w:r>
          </w:p>
        </w:tc>
        <w:tc>
          <w:tcPr>
            <w:tcW w:w="9000" w:type="dxa"/>
            <w:tcMar>
              <w:top w:w="0" w:type="dxa"/>
              <w:left w:w="75" w:type="dxa"/>
              <w:bottom w:w="0" w:type="dxa"/>
              <w:right w:w="0" w:type="dxa"/>
            </w:tcMar>
          </w:tcPr>
          <w:p w14:paraId="3E832E7F"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99B9547" w14:textId="77777777" w:rsidR="00DA4077" w:rsidRDefault="00DA4077">
            <w:pPr>
              <w:snapToGrid w:val="0"/>
              <w:spacing w:line="20" w:lineRule="exact"/>
              <w:ind w:firstLine="0"/>
            </w:pPr>
          </w:p>
        </w:tc>
      </w:tr>
      <w:tr w:rsidR="00DA4077" w14:paraId="4BD440B5" w14:textId="77777777">
        <w:trPr>
          <w:cantSplit/>
        </w:trPr>
        <w:tc>
          <w:tcPr>
            <w:tcW w:w="540" w:type="dxa"/>
            <w:tcMar>
              <w:top w:w="0" w:type="dxa"/>
              <w:left w:w="0" w:type="dxa"/>
              <w:bottom w:w="0" w:type="dxa"/>
              <w:right w:w="100" w:type="dxa"/>
            </w:tcMar>
          </w:tcPr>
          <w:p w14:paraId="43D18E19" w14:textId="77777777" w:rsidR="00DA4077" w:rsidRDefault="00000000">
            <w:pPr>
              <w:snapToGrid w:val="0"/>
              <w:spacing w:line="386" w:lineRule="exact"/>
              <w:ind w:firstLine="0"/>
              <w:jc w:val="right"/>
            </w:pPr>
            <w:r>
              <w:rPr>
                <w:rFonts w:eastAsia="Times New Roman" w:cs="Consolas"/>
                <w:color w:val="7F807F"/>
                <w:szCs w:val="24"/>
              </w:rPr>
              <w:t>7</w:t>
            </w:r>
          </w:p>
        </w:tc>
        <w:tc>
          <w:tcPr>
            <w:tcW w:w="9000" w:type="dxa"/>
            <w:tcMar>
              <w:top w:w="0" w:type="dxa"/>
              <w:left w:w="75" w:type="dxa"/>
              <w:bottom w:w="0" w:type="dxa"/>
              <w:right w:w="0" w:type="dxa"/>
            </w:tcMar>
          </w:tcPr>
          <w:p w14:paraId="59453C42"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numpy </w:t>
            </w:r>
            <w:r>
              <w:rPr>
                <w:rFonts w:ascii="Consolas" w:eastAsia="微软雅黑" w:hAnsi="Consolas" w:cs="Consolas"/>
                <w:color w:val="006EB8"/>
                <w:szCs w:val="24"/>
              </w:rPr>
              <w:t>as</w:t>
            </w:r>
            <w:r>
              <w:rPr>
                <w:rFonts w:ascii="Consolas" w:eastAsia="微软雅黑" w:hAnsi="Consolas" w:cs="Consolas"/>
                <w:szCs w:val="24"/>
              </w:rPr>
              <w:t xml:space="preserve"> np</w:t>
            </w:r>
          </w:p>
        </w:tc>
        <w:tc>
          <w:tcPr>
            <w:tcW w:w="80" w:type="dxa"/>
            <w:shd w:val="clear" w:color="auto" w:fill="CED4F4"/>
            <w:tcMar>
              <w:top w:w="0" w:type="dxa"/>
              <w:left w:w="0" w:type="dxa"/>
              <w:bottom w:w="0" w:type="dxa"/>
              <w:right w:w="0" w:type="dxa"/>
            </w:tcMar>
          </w:tcPr>
          <w:p w14:paraId="50258E63" w14:textId="77777777" w:rsidR="00DA4077" w:rsidRDefault="00DA4077">
            <w:pPr>
              <w:snapToGrid w:val="0"/>
              <w:spacing w:line="20" w:lineRule="exact"/>
              <w:ind w:firstLine="0"/>
            </w:pPr>
          </w:p>
        </w:tc>
      </w:tr>
      <w:tr w:rsidR="00DA4077" w14:paraId="1EBDF8CA" w14:textId="77777777">
        <w:trPr>
          <w:cantSplit/>
        </w:trPr>
        <w:tc>
          <w:tcPr>
            <w:tcW w:w="540" w:type="dxa"/>
            <w:tcMar>
              <w:top w:w="0" w:type="dxa"/>
              <w:left w:w="0" w:type="dxa"/>
              <w:bottom w:w="0" w:type="dxa"/>
              <w:right w:w="100" w:type="dxa"/>
            </w:tcMar>
          </w:tcPr>
          <w:p w14:paraId="28C34A4E" w14:textId="77777777" w:rsidR="00DA4077" w:rsidRDefault="00000000">
            <w:pPr>
              <w:snapToGrid w:val="0"/>
              <w:spacing w:line="386" w:lineRule="exact"/>
              <w:ind w:firstLine="0"/>
              <w:jc w:val="right"/>
            </w:pPr>
            <w:r>
              <w:rPr>
                <w:rFonts w:eastAsia="Times New Roman" w:cs="Consolas"/>
                <w:color w:val="7F807F"/>
                <w:szCs w:val="24"/>
              </w:rPr>
              <w:t>8</w:t>
            </w:r>
          </w:p>
        </w:tc>
        <w:tc>
          <w:tcPr>
            <w:tcW w:w="9000" w:type="dxa"/>
            <w:tcMar>
              <w:top w:w="0" w:type="dxa"/>
              <w:left w:w="75" w:type="dxa"/>
              <w:bottom w:w="0" w:type="dxa"/>
              <w:right w:w="0" w:type="dxa"/>
            </w:tcMar>
          </w:tcPr>
          <w:p w14:paraId="6706510D"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openpyxl </w:t>
            </w:r>
            <w:r>
              <w:rPr>
                <w:rFonts w:ascii="Consolas" w:eastAsia="微软雅黑" w:hAnsi="Consolas" w:cs="Consolas"/>
                <w:color w:val="006EB8"/>
                <w:szCs w:val="24"/>
              </w:rPr>
              <w:t>import</w:t>
            </w:r>
            <w:r>
              <w:rPr>
                <w:rFonts w:ascii="Consolas" w:eastAsia="微软雅黑" w:hAnsi="Consolas" w:cs="Consolas"/>
                <w:szCs w:val="24"/>
              </w:rPr>
              <w:t xml:space="preserve"> Workbook, load_workbook</w:t>
            </w:r>
          </w:p>
        </w:tc>
        <w:tc>
          <w:tcPr>
            <w:tcW w:w="80" w:type="dxa"/>
            <w:shd w:val="clear" w:color="auto" w:fill="CED4F4"/>
            <w:tcMar>
              <w:top w:w="0" w:type="dxa"/>
              <w:left w:w="0" w:type="dxa"/>
              <w:bottom w:w="0" w:type="dxa"/>
              <w:right w:w="0" w:type="dxa"/>
            </w:tcMar>
          </w:tcPr>
          <w:p w14:paraId="78603AD5" w14:textId="77777777" w:rsidR="00DA4077" w:rsidRDefault="00DA4077">
            <w:pPr>
              <w:snapToGrid w:val="0"/>
              <w:spacing w:line="20" w:lineRule="exact"/>
              <w:ind w:firstLine="0"/>
            </w:pPr>
          </w:p>
        </w:tc>
      </w:tr>
      <w:tr w:rsidR="00DA4077" w14:paraId="7AB380AB" w14:textId="77777777">
        <w:trPr>
          <w:cantSplit/>
        </w:trPr>
        <w:tc>
          <w:tcPr>
            <w:tcW w:w="540" w:type="dxa"/>
            <w:tcMar>
              <w:top w:w="0" w:type="dxa"/>
              <w:left w:w="0" w:type="dxa"/>
              <w:bottom w:w="0" w:type="dxa"/>
              <w:right w:w="100" w:type="dxa"/>
            </w:tcMar>
          </w:tcPr>
          <w:p w14:paraId="78FE1726" w14:textId="77777777" w:rsidR="00DA4077" w:rsidRDefault="00000000">
            <w:pPr>
              <w:snapToGrid w:val="0"/>
              <w:spacing w:line="386" w:lineRule="exact"/>
              <w:ind w:firstLine="0"/>
              <w:jc w:val="right"/>
            </w:pPr>
            <w:r>
              <w:rPr>
                <w:rFonts w:eastAsia="Times New Roman" w:cs="Consolas"/>
                <w:color w:val="7F807F"/>
                <w:szCs w:val="24"/>
              </w:rPr>
              <w:t>9</w:t>
            </w:r>
          </w:p>
        </w:tc>
        <w:tc>
          <w:tcPr>
            <w:tcW w:w="9000" w:type="dxa"/>
            <w:tcMar>
              <w:top w:w="0" w:type="dxa"/>
              <w:left w:w="75" w:type="dxa"/>
              <w:bottom w:w="0" w:type="dxa"/>
              <w:right w:w="0" w:type="dxa"/>
            </w:tcMar>
          </w:tcPr>
          <w:p w14:paraId="46CB0EBB"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w:t>
            </w:r>
            <w:proofErr w:type="gramStart"/>
            <w:r>
              <w:rPr>
                <w:rFonts w:ascii="Consolas" w:eastAsia="微软雅黑" w:hAnsi="Consolas" w:cs="Consolas"/>
                <w:szCs w:val="24"/>
              </w:rPr>
              <w:t>openpyxl.styles</w:t>
            </w:r>
            <w:proofErr w:type="gramEnd"/>
            <w:r>
              <w:rPr>
                <w:rFonts w:ascii="Consolas" w:eastAsia="微软雅黑" w:hAnsi="Consolas" w:cs="Consolas"/>
                <w:szCs w:val="24"/>
              </w:rPr>
              <w:t xml:space="preserve"> </w:t>
            </w:r>
            <w:r>
              <w:rPr>
                <w:rFonts w:ascii="Consolas" w:eastAsia="微软雅黑" w:hAnsi="Consolas" w:cs="Consolas"/>
                <w:color w:val="006EB8"/>
                <w:szCs w:val="24"/>
              </w:rPr>
              <w:t>import</w:t>
            </w:r>
            <w:r>
              <w:rPr>
                <w:rFonts w:ascii="Consolas" w:eastAsia="微软雅黑" w:hAnsi="Consolas" w:cs="Consolas"/>
                <w:szCs w:val="24"/>
              </w:rPr>
              <w:t xml:space="preserve"> Alignment, Border, Font, PatternFill, Side</w:t>
            </w:r>
          </w:p>
        </w:tc>
        <w:tc>
          <w:tcPr>
            <w:tcW w:w="80" w:type="dxa"/>
            <w:shd w:val="clear" w:color="auto" w:fill="CED4F4"/>
            <w:tcMar>
              <w:top w:w="0" w:type="dxa"/>
              <w:left w:w="0" w:type="dxa"/>
              <w:bottom w:w="0" w:type="dxa"/>
              <w:right w:w="0" w:type="dxa"/>
            </w:tcMar>
          </w:tcPr>
          <w:p w14:paraId="7700F492" w14:textId="77777777" w:rsidR="00DA4077" w:rsidRDefault="00DA4077">
            <w:pPr>
              <w:snapToGrid w:val="0"/>
              <w:spacing w:line="20" w:lineRule="exact"/>
              <w:ind w:firstLine="0"/>
            </w:pPr>
          </w:p>
        </w:tc>
      </w:tr>
      <w:tr w:rsidR="00DA4077" w14:paraId="7ECBC119" w14:textId="77777777">
        <w:trPr>
          <w:cantSplit/>
        </w:trPr>
        <w:tc>
          <w:tcPr>
            <w:tcW w:w="540" w:type="dxa"/>
            <w:tcMar>
              <w:top w:w="0" w:type="dxa"/>
              <w:left w:w="0" w:type="dxa"/>
              <w:bottom w:w="0" w:type="dxa"/>
              <w:right w:w="100" w:type="dxa"/>
            </w:tcMar>
          </w:tcPr>
          <w:p w14:paraId="535C153C" w14:textId="77777777" w:rsidR="00DA4077" w:rsidRDefault="00000000">
            <w:pPr>
              <w:snapToGrid w:val="0"/>
              <w:spacing w:line="386" w:lineRule="exact"/>
              <w:ind w:firstLine="0"/>
              <w:jc w:val="right"/>
            </w:pPr>
            <w:r>
              <w:rPr>
                <w:rFonts w:eastAsia="Times New Roman" w:cs="Consolas"/>
                <w:color w:val="7F807F"/>
                <w:szCs w:val="24"/>
              </w:rPr>
              <w:t>10</w:t>
            </w:r>
          </w:p>
        </w:tc>
        <w:tc>
          <w:tcPr>
            <w:tcW w:w="9000" w:type="dxa"/>
            <w:tcMar>
              <w:top w:w="0" w:type="dxa"/>
              <w:left w:w="75" w:type="dxa"/>
              <w:bottom w:w="0" w:type="dxa"/>
              <w:right w:w="0" w:type="dxa"/>
            </w:tcMar>
          </w:tcPr>
          <w:p w14:paraId="0EA7750B"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w:t>
            </w:r>
            <w:proofErr w:type="gramStart"/>
            <w:r>
              <w:rPr>
                <w:rFonts w:ascii="Consolas" w:eastAsia="微软雅黑" w:hAnsi="Consolas" w:cs="Consolas"/>
                <w:szCs w:val="24"/>
              </w:rPr>
              <w:t>openpyxl.utils</w:t>
            </w:r>
            <w:proofErr w:type="gramEnd"/>
            <w:r>
              <w:rPr>
                <w:rFonts w:ascii="Consolas" w:eastAsia="微软雅黑" w:hAnsi="Consolas" w:cs="Consolas"/>
                <w:szCs w:val="24"/>
              </w:rPr>
              <w:t xml:space="preserve"> </w:t>
            </w:r>
            <w:r>
              <w:rPr>
                <w:rFonts w:ascii="Consolas" w:eastAsia="微软雅黑" w:hAnsi="Consolas" w:cs="Consolas"/>
                <w:color w:val="006EB8"/>
                <w:szCs w:val="24"/>
              </w:rPr>
              <w:t>import</w:t>
            </w:r>
            <w:r>
              <w:rPr>
                <w:rFonts w:ascii="Consolas" w:eastAsia="微软雅黑" w:hAnsi="Consolas" w:cs="Consolas"/>
                <w:szCs w:val="24"/>
              </w:rPr>
              <w:t xml:space="preserve"> get_column_letter</w:t>
            </w:r>
          </w:p>
        </w:tc>
        <w:tc>
          <w:tcPr>
            <w:tcW w:w="80" w:type="dxa"/>
            <w:shd w:val="clear" w:color="auto" w:fill="CED4F4"/>
            <w:tcMar>
              <w:top w:w="0" w:type="dxa"/>
              <w:left w:w="0" w:type="dxa"/>
              <w:bottom w:w="0" w:type="dxa"/>
              <w:right w:w="0" w:type="dxa"/>
            </w:tcMar>
          </w:tcPr>
          <w:p w14:paraId="4941DD18" w14:textId="77777777" w:rsidR="00DA4077" w:rsidRDefault="00DA4077">
            <w:pPr>
              <w:snapToGrid w:val="0"/>
              <w:spacing w:line="20" w:lineRule="exact"/>
              <w:ind w:firstLine="0"/>
            </w:pPr>
          </w:p>
        </w:tc>
      </w:tr>
      <w:tr w:rsidR="00DA4077" w14:paraId="28FD38C0" w14:textId="77777777">
        <w:trPr>
          <w:cantSplit/>
        </w:trPr>
        <w:tc>
          <w:tcPr>
            <w:tcW w:w="540" w:type="dxa"/>
            <w:tcMar>
              <w:top w:w="0" w:type="dxa"/>
              <w:left w:w="0" w:type="dxa"/>
              <w:bottom w:w="0" w:type="dxa"/>
              <w:right w:w="100" w:type="dxa"/>
            </w:tcMar>
          </w:tcPr>
          <w:p w14:paraId="69BBE50C" w14:textId="77777777" w:rsidR="00DA4077" w:rsidRDefault="00000000">
            <w:pPr>
              <w:snapToGrid w:val="0"/>
              <w:spacing w:line="386" w:lineRule="exact"/>
              <w:ind w:firstLine="0"/>
              <w:jc w:val="right"/>
            </w:pPr>
            <w:r>
              <w:rPr>
                <w:rFonts w:eastAsia="Times New Roman" w:cs="Consolas"/>
                <w:color w:val="7F807F"/>
                <w:szCs w:val="24"/>
              </w:rPr>
              <w:t>11</w:t>
            </w:r>
          </w:p>
        </w:tc>
        <w:tc>
          <w:tcPr>
            <w:tcW w:w="9000" w:type="dxa"/>
            <w:tcMar>
              <w:top w:w="0" w:type="dxa"/>
              <w:left w:w="75" w:type="dxa"/>
              <w:bottom w:w="0" w:type="dxa"/>
              <w:right w:w="0" w:type="dxa"/>
            </w:tcMar>
          </w:tcPr>
          <w:p w14:paraId="684EFF0F"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399BCC66" w14:textId="77777777" w:rsidR="00DA4077" w:rsidRDefault="00DA4077">
            <w:pPr>
              <w:snapToGrid w:val="0"/>
              <w:spacing w:line="20" w:lineRule="exact"/>
              <w:ind w:firstLine="0"/>
            </w:pPr>
          </w:p>
        </w:tc>
      </w:tr>
      <w:tr w:rsidR="00DA4077" w14:paraId="22FDCE66" w14:textId="77777777">
        <w:trPr>
          <w:cantSplit/>
        </w:trPr>
        <w:tc>
          <w:tcPr>
            <w:tcW w:w="540" w:type="dxa"/>
            <w:tcMar>
              <w:top w:w="0" w:type="dxa"/>
              <w:left w:w="0" w:type="dxa"/>
              <w:bottom w:w="0" w:type="dxa"/>
              <w:right w:w="100" w:type="dxa"/>
            </w:tcMar>
          </w:tcPr>
          <w:p w14:paraId="1576F379" w14:textId="77777777" w:rsidR="00DA4077" w:rsidRDefault="00000000">
            <w:pPr>
              <w:snapToGrid w:val="0"/>
              <w:spacing w:line="386" w:lineRule="exact"/>
              <w:ind w:firstLine="0"/>
              <w:jc w:val="right"/>
            </w:pPr>
            <w:r>
              <w:rPr>
                <w:rFonts w:eastAsia="Times New Roman" w:cs="Consolas"/>
                <w:color w:val="7F807F"/>
                <w:szCs w:val="24"/>
              </w:rPr>
              <w:t>12</w:t>
            </w:r>
          </w:p>
        </w:tc>
        <w:tc>
          <w:tcPr>
            <w:tcW w:w="9000" w:type="dxa"/>
            <w:tcMar>
              <w:top w:w="0" w:type="dxa"/>
              <w:left w:w="75" w:type="dxa"/>
              <w:bottom w:w="0" w:type="dxa"/>
              <w:right w:w="0" w:type="dxa"/>
            </w:tcMar>
          </w:tcPr>
          <w:p w14:paraId="0F6714A5"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08FAD73" w14:textId="77777777" w:rsidR="00DA4077" w:rsidRDefault="00DA4077">
            <w:pPr>
              <w:snapToGrid w:val="0"/>
              <w:spacing w:line="20" w:lineRule="exact"/>
              <w:ind w:firstLine="0"/>
            </w:pPr>
          </w:p>
        </w:tc>
      </w:tr>
      <w:tr w:rsidR="00DA4077" w14:paraId="4C78BD0B" w14:textId="77777777">
        <w:trPr>
          <w:cantSplit/>
        </w:trPr>
        <w:tc>
          <w:tcPr>
            <w:tcW w:w="540" w:type="dxa"/>
            <w:tcMar>
              <w:top w:w="0" w:type="dxa"/>
              <w:left w:w="0" w:type="dxa"/>
              <w:bottom w:w="0" w:type="dxa"/>
              <w:right w:w="100" w:type="dxa"/>
            </w:tcMar>
          </w:tcPr>
          <w:p w14:paraId="7DE3ECAE" w14:textId="77777777" w:rsidR="00DA4077" w:rsidRDefault="00000000">
            <w:pPr>
              <w:snapToGrid w:val="0"/>
              <w:spacing w:line="386" w:lineRule="exact"/>
              <w:ind w:firstLine="0"/>
              <w:jc w:val="right"/>
            </w:pPr>
            <w:r>
              <w:rPr>
                <w:rFonts w:eastAsia="Times New Roman" w:cs="Consolas"/>
                <w:color w:val="7F807F"/>
                <w:szCs w:val="24"/>
              </w:rPr>
              <w:t>13</w:t>
            </w:r>
          </w:p>
        </w:tc>
        <w:tc>
          <w:tcPr>
            <w:tcW w:w="9000" w:type="dxa"/>
            <w:tcMar>
              <w:top w:w="0" w:type="dxa"/>
              <w:left w:w="75" w:type="dxa"/>
              <w:bottom w:w="0" w:type="dxa"/>
              <w:right w:w="0" w:type="dxa"/>
            </w:tcMar>
          </w:tcPr>
          <w:p w14:paraId="2BFBBB72" w14:textId="77777777" w:rsidR="00DA4077" w:rsidRDefault="00000000">
            <w:pPr>
              <w:snapToGrid w:val="0"/>
              <w:spacing w:line="386" w:lineRule="exact"/>
              <w:ind w:left="400" w:hanging="400"/>
              <w:jc w:val="left"/>
            </w:pPr>
            <w:r>
              <w:rPr>
                <w:rFonts w:ascii="Consolas" w:eastAsia="微软雅黑" w:hAnsi="Consolas" w:cs="Consolas"/>
                <w:szCs w:val="24"/>
              </w:rPr>
              <w:t>ROOT = Path(__file__</w:t>
            </w:r>
            <w:proofErr w:type="gramStart"/>
            <w:r>
              <w:rPr>
                <w:rFonts w:ascii="Consolas" w:eastAsia="微软雅黑" w:hAnsi="Consolas" w:cs="Consolas"/>
                <w:szCs w:val="24"/>
              </w:rPr>
              <w:t>).resolve</w:t>
            </w:r>
            <w:proofErr w:type="gramEnd"/>
            <w:r>
              <w:rPr>
                <w:rFonts w:ascii="Consolas" w:eastAsia="微软雅黑" w:hAnsi="Consolas" w:cs="Consolas"/>
                <w:szCs w:val="24"/>
              </w:rPr>
              <w:t>(</w:t>
            </w:r>
            <w:proofErr w:type="gramStart"/>
            <w:r>
              <w:rPr>
                <w:rFonts w:ascii="Consolas" w:eastAsia="微软雅黑" w:hAnsi="Consolas" w:cs="Consolas"/>
                <w:szCs w:val="24"/>
              </w:rPr>
              <w:t>).parents</w:t>
            </w:r>
            <w:proofErr w:type="gramEnd"/>
            <w:r>
              <w:rPr>
                <w:rFonts w:ascii="Consolas" w:eastAsia="微软雅黑" w:hAnsi="Consolas" w:cs="Consolas"/>
                <w:szCs w:val="24"/>
              </w:rPr>
              <w:t>[1]</w:t>
            </w:r>
          </w:p>
        </w:tc>
        <w:tc>
          <w:tcPr>
            <w:tcW w:w="80" w:type="dxa"/>
            <w:shd w:val="clear" w:color="auto" w:fill="CED4F4"/>
            <w:tcMar>
              <w:top w:w="0" w:type="dxa"/>
              <w:left w:w="0" w:type="dxa"/>
              <w:bottom w:w="0" w:type="dxa"/>
              <w:right w:w="0" w:type="dxa"/>
            </w:tcMar>
          </w:tcPr>
          <w:p w14:paraId="7352D9C1" w14:textId="77777777" w:rsidR="00DA4077" w:rsidRDefault="00DA4077">
            <w:pPr>
              <w:snapToGrid w:val="0"/>
              <w:spacing w:line="20" w:lineRule="exact"/>
              <w:ind w:firstLine="0"/>
            </w:pPr>
          </w:p>
        </w:tc>
      </w:tr>
      <w:tr w:rsidR="00DA4077" w14:paraId="1C1A6534" w14:textId="77777777">
        <w:trPr>
          <w:cantSplit/>
        </w:trPr>
        <w:tc>
          <w:tcPr>
            <w:tcW w:w="540" w:type="dxa"/>
            <w:tcMar>
              <w:top w:w="0" w:type="dxa"/>
              <w:left w:w="0" w:type="dxa"/>
              <w:bottom w:w="0" w:type="dxa"/>
              <w:right w:w="100" w:type="dxa"/>
            </w:tcMar>
          </w:tcPr>
          <w:p w14:paraId="4EF9399E" w14:textId="77777777" w:rsidR="00DA4077" w:rsidRDefault="00000000">
            <w:pPr>
              <w:snapToGrid w:val="0"/>
              <w:spacing w:line="386" w:lineRule="exact"/>
              <w:ind w:firstLine="0"/>
              <w:jc w:val="right"/>
            </w:pPr>
            <w:r>
              <w:rPr>
                <w:rFonts w:eastAsia="Times New Roman" w:cs="Consolas"/>
                <w:color w:val="7F807F"/>
                <w:szCs w:val="24"/>
              </w:rPr>
              <w:t>14</w:t>
            </w:r>
          </w:p>
        </w:tc>
        <w:tc>
          <w:tcPr>
            <w:tcW w:w="9000" w:type="dxa"/>
            <w:tcMar>
              <w:top w:w="0" w:type="dxa"/>
              <w:left w:w="75" w:type="dxa"/>
              <w:bottom w:w="0" w:type="dxa"/>
              <w:right w:w="0" w:type="dxa"/>
            </w:tcMar>
          </w:tcPr>
          <w:p w14:paraId="4A244E72" w14:textId="77777777" w:rsidR="00DA4077" w:rsidRDefault="00000000">
            <w:pPr>
              <w:snapToGrid w:val="0"/>
              <w:spacing w:line="386" w:lineRule="exact"/>
              <w:ind w:left="400" w:hanging="400"/>
              <w:jc w:val="left"/>
            </w:pPr>
            <w:r>
              <w:rPr>
                <w:rFonts w:ascii="Consolas" w:eastAsia="微软雅黑" w:hAnsi="Consolas" w:cs="Consolas"/>
                <w:szCs w:val="24"/>
              </w:rPr>
              <w:t xml:space="preserve">TEMPLATE_DIR = ROOT / </w:t>
            </w:r>
            <w:r>
              <w:rPr>
                <w:rFonts w:ascii="Consolas" w:eastAsia="微软雅黑" w:hAnsi="Consolas" w:cs="Consolas"/>
                <w:color w:val="008470"/>
                <w:szCs w:val="24"/>
              </w:rPr>
              <w:t>"problems"</w:t>
            </w:r>
            <w:r>
              <w:rPr>
                <w:rFonts w:ascii="Consolas" w:eastAsia="微软雅黑" w:hAnsi="Consolas" w:cs="Consolas"/>
                <w:szCs w:val="24"/>
              </w:rPr>
              <w:t xml:space="preserve"> / </w:t>
            </w:r>
            <w:r>
              <w:rPr>
                <w:rFonts w:ascii="Consolas" w:eastAsia="微软雅黑" w:hAnsi="Consolas" w:cs="Consolas"/>
                <w:color w:val="008470"/>
                <w:szCs w:val="24"/>
              </w:rPr>
              <w:t>"</w:t>
            </w:r>
            <w:r>
              <w:rPr>
                <w:rFonts w:ascii="Consolas" w:eastAsia="微软雅黑" w:hAnsi="Consolas" w:cs="Consolas"/>
                <w:color w:val="008470"/>
                <w:szCs w:val="24"/>
              </w:rPr>
              <w:t>选题</w:t>
            </w:r>
            <w:r>
              <w:rPr>
                <w:rFonts w:ascii="Consolas" w:eastAsia="微软雅黑" w:hAnsi="Consolas" w:cs="Consolas"/>
                <w:color w:val="008470"/>
                <w:szCs w:val="24"/>
              </w:rPr>
              <w:t>C_2026</w:t>
            </w:r>
            <w:r>
              <w:rPr>
                <w:rFonts w:ascii="Consolas" w:eastAsia="微软雅黑" w:hAnsi="Consolas" w:cs="Consolas"/>
                <w:color w:val="008470"/>
                <w:szCs w:val="24"/>
              </w:rPr>
              <w:t>正式</w:t>
            </w:r>
            <w:r>
              <w:rPr>
                <w:rFonts w:ascii="Consolas" w:eastAsia="微软雅黑" w:hAnsi="Consolas" w:cs="Consolas"/>
                <w:color w:val="008470"/>
                <w:szCs w:val="24"/>
              </w:rPr>
              <w:t>"</w:t>
            </w:r>
            <w:r>
              <w:rPr>
                <w:rFonts w:ascii="Consolas" w:eastAsia="微软雅黑" w:hAnsi="Consolas" w:cs="Consolas"/>
                <w:szCs w:val="24"/>
              </w:rPr>
              <w:t xml:space="preserve"> / </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w:t>
            </w:r>
            <w:r>
              <w:rPr>
                <w:rFonts w:ascii="Consolas" w:eastAsia="微软雅黑" w:hAnsi="Consolas" w:cs="Consolas"/>
                <w:szCs w:val="24"/>
              </w:rPr>
              <w:t xml:space="preserve"> / </w:t>
            </w:r>
            <w:r>
              <w:rPr>
                <w:rFonts w:ascii="Consolas" w:eastAsia="微软雅黑" w:hAnsi="Consolas" w:cs="Consolas"/>
                <w:color w:val="008470"/>
                <w:szCs w:val="24"/>
              </w:rPr>
              <w:t>"</w:t>
            </w:r>
            <w:r>
              <w:rPr>
                <w:rFonts w:ascii="Consolas" w:eastAsia="微软雅黑" w:hAnsi="Consolas" w:cs="Consolas"/>
                <w:color w:val="008470"/>
                <w:szCs w:val="24"/>
              </w:rPr>
              <w:t>附件</w:t>
            </w:r>
            <w:r>
              <w:rPr>
                <w:rFonts w:ascii="Consolas" w:eastAsia="微软雅黑" w:hAnsi="Consolas" w:cs="Consolas"/>
                <w:color w:val="008470"/>
                <w:szCs w:val="24"/>
              </w:rPr>
              <w:t>5"</w:t>
            </w:r>
          </w:p>
        </w:tc>
        <w:tc>
          <w:tcPr>
            <w:tcW w:w="80" w:type="dxa"/>
            <w:shd w:val="clear" w:color="auto" w:fill="CED4F4"/>
            <w:tcMar>
              <w:top w:w="0" w:type="dxa"/>
              <w:left w:w="0" w:type="dxa"/>
              <w:bottom w:w="0" w:type="dxa"/>
              <w:right w:w="0" w:type="dxa"/>
            </w:tcMar>
          </w:tcPr>
          <w:p w14:paraId="6DE24267" w14:textId="77777777" w:rsidR="00DA4077" w:rsidRDefault="00DA4077">
            <w:pPr>
              <w:snapToGrid w:val="0"/>
              <w:spacing w:line="20" w:lineRule="exact"/>
              <w:ind w:firstLine="0"/>
            </w:pPr>
          </w:p>
        </w:tc>
      </w:tr>
      <w:tr w:rsidR="00DA4077" w14:paraId="16B1DFBD" w14:textId="77777777">
        <w:trPr>
          <w:cantSplit/>
        </w:trPr>
        <w:tc>
          <w:tcPr>
            <w:tcW w:w="540" w:type="dxa"/>
            <w:tcMar>
              <w:top w:w="0" w:type="dxa"/>
              <w:left w:w="0" w:type="dxa"/>
              <w:bottom w:w="0" w:type="dxa"/>
              <w:right w:w="100" w:type="dxa"/>
            </w:tcMar>
          </w:tcPr>
          <w:p w14:paraId="3BA93210" w14:textId="77777777" w:rsidR="00DA4077" w:rsidRDefault="00000000">
            <w:pPr>
              <w:snapToGrid w:val="0"/>
              <w:spacing w:line="386" w:lineRule="exact"/>
              <w:ind w:firstLine="0"/>
              <w:jc w:val="right"/>
            </w:pPr>
            <w:r>
              <w:rPr>
                <w:rFonts w:eastAsia="Times New Roman" w:cs="Consolas"/>
                <w:color w:val="7F807F"/>
                <w:szCs w:val="24"/>
              </w:rPr>
              <w:t>15</w:t>
            </w:r>
          </w:p>
        </w:tc>
        <w:tc>
          <w:tcPr>
            <w:tcW w:w="9000" w:type="dxa"/>
            <w:tcMar>
              <w:top w:w="0" w:type="dxa"/>
              <w:left w:w="75" w:type="dxa"/>
              <w:bottom w:w="0" w:type="dxa"/>
              <w:right w:w="0" w:type="dxa"/>
            </w:tcMar>
          </w:tcPr>
          <w:p w14:paraId="64F2762A" w14:textId="77777777" w:rsidR="00DA4077" w:rsidRDefault="00000000">
            <w:pPr>
              <w:snapToGrid w:val="0"/>
              <w:spacing w:line="386" w:lineRule="exact"/>
              <w:ind w:left="400" w:hanging="400"/>
              <w:jc w:val="left"/>
            </w:pPr>
            <w:r>
              <w:rPr>
                <w:rFonts w:ascii="Consolas" w:eastAsia="微软雅黑" w:hAnsi="Consolas" w:cs="Consolas"/>
                <w:szCs w:val="24"/>
              </w:rPr>
              <w:t xml:space="preserve">OUT_DIR = ROOT / </w:t>
            </w:r>
            <w:r>
              <w:rPr>
                <w:rFonts w:ascii="Consolas" w:eastAsia="微软雅黑" w:hAnsi="Consolas" w:cs="Consolas"/>
                <w:color w:val="008470"/>
                <w:szCs w:val="24"/>
              </w:rPr>
              <w:t>"results"</w:t>
            </w:r>
            <w:r>
              <w:rPr>
                <w:rFonts w:ascii="Consolas" w:eastAsia="微软雅黑" w:hAnsi="Consolas" w:cs="Consolas"/>
                <w:szCs w:val="24"/>
              </w:rPr>
              <w:t xml:space="preserve"> / </w:t>
            </w:r>
            <w:r>
              <w:rPr>
                <w:rFonts w:ascii="Consolas" w:eastAsia="微软雅黑" w:hAnsi="Consolas" w:cs="Consolas"/>
                <w:color w:val="008470"/>
                <w:szCs w:val="24"/>
              </w:rPr>
              <w:t>"submission_results"</w:t>
            </w:r>
          </w:p>
        </w:tc>
        <w:tc>
          <w:tcPr>
            <w:tcW w:w="80" w:type="dxa"/>
            <w:shd w:val="clear" w:color="auto" w:fill="CED4F4"/>
            <w:tcMar>
              <w:top w:w="0" w:type="dxa"/>
              <w:left w:w="0" w:type="dxa"/>
              <w:bottom w:w="0" w:type="dxa"/>
              <w:right w:w="0" w:type="dxa"/>
            </w:tcMar>
          </w:tcPr>
          <w:p w14:paraId="44AC07BE" w14:textId="77777777" w:rsidR="00DA4077" w:rsidRDefault="00DA4077">
            <w:pPr>
              <w:snapToGrid w:val="0"/>
              <w:spacing w:line="20" w:lineRule="exact"/>
              <w:ind w:firstLine="0"/>
            </w:pPr>
          </w:p>
        </w:tc>
      </w:tr>
      <w:tr w:rsidR="00DA4077" w14:paraId="3FA36359" w14:textId="77777777">
        <w:trPr>
          <w:cantSplit/>
        </w:trPr>
        <w:tc>
          <w:tcPr>
            <w:tcW w:w="540" w:type="dxa"/>
            <w:tcMar>
              <w:top w:w="0" w:type="dxa"/>
              <w:left w:w="0" w:type="dxa"/>
              <w:bottom w:w="0" w:type="dxa"/>
              <w:right w:w="100" w:type="dxa"/>
            </w:tcMar>
          </w:tcPr>
          <w:p w14:paraId="40E115B9" w14:textId="77777777" w:rsidR="00DA4077" w:rsidRDefault="00000000">
            <w:pPr>
              <w:snapToGrid w:val="0"/>
              <w:spacing w:line="386" w:lineRule="exact"/>
              <w:ind w:firstLine="0"/>
              <w:jc w:val="right"/>
            </w:pPr>
            <w:r>
              <w:rPr>
                <w:rFonts w:eastAsia="Times New Roman" w:cs="Consolas"/>
                <w:color w:val="7F807F"/>
                <w:szCs w:val="24"/>
              </w:rPr>
              <w:t>16</w:t>
            </w:r>
          </w:p>
        </w:tc>
        <w:tc>
          <w:tcPr>
            <w:tcW w:w="9000" w:type="dxa"/>
            <w:tcMar>
              <w:top w:w="0" w:type="dxa"/>
              <w:left w:w="75" w:type="dxa"/>
              <w:bottom w:w="0" w:type="dxa"/>
              <w:right w:w="0" w:type="dxa"/>
            </w:tcMar>
          </w:tcPr>
          <w:p w14:paraId="160B3FAA" w14:textId="77777777" w:rsidR="00DA4077" w:rsidRDefault="00000000">
            <w:pPr>
              <w:snapToGrid w:val="0"/>
              <w:spacing w:line="386" w:lineRule="exact"/>
              <w:ind w:left="400" w:hanging="400"/>
              <w:jc w:val="left"/>
            </w:pPr>
            <w:r>
              <w:rPr>
                <w:rFonts w:ascii="Consolas" w:eastAsia="微软雅黑" w:hAnsi="Consolas" w:cs="Consolas"/>
                <w:szCs w:val="24"/>
              </w:rPr>
              <w:t>OUT_DIR.mkdir(parents=</w:t>
            </w:r>
            <w:r>
              <w:rPr>
                <w:rFonts w:ascii="Consolas" w:eastAsia="微软雅黑" w:hAnsi="Consolas" w:cs="Consolas"/>
                <w:color w:val="006EB8"/>
                <w:szCs w:val="24"/>
              </w:rPr>
              <w:t>True</w:t>
            </w:r>
            <w:r>
              <w:rPr>
                <w:rFonts w:ascii="Consolas" w:eastAsia="微软雅黑" w:hAnsi="Consolas" w:cs="Consolas"/>
                <w:szCs w:val="24"/>
              </w:rPr>
              <w:t>, exist_ok=</w:t>
            </w:r>
            <w:r>
              <w:rPr>
                <w:rFonts w:ascii="Consolas" w:eastAsia="微软雅黑" w:hAnsi="Consolas" w:cs="Consolas"/>
                <w:color w:val="006EB8"/>
                <w:szCs w:val="24"/>
              </w:rPr>
              <w:t>True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8960DFC" w14:textId="77777777" w:rsidR="00DA4077" w:rsidRDefault="00DA4077">
            <w:pPr>
              <w:snapToGrid w:val="0"/>
              <w:spacing w:line="20" w:lineRule="exact"/>
              <w:ind w:firstLine="0"/>
            </w:pPr>
          </w:p>
        </w:tc>
      </w:tr>
      <w:tr w:rsidR="00DA4077" w14:paraId="0D06F51A" w14:textId="77777777">
        <w:trPr>
          <w:cantSplit/>
        </w:trPr>
        <w:tc>
          <w:tcPr>
            <w:tcW w:w="540" w:type="dxa"/>
            <w:tcMar>
              <w:top w:w="0" w:type="dxa"/>
              <w:left w:w="0" w:type="dxa"/>
              <w:bottom w:w="0" w:type="dxa"/>
              <w:right w:w="100" w:type="dxa"/>
            </w:tcMar>
          </w:tcPr>
          <w:p w14:paraId="7A272F43" w14:textId="77777777" w:rsidR="00DA4077" w:rsidRDefault="00000000">
            <w:pPr>
              <w:snapToGrid w:val="0"/>
              <w:spacing w:line="386" w:lineRule="exact"/>
              <w:ind w:firstLine="0"/>
              <w:jc w:val="right"/>
            </w:pPr>
            <w:r>
              <w:rPr>
                <w:rFonts w:eastAsia="Times New Roman" w:cs="Consolas"/>
                <w:color w:val="7F807F"/>
                <w:szCs w:val="24"/>
              </w:rPr>
              <w:t>17</w:t>
            </w:r>
          </w:p>
        </w:tc>
        <w:tc>
          <w:tcPr>
            <w:tcW w:w="9000" w:type="dxa"/>
            <w:tcMar>
              <w:top w:w="0" w:type="dxa"/>
              <w:left w:w="75" w:type="dxa"/>
              <w:bottom w:w="0" w:type="dxa"/>
              <w:right w:w="0" w:type="dxa"/>
            </w:tcMar>
          </w:tcPr>
          <w:p w14:paraId="4C4D06B0" w14:textId="77777777" w:rsidR="00DA4077" w:rsidRDefault="00000000">
            <w:pPr>
              <w:snapToGrid w:val="0"/>
              <w:spacing w:line="386" w:lineRule="exact"/>
              <w:ind w:left="400" w:hanging="400"/>
              <w:jc w:val="left"/>
            </w:pPr>
            <w:r>
              <w:rPr>
                <w:rFonts w:ascii="Consolas" w:eastAsia="微软雅黑" w:hAnsi="Consolas" w:cs="Consolas"/>
                <w:szCs w:val="24"/>
              </w:rPr>
              <w:t>TOL = 1e-7</w:t>
            </w:r>
          </w:p>
        </w:tc>
        <w:tc>
          <w:tcPr>
            <w:tcW w:w="80" w:type="dxa"/>
            <w:shd w:val="clear" w:color="auto" w:fill="CED4F4"/>
            <w:tcMar>
              <w:top w:w="0" w:type="dxa"/>
              <w:left w:w="0" w:type="dxa"/>
              <w:bottom w:w="0" w:type="dxa"/>
              <w:right w:w="0" w:type="dxa"/>
            </w:tcMar>
          </w:tcPr>
          <w:p w14:paraId="420676C3" w14:textId="77777777" w:rsidR="00DA4077" w:rsidRDefault="00DA4077">
            <w:pPr>
              <w:snapToGrid w:val="0"/>
              <w:spacing w:line="20" w:lineRule="exact"/>
              <w:ind w:firstLine="0"/>
            </w:pPr>
          </w:p>
        </w:tc>
      </w:tr>
      <w:tr w:rsidR="00DA4077" w14:paraId="51A67186" w14:textId="77777777">
        <w:trPr>
          <w:cantSplit/>
        </w:trPr>
        <w:tc>
          <w:tcPr>
            <w:tcW w:w="540" w:type="dxa"/>
            <w:tcMar>
              <w:top w:w="0" w:type="dxa"/>
              <w:left w:w="0" w:type="dxa"/>
              <w:bottom w:w="0" w:type="dxa"/>
              <w:right w:w="100" w:type="dxa"/>
            </w:tcMar>
          </w:tcPr>
          <w:p w14:paraId="5EF5AD40"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1204630B"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4D585AF6" w14:textId="77777777" w:rsidR="00DA4077" w:rsidRDefault="00DA4077">
            <w:pPr>
              <w:snapToGrid w:val="0"/>
              <w:spacing w:line="20" w:lineRule="exact"/>
              <w:ind w:firstLine="0"/>
            </w:pPr>
          </w:p>
        </w:tc>
      </w:tr>
      <w:tr w:rsidR="00DA4077" w14:paraId="5661E7ED" w14:textId="77777777">
        <w:trPr>
          <w:cantSplit/>
        </w:trPr>
        <w:tc>
          <w:tcPr>
            <w:tcW w:w="540" w:type="dxa"/>
            <w:tcMar>
              <w:top w:w="0" w:type="dxa"/>
              <w:left w:w="0" w:type="dxa"/>
              <w:bottom w:w="0" w:type="dxa"/>
              <w:right w:w="100" w:type="dxa"/>
            </w:tcMar>
          </w:tcPr>
          <w:p w14:paraId="795DF991" w14:textId="77777777" w:rsidR="00DA4077" w:rsidRDefault="00000000">
            <w:pPr>
              <w:snapToGrid w:val="0"/>
              <w:spacing w:line="386" w:lineRule="exact"/>
              <w:ind w:firstLine="0"/>
              <w:jc w:val="right"/>
            </w:pPr>
            <w:r>
              <w:rPr>
                <w:rFonts w:eastAsia="Times New Roman" w:cs="Consolas"/>
                <w:color w:val="7F807F"/>
                <w:szCs w:val="24"/>
              </w:rPr>
              <w:t>76</w:t>
            </w:r>
          </w:p>
        </w:tc>
        <w:tc>
          <w:tcPr>
            <w:tcW w:w="9000" w:type="dxa"/>
            <w:tcMar>
              <w:top w:w="0" w:type="dxa"/>
              <w:left w:w="75" w:type="dxa"/>
              <w:bottom w:w="0" w:type="dxa"/>
              <w:right w:w="0" w:type="dxa"/>
            </w:tcMar>
          </w:tcPr>
          <w:p w14:paraId="253C325A"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aggregate_</w:t>
            </w:r>
            <w:proofErr w:type="gramStart"/>
            <w:r>
              <w:rPr>
                <w:rFonts w:ascii="Consolas" w:eastAsia="微软雅黑" w:hAnsi="Consolas" w:cs="Consolas"/>
                <w:szCs w:val="24"/>
              </w:rPr>
              <w:t>blocks(</w:t>
            </w:r>
            <w:proofErr w:type="gramEnd"/>
            <w:r>
              <w:rPr>
                <w:rFonts w:ascii="Consolas" w:eastAsia="微软雅黑" w:hAnsi="Consolas" w:cs="Consolas"/>
                <w:szCs w:val="24"/>
              </w:rPr>
              <w:t>charge, discharge, soc):</w:t>
            </w:r>
          </w:p>
        </w:tc>
        <w:tc>
          <w:tcPr>
            <w:tcW w:w="80" w:type="dxa"/>
            <w:shd w:val="clear" w:color="auto" w:fill="CED4F4"/>
            <w:tcMar>
              <w:top w:w="0" w:type="dxa"/>
              <w:left w:w="0" w:type="dxa"/>
              <w:bottom w:w="0" w:type="dxa"/>
              <w:right w:w="0" w:type="dxa"/>
            </w:tcMar>
          </w:tcPr>
          <w:p w14:paraId="11647825" w14:textId="77777777" w:rsidR="00DA4077" w:rsidRDefault="00DA4077">
            <w:pPr>
              <w:snapToGrid w:val="0"/>
              <w:spacing w:line="20" w:lineRule="exact"/>
              <w:ind w:firstLine="0"/>
            </w:pPr>
          </w:p>
        </w:tc>
      </w:tr>
      <w:tr w:rsidR="00DA4077" w14:paraId="3F2C4A51" w14:textId="77777777">
        <w:trPr>
          <w:cantSplit/>
        </w:trPr>
        <w:tc>
          <w:tcPr>
            <w:tcW w:w="540" w:type="dxa"/>
            <w:tcMar>
              <w:top w:w="0" w:type="dxa"/>
              <w:left w:w="0" w:type="dxa"/>
              <w:bottom w:w="0" w:type="dxa"/>
              <w:right w:w="100" w:type="dxa"/>
            </w:tcMar>
          </w:tcPr>
          <w:p w14:paraId="050B49B1" w14:textId="77777777" w:rsidR="00DA4077" w:rsidRDefault="00000000">
            <w:pPr>
              <w:snapToGrid w:val="0"/>
              <w:spacing w:line="386" w:lineRule="exact"/>
              <w:ind w:firstLine="0"/>
              <w:jc w:val="right"/>
            </w:pPr>
            <w:r>
              <w:rPr>
                <w:rFonts w:eastAsia="Times New Roman" w:cs="Consolas"/>
                <w:color w:val="7F807F"/>
                <w:szCs w:val="24"/>
              </w:rPr>
              <w:t>77</w:t>
            </w:r>
          </w:p>
        </w:tc>
        <w:tc>
          <w:tcPr>
            <w:tcW w:w="9000" w:type="dxa"/>
            <w:tcMar>
              <w:top w:w="0" w:type="dxa"/>
              <w:left w:w="75" w:type="dxa"/>
              <w:bottom w:w="0" w:type="dxa"/>
              <w:right w:w="0" w:type="dxa"/>
            </w:tcMar>
          </w:tcPr>
          <w:p w14:paraId="1D16AF92" w14:textId="77777777" w:rsidR="00DA4077" w:rsidRDefault="00000000">
            <w:pPr>
              <w:snapToGrid w:val="0"/>
              <w:spacing w:line="386" w:lineRule="exact"/>
              <w:ind w:left="400" w:hanging="400"/>
              <w:jc w:val="left"/>
            </w:pPr>
            <w:r>
              <w:rPr>
                <w:rFonts w:ascii="Consolas" w:eastAsia="微软雅黑" w:hAnsi="Consolas" w:cs="Consolas"/>
                <w:szCs w:val="24"/>
              </w:rPr>
              <w:t xml:space="preserve">    rows = []</w:t>
            </w:r>
          </w:p>
        </w:tc>
        <w:tc>
          <w:tcPr>
            <w:tcW w:w="80" w:type="dxa"/>
            <w:shd w:val="clear" w:color="auto" w:fill="CED4F4"/>
            <w:tcMar>
              <w:top w:w="0" w:type="dxa"/>
              <w:left w:w="0" w:type="dxa"/>
              <w:bottom w:w="0" w:type="dxa"/>
              <w:right w:w="0" w:type="dxa"/>
            </w:tcMar>
          </w:tcPr>
          <w:p w14:paraId="0A5A2439" w14:textId="77777777" w:rsidR="00DA4077" w:rsidRDefault="00DA4077">
            <w:pPr>
              <w:snapToGrid w:val="0"/>
              <w:spacing w:line="20" w:lineRule="exact"/>
              <w:ind w:firstLine="0"/>
            </w:pPr>
          </w:p>
        </w:tc>
      </w:tr>
      <w:tr w:rsidR="00DA4077" w14:paraId="15FBFA54" w14:textId="77777777">
        <w:trPr>
          <w:cantSplit/>
        </w:trPr>
        <w:tc>
          <w:tcPr>
            <w:tcW w:w="540" w:type="dxa"/>
            <w:tcMar>
              <w:top w:w="0" w:type="dxa"/>
              <w:left w:w="0" w:type="dxa"/>
              <w:bottom w:w="0" w:type="dxa"/>
              <w:right w:w="100" w:type="dxa"/>
            </w:tcMar>
          </w:tcPr>
          <w:p w14:paraId="212BD454" w14:textId="77777777" w:rsidR="00DA4077" w:rsidRDefault="00000000">
            <w:pPr>
              <w:snapToGrid w:val="0"/>
              <w:spacing w:line="386" w:lineRule="exact"/>
              <w:ind w:firstLine="0"/>
              <w:jc w:val="right"/>
            </w:pPr>
            <w:r>
              <w:rPr>
                <w:rFonts w:eastAsia="Times New Roman" w:cs="Consolas"/>
                <w:color w:val="7F807F"/>
                <w:szCs w:val="24"/>
              </w:rPr>
              <w:t>78</w:t>
            </w:r>
          </w:p>
        </w:tc>
        <w:tc>
          <w:tcPr>
            <w:tcW w:w="9000" w:type="dxa"/>
            <w:tcMar>
              <w:top w:w="0" w:type="dxa"/>
              <w:left w:w="75" w:type="dxa"/>
              <w:bottom w:w="0" w:type="dxa"/>
              <w:right w:w="0" w:type="dxa"/>
            </w:tcMar>
          </w:tcPr>
          <w:p w14:paraId="297D584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start </w:t>
            </w:r>
            <w:r>
              <w:rPr>
                <w:rFonts w:ascii="Consolas" w:eastAsia="微软雅黑" w:hAnsi="Consolas" w:cs="Consolas"/>
                <w:color w:val="006EB8"/>
                <w:szCs w:val="24"/>
              </w:rPr>
              <w:t>in</w:t>
            </w:r>
            <w:r>
              <w:rPr>
                <w:rFonts w:ascii="Consolas" w:eastAsia="微软雅黑" w:hAnsi="Consolas" w:cs="Consolas"/>
                <w:szCs w:val="24"/>
              </w:rPr>
              <w:t xml:space="preserve"> </w:t>
            </w:r>
            <w:proofErr w:type="gramStart"/>
            <w:r>
              <w:rPr>
                <w:rFonts w:ascii="Consolas" w:eastAsia="微软雅黑" w:hAnsi="Consolas" w:cs="Consolas"/>
                <w:szCs w:val="24"/>
              </w:rPr>
              <w:t>range(</w:t>
            </w:r>
            <w:proofErr w:type="gramEnd"/>
            <w:r>
              <w:rPr>
                <w:rFonts w:ascii="Consolas" w:eastAsia="微软雅黑" w:hAnsi="Consolas" w:cs="Consolas"/>
                <w:szCs w:val="24"/>
              </w:rPr>
              <w:t>0, 144, 24):</w:t>
            </w:r>
          </w:p>
        </w:tc>
        <w:tc>
          <w:tcPr>
            <w:tcW w:w="80" w:type="dxa"/>
            <w:shd w:val="clear" w:color="auto" w:fill="CED4F4"/>
            <w:tcMar>
              <w:top w:w="0" w:type="dxa"/>
              <w:left w:w="0" w:type="dxa"/>
              <w:bottom w:w="0" w:type="dxa"/>
              <w:right w:w="0" w:type="dxa"/>
            </w:tcMar>
          </w:tcPr>
          <w:p w14:paraId="48AFA93A" w14:textId="77777777" w:rsidR="00DA4077" w:rsidRDefault="00DA4077">
            <w:pPr>
              <w:snapToGrid w:val="0"/>
              <w:spacing w:line="20" w:lineRule="exact"/>
              <w:ind w:firstLine="0"/>
            </w:pPr>
          </w:p>
        </w:tc>
      </w:tr>
      <w:tr w:rsidR="00DA4077" w14:paraId="537EDB36" w14:textId="77777777">
        <w:trPr>
          <w:cantSplit/>
        </w:trPr>
        <w:tc>
          <w:tcPr>
            <w:tcW w:w="540" w:type="dxa"/>
            <w:tcMar>
              <w:top w:w="0" w:type="dxa"/>
              <w:left w:w="0" w:type="dxa"/>
              <w:bottom w:w="0" w:type="dxa"/>
              <w:right w:w="100" w:type="dxa"/>
            </w:tcMar>
          </w:tcPr>
          <w:p w14:paraId="7EBF1D56" w14:textId="77777777" w:rsidR="00DA4077" w:rsidRDefault="00000000">
            <w:pPr>
              <w:snapToGrid w:val="0"/>
              <w:spacing w:line="386" w:lineRule="exact"/>
              <w:ind w:firstLine="0"/>
              <w:jc w:val="right"/>
            </w:pPr>
            <w:r>
              <w:rPr>
                <w:rFonts w:eastAsia="Times New Roman" w:cs="Consolas"/>
                <w:color w:val="7F807F"/>
                <w:szCs w:val="24"/>
              </w:rPr>
              <w:t>79</w:t>
            </w:r>
          </w:p>
        </w:tc>
        <w:tc>
          <w:tcPr>
            <w:tcW w:w="9000" w:type="dxa"/>
            <w:tcMar>
              <w:top w:w="0" w:type="dxa"/>
              <w:left w:w="75" w:type="dxa"/>
              <w:bottom w:w="0" w:type="dxa"/>
              <w:right w:w="0" w:type="dxa"/>
            </w:tcMar>
          </w:tcPr>
          <w:p w14:paraId="04D56E9F" w14:textId="77777777" w:rsidR="00DA4077" w:rsidRDefault="00000000">
            <w:pPr>
              <w:snapToGrid w:val="0"/>
              <w:spacing w:line="386" w:lineRule="exact"/>
              <w:ind w:left="400" w:hanging="400"/>
              <w:jc w:val="left"/>
            </w:pPr>
            <w:r>
              <w:rPr>
                <w:rFonts w:ascii="Consolas" w:eastAsia="微软雅黑" w:hAnsi="Consolas" w:cs="Consolas"/>
                <w:szCs w:val="24"/>
              </w:rPr>
              <w:t xml:space="preserve">        block_index = start // 24</w:t>
            </w:r>
          </w:p>
        </w:tc>
        <w:tc>
          <w:tcPr>
            <w:tcW w:w="80" w:type="dxa"/>
            <w:shd w:val="clear" w:color="auto" w:fill="CED4F4"/>
            <w:tcMar>
              <w:top w:w="0" w:type="dxa"/>
              <w:left w:w="0" w:type="dxa"/>
              <w:bottom w:w="0" w:type="dxa"/>
              <w:right w:w="0" w:type="dxa"/>
            </w:tcMar>
          </w:tcPr>
          <w:p w14:paraId="0B017F57" w14:textId="77777777" w:rsidR="00DA4077" w:rsidRDefault="00DA4077">
            <w:pPr>
              <w:snapToGrid w:val="0"/>
              <w:spacing w:line="20" w:lineRule="exact"/>
              <w:ind w:firstLine="0"/>
            </w:pPr>
          </w:p>
        </w:tc>
      </w:tr>
      <w:tr w:rsidR="00DA4077" w14:paraId="2D5B03DC" w14:textId="77777777">
        <w:trPr>
          <w:cantSplit/>
        </w:trPr>
        <w:tc>
          <w:tcPr>
            <w:tcW w:w="540" w:type="dxa"/>
            <w:tcMar>
              <w:top w:w="0" w:type="dxa"/>
              <w:left w:w="0" w:type="dxa"/>
              <w:bottom w:w="0" w:type="dxa"/>
              <w:right w:w="100" w:type="dxa"/>
            </w:tcMar>
          </w:tcPr>
          <w:p w14:paraId="44AC7FB5" w14:textId="77777777" w:rsidR="00DA4077" w:rsidRDefault="00000000">
            <w:pPr>
              <w:snapToGrid w:val="0"/>
              <w:spacing w:line="386" w:lineRule="exact"/>
              <w:ind w:firstLine="0"/>
              <w:jc w:val="right"/>
            </w:pPr>
            <w:r>
              <w:rPr>
                <w:rFonts w:eastAsia="Times New Roman" w:cs="Consolas"/>
                <w:color w:val="7F807F"/>
                <w:szCs w:val="24"/>
              </w:rPr>
              <w:t>80</w:t>
            </w:r>
          </w:p>
        </w:tc>
        <w:tc>
          <w:tcPr>
            <w:tcW w:w="9000" w:type="dxa"/>
            <w:tcMar>
              <w:top w:w="0" w:type="dxa"/>
              <w:left w:w="75" w:type="dxa"/>
              <w:bottom w:w="0" w:type="dxa"/>
              <w:right w:w="0" w:type="dxa"/>
            </w:tcMar>
          </w:tcPr>
          <w:p w14:paraId="28AC1B79" w14:textId="77777777" w:rsidR="00DA4077" w:rsidRDefault="00000000">
            <w:pPr>
              <w:snapToGrid w:val="0"/>
              <w:spacing w:line="386" w:lineRule="exact"/>
              <w:ind w:left="400" w:hanging="400"/>
              <w:jc w:val="left"/>
            </w:pPr>
            <w:r>
              <w:rPr>
                <w:rFonts w:ascii="Consolas" w:eastAsia="微软雅黑" w:hAnsi="Consolas" w:cs="Consolas"/>
                <w:szCs w:val="24"/>
              </w:rPr>
              <w:t xml:space="preserve">        state_time = </w:t>
            </w:r>
            <w:r>
              <w:rPr>
                <w:rFonts w:ascii="Consolas" w:eastAsia="微软雅黑" w:hAnsi="Consolas" w:cs="Consolas"/>
                <w:color w:val="008470"/>
                <w:szCs w:val="24"/>
              </w:rPr>
              <w:t>"0:00"</w:t>
            </w: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block_index == 0 </w:t>
            </w:r>
            <w:r>
              <w:rPr>
                <w:rFonts w:ascii="Consolas" w:eastAsia="微软雅黑" w:hAnsi="Consolas" w:cs="Consolas"/>
                <w:color w:val="006EB8"/>
                <w:szCs w:val="24"/>
              </w:rPr>
              <w:t>else</w:t>
            </w:r>
            <w:r>
              <w:rPr>
                <w:rFonts w:ascii="Consolas" w:eastAsia="微软雅黑" w:hAnsi="Consolas" w:cs="Consolas"/>
                <w:szCs w:val="24"/>
              </w:rPr>
              <w:t xml:space="preserve"> (</w:t>
            </w:r>
            <w:r>
              <w:rPr>
                <w:rFonts w:ascii="Consolas" w:eastAsia="微软雅黑" w:hAnsi="Consolas" w:cs="Consolas"/>
                <w:color w:val="008470"/>
                <w:szCs w:val="24"/>
              </w:rPr>
              <w:t>"24:00"</w:t>
            </w: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block_index == 1 </w:t>
            </w:r>
            <w:r>
              <w:rPr>
                <w:rFonts w:ascii="Consolas" w:eastAsia="微软雅黑" w:hAnsi="Consolas" w:cs="Consolas"/>
                <w:color w:val="006EB8"/>
                <w:szCs w:val="24"/>
              </w:rPr>
              <w:t>else</w:t>
            </w:r>
            <w:r>
              <w:rPr>
                <w:rFonts w:ascii="Consolas" w:eastAsia="微软雅黑" w:hAnsi="Consolas" w:cs="Consolas"/>
                <w:szCs w:val="24"/>
              </w:rPr>
              <w:t xml:space="preserve">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DA6A6D4" w14:textId="77777777" w:rsidR="00DA4077" w:rsidRDefault="00DA4077">
            <w:pPr>
              <w:snapToGrid w:val="0"/>
              <w:spacing w:line="20" w:lineRule="exact"/>
              <w:ind w:firstLine="0"/>
            </w:pPr>
          </w:p>
        </w:tc>
      </w:tr>
      <w:tr w:rsidR="00DA4077" w14:paraId="4736B12E" w14:textId="77777777">
        <w:trPr>
          <w:cantSplit/>
        </w:trPr>
        <w:tc>
          <w:tcPr>
            <w:tcW w:w="540" w:type="dxa"/>
            <w:tcMar>
              <w:top w:w="0" w:type="dxa"/>
              <w:left w:w="0" w:type="dxa"/>
              <w:bottom w:w="0" w:type="dxa"/>
              <w:right w:w="100" w:type="dxa"/>
            </w:tcMar>
          </w:tcPr>
          <w:p w14:paraId="17AFD7AE" w14:textId="77777777" w:rsidR="00DA4077" w:rsidRDefault="00000000">
            <w:pPr>
              <w:snapToGrid w:val="0"/>
              <w:spacing w:line="386" w:lineRule="exact"/>
              <w:ind w:firstLine="0"/>
              <w:jc w:val="right"/>
            </w:pPr>
            <w:r>
              <w:rPr>
                <w:rFonts w:eastAsia="Times New Roman" w:cs="Consolas"/>
                <w:color w:val="7F807F"/>
                <w:szCs w:val="24"/>
              </w:rPr>
              <w:t>81</w:t>
            </w:r>
          </w:p>
        </w:tc>
        <w:tc>
          <w:tcPr>
            <w:tcW w:w="9000" w:type="dxa"/>
            <w:tcMar>
              <w:top w:w="0" w:type="dxa"/>
              <w:left w:w="75" w:type="dxa"/>
              <w:bottom w:w="0" w:type="dxa"/>
              <w:right w:w="0" w:type="dxa"/>
            </w:tcMar>
          </w:tcPr>
          <w:p w14:paraId="4FF1EFFF" w14:textId="77777777" w:rsidR="00DA4077" w:rsidRDefault="00000000">
            <w:pPr>
              <w:snapToGrid w:val="0"/>
              <w:spacing w:line="386" w:lineRule="exact"/>
              <w:ind w:left="400" w:hanging="400"/>
              <w:jc w:val="left"/>
            </w:pPr>
            <w:r>
              <w:rPr>
                <w:rFonts w:ascii="Consolas" w:eastAsia="微软雅黑" w:hAnsi="Consolas" w:cs="Consolas"/>
                <w:szCs w:val="24"/>
              </w:rPr>
              <w:t xml:space="preserve">        state_value = float(</w:t>
            </w:r>
            <w:proofErr w:type="gramStart"/>
            <w:r>
              <w:rPr>
                <w:rFonts w:ascii="Consolas" w:eastAsia="微软雅黑" w:hAnsi="Consolas" w:cs="Consolas"/>
                <w:szCs w:val="24"/>
              </w:rPr>
              <w:t>soc[</w:t>
            </w:r>
            <w:proofErr w:type="gramEnd"/>
            <w:r>
              <w:rPr>
                <w:rFonts w:ascii="Consolas" w:eastAsia="微软雅黑" w:hAnsi="Consolas" w:cs="Consolas"/>
                <w:szCs w:val="24"/>
              </w:rPr>
              <w:t xml:space="preserve">0]) </w:t>
            </w:r>
            <w:r>
              <w:rPr>
                <w:rFonts w:ascii="Consolas" w:eastAsia="微软雅黑" w:hAnsi="Consolas" w:cs="Consolas"/>
                <w:color w:val="006EB8"/>
                <w:szCs w:val="24"/>
              </w:rPr>
              <w:t>if</w:t>
            </w:r>
            <w:r>
              <w:rPr>
                <w:rFonts w:ascii="Consolas" w:eastAsia="微软雅黑" w:hAnsi="Consolas" w:cs="Consolas"/>
                <w:szCs w:val="24"/>
              </w:rPr>
              <w:t xml:space="preserve"> block_index == 0 </w:t>
            </w:r>
            <w:r>
              <w:rPr>
                <w:rFonts w:ascii="Consolas" w:eastAsia="微软雅黑" w:hAnsi="Consolas" w:cs="Consolas"/>
                <w:color w:val="006EB8"/>
                <w:szCs w:val="24"/>
              </w:rPr>
              <w:t>else</w:t>
            </w:r>
            <w:r>
              <w:rPr>
                <w:rFonts w:ascii="Consolas" w:eastAsia="微软雅黑" w:hAnsi="Consolas" w:cs="Consolas"/>
                <w:szCs w:val="24"/>
              </w:rPr>
              <w:t xml:space="preserve"> (float(</w:t>
            </w:r>
            <w:proofErr w:type="gramStart"/>
            <w:r>
              <w:rPr>
                <w:rFonts w:ascii="Consolas" w:eastAsia="微软雅黑" w:hAnsi="Consolas" w:cs="Consolas"/>
                <w:szCs w:val="24"/>
              </w:rPr>
              <w:t>soc[</w:t>
            </w:r>
            <w:proofErr w:type="gramEnd"/>
            <w:r>
              <w:rPr>
                <w:rFonts w:ascii="Consolas" w:eastAsia="微软雅黑" w:hAnsi="Consolas" w:cs="Consolas"/>
                <w:szCs w:val="24"/>
              </w:rPr>
              <w:t xml:space="preserve">-1]) </w:t>
            </w:r>
            <w:r>
              <w:rPr>
                <w:rFonts w:ascii="Consolas" w:eastAsia="微软雅黑" w:hAnsi="Consolas" w:cs="Consolas"/>
                <w:color w:val="006EB8"/>
                <w:szCs w:val="24"/>
              </w:rPr>
              <w:t>if</w:t>
            </w:r>
            <w:r>
              <w:rPr>
                <w:rFonts w:ascii="Consolas" w:eastAsia="微软雅黑" w:hAnsi="Consolas" w:cs="Consolas"/>
                <w:szCs w:val="24"/>
              </w:rPr>
              <w:t xml:space="preserve"> block_index == 1 </w:t>
            </w:r>
            <w:r>
              <w:rPr>
                <w:rFonts w:ascii="Consolas" w:eastAsia="微软雅黑" w:hAnsi="Consolas" w:cs="Consolas"/>
                <w:color w:val="006EB8"/>
                <w:szCs w:val="24"/>
              </w:rPr>
              <w:t>else</w:t>
            </w:r>
            <w:r>
              <w:rPr>
                <w:rFonts w:ascii="Consolas" w:eastAsia="微软雅黑" w:hAnsi="Consolas" w:cs="Consolas"/>
                <w:szCs w:val="24"/>
              </w:rPr>
              <w:t xml:space="preserve">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F90F5E9" w14:textId="77777777" w:rsidR="00DA4077" w:rsidRDefault="00DA4077">
            <w:pPr>
              <w:snapToGrid w:val="0"/>
              <w:spacing w:line="20" w:lineRule="exact"/>
              <w:ind w:firstLine="0"/>
            </w:pPr>
          </w:p>
        </w:tc>
      </w:tr>
      <w:tr w:rsidR="00DA4077" w14:paraId="56BC6FEF" w14:textId="77777777">
        <w:trPr>
          <w:cantSplit/>
        </w:trPr>
        <w:tc>
          <w:tcPr>
            <w:tcW w:w="540" w:type="dxa"/>
            <w:tcMar>
              <w:top w:w="0" w:type="dxa"/>
              <w:left w:w="0" w:type="dxa"/>
              <w:bottom w:w="0" w:type="dxa"/>
              <w:right w:w="100" w:type="dxa"/>
            </w:tcMar>
          </w:tcPr>
          <w:p w14:paraId="1837FAC5" w14:textId="77777777" w:rsidR="00DA4077" w:rsidRDefault="00000000">
            <w:pPr>
              <w:snapToGrid w:val="0"/>
              <w:spacing w:line="386" w:lineRule="exact"/>
              <w:ind w:firstLine="0"/>
              <w:jc w:val="right"/>
            </w:pPr>
            <w:r>
              <w:rPr>
                <w:rFonts w:eastAsia="Times New Roman" w:cs="Consolas"/>
                <w:color w:val="7F807F"/>
                <w:szCs w:val="24"/>
              </w:rPr>
              <w:t>82</w:t>
            </w:r>
          </w:p>
        </w:tc>
        <w:tc>
          <w:tcPr>
            <w:tcW w:w="9000" w:type="dxa"/>
            <w:tcMar>
              <w:top w:w="0" w:type="dxa"/>
              <w:left w:w="75" w:type="dxa"/>
              <w:bottom w:w="0" w:type="dxa"/>
              <w:right w:w="0" w:type="dxa"/>
            </w:tcMar>
          </w:tcPr>
          <w:p w14:paraId="369C0ED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rows.append</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BF31013" w14:textId="77777777" w:rsidR="00DA4077" w:rsidRDefault="00DA4077">
            <w:pPr>
              <w:snapToGrid w:val="0"/>
              <w:spacing w:line="20" w:lineRule="exact"/>
              <w:ind w:firstLine="0"/>
            </w:pPr>
          </w:p>
        </w:tc>
      </w:tr>
      <w:tr w:rsidR="00DA4077" w14:paraId="4FE25432" w14:textId="77777777">
        <w:trPr>
          <w:cantSplit/>
        </w:trPr>
        <w:tc>
          <w:tcPr>
            <w:tcW w:w="540" w:type="dxa"/>
            <w:tcMar>
              <w:top w:w="0" w:type="dxa"/>
              <w:left w:w="0" w:type="dxa"/>
              <w:bottom w:w="0" w:type="dxa"/>
              <w:right w:w="100" w:type="dxa"/>
            </w:tcMar>
          </w:tcPr>
          <w:p w14:paraId="161F0529" w14:textId="77777777" w:rsidR="00DA4077" w:rsidRDefault="00000000">
            <w:pPr>
              <w:snapToGrid w:val="0"/>
              <w:spacing w:line="386" w:lineRule="exact"/>
              <w:ind w:firstLine="0"/>
              <w:jc w:val="right"/>
            </w:pPr>
            <w:r>
              <w:rPr>
                <w:rFonts w:eastAsia="Times New Roman" w:cs="Consolas"/>
                <w:color w:val="7F807F"/>
                <w:szCs w:val="24"/>
              </w:rPr>
              <w:t>83</w:t>
            </w:r>
          </w:p>
        </w:tc>
        <w:tc>
          <w:tcPr>
            <w:tcW w:w="9000" w:type="dxa"/>
            <w:tcMar>
              <w:top w:w="0" w:type="dxa"/>
              <w:left w:w="75" w:type="dxa"/>
              <w:bottom w:w="0" w:type="dxa"/>
              <w:right w:w="0" w:type="dxa"/>
            </w:tcMar>
          </w:tcPr>
          <w:p w14:paraId="3F15A77F" w14:textId="77777777" w:rsidR="00DA4077" w:rsidRDefault="00000000">
            <w:pPr>
              <w:snapToGrid w:val="0"/>
              <w:spacing w:line="386" w:lineRule="exact"/>
              <w:ind w:left="400" w:hanging="400"/>
              <w:jc w:val="left"/>
            </w:pPr>
            <w:r>
              <w:rPr>
                <w:rFonts w:ascii="Consolas" w:eastAsia="微软雅黑" w:hAnsi="Consolas" w:cs="Consolas"/>
                <w:szCs w:val="24"/>
              </w:rPr>
              <w:t xml:space="preserve">            f"{start // 6}:00</w:t>
            </w:r>
            <w:proofErr w:type="gramStart"/>
            <w:r>
              <w:rPr>
                <w:rFonts w:ascii="Consolas" w:eastAsia="微软雅黑" w:hAnsi="Consolas" w:cs="Consolas"/>
                <w:szCs w:val="24"/>
              </w:rPr>
              <w:t>-{</w:t>
            </w:r>
            <w:proofErr w:type="gramEnd"/>
            <w:r>
              <w:rPr>
                <w:rFonts w:ascii="Consolas" w:eastAsia="微软雅黑" w:hAnsi="Consolas" w:cs="Consolas"/>
                <w:szCs w:val="24"/>
              </w:rPr>
              <w:t>(start + 24) // 6}:00",</w:t>
            </w:r>
          </w:p>
        </w:tc>
        <w:tc>
          <w:tcPr>
            <w:tcW w:w="80" w:type="dxa"/>
            <w:shd w:val="clear" w:color="auto" w:fill="CED4F4"/>
            <w:tcMar>
              <w:top w:w="0" w:type="dxa"/>
              <w:left w:w="0" w:type="dxa"/>
              <w:bottom w:w="0" w:type="dxa"/>
              <w:right w:w="0" w:type="dxa"/>
            </w:tcMar>
          </w:tcPr>
          <w:p w14:paraId="3CC7966B" w14:textId="77777777" w:rsidR="00DA4077" w:rsidRDefault="00DA4077">
            <w:pPr>
              <w:snapToGrid w:val="0"/>
              <w:spacing w:line="20" w:lineRule="exact"/>
              <w:ind w:firstLine="0"/>
            </w:pPr>
          </w:p>
        </w:tc>
      </w:tr>
      <w:tr w:rsidR="00DA4077" w14:paraId="1BE1FEBD" w14:textId="77777777">
        <w:trPr>
          <w:cantSplit/>
        </w:trPr>
        <w:tc>
          <w:tcPr>
            <w:tcW w:w="540" w:type="dxa"/>
            <w:tcMar>
              <w:top w:w="0" w:type="dxa"/>
              <w:left w:w="0" w:type="dxa"/>
              <w:bottom w:w="0" w:type="dxa"/>
              <w:right w:w="100" w:type="dxa"/>
            </w:tcMar>
          </w:tcPr>
          <w:p w14:paraId="38C4ED63" w14:textId="77777777" w:rsidR="00DA4077" w:rsidRDefault="00000000">
            <w:pPr>
              <w:snapToGrid w:val="0"/>
              <w:spacing w:line="386" w:lineRule="exact"/>
              <w:ind w:firstLine="0"/>
              <w:jc w:val="right"/>
            </w:pPr>
            <w:r>
              <w:rPr>
                <w:rFonts w:eastAsia="Times New Roman" w:cs="Consolas"/>
                <w:color w:val="7F807F"/>
                <w:szCs w:val="24"/>
              </w:rPr>
              <w:lastRenderedPageBreak/>
              <w:t>84</w:t>
            </w:r>
          </w:p>
        </w:tc>
        <w:tc>
          <w:tcPr>
            <w:tcW w:w="9000" w:type="dxa"/>
            <w:tcMar>
              <w:top w:w="0" w:type="dxa"/>
              <w:left w:w="75" w:type="dxa"/>
              <w:bottom w:w="0" w:type="dxa"/>
              <w:right w:w="0" w:type="dxa"/>
            </w:tcMar>
          </w:tcPr>
          <w:p w14:paraId="75D3C60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float(charge[start:start</w:t>
            </w:r>
            <w:proofErr w:type="gramEnd"/>
            <w:r>
              <w:rPr>
                <w:rFonts w:ascii="Consolas" w:eastAsia="微软雅黑" w:hAnsi="Consolas" w:cs="Consolas"/>
                <w:szCs w:val="24"/>
              </w:rPr>
              <w:t xml:space="preserve"> + 24</w:t>
            </w:r>
            <w:proofErr w:type="gramStart"/>
            <w:r>
              <w:rPr>
                <w:rFonts w:ascii="Consolas" w:eastAsia="微软雅黑" w:hAnsi="Consolas" w:cs="Consolas"/>
                <w:szCs w:val="24"/>
              </w:rPr>
              <w:t>].sum</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860FD4B" w14:textId="77777777" w:rsidR="00DA4077" w:rsidRDefault="00DA4077">
            <w:pPr>
              <w:snapToGrid w:val="0"/>
              <w:spacing w:line="20" w:lineRule="exact"/>
              <w:ind w:firstLine="0"/>
            </w:pPr>
          </w:p>
        </w:tc>
      </w:tr>
      <w:tr w:rsidR="00DA4077" w14:paraId="78501604" w14:textId="77777777">
        <w:trPr>
          <w:cantSplit/>
        </w:trPr>
        <w:tc>
          <w:tcPr>
            <w:tcW w:w="540" w:type="dxa"/>
            <w:tcMar>
              <w:top w:w="0" w:type="dxa"/>
              <w:left w:w="0" w:type="dxa"/>
              <w:bottom w:w="0" w:type="dxa"/>
              <w:right w:w="100" w:type="dxa"/>
            </w:tcMar>
          </w:tcPr>
          <w:p w14:paraId="47F65FFE" w14:textId="77777777" w:rsidR="00DA4077" w:rsidRDefault="00000000">
            <w:pPr>
              <w:snapToGrid w:val="0"/>
              <w:spacing w:line="386" w:lineRule="exact"/>
              <w:ind w:firstLine="0"/>
              <w:jc w:val="right"/>
            </w:pPr>
            <w:r>
              <w:rPr>
                <w:rFonts w:eastAsia="Times New Roman" w:cs="Consolas"/>
                <w:color w:val="7F807F"/>
                <w:szCs w:val="24"/>
              </w:rPr>
              <w:t>85</w:t>
            </w:r>
          </w:p>
        </w:tc>
        <w:tc>
          <w:tcPr>
            <w:tcW w:w="9000" w:type="dxa"/>
            <w:tcMar>
              <w:top w:w="0" w:type="dxa"/>
              <w:left w:w="75" w:type="dxa"/>
              <w:bottom w:w="0" w:type="dxa"/>
              <w:right w:w="0" w:type="dxa"/>
            </w:tcMar>
          </w:tcPr>
          <w:p w14:paraId="51CD6A1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float(discharge[start:start</w:t>
            </w:r>
            <w:proofErr w:type="gramEnd"/>
            <w:r>
              <w:rPr>
                <w:rFonts w:ascii="Consolas" w:eastAsia="微软雅黑" w:hAnsi="Consolas" w:cs="Consolas"/>
                <w:szCs w:val="24"/>
              </w:rPr>
              <w:t xml:space="preserve"> + 24</w:t>
            </w:r>
            <w:proofErr w:type="gramStart"/>
            <w:r>
              <w:rPr>
                <w:rFonts w:ascii="Consolas" w:eastAsia="微软雅黑" w:hAnsi="Consolas" w:cs="Consolas"/>
                <w:szCs w:val="24"/>
              </w:rPr>
              <w:t>].sum</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06CC861" w14:textId="77777777" w:rsidR="00DA4077" w:rsidRDefault="00DA4077">
            <w:pPr>
              <w:snapToGrid w:val="0"/>
              <w:spacing w:line="20" w:lineRule="exact"/>
              <w:ind w:firstLine="0"/>
            </w:pPr>
          </w:p>
        </w:tc>
      </w:tr>
      <w:tr w:rsidR="00DA4077" w14:paraId="225D3A0D" w14:textId="77777777">
        <w:trPr>
          <w:cantSplit/>
        </w:trPr>
        <w:tc>
          <w:tcPr>
            <w:tcW w:w="540" w:type="dxa"/>
            <w:tcMar>
              <w:top w:w="0" w:type="dxa"/>
              <w:left w:w="0" w:type="dxa"/>
              <w:bottom w:w="0" w:type="dxa"/>
              <w:right w:w="100" w:type="dxa"/>
            </w:tcMar>
          </w:tcPr>
          <w:p w14:paraId="33697D0F" w14:textId="77777777" w:rsidR="00DA4077" w:rsidRDefault="00000000">
            <w:pPr>
              <w:snapToGrid w:val="0"/>
              <w:spacing w:line="386" w:lineRule="exact"/>
              <w:ind w:firstLine="0"/>
              <w:jc w:val="right"/>
            </w:pPr>
            <w:r>
              <w:rPr>
                <w:rFonts w:eastAsia="Times New Roman" w:cs="Consolas"/>
                <w:color w:val="7F807F"/>
                <w:szCs w:val="24"/>
              </w:rPr>
              <w:t>86</w:t>
            </w:r>
          </w:p>
        </w:tc>
        <w:tc>
          <w:tcPr>
            <w:tcW w:w="9000" w:type="dxa"/>
            <w:tcMar>
              <w:top w:w="0" w:type="dxa"/>
              <w:left w:w="75" w:type="dxa"/>
              <w:bottom w:w="0" w:type="dxa"/>
              <w:right w:w="0" w:type="dxa"/>
            </w:tcMar>
          </w:tcPr>
          <w:p w14:paraId="70EF679C" w14:textId="77777777" w:rsidR="00DA4077" w:rsidRDefault="00000000">
            <w:pPr>
              <w:snapToGrid w:val="0"/>
              <w:spacing w:line="386" w:lineRule="exact"/>
              <w:ind w:left="400" w:hanging="400"/>
              <w:jc w:val="left"/>
            </w:pPr>
            <w:r>
              <w:rPr>
                <w:rFonts w:ascii="Consolas" w:eastAsia="微软雅黑" w:hAnsi="Consolas" w:cs="Consolas"/>
                <w:szCs w:val="24"/>
              </w:rPr>
              <w:t xml:space="preserve">            state_time,</w:t>
            </w:r>
          </w:p>
        </w:tc>
        <w:tc>
          <w:tcPr>
            <w:tcW w:w="80" w:type="dxa"/>
            <w:shd w:val="clear" w:color="auto" w:fill="CED4F4"/>
            <w:tcMar>
              <w:top w:w="0" w:type="dxa"/>
              <w:left w:w="0" w:type="dxa"/>
              <w:bottom w:w="0" w:type="dxa"/>
              <w:right w:w="0" w:type="dxa"/>
            </w:tcMar>
          </w:tcPr>
          <w:p w14:paraId="2B66D099" w14:textId="77777777" w:rsidR="00DA4077" w:rsidRDefault="00DA4077">
            <w:pPr>
              <w:snapToGrid w:val="0"/>
              <w:spacing w:line="20" w:lineRule="exact"/>
              <w:ind w:firstLine="0"/>
            </w:pPr>
          </w:p>
        </w:tc>
      </w:tr>
      <w:tr w:rsidR="00DA4077" w14:paraId="59EE3918" w14:textId="77777777">
        <w:trPr>
          <w:cantSplit/>
        </w:trPr>
        <w:tc>
          <w:tcPr>
            <w:tcW w:w="540" w:type="dxa"/>
            <w:tcMar>
              <w:top w:w="0" w:type="dxa"/>
              <w:left w:w="0" w:type="dxa"/>
              <w:bottom w:w="0" w:type="dxa"/>
              <w:right w:w="100" w:type="dxa"/>
            </w:tcMar>
          </w:tcPr>
          <w:p w14:paraId="6D88CE99" w14:textId="77777777" w:rsidR="00DA4077" w:rsidRDefault="00000000">
            <w:pPr>
              <w:snapToGrid w:val="0"/>
              <w:spacing w:line="386" w:lineRule="exact"/>
              <w:ind w:firstLine="0"/>
              <w:jc w:val="right"/>
            </w:pPr>
            <w:r>
              <w:rPr>
                <w:rFonts w:eastAsia="Times New Roman" w:cs="Consolas"/>
                <w:color w:val="7F807F"/>
                <w:szCs w:val="24"/>
              </w:rPr>
              <w:t>87</w:t>
            </w:r>
          </w:p>
        </w:tc>
        <w:tc>
          <w:tcPr>
            <w:tcW w:w="9000" w:type="dxa"/>
            <w:tcMar>
              <w:top w:w="0" w:type="dxa"/>
              <w:left w:w="75" w:type="dxa"/>
              <w:bottom w:w="0" w:type="dxa"/>
              <w:right w:w="0" w:type="dxa"/>
            </w:tcMar>
          </w:tcPr>
          <w:p w14:paraId="346AC788" w14:textId="77777777" w:rsidR="00DA4077" w:rsidRDefault="00000000">
            <w:pPr>
              <w:snapToGrid w:val="0"/>
              <w:spacing w:line="386" w:lineRule="exact"/>
              <w:ind w:left="400" w:hanging="400"/>
              <w:jc w:val="left"/>
            </w:pPr>
            <w:r>
              <w:rPr>
                <w:rFonts w:ascii="Consolas" w:eastAsia="微软雅黑" w:hAnsi="Consolas" w:cs="Consolas"/>
                <w:szCs w:val="24"/>
              </w:rPr>
              <w:t xml:space="preserve">            state_value,</w:t>
            </w:r>
          </w:p>
        </w:tc>
        <w:tc>
          <w:tcPr>
            <w:tcW w:w="80" w:type="dxa"/>
            <w:shd w:val="clear" w:color="auto" w:fill="CED4F4"/>
            <w:tcMar>
              <w:top w:w="0" w:type="dxa"/>
              <w:left w:w="0" w:type="dxa"/>
              <w:bottom w:w="0" w:type="dxa"/>
              <w:right w:w="0" w:type="dxa"/>
            </w:tcMar>
          </w:tcPr>
          <w:p w14:paraId="7F75814C" w14:textId="77777777" w:rsidR="00DA4077" w:rsidRDefault="00DA4077">
            <w:pPr>
              <w:snapToGrid w:val="0"/>
              <w:spacing w:line="20" w:lineRule="exact"/>
              <w:ind w:firstLine="0"/>
            </w:pPr>
          </w:p>
        </w:tc>
      </w:tr>
      <w:tr w:rsidR="00DA4077" w14:paraId="3F344181" w14:textId="77777777">
        <w:trPr>
          <w:cantSplit/>
        </w:trPr>
        <w:tc>
          <w:tcPr>
            <w:tcW w:w="540" w:type="dxa"/>
            <w:tcMar>
              <w:top w:w="0" w:type="dxa"/>
              <w:left w:w="0" w:type="dxa"/>
              <w:bottom w:w="0" w:type="dxa"/>
              <w:right w:w="100" w:type="dxa"/>
            </w:tcMar>
          </w:tcPr>
          <w:p w14:paraId="23112A8F" w14:textId="77777777" w:rsidR="00DA4077" w:rsidRDefault="00000000">
            <w:pPr>
              <w:snapToGrid w:val="0"/>
              <w:spacing w:line="386" w:lineRule="exact"/>
              <w:ind w:firstLine="0"/>
              <w:jc w:val="right"/>
            </w:pPr>
            <w:r>
              <w:rPr>
                <w:rFonts w:eastAsia="Times New Roman" w:cs="Consolas"/>
                <w:color w:val="7F807F"/>
                <w:szCs w:val="24"/>
              </w:rPr>
              <w:t>88</w:t>
            </w:r>
          </w:p>
        </w:tc>
        <w:tc>
          <w:tcPr>
            <w:tcW w:w="9000" w:type="dxa"/>
            <w:tcMar>
              <w:top w:w="0" w:type="dxa"/>
              <w:left w:w="75" w:type="dxa"/>
              <w:bottom w:w="0" w:type="dxa"/>
              <w:right w:w="0" w:type="dxa"/>
            </w:tcMar>
          </w:tcPr>
          <w:p w14:paraId="649A657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1232BAC8" w14:textId="77777777" w:rsidR="00DA4077" w:rsidRDefault="00DA4077">
            <w:pPr>
              <w:snapToGrid w:val="0"/>
              <w:spacing w:line="20" w:lineRule="exact"/>
              <w:ind w:firstLine="0"/>
            </w:pPr>
          </w:p>
        </w:tc>
      </w:tr>
      <w:tr w:rsidR="00DA4077" w14:paraId="6E809222" w14:textId="77777777">
        <w:trPr>
          <w:cantSplit/>
        </w:trPr>
        <w:tc>
          <w:tcPr>
            <w:tcW w:w="540" w:type="dxa"/>
            <w:tcMar>
              <w:top w:w="0" w:type="dxa"/>
              <w:left w:w="0" w:type="dxa"/>
              <w:bottom w:w="0" w:type="dxa"/>
              <w:right w:w="100" w:type="dxa"/>
            </w:tcMar>
          </w:tcPr>
          <w:p w14:paraId="52C1CA34" w14:textId="77777777" w:rsidR="00DA4077" w:rsidRDefault="00000000">
            <w:pPr>
              <w:snapToGrid w:val="0"/>
              <w:spacing w:line="386" w:lineRule="exact"/>
              <w:ind w:firstLine="0"/>
              <w:jc w:val="right"/>
            </w:pPr>
            <w:r>
              <w:rPr>
                <w:rFonts w:eastAsia="Times New Roman" w:cs="Consolas"/>
                <w:color w:val="7F807F"/>
                <w:szCs w:val="24"/>
              </w:rPr>
              <w:t>89</w:t>
            </w:r>
          </w:p>
        </w:tc>
        <w:tc>
          <w:tcPr>
            <w:tcW w:w="9000" w:type="dxa"/>
            <w:tcMar>
              <w:top w:w="0" w:type="dxa"/>
              <w:left w:w="75" w:type="dxa"/>
              <w:bottom w:w="0" w:type="dxa"/>
              <w:right w:w="0" w:type="dxa"/>
            </w:tcMar>
          </w:tcPr>
          <w:p w14:paraId="6F770CA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rows</w:t>
            </w:r>
          </w:p>
        </w:tc>
        <w:tc>
          <w:tcPr>
            <w:tcW w:w="80" w:type="dxa"/>
            <w:shd w:val="clear" w:color="auto" w:fill="CED4F4"/>
            <w:tcMar>
              <w:top w:w="0" w:type="dxa"/>
              <w:left w:w="0" w:type="dxa"/>
              <w:bottom w:w="0" w:type="dxa"/>
              <w:right w:w="0" w:type="dxa"/>
            </w:tcMar>
          </w:tcPr>
          <w:p w14:paraId="452D1B64" w14:textId="77777777" w:rsidR="00DA4077" w:rsidRDefault="00DA4077">
            <w:pPr>
              <w:snapToGrid w:val="0"/>
              <w:spacing w:line="20" w:lineRule="exact"/>
              <w:ind w:firstLine="0"/>
            </w:pPr>
          </w:p>
        </w:tc>
      </w:tr>
      <w:tr w:rsidR="00DA4077" w14:paraId="4919C414" w14:textId="77777777">
        <w:trPr>
          <w:cantSplit/>
        </w:trPr>
        <w:tc>
          <w:tcPr>
            <w:tcW w:w="540" w:type="dxa"/>
            <w:tcMar>
              <w:top w:w="0" w:type="dxa"/>
              <w:left w:w="0" w:type="dxa"/>
              <w:bottom w:w="0" w:type="dxa"/>
              <w:right w:w="100" w:type="dxa"/>
            </w:tcMar>
          </w:tcPr>
          <w:p w14:paraId="55731524" w14:textId="77777777" w:rsidR="00DA4077" w:rsidRDefault="00000000">
            <w:pPr>
              <w:snapToGrid w:val="0"/>
              <w:spacing w:line="386" w:lineRule="exact"/>
              <w:ind w:firstLine="0"/>
              <w:jc w:val="right"/>
            </w:pPr>
            <w:r>
              <w:rPr>
                <w:rFonts w:eastAsia="Times New Roman" w:cs="Consolas"/>
                <w:color w:val="7F807F"/>
                <w:szCs w:val="24"/>
              </w:rPr>
              <w:t>90</w:t>
            </w:r>
          </w:p>
        </w:tc>
        <w:tc>
          <w:tcPr>
            <w:tcW w:w="9000" w:type="dxa"/>
            <w:tcMar>
              <w:top w:w="0" w:type="dxa"/>
              <w:left w:w="75" w:type="dxa"/>
              <w:bottom w:w="0" w:type="dxa"/>
              <w:right w:w="0" w:type="dxa"/>
            </w:tcMar>
          </w:tcPr>
          <w:p w14:paraId="3AFEEA68"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07379F0" w14:textId="77777777" w:rsidR="00DA4077" w:rsidRDefault="00DA4077">
            <w:pPr>
              <w:snapToGrid w:val="0"/>
              <w:spacing w:line="20" w:lineRule="exact"/>
              <w:ind w:firstLine="0"/>
            </w:pPr>
          </w:p>
        </w:tc>
      </w:tr>
      <w:tr w:rsidR="00DA4077" w14:paraId="6D18CBC3" w14:textId="77777777">
        <w:trPr>
          <w:cantSplit/>
        </w:trPr>
        <w:tc>
          <w:tcPr>
            <w:tcW w:w="540" w:type="dxa"/>
            <w:tcMar>
              <w:top w:w="0" w:type="dxa"/>
              <w:left w:w="0" w:type="dxa"/>
              <w:bottom w:w="0" w:type="dxa"/>
              <w:right w:w="100" w:type="dxa"/>
            </w:tcMar>
          </w:tcPr>
          <w:p w14:paraId="7C840F93" w14:textId="77777777" w:rsidR="00DA4077" w:rsidRDefault="00000000">
            <w:pPr>
              <w:snapToGrid w:val="0"/>
              <w:spacing w:line="386" w:lineRule="exact"/>
              <w:ind w:firstLine="0"/>
              <w:jc w:val="right"/>
            </w:pPr>
            <w:r>
              <w:rPr>
                <w:rFonts w:eastAsia="Times New Roman" w:cs="Consolas"/>
                <w:color w:val="7F807F"/>
                <w:szCs w:val="24"/>
              </w:rPr>
              <w:t>91</w:t>
            </w:r>
          </w:p>
        </w:tc>
        <w:tc>
          <w:tcPr>
            <w:tcW w:w="9000" w:type="dxa"/>
            <w:tcMar>
              <w:top w:w="0" w:type="dxa"/>
              <w:left w:w="75" w:type="dxa"/>
              <w:bottom w:w="0" w:type="dxa"/>
              <w:right w:w="0" w:type="dxa"/>
            </w:tcMar>
          </w:tcPr>
          <w:p w14:paraId="71567236"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C686C8B" w14:textId="77777777" w:rsidR="00DA4077" w:rsidRDefault="00DA4077">
            <w:pPr>
              <w:snapToGrid w:val="0"/>
              <w:spacing w:line="20" w:lineRule="exact"/>
              <w:ind w:firstLine="0"/>
            </w:pPr>
          </w:p>
        </w:tc>
      </w:tr>
      <w:tr w:rsidR="00DA4077" w14:paraId="09ECAE04" w14:textId="77777777">
        <w:trPr>
          <w:cantSplit/>
        </w:trPr>
        <w:tc>
          <w:tcPr>
            <w:tcW w:w="540" w:type="dxa"/>
            <w:tcMar>
              <w:top w:w="0" w:type="dxa"/>
              <w:left w:w="0" w:type="dxa"/>
              <w:bottom w:w="0" w:type="dxa"/>
              <w:right w:w="100" w:type="dxa"/>
            </w:tcMar>
          </w:tcPr>
          <w:p w14:paraId="6B4DEBAD" w14:textId="77777777" w:rsidR="00DA4077" w:rsidRDefault="00000000">
            <w:pPr>
              <w:snapToGrid w:val="0"/>
              <w:spacing w:line="386" w:lineRule="exact"/>
              <w:ind w:firstLine="0"/>
              <w:jc w:val="right"/>
            </w:pPr>
            <w:r>
              <w:rPr>
                <w:rFonts w:eastAsia="Times New Roman" w:cs="Consolas"/>
                <w:color w:val="7F807F"/>
                <w:szCs w:val="24"/>
              </w:rPr>
              <w:t>92</w:t>
            </w:r>
          </w:p>
        </w:tc>
        <w:tc>
          <w:tcPr>
            <w:tcW w:w="9000" w:type="dxa"/>
            <w:tcMar>
              <w:top w:w="0" w:type="dxa"/>
              <w:left w:w="75" w:type="dxa"/>
              <w:bottom w:w="0" w:type="dxa"/>
              <w:right w:w="0" w:type="dxa"/>
            </w:tcMar>
          </w:tcPr>
          <w:p w14:paraId="27574529"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emergency_</w:t>
            </w:r>
            <w:proofErr w:type="gramStart"/>
            <w:r>
              <w:rPr>
                <w:rFonts w:ascii="Consolas" w:eastAsia="微软雅黑" w:hAnsi="Consolas" w:cs="Consolas"/>
                <w:szCs w:val="24"/>
              </w:rPr>
              <w:t>events(</w:t>
            </w:r>
            <w:proofErr w:type="gramEnd"/>
            <w:r>
              <w:rPr>
                <w:rFonts w:ascii="Consolas" w:eastAsia="微软雅黑" w:hAnsi="Consolas" w:cs="Consolas"/>
                <w:szCs w:val="24"/>
              </w:rPr>
              <w:t>values, labels):</w:t>
            </w:r>
          </w:p>
        </w:tc>
        <w:tc>
          <w:tcPr>
            <w:tcW w:w="80" w:type="dxa"/>
            <w:shd w:val="clear" w:color="auto" w:fill="CED4F4"/>
            <w:tcMar>
              <w:top w:w="0" w:type="dxa"/>
              <w:left w:w="0" w:type="dxa"/>
              <w:bottom w:w="0" w:type="dxa"/>
              <w:right w:w="0" w:type="dxa"/>
            </w:tcMar>
          </w:tcPr>
          <w:p w14:paraId="5A04EC5E" w14:textId="77777777" w:rsidR="00DA4077" w:rsidRDefault="00DA4077">
            <w:pPr>
              <w:snapToGrid w:val="0"/>
              <w:spacing w:line="20" w:lineRule="exact"/>
              <w:ind w:firstLine="0"/>
            </w:pPr>
          </w:p>
        </w:tc>
      </w:tr>
      <w:tr w:rsidR="00DA4077" w14:paraId="5CD63A36" w14:textId="77777777">
        <w:trPr>
          <w:cantSplit/>
        </w:trPr>
        <w:tc>
          <w:tcPr>
            <w:tcW w:w="540" w:type="dxa"/>
            <w:tcMar>
              <w:top w:w="0" w:type="dxa"/>
              <w:left w:w="0" w:type="dxa"/>
              <w:bottom w:w="0" w:type="dxa"/>
              <w:right w:w="100" w:type="dxa"/>
            </w:tcMar>
          </w:tcPr>
          <w:p w14:paraId="57DC7717" w14:textId="77777777" w:rsidR="00DA4077" w:rsidRDefault="00000000">
            <w:pPr>
              <w:snapToGrid w:val="0"/>
              <w:spacing w:line="386" w:lineRule="exact"/>
              <w:ind w:firstLine="0"/>
              <w:jc w:val="right"/>
            </w:pPr>
            <w:r>
              <w:rPr>
                <w:rFonts w:eastAsia="Times New Roman" w:cs="Consolas"/>
                <w:color w:val="7F807F"/>
                <w:szCs w:val="24"/>
              </w:rPr>
              <w:t>93</w:t>
            </w:r>
          </w:p>
        </w:tc>
        <w:tc>
          <w:tcPr>
            <w:tcW w:w="9000" w:type="dxa"/>
            <w:tcMar>
              <w:top w:w="0" w:type="dxa"/>
              <w:left w:w="75" w:type="dxa"/>
              <w:bottom w:w="0" w:type="dxa"/>
              <w:right w:w="0" w:type="dxa"/>
            </w:tcMar>
          </w:tcPr>
          <w:p w14:paraId="3FD18A91" w14:textId="77777777" w:rsidR="00DA4077" w:rsidRDefault="00000000">
            <w:pPr>
              <w:snapToGrid w:val="0"/>
              <w:spacing w:line="386" w:lineRule="exact"/>
              <w:ind w:left="400" w:hanging="400"/>
              <w:jc w:val="left"/>
            </w:pPr>
            <w:r>
              <w:rPr>
                <w:rFonts w:ascii="Consolas" w:eastAsia="微软雅黑" w:hAnsi="Consolas" w:cs="Consolas"/>
                <w:szCs w:val="24"/>
              </w:rPr>
              <w:t xml:space="preserve">    events = []</w:t>
            </w:r>
          </w:p>
        </w:tc>
        <w:tc>
          <w:tcPr>
            <w:tcW w:w="80" w:type="dxa"/>
            <w:shd w:val="clear" w:color="auto" w:fill="CED4F4"/>
            <w:tcMar>
              <w:top w:w="0" w:type="dxa"/>
              <w:left w:w="0" w:type="dxa"/>
              <w:bottom w:w="0" w:type="dxa"/>
              <w:right w:w="0" w:type="dxa"/>
            </w:tcMar>
          </w:tcPr>
          <w:p w14:paraId="64BDB504" w14:textId="77777777" w:rsidR="00DA4077" w:rsidRDefault="00DA4077">
            <w:pPr>
              <w:snapToGrid w:val="0"/>
              <w:spacing w:line="20" w:lineRule="exact"/>
              <w:ind w:firstLine="0"/>
            </w:pPr>
          </w:p>
        </w:tc>
      </w:tr>
      <w:tr w:rsidR="00DA4077" w14:paraId="5CC1A314" w14:textId="77777777">
        <w:trPr>
          <w:cantSplit/>
        </w:trPr>
        <w:tc>
          <w:tcPr>
            <w:tcW w:w="540" w:type="dxa"/>
            <w:tcMar>
              <w:top w:w="0" w:type="dxa"/>
              <w:left w:w="0" w:type="dxa"/>
              <w:bottom w:w="0" w:type="dxa"/>
              <w:right w:w="100" w:type="dxa"/>
            </w:tcMar>
          </w:tcPr>
          <w:p w14:paraId="218408B4" w14:textId="77777777" w:rsidR="00DA4077" w:rsidRDefault="00000000">
            <w:pPr>
              <w:snapToGrid w:val="0"/>
              <w:spacing w:line="386" w:lineRule="exact"/>
              <w:ind w:firstLine="0"/>
              <w:jc w:val="right"/>
            </w:pPr>
            <w:r>
              <w:rPr>
                <w:rFonts w:eastAsia="Times New Roman" w:cs="Consolas"/>
                <w:color w:val="7F807F"/>
                <w:szCs w:val="24"/>
              </w:rPr>
              <w:t>94</w:t>
            </w:r>
          </w:p>
        </w:tc>
        <w:tc>
          <w:tcPr>
            <w:tcW w:w="9000" w:type="dxa"/>
            <w:tcMar>
              <w:top w:w="0" w:type="dxa"/>
              <w:left w:w="75" w:type="dxa"/>
              <w:bottom w:w="0" w:type="dxa"/>
              <w:right w:w="0" w:type="dxa"/>
            </w:tcMar>
          </w:tcPr>
          <w:p w14:paraId="614EA81F" w14:textId="77777777" w:rsidR="00DA4077" w:rsidRDefault="00000000">
            <w:pPr>
              <w:snapToGrid w:val="0"/>
              <w:spacing w:line="386" w:lineRule="exact"/>
              <w:ind w:left="400" w:hanging="400"/>
              <w:jc w:val="left"/>
            </w:pPr>
            <w:r>
              <w:rPr>
                <w:rFonts w:ascii="Consolas" w:eastAsia="微软雅黑" w:hAnsi="Consolas" w:cs="Consolas"/>
                <w:szCs w:val="24"/>
              </w:rPr>
              <w:t xml:space="preserve">    i = 0</w:t>
            </w:r>
          </w:p>
        </w:tc>
        <w:tc>
          <w:tcPr>
            <w:tcW w:w="80" w:type="dxa"/>
            <w:shd w:val="clear" w:color="auto" w:fill="CED4F4"/>
            <w:tcMar>
              <w:top w:w="0" w:type="dxa"/>
              <w:left w:w="0" w:type="dxa"/>
              <w:bottom w:w="0" w:type="dxa"/>
              <w:right w:w="0" w:type="dxa"/>
            </w:tcMar>
          </w:tcPr>
          <w:p w14:paraId="21949916" w14:textId="77777777" w:rsidR="00DA4077" w:rsidRDefault="00DA4077">
            <w:pPr>
              <w:snapToGrid w:val="0"/>
              <w:spacing w:line="20" w:lineRule="exact"/>
              <w:ind w:firstLine="0"/>
            </w:pPr>
          </w:p>
        </w:tc>
      </w:tr>
      <w:tr w:rsidR="00DA4077" w14:paraId="549ED99F" w14:textId="77777777">
        <w:trPr>
          <w:cantSplit/>
        </w:trPr>
        <w:tc>
          <w:tcPr>
            <w:tcW w:w="540" w:type="dxa"/>
            <w:tcMar>
              <w:top w:w="0" w:type="dxa"/>
              <w:left w:w="0" w:type="dxa"/>
              <w:bottom w:w="0" w:type="dxa"/>
              <w:right w:w="100" w:type="dxa"/>
            </w:tcMar>
          </w:tcPr>
          <w:p w14:paraId="0B9A180D" w14:textId="77777777" w:rsidR="00DA4077" w:rsidRDefault="00000000">
            <w:pPr>
              <w:snapToGrid w:val="0"/>
              <w:spacing w:line="386" w:lineRule="exact"/>
              <w:ind w:firstLine="0"/>
              <w:jc w:val="right"/>
            </w:pPr>
            <w:r>
              <w:rPr>
                <w:rFonts w:eastAsia="Times New Roman" w:cs="Consolas"/>
                <w:color w:val="7F807F"/>
                <w:szCs w:val="24"/>
              </w:rPr>
              <w:t>95</w:t>
            </w:r>
          </w:p>
        </w:tc>
        <w:tc>
          <w:tcPr>
            <w:tcW w:w="9000" w:type="dxa"/>
            <w:tcMar>
              <w:top w:w="0" w:type="dxa"/>
              <w:left w:w="75" w:type="dxa"/>
              <w:bottom w:w="0" w:type="dxa"/>
              <w:right w:w="0" w:type="dxa"/>
            </w:tcMar>
          </w:tcPr>
          <w:p w14:paraId="31995FC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while</w:t>
            </w:r>
            <w:r>
              <w:rPr>
                <w:rFonts w:ascii="Consolas" w:eastAsia="微软雅黑" w:hAnsi="Consolas" w:cs="Consolas"/>
                <w:szCs w:val="24"/>
              </w:rPr>
              <w:t xml:space="preserve"> i &lt; 144:</w:t>
            </w:r>
          </w:p>
        </w:tc>
        <w:tc>
          <w:tcPr>
            <w:tcW w:w="80" w:type="dxa"/>
            <w:shd w:val="clear" w:color="auto" w:fill="CED4F4"/>
            <w:tcMar>
              <w:top w:w="0" w:type="dxa"/>
              <w:left w:w="0" w:type="dxa"/>
              <w:bottom w:w="0" w:type="dxa"/>
              <w:right w:w="0" w:type="dxa"/>
            </w:tcMar>
          </w:tcPr>
          <w:p w14:paraId="63FBF97B" w14:textId="77777777" w:rsidR="00DA4077" w:rsidRDefault="00DA4077">
            <w:pPr>
              <w:snapToGrid w:val="0"/>
              <w:spacing w:line="20" w:lineRule="exact"/>
              <w:ind w:firstLine="0"/>
            </w:pPr>
          </w:p>
        </w:tc>
      </w:tr>
      <w:tr w:rsidR="00DA4077" w14:paraId="4D896E78" w14:textId="77777777">
        <w:trPr>
          <w:cantSplit/>
        </w:trPr>
        <w:tc>
          <w:tcPr>
            <w:tcW w:w="540" w:type="dxa"/>
            <w:tcMar>
              <w:top w:w="0" w:type="dxa"/>
              <w:left w:w="0" w:type="dxa"/>
              <w:bottom w:w="0" w:type="dxa"/>
              <w:right w:w="100" w:type="dxa"/>
            </w:tcMar>
          </w:tcPr>
          <w:p w14:paraId="6D0F7EDA" w14:textId="77777777" w:rsidR="00DA4077" w:rsidRDefault="00000000">
            <w:pPr>
              <w:snapToGrid w:val="0"/>
              <w:spacing w:line="386" w:lineRule="exact"/>
              <w:ind w:firstLine="0"/>
              <w:jc w:val="right"/>
            </w:pPr>
            <w:r>
              <w:rPr>
                <w:rFonts w:eastAsia="Times New Roman" w:cs="Consolas"/>
                <w:color w:val="7F807F"/>
                <w:szCs w:val="24"/>
              </w:rPr>
              <w:t>96</w:t>
            </w:r>
          </w:p>
        </w:tc>
        <w:tc>
          <w:tcPr>
            <w:tcW w:w="9000" w:type="dxa"/>
            <w:tcMar>
              <w:top w:w="0" w:type="dxa"/>
              <w:left w:w="75" w:type="dxa"/>
              <w:bottom w:w="0" w:type="dxa"/>
              <w:right w:w="0" w:type="dxa"/>
            </w:tcMar>
          </w:tcPr>
          <w:p w14:paraId="0682661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values[i] &lt;= TOL:</w:t>
            </w:r>
          </w:p>
        </w:tc>
        <w:tc>
          <w:tcPr>
            <w:tcW w:w="80" w:type="dxa"/>
            <w:shd w:val="clear" w:color="auto" w:fill="CED4F4"/>
            <w:tcMar>
              <w:top w:w="0" w:type="dxa"/>
              <w:left w:w="0" w:type="dxa"/>
              <w:bottom w:w="0" w:type="dxa"/>
              <w:right w:w="0" w:type="dxa"/>
            </w:tcMar>
          </w:tcPr>
          <w:p w14:paraId="53931B41" w14:textId="77777777" w:rsidR="00DA4077" w:rsidRDefault="00DA4077">
            <w:pPr>
              <w:snapToGrid w:val="0"/>
              <w:spacing w:line="20" w:lineRule="exact"/>
              <w:ind w:firstLine="0"/>
            </w:pPr>
          </w:p>
        </w:tc>
      </w:tr>
      <w:tr w:rsidR="00DA4077" w14:paraId="6373A3F5" w14:textId="77777777">
        <w:trPr>
          <w:cantSplit/>
        </w:trPr>
        <w:tc>
          <w:tcPr>
            <w:tcW w:w="540" w:type="dxa"/>
            <w:tcMar>
              <w:top w:w="0" w:type="dxa"/>
              <w:left w:w="0" w:type="dxa"/>
              <w:bottom w:w="0" w:type="dxa"/>
              <w:right w:w="100" w:type="dxa"/>
            </w:tcMar>
          </w:tcPr>
          <w:p w14:paraId="2C5FD3FA" w14:textId="77777777" w:rsidR="00DA4077" w:rsidRDefault="00000000">
            <w:pPr>
              <w:snapToGrid w:val="0"/>
              <w:spacing w:line="386" w:lineRule="exact"/>
              <w:ind w:firstLine="0"/>
              <w:jc w:val="right"/>
            </w:pPr>
            <w:r>
              <w:rPr>
                <w:rFonts w:eastAsia="Times New Roman" w:cs="Consolas"/>
                <w:color w:val="7F807F"/>
                <w:szCs w:val="24"/>
              </w:rPr>
              <w:t>97</w:t>
            </w:r>
          </w:p>
        </w:tc>
        <w:tc>
          <w:tcPr>
            <w:tcW w:w="9000" w:type="dxa"/>
            <w:tcMar>
              <w:top w:w="0" w:type="dxa"/>
              <w:left w:w="75" w:type="dxa"/>
              <w:bottom w:w="0" w:type="dxa"/>
              <w:right w:w="0" w:type="dxa"/>
            </w:tcMar>
          </w:tcPr>
          <w:p w14:paraId="7353E440" w14:textId="77777777" w:rsidR="00DA4077" w:rsidRDefault="00000000">
            <w:pPr>
              <w:snapToGrid w:val="0"/>
              <w:spacing w:line="386" w:lineRule="exact"/>
              <w:ind w:left="400" w:hanging="400"/>
              <w:jc w:val="left"/>
            </w:pPr>
            <w:r>
              <w:rPr>
                <w:rFonts w:ascii="Consolas" w:eastAsia="微软雅黑" w:hAnsi="Consolas" w:cs="Consolas"/>
                <w:szCs w:val="24"/>
              </w:rPr>
              <w:t xml:space="preserve">            i += 1</w:t>
            </w:r>
          </w:p>
        </w:tc>
        <w:tc>
          <w:tcPr>
            <w:tcW w:w="80" w:type="dxa"/>
            <w:shd w:val="clear" w:color="auto" w:fill="CED4F4"/>
            <w:tcMar>
              <w:top w:w="0" w:type="dxa"/>
              <w:left w:w="0" w:type="dxa"/>
              <w:bottom w:w="0" w:type="dxa"/>
              <w:right w:w="0" w:type="dxa"/>
            </w:tcMar>
          </w:tcPr>
          <w:p w14:paraId="7468618F" w14:textId="77777777" w:rsidR="00DA4077" w:rsidRDefault="00DA4077">
            <w:pPr>
              <w:snapToGrid w:val="0"/>
              <w:spacing w:line="20" w:lineRule="exact"/>
              <w:ind w:firstLine="0"/>
            </w:pPr>
          </w:p>
        </w:tc>
      </w:tr>
      <w:tr w:rsidR="00DA4077" w14:paraId="02FB4765" w14:textId="77777777">
        <w:trPr>
          <w:cantSplit/>
        </w:trPr>
        <w:tc>
          <w:tcPr>
            <w:tcW w:w="540" w:type="dxa"/>
            <w:tcMar>
              <w:top w:w="0" w:type="dxa"/>
              <w:left w:w="0" w:type="dxa"/>
              <w:bottom w:w="0" w:type="dxa"/>
              <w:right w:w="100" w:type="dxa"/>
            </w:tcMar>
          </w:tcPr>
          <w:p w14:paraId="6665D554" w14:textId="77777777" w:rsidR="00DA4077" w:rsidRDefault="00000000">
            <w:pPr>
              <w:snapToGrid w:val="0"/>
              <w:spacing w:line="386" w:lineRule="exact"/>
              <w:ind w:firstLine="0"/>
              <w:jc w:val="right"/>
            </w:pPr>
            <w:r>
              <w:rPr>
                <w:rFonts w:eastAsia="Times New Roman" w:cs="Consolas"/>
                <w:color w:val="7F807F"/>
                <w:szCs w:val="24"/>
              </w:rPr>
              <w:t>98</w:t>
            </w:r>
          </w:p>
        </w:tc>
        <w:tc>
          <w:tcPr>
            <w:tcW w:w="9000" w:type="dxa"/>
            <w:tcMar>
              <w:top w:w="0" w:type="dxa"/>
              <w:left w:w="75" w:type="dxa"/>
              <w:bottom w:w="0" w:type="dxa"/>
              <w:right w:w="0" w:type="dxa"/>
            </w:tcMar>
          </w:tcPr>
          <w:p w14:paraId="6BB5E3D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continue</w:t>
            </w:r>
          </w:p>
        </w:tc>
        <w:tc>
          <w:tcPr>
            <w:tcW w:w="80" w:type="dxa"/>
            <w:shd w:val="clear" w:color="auto" w:fill="CED4F4"/>
            <w:tcMar>
              <w:top w:w="0" w:type="dxa"/>
              <w:left w:w="0" w:type="dxa"/>
              <w:bottom w:w="0" w:type="dxa"/>
              <w:right w:w="0" w:type="dxa"/>
            </w:tcMar>
          </w:tcPr>
          <w:p w14:paraId="3BF361CA" w14:textId="77777777" w:rsidR="00DA4077" w:rsidRDefault="00DA4077">
            <w:pPr>
              <w:snapToGrid w:val="0"/>
              <w:spacing w:line="20" w:lineRule="exact"/>
              <w:ind w:firstLine="0"/>
            </w:pPr>
          </w:p>
        </w:tc>
      </w:tr>
      <w:tr w:rsidR="00DA4077" w14:paraId="7E0E2005" w14:textId="77777777">
        <w:trPr>
          <w:cantSplit/>
        </w:trPr>
        <w:tc>
          <w:tcPr>
            <w:tcW w:w="540" w:type="dxa"/>
            <w:tcMar>
              <w:top w:w="0" w:type="dxa"/>
              <w:left w:w="0" w:type="dxa"/>
              <w:bottom w:w="0" w:type="dxa"/>
              <w:right w:w="100" w:type="dxa"/>
            </w:tcMar>
          </w:tcPr>
          <w:p w14:paraId="7CEEAC54" w14:textId="77777777" w:rsidR="00DA4077" w:rsidRDefault="00000000">
            <w:pPr>
              <w:snapToGrid w:val="0"/>
              <w:spacing w:line="386" w:lineRule="exact"/>
              <w:ind w:firstLine="0"/>
              <w:jc w:val="right"/>
            </w:pPr>
            <w:r>
              <w:rPr>
                <w:rFonts w:eastAsia="Times New Roman" w:cs="Consolas"/>
                <w:color w:val="7F807F"/>
                <w:szCs w:val="24"/>
              </w:rPr>
              <w:t>99</w:t>
            </w:r>
          </w:p>
        </w:tc>
        <w:tc>
          <w:tcPr>
            <w:tcW w:w="9000" w:type="dxa"/>
            <w:tcMar>
              <w:top w:w="0" w:type="dxa"/>
              <w:left w:w="75" w:type="dxa"/>
              <w:bottom w:w="0" w:type="dxa"/>
              <w:right w:w="0" w:type="dxa"/>
            </w:tcMar>
          </w:tcPr>
          <w:p w14:paraId="6B560D06" w14:textId="77777777" w:rsidR="00DA4077" w:rsidRDefault="00000000">
            <w:pPr>
              <w:snapToGrid w:val="0"/>
              <w:spacing w:line="386" w:lineRule="exact"/>
              <w:ind w:left="400" w:hanging="400"/>
              <w:jc w:val="left"/>
            </w:pPr>
            <w:r>
              <w:rPr>
                <w:rFonts w:ascii="Consolas" w:eastAsia="微软雅黑" w:hAnsi="Consolas" w:cs="Consolas"/>
                <w:szCs w:val="24"/>
              </w:rPr>
              <w:t xml:space="preserve">        j = i</w:t>
            </w:r>
          </w:p>
        </w:tc>
        <w:tc>
          <w:tcPr>
            <w:tcW w:w="80" w:type="dxa"/>
            <w:shd w:val="clear" w:color="auto" w:fill="CED4F4"/>
            <w:tcMar>
              <w:top w:w="0" w:type="dxa"/>
              <w:left w:w="0" w:type="dxa"/>
              <w:bottom w:w="0" w:type="dxa"/>
              <w:right w:w="0" w:type="dxa"/>
            </w:tcMar>
          </w:tcPr>
          <w:p w14:paraId="5F3E8F59" w14:textId="77777777" w:rsidR="00DA4077" w:rsidRDefault="00DA4077">
            <w:pPr>
              <w:snapToGrid w:val="0"/>
              <w:spacing w:line="20" w:lineRule="exact"/>
              <w:ind w:firstLine="0"/>
            </w:pPr>
          </w:p>
        </w:tc>
      </w:tr>
      <w:tr w:rsidR="00DA4077" w14:paraId="3F2543FE" w14:textId="77777777">
        <w:trPr>
          <w:cantSplit/>
        </w:trPr>
        <w:tc>
          <w:tcPr>
            <w:tcW w:w="540" w:type="dxa"/>
            <w:tcMar>
              <w:top w:w="0" w:type="dxa"/>
              <w:left w:w="0" w:type="dxa"/>
              <w:bottom w:w="0" w:type="dxa"/>
              <w:right w:w="100" w:type="dxa"/>
            </w:tcMar>
          </w:tcPr>
          <w:p w14:paraId="7EEF6616" w14:textId="77777777" w:rsidR="00DA4077" w:rsidRDefault="00000000">
            <w:pPr>
              <w:snapToGrid w:val="0"/>
              <w:spacing w:line="386" w:lineRule="exact"/>
              <w:ind w:firstLine="0"/>
              <w:jc w:val="right"/>
            </w:pPr>
            <w:r>
              <w:rPr>
                <w:rFonts w:eastAsia="Times New Roman" w:cs="Consolas"/>
                <w:color w:val="7F807F"/>
                <w:szCs w:val="24"/>
              </w:rPr>
              <w:t>100</w:t>
            </w:r>
          </w:p>
        </w:tc>
        <w:tc>
          <w:tcPr>
            <w:tcW w:w="9000" w:type="dxa"/>
            <w:tcMar>
              <w:top w:w="0" w:type="dxa"/>
              <w:left w:w="75" w:type="dxa"/>
              <w:bottom w:w="0" w:type="dxa"/>
              <w:right w:w="0" w:type="dxa"/>
            </w:tcMar>
          </w:tcPr>
          <w:p w14:paraId="412C470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while</w:t>
            </w:r>
            <w:r>
              <w:rPr>
                <w:rFonts w:ascii="Consolas" w:eastAsia="微软雅黑" w:hAnsi="Consolas" w:cs="Consolas"/>
                <w:szCs w:val="24"/>
              </w:rPr>
              <w:t xml:space="preserve"> j + 1 &lt; 144 </w:t>
            </w:r>
            <w:r>
              <w:rPr>
                <w:rFonts w:ascii="Consolas" w:eastAsia="微软雅黑" w:hAnsi="Consolas" w:cs="Consolas"/>
                <w:color w:val="006EB8"/>
                <w:szCs w:val="24"/>
              </w:rPr>
              <w:t>and</w:t>
            </w:r>
            <w:r>
              <w:rPr>
                <w:rFonts w:ascii="Consolas" w:eastAsia="微软雅黑" w:hAnsi="Consolas" w:cs="Consolas"/>
                <w:szCs w:val="24"/>
              </w:rPr>
              <w:t xml:space="preserve"> </w:t>
            </w:r>
            <w:proofErr w:type="gramStart"/>
            <w:r>
              <w:rPr>
                <w:rFonts w:ascii="Consolas" w:eastAsia="微软雅黑" w:hAnsi="Consolas" w:cs="Consolas"/>
                <w:szCs w:val="24"/>
              </w:rPr>
              <w:t>values[</w:t>
            </w:r>
            <w:proofErr w:type="gramEnd"/>
            <w:r>
              <w:rPr>
                <w:rFonts w:ascii="Consolas" w:eastAsia="微软雅黑" w:hAnsi="Consolas" w:cs="Consolas"/>
                <w:szCs w:val="24"/>
              </w:rPr>
              <w:t>j + 1] &gt; TOL:</w:t>
            </w:r>
          </w:p>
        </w:tc>
        <w:tc>
          <w:tcPr>
            <w:tcW w:w="80" w:type="dxa"/>
            <w:shd w:val="clear" w:color="auto" w:fill="CED4F4"/>
            <w:tcMar>
              <w:top w:w="0" w:type="dxa"/>
              <w:left w:w="0" w:type="dxa"/>
              <w:bottom w:w="0" w:type="dxa"/>
              <w:right w:w="0" w:type="dxa"/>
            </w:tcMar>
          </w:tcPr>
          <w:p w14:paraId="5AAD2304" w14:textId="77777777" w:rsidR="00DA4077" w:rsidRDefault="00DA4077">
            <w:pPr>
              <w:snapToGrid w:val="0"/>
              <w:spacing w:line="20" w:lineRule="exact"/>
              <w:ind w:firstLine="0"/>
            </w:pPr>
          </w:p>
        </w:tc>
      </w:tr>
      <w:tr w:rsidR="00DA4077" w14:paraId="7A10927E" w14:textId="77777777">
        <w:trPr>
          <w:cantSplit/>
        </w:trPr>
        <w:tc>
          <w:tcPr>
            <w:tcW w:w="540" w:type="dxa"/>
            <w:tcMar>
              <w:top w:w="0" w:type="dxa"/>
              <w:left w:w="0" w:type="dxa"/>
              <w:bottom w:w="0" w:type="dxa"/>
              <w:right w:w="100" w:type="dxa"/>
            </w:tcMar>
          </w:tcPr>
          <w:p w14:paraId="13AE4490" w14:textId="77777777" w:rsidR="00DA4077" w:rsidRDefault="00000000">
            <w:pPr>
              <w:snapToGrid w:val="0"/>
              <w:spacing w:line="386" w:lineRule="exact"/>
              <w:ind w:firstLine="0"/>
              <w:jc w:val="right"/>
            </w:pPr>
            <w:r>
              <w:rPr>
                <w:rFonts w:eastAsia="Times New Roman" w:cs="Consolas"/>
                <w:color w:val="7F807F"/>
                <w:szCs w:val="24"/>
              </w:rPr>
              <w:t>101</w:t>
            </w:r>
          </w:p>
        </w:tc>
        <w:tc>
          <w:tcPr>
            <w:tcW w:w="9000" w:type="dxa"/>
            <w:tcMar>
              <w:top w:w="0" w:type="dxa"/>
              <w:left w:w="75" w:type="dxa"/>
              <w:bottom w:w="0" w:type="dxa"/>
              <w:right w:w="0" w:type="dxa"/>
            </w:tcMar>
          </w:tcPr>
          <w:p w14:paraId="1F890143" w14:textId="77777777" w:rsidR="00DA4077" w:rsidRDefault="00000000">
            <w:pPr>
              <w:snapToGrid w:val="0"/>
              <w:spacing w:line="386" w:lineRule="exact"/>
              <w:ind w:left="400" w:hanging="400"/>
              <w:jc w:val="left"/>
            </w:pPr>
            <w:r>
              <w:rPr>
                <w:rFonts w:ascii="Consolas" w:eastAsia="微软雅黑" w:hAnsi="Consolas" w:cs="Consolas"/>
                <w:szCs w:val="24"/>
              </w:rPr>
              <w:t xml:space="preserve">            j += 1</w:t>
            </w:r>
          </w:p>
        </w:tc>
        <w:tc>
          <w:tcPr>
            <w:tcW w:w="80" w:type="dxa"/>
            <w:shd w:val="clear" w:color="auto" w:fill="CED4F4"/>
            <w:tcMar>
              <w:top w:w="0" w:type="dxa"/>
              <w:left w:w="0" w:type="dxa"/>
              <w:bottom w:w="0" w:type="dxa"/>
              <w:right w:w="0" w:type="dxa"/>
            </w:tcMar>
          </w:tcPr>
          <w:p w14:paraId="66021C9D" w14:textId="77777777" w:rsidR="00DA4077" w:rsidRDefault="00DA4077">
            <w:pPr>
              <w:snapToGrid w:val="0"/>
              <w:spacing w:line="20" w:lineRule="exact"/>
              <w:ind w:firstLine="0"/>
            </w:pPr>
          </w:p>
        </w:tc>
      </w:tr>
      <w:tr w:rsidR="00DA4077" w14:paraId="5BEAF423" w14:textId="77777777">
        <w:trPr>
          <w:cantSplit/>
        </w:trPr>
        <w:tc>
          <w:tcPr>
            <w:tcW w:w="540" w:type="dxa"/>
            <w:tcMar>
              <w:top w:w="0" w:type="dxa"/>
              <w:left w:w="0" w:type="dxa"/>
              <w:bottom w:w="0" w:type="dxa"/>
              <w:right w:w="100" w:type="dxa"/>
            </w:tcMar>
          </w:tcPr>
          <w:p w14:paraId="68D0D558" w14:textId="77777777" w:rsidR="00DA4077" w:rsidRDefault="00000000">
            <w:pPr>
              <w:snapToGrid w:val="0"/>
              <w:spacing w:line="386" w:lineRule="exact"/>
              <w:ind w:firstLine="0"/>
              <w:jc w:val="right"/>
            </w:pPr>
            <w:r>
              <w:rPr>
                <w:rFonts w:eastAsia="Times New Roman" w:cs="Consolas"/>
                <w:color w:val="7F807F"/>
                <w:szCs w:val="24"/>
              </w:rPr>
              <w:t>102</w:t>
            </w:r>
          </w:p>
        </w:tc>
        <w:tc>
          <w:tcPr>
            <w:tcW w:w="9000" w:type="dxa"/>
            <w:tcMar>
              <w:top w:w="0" w:type="dxa"/>
              <w:left w:w="75" w:type="dxa"/>
              <w:bottom w:w="0" w:type="dxa"/>
              <w:right w:w="0" w:type="dxa"/>
            </w:tcMar>
          </w:tcPr>
          <w:p w14:paraId="2E958EA0" w14:textId="77777777" w:rsidR="00DA4077" w:rsidRDefault="00000000">
            <w:pPr>
              <w:snapToGrid w:val="0"/>
              <w:spacing w:line="386" w:lineRule="exact"/>
              <w:ind w:left="400" w:hanging="400"/>
              <w:jc w:val="left"/>
            </w:pPr>
            <w:r>
              <w:rPr>
                <w:rFonts w:ascii="Consolas" w:eastAsia="微软雅黑" w:hAnsi="Consolas" w:cs="Consolas"/>
                <w:szCs w:val="24"/>
              </w:rPr>
              <w:t xml:space="preserve">        start = labels[i</w:t>
            </w:r>
            <w:proofErr w:type="gramStart"/>
            <w:r>
              <w:rPr>
                <w:rFonts w:ascii="Consolas" w:eastAsia="微软雅黑" w:hAnsi="Consolas" w:cs="Consolas"/>
                <w:szCs w:val="24"/>
              </w:rPr>
              <w:t>].split</w:t>
            </w:r>
            <w:proofErr w:type="gramEnd"/>
            <w:r>
              <w:rPr>
                <w:rFonts w:ascii="Consolas" w:eastAsia="微软雅黑" w:hAnsi="Consolas" w:cs="Consolas"/>
                <w:szCs w:val="24"/>
              </w:rPr>
              <w:t>(</w:t>
            </w:r>
            <w:r>
              <w:rPr>
                <w:rFonts w:ascii="Consolas" w:eastAsia="微软雅黑" w:hAnsi="Consolas" w:cs="Consolas"/>
                <w:color w:val="008470"/>
                <w:szCs w:val="24"/>
              </w:rPr>
              <w:t>"-</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0]</w:t>
            </w:r>
          </w:p>
        </w:tc>
        <w:tc>
          <w:tcPr>
            <w:tcW w:w="80" w:type="dxa"/>
            <w:shd w:val="clear" w:color="auto" w:fill="CED4F4"/>
            <w:tcMar>
              <w:top w:w="0" w:type="dxa"/>
              <w:left w:w="0" w:type="dxa"/>
              <w:bottom w:w="0" w:type="dxa"/>
              <w:right w:w="0" w:type="dxa"/>
            </w:tcMar>
          </w:tcPr>
          <w:p w14:paraId="3A8D5B0E" w14:textId="77777777" w:rsidR="00DA4077" w:rsidRDefault="00DA4077">
            <w:pPr>
              <w:snapToGrid w:val="0"/>
              <w:spacing w:line="20" w:lineRule="exact"/>
              <w:ind w:firstLine="0"/>
            </w:pPr>
          </w:p>
        </w:tc>
      </w:tr>
      <w:tr w:rsidR="00DA4077" w14:paraId="617C704A" w14:textId="77777777">
        <w:trPr>
          <w:cantSplit/>
        </w:trPr>
        <w:tc>
          <w:tcPr>
            <w:tcW w:w="540" w:type="dxa"/>
            <w:tcMar>
              <w:top w:w="0" w:type="dxa"/>
              <w:left w:w="0" w:type="dxa"/>
              <w:bottom w:w="0" w:type="dxa"/>
              <w:right w:w="100" w:type="dxa"/>
            </w:tcMar>
          </w:tcPr>
          <w:p w14:paraId="5FA4CA90" w14:textId="77777777" w:rsidR="00DA4077" w:rsidRDefault="00000000">
            <w:pPr>
              <w:snapToGrid w:val="0"/>
              <w:spacing w:line="386" w:lineRule="exact"/>
              <w:ind w:firstLine="0"/>
              <w:jc w:val="right"/>
            </w:pPr>
            <w:r>
              <w:rPr>
                <w:rFonts w:eastAsia="Times New Roman" w:cs="Consolas"/>
                <w:color w:val="7F807F"/>
                <w:szCs w:val="24"/>
              </w:rPr>
              <w:t>103</w:t>
            </w:r>
          </w:p>
        </w:tc>
        <w:tc>
          <w:tcPr>
            <w:tcW w:w="9000" w:type="dxa"/>
            <w:tcMar>
              <w:top w:w="0" w:type="dxa"/>
              <w:left w:w="75" w:type="dxa"/>
              <w:bottom w:w="0" w:type="dxa"/>
              <w:right w:w="0" w:type="dxa"/>
            </w:tcMar>
          </w:tcPr>
          <w:p w14:paraId="4FFBED13" w14:textId="77777777" w:rsidR="00DA4077" w:rsidRDefault="00000000">
            <w:pPr>
              <w:snapToGrid w:val="0"/>
              <w:spacing w:line="386" w:lineRule="exact"/>
              <w:ind w:left="400" w:hanging="400"/>
              <w:jc w:val="left"/>
            </w:pPr>
            <w:r>
              <w:rPr>
                <w:rFonts w:ascii="Consolas" w:eastAsia="微软雅黑" w:hAnsi="Consolas" w:cs="Consolas"/>
                <w:szCs w:val="24"/>
              </w:rPr>
              <w:t xml:space="preserve">        end = labels[j</w:t>
            </w:r>
            <w:proofErr w:type="gramStart"/>
            <w:r>
              <w:rPr>
                <w:rFonts w:ascii="Consolas" w:eastAsia="微软雅黑" w:hAnsi="Consolas" w:cs="Consolas"/>
                <w:szCs w:val="24"/>
              </w:rPr>
              <w:t>].split</w:t>
            </w:r>
            <w:proofErr w:type="gramEnd"/>
            <w:r>
              <w:rPr>
                <w:rFonts w:ascii="Consolas" w:eastAsia="微软雅黑" w:hAnsi="Consolas" w:cs="Consolas"/>
                <w:szCs w:val="24"/>
              </w:rPr>
              <w:t>(</w:t>
            </w:r>
            <w:r>
              <w:rPr>
                <w:rFonts w:ascii="Consolas" w:eastAsia="微软雅黑" w:hAnsi="Consolas" w:cs="Consolas"/>
                <w:color w:val="008470"/>
                <w:szCs w:val="24"/>
              </w:rPr>
              <w:t>"-</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-1]</w:t>
            </w:r>
          </w:p>
        </w:tc>
        <w:tc>
          <w:tcPr>
            <w:tcW w:w="80" w:type="dxa"/>
            <w:shd w:val="clear" w:color="auto" w:fill="CED4F4"/>
            <w:tcMar>
              <w:top w:w="0" w:type="dxa"/>
              <w:left w:w="0" w:type="dxa"/>
              <w:bottom w:w="0" w:type="dxa"/>
              <w:right w:w="0" w:type="dxa"/>
            </w:tcMar>
          </w:tcPr>
          <w:p w14:paraId="0EC2C7EC" w14:textId="77777777" w:rsidR="00DA4077" w:rsidRDefault="00DA4077">
            <w:pPr>
              <w:snapToGrid w:val="0"/>
              <w:spacing w:line="20" w:lineRule="exact"/>
              <w:ind w:firstLine="0"/>
            </w:pPr>
          </w:p>
        </w:tc>
      </w:tr>
      <w:tr w:rsidR="00DA4077" w14:paraId="6219A79E" w14:textId="77777777">
        <w:trPr>
          <w:cantSplit/>
        </w:trPr>
        <w:tc>
          <w:tcPr>
            <w:tcW w:w="540" w:type="dxa"/>
            <w:tcMar>
              <w:top w:w="0" w:type="dxa"/>
              <w:left w:w="0" w:type="dxa"/>
              <w:bottom w:w="0" w:type="dxa"/>
              <w:right w:w="100" w:type="dxa"/>
            </w:tcMar>
          </w:tcPr>
          <w:p w14:paraId="7DECB2A0" w14:textId="77777777" w:rsidR="00DA4077" w:rsidRDefault="00000000">
            <w:pPr>
              <w:snapToGrid w:val="0"/>
              <w:spacing w:line="386" w:lineRule="exact"/>
              <w:ind w:firstLine="0"/>
              <w:jc w:val="right"/>
            </w:pPr>
            <w:r>
              <w:rPr>
                <w:rFonts w:eastAsia="Times New Roman" w:cs="Consolas"/>
                <w:color w:val="7F807F"/>
                <w:szCs w:val="24"/>
              </w:rPr>
              <w:t>104</w:t>
            </w:r>
          </w:p>
        </w:tc>
        <w:tc>
          <w:tcPr>
            <w:tcW w:w="9000" w:type="dxa"/>
            <w:tcMar>
              <w:top w:w="0" w:type="dxa"/>
              <w:left w:w="75" w:type="dxa"/>
              <w:bottom w:w="0" w:type="dxa"/>
              <w:right w:w="0" w:type="dxa"/>
            </w:tcMar>
          </w:tcPr>
          <w:p w14:paraId="7C8DABF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events.append</w:t>
            </w:r>
            <w:proofErr w:type="gramEnd"/>
            <w:r>
              <w:rPr>
                <w:rFonts w:ascii="Consolas" w:eastAsia="微软雅黑" w:hAnsi="Consolas" w:cs="Consolas"/>
                <w:szCs w:val="24"/>
              </w:rPr>
              <w:t xml:space="preserve">((f"{start}-{end}", </w:t>
            </w:r>
            <w:proofErr w:type="gramStart"/>
            <w:r>
              <w:rPr>
                <w:rFonts w:ascii="Consolas" w:eastAsia="微软雅黑" w:hAnsi="Consolas" w:cs="Consolas"/>
                <w:szCs w:val="24"/>
              </w:rPr>
              <w:t>float(values[i:j</w:t>
            </w:r>
            <w:proofErr w:type="gramEnd"/>
            <w:r>
              <w:rPr>
                <w:rFonts w:ascii="Consolas" w:eastAsia="微软雅黑" w:hAnsi="Consolas" w:cs="Consolas"/>
                <w:szCs w:val="24"/>
              </w:rPr>
              <w:t xml:space="preserve"> + 1</w:t>
            </w:r>
            <w:proofErr w:type="gramStart"/>
            <w:r>
              <w:rPr>
                <w:rFonts w:ascii="Consolas" w:eastAsia="微软雅黑" w:hAnsi="Consolas" w:cs="Consolas"/>
                <w:szCs w:val="24"/>
              </w:rPr>
              <w:t>].sum</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20B2F12" w14:textId="77777777" w:rsidR="00DA4077" w:rsidRDefault="00DA4077">
            <w:pPr>
              <w:snapToGrid w:val="0"/>
              <w:spacing w:line="20" w:lineRule="exact"/>
              <w:ind w:firstLine="0"/>
            </w:pPr>
          </w:p>
        </w:tc>
      </w:tr>
      <w:tr w:rsidR="00DA4077" w14:paraId="141BFEA2" w14:textId="77777777">
        <w:trPr>
          <w:cantSplit/>
        </w:trPr>
        <w:tc>
          <w:tcPr>
            <w:tcW w:w="540" w:type="dxa"/>
            <w:tcMar>
              <w:top w:w="0" w:type="dxa"/>
              <w:left w:w="0" w:type="dxa"/>
              <w:bottom w:w="0" w:type="dxa"/>
              <w:right w:w="100" w:type="dxa"/>
            </w:tcMar>
          </w:tcPr>
          <w:p w14:paraId="0D404FB0" w14:textId="77777777" w:rsidR="00DA4077" w:rsidRDefault="00000000">
            <w:pPr>
              <w:snapToGrid w:val="0"/>
              <w:spacing w:line="386" w:lineRule="exact"/>
              <w:ind w:firstLine="0"/>
              <w:jc w:val="right"/>
            </w:pPr>
            <w:r>
              <w:rPr>
                <w:rFonts w:eastAsia="Times New Roman" w:cs="Consolas"/>
                <w:color w:val="7F807F"/>
                <w:szCs w:val="24"/>
              </w:rPr>
              <w:t>105</w:t>
            </w:r>
          </w:p>
        </w:tc>
        <w:tc>
          <w:tcPr>
            <w:tcW w:w="9000" w:type="dxa"/>
            <w:tcMar>
              <w:top w:w="0" w:type="dxa"/>
              <w:left w:w="75" w:type="dxa"/>
              <w:bottom w:w="0" w:type="dxa"/>
              <w:right w:w="0" w:type="dxa"/>
            </w:tcMar>
          </w:tcPr>
          <w:p w14:paraId="773DCD01" w14:textId="77777777" w:rsidR="00DA4077" w:rsidRDefault="00000000">
            <w:pPr>
              <w:snapToGrid w:val="0"/>
              <w:spacing w:line="386" w:lineRule="exact"/>
              <w:ind w:left="400" w:hanging="400"/>
              <w:jc w:val="left"/>
            </w:pPr>
            <w:r>
              <w:rPr>
                <w:rFonts w:ascii="Consolas" w:eastAsia="微软雅黑" w:hAnsi="Consolas" w:cs="Consolas"/>
                <w:szCs w:val="24"/>
              </w:rPr>
              <w:t xml:space="preserve">        i = j + 1</w:t>
            </w:r>
          </w:p>
        </w:tc>
        <w:tc>
          <w:tcPr>
            <w:tcW w:w="80" w:type="dxa"/>
            <w:shd w:val="clear" w:color="auto" w:fill="CED4F4"/>
            <w:tcMar>
              <w:top w:w="0" w:type="dxa"/>
              <w:left w:w="0" w:type="dxa"/>
              <w:bottom w:w="0" w:type="dxa"/>
              <w:right w:w="0" w:type="dxa"/>
            </w:tcMar>
          </w:tcPr>
          <w:p w14:paraId="18EE96CD" w14:textId="77777777" w:rsidR="00DA4077" w:rsidRDefault="00DA4077">
            <w:pPr>
              <w:snapToGrid w:val="0"/>
              <w:spacing w:line="20" w:lineRule="exact"/>
              <w:ind w:firstLine="0"/>
            </w:pPr>
          </w:p>
        </w:tc>
      </w:tr>
      <w:tr w:rsidR="00DA4077" w14:paraId="6B8744ED" w14:textId="77777777">
        <w:trPr>
          <w:cantSplit/>
        </w:trPr>
        <w:tc>
          <w:tcPr>
            <w:tcW w:w="540" w:type="dxa"/>
            <w:tcMar>
              <w:top w:w="0" w:type="dxa"/>
              <w:left w:w="0" w:type="dxa"/>
              <w:bottom w:w="0" w:type="dxa"/>
              <w:right w:w="100" w:type="dxa"/>
            </w:tcMar>
          </w:tcPr>
          <w:p w14:paraId="11043D42" w14:textId="77777777" w:rsidR="00DA4077" w:rsidRDefault="00000000">
            <w:pPr>
              <w:snapToGrid w:val="0"/>
              <w:spacing w:line="386" w:lineRule="exact"/>
              <w:ind w:firstLine="0"/>
              <w:jc w:val="right"/>
            </w:pPr>
            <w:r>
              <w:rPr>
                <w:rFonts w:eastAsia="Times New Roman" w:cs="Consolas"/>
                <w:color w:val="7F807F"/>
                <w:szCs w:val="24"/>
              </w:rPr>
              <w:t>106</w:t>
            </w:r>
          </w:p>
        </w:tc>
        <w:tc>
          <w:tcPr>
            <w:tcW w:w="9000" w:type="dxa"/>
            <w:tcMar>
              <w:top w:w="0" w:type="dxa"/>
              <w:left w:w="75" w:type="dxa"/>
              <w:bottom w:w="0" w:type="dxa"/>
              <w:right w:w="0" w:type="dxa"/>
            </w:tcMar>
          </w:tcPr>
          <w:p w14:paraId="6AAECD7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r>
              <w:rPr>
                <w:rFonts w:ascii="Consolas" w:eastAsia="微软雅黑" w:hAnsi="Consolas" w:cs="Consolas"/>
                <w:szCs w:val="24"/>
              </w:rPr>
              <w:t xml:space="preserve"> events</w:t>
            </w:r>
          </w:p>
        </w:tc>
        <w:tc>
          <w:tcPr>
            <w:tcW w:w="80" w:type="dxa"/>
            <w:shd w:val="clear" w:color="auto" w:fill="CED4F4"/>
            <w:tcMar>
              <w:top w:w="0" w:type="dxa"/>
              <w:left w:w="0" w:type="dxa"/>
              <w:bottom w:w="0" w:type="dxa"/>
              <w:right w:w="0" w:type="dxa"/>
            </w:tcMar>
          </w:tcPr>
          <w:p w14:paraId="4F0E1D4F" w14:textId="77777777" w:rsidR="00DA4077" w:rsidRDefault="00DA4077">
            <w:pPr>
              <w:snapToGrid w:val="0"/>
              <w:spacing w:line="20" w:lineRule="exact"/>
              <w:ind w:firstLine="0"/>
            </w:pPr>
          </w:p>
        </w:tc>
      </w:tr>
      <w:tr w:rsidR="00DA4077" w14:paraId="32407BC2" w14:textId="77777777">
        <w:trPr>
          <w:cantSplit/>
        </w:trPr>
        <w:tc>
          <w:tcPr>
            <w:tcW w:w="9620" w:type="dxa"/>
            <w:gridSpan w:val="3"/>
            <w:tcBorders>
              <w:top w:val="single" w:sz="4" w:space="0" w:color="000000"/>
              <w:bottom w:val="single" w:sz="4" w:space="0" w:color="000000"/>
            </w:tcBorders>
            <w:tcMar>
              <w:top w:w="0" w:type="dxa"/>
              <w:left w:w="0" w:type="dxa"/>
              <w:bottom w:w="0" w:type="dxa"/>
              <w:right w:w="0" w:type="dxa"/>
            </w:tcMar>
            <w:vAlign w:val="center"/>
          </w:tcPr>
          <w:p w14:paraId="3F6C2126" w14:textId="77777777" w:rsidR="00DA4077" w:rsidRDefault="00000000">
            <w:pPr>
              <w:snapToGrid w:val="0"/>
              <w:spacing w:before="160" w:after="160" w:line="280" w:lineRule="exact"/>
              <w:ind w:firstLine="0"/>
            </w:pPr>
            <w:r>
              <w:rPr>
                <w:rFonts w:ascii="Consolas" w:eastAsia="微软雅黑" w:hAnsi="Consolas" w:cs="Consolas"/>
                <w:b/>
                <w:szCs w:val="24"/>
              </w:rPr>
              <w:t>export_matlab_visual_data.py</w:t>
            </w:r>
            <w:r>
              <w:rPr>
                <w:rFonts w:ascii="Consolas" w:eastAsia="微软雅黑" w:hAnsi="Consolas" w:cs="Consolas"/>
                <w:color w:val="404040"/>
                <w:sz w:val="21"/>
                <w:szCs w:val="21"/>
              </w:rPr>
              <w:t xml:space="preserve">　</w:t>
            </w:r>
            <w:r>
              <w:rPr>
                <w:rFonts w:ascii="Consolas" w:eastAsia="微软雅黑" w:hAnsi="Consolas" w:cs="Consolas"/>
                <w:color w:val="404040"/>
                <w:sz w:val="21"/>
                <w:szCs w:val="21"/>
              </w:rPr>
              <w:t>MATLAB</w:t>
            </w:r>
            <w:r>
              <w:rPr>
                <w:rFonts w:ascii="Consolas" w:eastAsia="微软雅黑" w:hAnsi="Consolas" w:cs="Consolas"/>
                <w:color w:val="404040"/>
                <w:sz w:val="21"/>
                <w:szCs w:val="21"/>
              </w:rPr>
              <w:t>绘图数据导出</w:t>
            </w:r>
          </w:p>
        </w:tc>
      </w:tr>
      <w:tr w:rsidR="00DA4077" w14:paraId="09106CD0" w14:textId="77777777">
        <w:trPr>
          <w:cantSplit/>
        </w:trPr>
        <w:tc>
          <w:tcPr>
            <w:tcW w:w="540" w:type="dxa"/>
            <w:tcMar>
              <w:top w:w="0" w:type="dxa"/>
              <w:left w:w="0" w:type="dxa"/>
              <w:bottom w:w="0" w:type="dxa"/>
              <w:right w:w="100" w:type="dxa"/>
            </w:tcMar>
          </w:tcPr>
          <w:p w14:paraId="6ED889DB" w14:textId="77777777" w:rsidR="00DA4077" w:rsidRDefault="00000000">
            <w:pPr>
              <w:snapToGrid w:val="0"/>
              <w:spacing w:line="386" w:lineRule="exact"/>
              <w:ind w:firstLine="0"/>
              <w:jc w:val="right"/>
            </w:pPr>
            <w:r>
              <w:rPr>
                <w:rFonts w:eastAsia="Times New Roman" w:cs="Consolas"/>
                <w:color w:val="7F807F"/>
                <w:szCs w:val="24"/>
              </w:rPr>
              <w:t>1</w:t>
            </w:r>
          </w:p>
        </w:tc>
        <w:tc>
          <w:tcPr>
            <w:tcW w:w="9000" w:type="dxa"/>
            <w:tcMar>
              <w:top w:w="0" w:type="dxa"/>
              <w:left w:w="75" w:type="dxa"/>
              <w:bottom w:w="0" w:type="dxa"/>
              <w:right w:w="0" w:type="dxa"/>
            </w:tcMar>
          </w:tcPr>
          <w:p w14:paraId="042D823C"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__future__ </w:t>
            </w:r>
            <w:r>
              <w:rPr>
                <w:rFonts w:ascii="Consolas" w:eastAsia="微软雅黑" w:hAnsi="Consolas" w:cs="Consolas"/>
                <w:color w:val="006EB8"/>
                <w:szCs w:val="24"/>
              </w:rPr>
              <w:t>import</w:t>
            </w:r>
            <w:r>
              <w:rPr>
                <w:rFonts w:ascii="Consolas" w:eastAsia="微软雅黑" w:hAnsi="Consolas" w:cs="Consolas"/>
                <w:szCs w:val="24"/>
              </w:rPr>
              <w:t xml:space="preserve"> annotations</w:t>
            </w:r>
          </w:p>
        </w:tc>
        <w:tc>
          <w:tcPr>
            <w:tcW w:w="80" w:type="dxa"/>
            <w:shd w:val="clear" w:color="auto" w:fill="CED4F4"/>
            <w:tcMar>
              <w:top w:w="0" w:type="dxa"/>
              <w:left w:w="0" w:type="dxa"/>
              <w:bottom w:w="0" w:type="dxa"/>
              <w:right w:w="0" w:type="dxa"/>
            </w:tcMar>
          </w:tcPr>
          <w:p w14:paraId="60E9EC05" w14:textId="77777777" w:rsidR="00DA4077" w:rsidRDefault="00DA4077">
            <w:pPr>
              <w:snapToGrid w:val="0"/>
              <w:spacing w:line="20" w:lineRule="exact"/>
              <w:ind w:firstLine="0"/>
            </w:pPr>
          </w:p>
        </w:tc>
      </w:tr>
      <w:tr w:rsidR="00DA4077" w14:paraId="6244C9DF" w14:textId="77777777">
        <w:trPr>
          <w:cantSplit/>
        </w:trPr>
        <w:tc>
          <w:tcPr>
            <w:tcW w:w="540" w:type="dxa"/>
            <w:tcMar>
              <w:top w:w="0" w:type="dxa"/>
              <w:left w:w="0" w:type="dxa"/>
              <w:bottom w:w="0" w:type="dxa"/>
              <w:right w:w="100" w:type="dxa"/>
            </w:tcMar>
          </w:tcPr>
          <w:p w14:paraId="562B17BE" w14:textId="77777777" w:rsidR="00DA4077" w:rsidRDefault="00000000">
            <w:pPr>
              <w:snapToGrid w:val="0"/>
              <w:spacing w:line="386" w:lineRule="exact"/>
              <w:ind w:firstLine="0"/>
              <w:jc w:val="right"/>
            </w:pPr>
            <w:r>
              <w:rPr>
                <w:rFonts w:eastAsia="Times New Roman" w:cs="Consolas"/>
                <w:color w:val="7F807F"/>
                <w:szCs w:val="24"/>
              </w:rPr>
              <w:t>2</w:t>
            </w:r>
          </w:p>
        </w:tc>
        <w:tc>
          <w:tcPr>
            <w:tcW w:w="9000" w:type="dxa"/>
            <w:tcMar>
              <w:top w:w="0" w:type="dxa"/>
              <w:left w:w="75" w:type="dxa"/>
              <w:bottom w:w="0" w:type="dxa"/>
              <w:right w:w="0" w:type="dxa"/>
            </w:tcMar>
          </w:tcPr>
          <w:p w14:paraId="4E3AA5FF"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3AFEF689" w14:textId="77777777" w:rsidR="00DA4077" w:rsidRDefault="00DA4077">
            <w:pPr>
              <w:snapToGrid w:val="0"/>
              <w:spacing w:line="20" w:lineRule="exact"/>
              <w:ind w:firstLine="0"/>
            </w:pPr>
          </w:p>
        </w:tc>
      </w:tr>
      <w:tr w:rsidR="00DA4077" w14:paraId="711FC29B" w14:textId="77777777">
        <w:trPr>
          <w:cantSplit/>
        </w:trPr>
        <w:tc>
          <w:tcPr>
            <w:tcW w:w="540" w:type="dxa"/>
            <w:tcMar>
              <w:top w:w="0" w:type="dxa"/>
              <w:left w:w="0" w:type="dxa"/>
              <w:bottom w:w="0" w:type="dxa"/>
              <w:right w:w="100" w:type="dxa"/>
            </w:tcMar>
          </w:tcPr>
          <w:p w14:paraId="040163A1" w14:textId="77777777" w:rsidR="00DA4077" w:rsidRDefault="00000000">
            <w:pPr>
              <w:snapToGrid w:val="0"/>
              <w:spacing w:line="386" w:lineRule="exact"/>
              <w:ind w:firstLine="0"/>
              <w:jc w:val="right"/>
            </w:pPr>
            <w:r>
              <w:rPr>
                <w:rFonts w:eastAsia="Times New Roman" w:cs="Consolas"/>
                <w:color w:val="7F807F"/>
                <w:szCs w:val="24"/>
              </w:rPr>
              <w:t>3</w:t>
            </w:r>
          </w:p>
        </w:tc>
        <w:tc>
          <w:tcPr>
            <w:tcW w:w="9000" w:type="dxa"/>
            <w:tcMar>
              <w:top w:w="0" w:type="dxa"/>
              <w:left w:w="75" w:type="dxa"/>
              <w:bottom w:w="0" w:type="dxa"/>
              <w:right w:w="0" w:type="dxa"/>
            </w:tcMar>
          </w:tcPr>
          <w:p w14:paraId="4457D561"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json</w:t>
            </w:r>
          </w:p>
        </w:tc>
        <w:tc>
          <w:tcPr>
            <w:tcW w:w="80" w:type="dxa"/>
            <w:shd w:val="clear" w:color="auto" w:fill="CED4F4"/>
            <w:tcMar>
              <w:top w:w="0" w:type="dxa"/>
              <w:left w:w="0" w:type="dxa"/>
              <w:bottom w:w="0" w:type="dxa"/>
              <w:right w:w="0" w:type="dxa"/>
            </w:tcMar>
          </w:tcPr>
          <w:p w14:paraId="78A1C56C" w14:textId="77777777" w:rsidR="00DA4077" w:rsidRDefault="00DA4077">
            <w:pPr>
              <w:snapToGrid w:val="0"/>
              <w:spacing w:line="20" w:lineRule="exact"/>
              <w:ind w:firstLine="0"/>
            </w:pPr>
          </w:p>
        </w:tc>
      </w:tr>
      <w:tr w:rsidR="00DA4077" w14:paraId="362C49BA" w14:textId="77777777">
        <w:trPr>
          <w:cantSplit/>
        </w:trPr>
        <w:tc>
          <w:tcPr>
            <w:tcW w:w="540" w:type="dxa"/>
            <w:tcMar>
              <w:top w:w="0" w:type="dxa"/>
              <w:left w:w="0" w:type="dxa"/>
              <w:bottom w:w="0" w:type="dxa"/>
              <w:right w:w="100" w:type="dxa"/>
            </w:tcMar>
          </w:tcPr>
          <w:p w14:paraId="6A79B69B" w14:textId="77777777" w:rsidR="00DA4077" w:rsidRDefault="00000000">
            <w:pPr>
              <w:snapToGrid w:val="0"/>
              <w:spacing w:line="386" w:lineRule="exact"/>
              <w:ind w:firstLine="0"/>
              <w:jc w:val="right"/>
            </w:pPr>
            <w:r>
              <w:rPr>
                <w:rFonts w:eastAsia="Times New Roman" w:cs="Consolas"/>
                <w:color w:val="7F807F"/>
                <w:szCs w:val="24"/>
              </w:rPr>
              <w:t>4</w:t>
            </w:r>
          </w:p>
        </w:tc>
        <w:tc>
          <w:tcPr>
            <w:tcW w:w="9000" w:type="dxa"/>
            <w:tcMar>
              <w:top w:w="0" w:type="dxa"/>
              <w:left w:w="75" w:type="dxa"/>
              <w:bottom w:w="0" w:type="dxa"/>
              <w:right w:w="0" w:type="dxa"/>
            </w:tcMar>
          </w:tcPr>
          <w:p w14:paraId="5A5F53B7"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pathlib </w:t>
            </w:r>
            <w:r>
              <w:rPr>
                <w:rFonts w:ascii="Consolas" w:eastAsia="微软雅黑" w:hAnsi="Consolas" w:cs="Consolas"/>
                <w:color w:val="006EB8"/>
                <w:szCs w:val="24"/>
              </w:rPr>
              <w:t>import</w:t>
            </w:r>
            <w:r>
              <w:rPr>
                <w:rFonts w:ascii="Consolas" w:eastAsia="微软雅黑" w:hAnsi="Consolas" w:cs="Consolas"/>
                <w:szCs w:val="24"/>
              </w:rPr>
              <w:t xml:space="preserve"> Path</w:t>
            </w:r>
          </w:p>
        </w:tc>
        <w:tc>
          <w:tcPr>
            <w:tcW w:w="80" w:type="dxa"/>
            <w:shd w:val="clear" w:color="auto" w:fill="CED4F4"/>
            <w:tcMar>
              <w:top w:w="0" w:type="dxa"/>
              <w:left w:w="0" w:type="dxa"/>
              <w:bottom w:w="0" w:type="dxa"/>
              <w:right w:w="0" w:type="dxa"/>
            </w:tcMar>
          </w:tcPr>
          <w:p w14:paraId="161B738B" w14:textId="77777777" w:rsidR="00DA4077" w:rsidRDefault="00DA4077">
            <w:pPr>
              <w:snapToGrid w:val="0"/>
              <w:spacing w:line="20" w:lineRule="exact"/>
              <w:ind w:firstLine="0"/>
            </w:pPr>
          </w:p>
        </w:tc>
      </w:tr>
      <w:tr w:rsidR="00DA4077" w14:paraId="11EC1328" w14:textId="77777777">
        <w:trPr>
          <w:cantSplit/>
        </w:trPr>
        <w:tc>
          <w:tcPr>
            <w:tcW w:w="540" w:type="dxa"/>
            <w:tcMar>
              <w:top w:w="0" w:type="dxa"/>
              <w:left w:w="0" w:type="dxa"/>
              <w:bottom w:w="0" w:type="dxa"/>
              <w:right w:w="100" w:type="dxa"/>
            </w:tcMar>
          </w:tcPr>
          <w:p w14:paraId="5C15412E" w14:textId="77777777" w:rsidR="00DA4077" w:rsidRDefault="00000000">
            <w:pPr>
              <w:snapToGrid w:val="0"/>
              <w:spacing w:line="386" w:lineRule="exact"/>
              <w:ind w:firstLine="0"/>
              <w:jc w:val="right"/>
            </w:pPr>
            <w:r>
              <w:rPr>
                <w:rFonts w:eastAsia="Times New Roman" w:cs="Consolas"/>
                <w:color w:val="7F807F"/>
                <w:szCs w:val="24"/>
              </w:rPr>
              <w:t>5</w:t>
            </w:r>
          </w:p>
        </w:tc>
        <w:tc>
          <w:tcPr>
            <w:tcW w:w="9000" w:type="dxa"/>
            <w:tcMar>
              <w:top w:w="0" w:type="dxa"/>
              <w:left w:w="75" w:type="dxa"/>
              <w:bottom w:w="0" w:type="dxa"/>
              <w:right w:w="0" w:type="dxa"/>
            </w:tcMar>
          </w:tcPr>
          <w:p w14:paraId="36726F08"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5F1A6045" w14:textId="77777777" w:rsidR="00DA4077" w:rsidRDefault="00DA4077">
            <w:pPr>
              <w:snapToGrid w:val="0"/>
              <w:spacing w:line="20" w:lineRule="exact"/>
              <w:ind w:firstLine="0"/>
            </w:pPr>
          </w:p>
        </w:tc>
      </w:tr>
      <w:tr w:rsidR="00DA4077" w14:paraId="54B4B12C" w14:textId="77777777">
        <w:trPr>
          <w:cantSplit/>
        </w:trPr>
        <w:tc>
          <w:tcPr>
            <w:tcW w:w="540" w:type="dxa"/>
            <w:tcMar>
              <w:top w:w="0" w:type="dxa"/>
              <w:left w:w="0" w:type="dxa"/>
              <w:bottom w:w="0" w:type="dxa"/>
              <w:right w:w="100" w:type="dxa"/>
            </w:tcMar>
          </w:tcPr>
          <w:p w14:paraId="28A7A213" w14:textId="77777777" w:rsidR="00DA4077" w:rsidRDefault="00000000">
            <w:pPr>
              <w:snapToGrid w:val="0"/>
              <w:spacing w:line="386" w:lineRule="exact"/>
              <w:ind w:firstLine="0"/>
              <w:jc w:val="right"/>
            </w:pPr>
            <w:r>
              <w:rPr>
                <w:rFonts w:eastAsia="Times New Roman" w:cs="Consolas"/>
                <w:color w:val="7F807F"/>
                <w:szCs w:val="24"/>
              </w:rPr>
              <w:t>6</w:t>
            </w:r>
          </w:p>
        </w:tc>
        <w:tc>
          <w:tcPr>
            <w:tcW w:w="9000" w:type="dxa"/>
            <w:tcMar>
              <w:top w:w="0" w:type="dxa"/>
              <w:left w:w="75" w:type="dxa"/>
              <w:bottom w:w="0" w:type="dxa"/>
              <w:right w:w="0" w:type="dxa"/>
            </w:tcMar>
          </w:tcPr>
          <w:p w14:paraId="420183C0"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numpy </w:t>
            </w:r>
            <w:r>
              <w:rPr>
                <w:rFonts w:ascii="Consolas" w:eastAsia="微软雅黑" w:hAnsi="Consolas" w:cs="Consolas"/>
                <w:color w:val="006EB8"/>
                <w:szCs w:val="24"/>
              </w:rPr>
              <w:t>as</w:t>
            </w:r>
            <w:r>
              <w:rPr>
                <w:rFonts w:ascii="Consolas" w:eastAsia="微软雅黑" w:hAnsi="Consolas" w:cs="Consolas"/>
                <w:szCs w:val="24"/>
              </w:rPr>
              <w:t xml:space="preserve"> np</w:t>
            </w:r>
          </w:p>
        </w:tc>
        <w:tc>
          <w:tcPr>
            <w:tcW w:w="80" w:type="dxa"/>
            <w:shd w:val="clear" w:color="auto" w:fill="CED4F4"/>
            <w:tcMar>
              <w:top w:w="0" w:type="dxa"/>
              <w:left w:w="0" w:type="dxa"/>
              <w:bottom w:w="0" w:type="dxa"/>
              <w:right w:w="0" w:type="dxa"/>
            </w:tcMar>
          </w:tcPr>
          <w:p w14:paraId="4F283637" w14:textId="77777777" w:rsidR="00DA4077" w:rsidRDefault="00DA4077">
            <w:pPr>
              <w:snapToGrid w:val="0"/>
              <w:spacing w:line="20" w:lineRule="exact"/>
              <w:ind w:firstLine="0"/>
            </w:pPr>
          </w:p>
        </w:tc>
      </w:tr>
      <w:tr w:rsidR="00DA4077" w14:paraId="35501444" w14:textId="77777777">
        <w:trPr>
          <w:cantSplit/>
        </w:trPr>
        <w:tc>
          <w:tcPr>
            <w:tcW w:w="540" w:type="dxa"/>
            <w:tcMar>
              <w:top w:w="0" w:type="dxa"/>
              <w:left w:w="0" w:type="dxa"/>
              <w:bottom w:w="0" w:type="dxa"/>
              <w:right w:w="100" w:type="dxa"/>
            </w:tcMar>
          </w:tcPr>
          <w:p w14:paraId="32FDD2FB" w14:textId="77777777" w:rsidR="00DA4077" w:rsidRDefault="00000000">
            <w:pPr>
              <w:snapToGrid w:val="0"/>
              <w:spacing w:line="386" w:lineRule="exact"/>
              <w:ind w:firstLine="0"/>
              <w:jc w:val="right"/>
            </w:pPr>
            <w:r>
              <w:rPr>
                <w:rFonts w:eastAsia="Times New Roman" w:cs="Consolas"/>
                <w:color w:val="7F807F"/>
                <w:szCs w:val="24"/>
              </w:rPr>
              <w:t>7</w:t>
            </w:r>
          </w:p>
        </w:tc>
        <w:tc>
          <w:tcPr>
            <w:tcW w:w="9000" w:type="dxa"/>
            <w:tcMar>
              <w:top w:w="0" w:type="dxa"/>
              <w:left w:w="75" w:type="dxa"/>
              <w:bottom w:w="0" w:type="dxa"/>
              <w:right w:w="0" w:type="dxa"/>
            </w:tcMar>
          </w:tcPr>
          <w:p w14:paraId="4E93B389"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pandas </w:t>
            </w:r>
            <w:r>
              <w:rPr>
                <w:rFonts w:ascii="Consolas" w:eastAsia="微软雅黑" w:hAnsi="Consolas" w:cs="Consolas"/>
                <w:color w:val="006EB8"/>
                <w:szCs w:val="24"/>
              </w:rPr>
              <w:t>as</w:t>
            </w:r>
            <w:r>
              <w:rPr>
                <w:rFonts w:ascii="Consolas" w:eastAsia="微软雅黑" w:hAnsi="Consolas" w:cs="Consolas"/>
                <w:szCs w:val="24"/>
              </w:rPr>
              <w:t xml:space="preserve"> pd</w:t>
            </w:r>
          </w:p>
        </w:tc>
        <w:tc>
          <w:tcPr>
            <w:tcW w:w="80" w:type="dxa"/>
            <w:shd w:val="clear" w:color="auto" w:fill="CED4F4"/>
            <w:tcMar>
              <w:top w:w="0" w:type="dxa"/>
              <w:left w:w="0" w:type="dxa"/>
              <w:bottom w:w="0" w:type="dxa"/>
              <w:right w:w="0" w:type="dxa"/>
            </w:tcMar>
          </w:tcPr>
          <w:p w14:paraId="135B6C22" w14:textId="77777777" w:rsidR="00DA4077" w:rsidRDefault="00DA4077">
            <w:pPr>
              <w:snapToGrid w:val="0"/>
              <w:spacing w:line="20" w:lineRule="exact"/>
              <w:ind w:firstLine="0"/>
            </w:pPr>
          </w:p>
        </w:tc>
      </w:tr>
      <w:tr w:rsidR="00DA4077" w14:paraId="6A9CA607" w14:textId="77777777">
        <w:trPr>
          <w:cantSplit/>
        </w:trPr>
        <w:tc>
          <w:tcPr>
            <w:tcW w:w="540" w:type="dxa"/>
            <w:tcMar>
              <w:top w:w="0" w:type="dxa"/>
              <w:left w:w="0" w:type="dxa"/>
              <w:bottom w:w="0" w:type="dxa"/>
              <w:right w:w="100" w:type="dxa"/>
            </w:tcMar>
          </w:tcPr>
          <w:p w14:paraId="5C264C38" w14:textId="77777777" w:rsidR="00DA4077" w:rsidRDefault="00000000">
            <w:pPr>
              <w:snapToGrid w:val="0"/>
              <w:spacing w:line="386" w:lineRule="exact"/>
              <w:ind w:firstLine="0"/>
              <w:jc w:val="right"/>
            </w:pPr>
            <w:r>
              <w:rPr>
                <w:rFonts w:eastAsia="Times New Roman" w:cs="Consolas"/>
                <w:color w:val="7F807F"/>
                <w:szCs w:val="24"/>
              </w:rPr>
              <w:t>8</w:t>
            </w:r>
          </w:p>
        </w:tc>
        <w:tc>
          <w:tcPr>
            <w:tcW w:w="9000" w:type="dxa"/>
            <w:tcMar>
              <w:top w:w="0" w:type="dxa"/>
              <w:left w:w="75" w:type="dxa"/>
              <w:bottom w:w="0" w:type="dxa"/>
              <w:right w:w="0" w:type="dxa"/>
            </w:tcMar>
          </w:tcPr>
          <w:p w14:paraId="4446E02D"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E130466" w14:textId="77777777" w:rsidR="00DA4077" w:rsidRDefault="00DA4077">
            <w:pPr>
              <w:snapToGrid w:val="0"/>
              <w:spacing w:line="20" w:lineRule="exact"/>
              <w:ind w:firstLine="0"/>
            </w:pPr>
          </w:p>
        </w:tc>
      </w:tr>
      <w:tr w:rsidR="00DA4077" w14:paraId="3037E365" w14:textId="77777777">
        <w:trPr>
          <w:cantSplit/>
        </w:trPr>
        <w:tc>
          <w:tcPr>
            <w:tcW w:w="540" w:type="dxa"/>
            <w:tcMar>
              <w:top w:w="0" w:type="dxa"/>
              <w:left w:w="0" w:type="dxa"/>
              <w:bottom w:w="0" w:type="dxa"/>
              <w:right w:w="100" w:type="dxa"/>
            </w:tcMar>
          </w:tcPr>
          <w:p w14:paraId="169A46D1" w14:textId="77777777" w:rsidR="00DA4077" w:rsidRDefault="00000000">
            <w:pPr>
              <w:snapToGrid w:val="0"/>
              <w:spacing w:line="386" w:lineRule="exact"/>
              <w:ind w:firstLine="0"/>
              <w:jc w:val="right"/>
            </w:pPr>
            <w:r>
              <w:rPr>
                <w:rFonts w:eastAsia="Times New Roman" w:cs="Consolas"/>
                <w:color w:val="7F807F"/>
                <w:szCs w:val="24"/>
              </w:rPr>
              <w:t>9</w:t>
            </w:r>
          </w:p>
        </w:tc>
        <w:tc>
          <w:tcPr>
            <w:tcW w:w="9000" w:type="dxa"/>
            <w:tcMar>
              <w:top w:w="0" w:type="dxa"/>
              <w:left w:w="75" w:type="dxa"/>
              <w:bottom w:w="0" w:type="dxa"/>
              <w:right w:w="0" w:type="dxa"/>
            </w:tcMar>
          </w:tcPr>
          <w:p w14:paraId="379B8576"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45BC8EC" w14:textId="77777777" w:rsidR="00DA4077" w:rsidRDefault="00DA4077">
            <w:pPr>
              <w:snapToGrid w:val="0"/>
              <w:spacing w:line="20" w:lineRule="exact"/>
              <w:ind w:firstLine="0"/>
            </w:pPr>
          </w:p>
        </w:tc>
      </w:tr>
      <w:tr w:rsidR="00DA4077" w14:paraId="4ED0E287" w14:textId="77777777">
        <w:trPr>
          <w:cantSplit/>
        </w:trPr>
        <w:tc>
          <w:tcPr>
            <w:tcW w:w="540" w:type="dxa"/>
            <w:tcMar>
              <w:top w:w="0" w:type="dxa"/>
              <w:left w:w="0" w:type="dxa"/>
              <w:bottom w:w="0" w:type="dxa"/>
              <w:right w:w="100" w:type="dxa"/>
            </w:tcMar>
          </w:tcPr>
          <w:p w14:paraId="6B1B757A" w14:textId="77777777" w:rsidR="00DA4077" w:rsidRDefault="00000000">
            <w:pPr>
              <w:snapToGrid w:val="0"/>
              <w:spacing w:line="386" w:lineRule="exact"/>
              <w:ind w:firstLine="0"/>
              <w:jc w:val="right"/>
            </w:pPr>
            <w:r>
              <w:rPr>
                <w:rFonts w:eastAsia="Times New Roman" w:cs="Consolas"/>
                <w:color w:val="7F807F"/>
                <w:szCs w:val="24"/>
              </w:rPr>
              <w:t>10</w:t>
            </w:r>
          </w:p>
        </w:tc>
        <w:tc>
          <w:tcPr>
            <w:tcW w:w="9000" w:type="dxa"/>
            <w:tcMar>
              <w:top w:w="0" w:type="dxa"/>
              <w:left w:w="75" w:type="dxa"/>
              <w:bottom w:w="0" w:type="dxa"/>
              <w:right w:w="0" w:type="dxa"/>
            </w:tcMar>
          </w:tcPr>
          <w:p w14:paraId="1776B6B8" w14:textId="77777777" w:rsidR="00DA4077" w:rsidRDefault="00000000">
            <w:pPr>
              <w:snapToGrid w:val="0"/>
              <w:spacing w:line="386" w:lineRule="exact"/>
              <w:ind w:left="400" w:hanging="400"/>
              <w:jc w:val="left"/>
            </w:pPr>
            <w:r>
              <w:rPr>
                <w:rFonts w:ascii="Consolas" w:eastAsia="微软雅黑" w:hAnsi="Consolas" w:cs="Consolas"/>
                <w:szCs w:val="24"/>
              </w:rPr>
              <w:t>ROOT = Path(__file__</w:t>
            </w:r>
            <w:proofErr w:type="gramStart"/>
            <w:r>
              <w:rPr>
                <w:rFonts w:ascii="Consolas" w:eastAsia="微软雅黑" w:hAnsi="Consolas" w:cs="Consolas"/>
                <w:szCs w:val="24"/>
              </w:rPr>
              <w:t>).resolve</w:t>
            </w:r>
            <w:proofErr w:type="gramEnd"/>
            <w:r>
              <w:rPr>
                <w:rFonts w:ascii="Consolas" w:eastAsia="微软雅黑" w:hAnsi="Consolas" w:cs="Consolas"/>
                <w:szCs w:val="24"/>
              </w:rPr>
              <w:t>(</w:t>
            </w:r>
            <w:proofErr w:type="gramStart"/>
            <w:r>
              <w:rPr>
                <w:rFonts w:ascii="Consolas" w:eastAsia="微软雅黑" w:hAnsi="Consolas" w:cs="Consolas"/>
                <w:szCs w:val="24"/>
              </w:rPr>
              <w:t>).parents</w:t>
            </w:r>
            <w:proofErr w:type="gramEnd"/>
            <w:r>
              <w:rPr>
                <w:rFonts w:ascii="Consolas" w:eastAsia="微软雅黑" w:hAnsi="Consolas" w:cs="Consolas"/>
                <w:szCs w:val="24"/>
              </w:rPr>
              <w:t>[1]</w:t>
            </w:r>
          </w:p>
        </w:tc>
        <w:tc>
          <w:tcPr>
            <w:tcW w:w="80" w:type="dxa"/>
            <w:shd w:val="clear" w:color="auto" w:fill="CED4F4"/>
            <w:tcMar>
              <w:top w:w="0" w:type="dxa"/>
              <w:left w:w="0" w:type="dxa"/>
              <w:bottom w:w="0" w:type="dxa"/>
              <w:right w:w="0" w:type="dxa"/>
            </w:tcMar>
          </w:tcPr>
          <w:p w14:paraId="404C6BD0" w14:textId="77777777" w:rsidR="00DA4077" w:rsidRDefault="00DA4077">
            <w:pPr>
              <w:snapToGrid w:val="0"/>
              <w:spacing w:line="20" w:lineRule="exact"/>
              <w:ind w:firstLine="0"/>
            </w:pPr>
          </w:p>
        </w:tc>
      </w:tr>
      <w:tr w:rsidR="00DA4077" w14:paraId="476F2F90" w14:textId="77777777">
        <w:trPr>
          <w:cantSplit/>
        </w:trPr>
        <w:tc>
          <w:tcPr>
            <w:tcW w:w="540" w:type="dxa"/>
            <w:tcMar>
              <w:top w:w="0" w:type="dxa"/>
              <w:left w:w="0" w:type="dxa"/>
              <w:bottom w:w="0" w:type="dxa"/>
              <w:right w:w="100" w:type="dxa"/>
            </w:tcMar>
          </w:tcPr>
          <w:p w14:paraId="3E8F3853" w14:textId="77777777" w:rsidR="00DA4077" w:rsidRDefault="00000000">
            <w:pPr>
              <w:snapToGrid w:val="0"/>
              <w:spacing w:line="386" w:lineRule="exact"/>
              <w:ind w:firstLine="0"/>
              <w:jc w:val="right"/>
            </w:pPr>
            <w:r>
              <w:rPr>
                <w:rFonts w:eastAsia="Times New Roman" w:cs="Consolas"/>
                <w:color w:val="7F807F"/>
                <w:szCs w:val="24"/>
              </w:rPr>
              <w:lastRenderedPageBreak/>
              <w:t>11</w:t>
            </w:r>
          </w:p>
        </w:tc>
        <w:tc>
          <w:tcPr>
            <w:tcW w:w="9000" w:type="dxa"/>
            <w:tcMar>
              <w:top w:w="0" w:type="dxa"/>
              <w:left w:w="75" w:type="dxa"/>
              <w:bottom w:w="0" w:type="dxa"/>
              <w:right w:w="0" w:type="dxa"/>
            </w:tcMar>
          </w:tcPr>
          <w:p w14:paraId="1770957B" w14:textId="77777777" w:rsidR="00DA4077" w:rsidRDefault="00000000">
            <w:pPr>
              <w:snapToGrid w:val="0"/>
              <w:spacing w:line="386" w:lineRule="exact"/>
              <w:ind w:left="400" w:hanging="400"/>
              <w:jc w:val="left"/>
            </w:pPr>
            <w:r>
              <w:rPr>
                <w:rFonts w:ascii="Consolas" w:eastAsia="微软雅黑" w:hAnsi="Consolas" w:cs="Consolas"/>
                <w:szCs w:val="24"/>
              </w:rPr>
              <w:t xml:space="preserve">OUT = ROOT / </w:t>
            </w:r>
            <w:r>
              <w:rPr>
                <w:rFonts w:ascii="Consolas" w:eastAsia="微软雅黑" w:hAnsi="Consolas" w:cs="Consolas"/>
                <w:color w:val="008470"/>
                <w:szCs w:val="24"/>
              </w:rPr>
              <w:t>"results"</w:t>
            </w:r>
            <w:r>
              <w:rPr>
                <w:rFonts w:ascii="Consolas" w:eastAsia="微软雅黑" w:hAnsi="Consolas" w:cs="Consolas"/>
                <w:szCs w:val="24"/>
              </w:rPr>
              <w:t xml:space="preserve"> / </w:t>
            </w:r>
            <w:r>
              <w:rPr>
                <w:rFonts w:ascii="Consolas" w:eastAsia="微软雅黑" w:hAnsi="Consolas" w:cs="Consolas"/>
                <w:color w:val="008470"/>
                <w:szCs w:val="24"/>
              </w:rPr>
              <w:t>"matlab_plot_data"</w:t>
            </w:r>
          </w:p>
        </w:tc>
        <w:tc>
          <w:tcPr>
            <w:tcW w:w="80" w:type="dxa"/>
            <w:shd w:val="clear" w:color="auto" w:fill="CED4F4"/>
            <w:tcMar>
              <w:top w:w="0" w:type="dxa"/>
              <w:left w:w="0" w:type="dxa"/>
              <w:bottom w:w="0" w:type="dxa"/>
              <w:right w:w="0" w:type="dxa"/>
            </w:tcMar>
          </w:tcPr>
          <w:p w14:paraId="5523548B" w14:textId="77777777" w:rsidR="00DA4077" w:rsidRDefault="00DA4077">
            <w:pPr>
              <w:snapToGrid w:val="0"/>
              <w:spacing w:line="20" w:lineRule="exact"/>
              <w:ind w:firstLine="0"/>
            </w:pPr>
          </w:p>
        </w:tc>
      </w:tr>
      <w:tr w:rsidR="00DA4077" w14:paraId="3FDDE042" w14:textId="77777777">
        <w:trPr>
          <w:cantSplit/>
        </w:trPr>
        <w:tc>
          <w:tcPr>
            <w:tcW w:w="540" w:type="dxa"/>
            <w:tcMar>
              <w:top w:w="0" w:type="dxa"/>
              <w:left w:w="0" w:type="dxa"/>
              <w:bottom w:w="0" w:type="dxa"/>
              <w:right w:w="100" w:type="dxa"/>
            </w:tcMar>
          </w:tcPr>
          <w:p w14:paraId="0F8083B4" w14:textId="77777777" w:rsidR="00DA4077" w:rsidRDefault="00000000">
            <w:pPr>
              <w:snapToGrid w:val="0"/>
              <w:spacing w:line="386" w:lineRule="exact"/>
              <w:ind w:firstLine="0"/>
              <w:jc w:val="right"/>
            </w:pPr>
            <w:r>
              <w:rPr>
                <w:rFonts w:eastAsia="Times New Roman" w:cs="Consolas"/>
                <w:color w:val="7F807F"/>
                <w:szCs w:val="24"/>
              </w:rPr>
              <w:t>12</w:t>
            </w:r>
          </w:p>
        </w:tc>
        <w:tc>
          <w:tcPr>
            <w:tcW w:w="9000" w:type="dxa"/>
            <w:tcMar>
              <w:top w:w="0" w:type="dxa"/>
              <w:left w:w="75" w:type="dxa"/>
              <w:bottom w:w="0" w:type="dxa"/>
              <w:right w:w="0" w:type="dxa"/>
            </w:tcMar>
          </w:tcPr>
          <w:p w14:paraId="50494271" w14:textId="77777777" w:rsidR="00DA4077" w:rsidRDefault="00000000">
            <w:pPr>
              <w:snapToGrid w:val="0"/>
              <w:spacing w:line="386" w:lineRule="exact"/>
              <w:ind w:left="400" w:hanging="400"/>
              <w:jc w:val="left"/>
            </w:pPr>
            <w:r>
              <w:rPr>
                <w:rFonts w:ascii="Consolas" w:eastAsia="微软雅黑" w:hAnsi="Consolas" w:cs="Consolas"/>
                <w:szCs w:val="24"/>
              </w:rPr>
              <w:t>OUT.mkdir(parents=</w:t>
            </w:r>
            <w:r>
              <w:rPr>
                <w:rFonts w:ascii="Consolas" w:eastAsia="微软雅黑" w:hAnsi="Consolas" w:cs="Consolas"/>
                <w:color w:val="006EB8"/>
                <w:szCs w:val="24"/>
              </w:rPr>
              <w:t>True</w:t>
            </w:r>
            <w:r>
              <w:rPr>
                <w:rFonts w:ascii="Consolas" w:eastAsia="微软雅黑" w:hAnsi="Consolas" w:cs="Consolas"/>
                <w:szCs w:val="24"/>
              </w:rPr>
              <w:t>, exist_ok=</w:t>
            </w:r>
            <w:r>
              <w:rPr>
                <w:rFonts w:ascii="Consolas" w:eastAsia="微软雅黑" w:hAnsi="Consolas" w:cs="Consolas"/>
                <w:color w:val="006EB8"/>
                <w:szCs w:val="24"/>
              </w:rPr>
              <w:t>True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586CFC8" w14:textId="77777777" w:rsidR="00DA4077" w:rsidRDefault="00DA4077">
            <w:pPr>
              <w:snapToGrid w:val="0"/>
              <w:spacing w:line="20" w:lineRule="exact"/>
              <w:ind w:firstLine="0"/>
            </w:pPr>
          </w:p>
        </w:tc>
      </w:tr>
      <w:tr w:rsidR="00DA4077" w14:paraId="11EAC5FE" w14:textId="77777777">
        <w:trPr>
          <w:cantSplit/>
        </w:trPr>
        <w:tc>
          <w:tcPr>
            <w:tcW w:w="540" w:type="dxa"/>
            <w:tcMar>
              <w:top w:w="0" w:type="dxa"/>
              <w:left w:w="0" w:type="dxa"/>
              <w:bottom w:w="0" w:type="dxa"/>
              <w:right w:w="100" w:type="dxa"/>
            </w:tcMar>
          </w:tcPr>
          <w:p w14:paraId="3DF10B15" w14:textId="77777777" w:rsidR="00DA4077" w:rsidRDefault="00000000">
            <w:pPr>
              <w:snapToGrid w:val="0"/>
              <w:spacing w:line="386" w:lineRule="exact"/>
              <w:ind w:firstLine="0"/>
              <w:jc w:val="right"/>
            </w:pPr>
            <w:r>
              <w:rPr>
                <w:rFonts w:eastAsia="Times New Roman" w:cs="Consolas"/>
                <w:color w:val="7F807F"/>
                <w:szCs w:val="24"/>
              </w:rPr>
              <w:t>13</w:t>
            </w:r>
          </w:p>
        </w:tc>
        <w:tc>
          <w:tcPr>
            <w:tcW w:w="9000" w:type="dxa"/>
            <w:tcMar>
              <w:top w:w="0" w:type="dxa"/>
              <w:left w:w="75" w:type="dxa"/>
              <w:bottom w:w="0" w:type="dxa"/>
              <w:right w:w="0" w:type="dxa"/>
            </w:tcMar>
          </w:tcPr>
          <w:p w14:paraId="63430CED"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E53DA4F" w14:textId="77777777" w:rsidR="00DA4077" w:rsidRDefault="00DA4077">
            <w:pPr>
              <w:snapToGrid w:val="0"/>
              <w:spacing w:line="20" w:lineRule="exact"/>
              <w:ind w:firstLine="0"/>
            </w:pPr>
          </w:p>
        </w:tc>
      </w:tr>
      <w:tr w:rsidR="00DA4077" w14:paraId="6B1C3FC6" w14:textId="77777777">
        <w:trPr>
          <w:cantSplit/>
        </w:trPr>
        <w:tc>
          <w:tcPr>
            <w:tcW w:w="540" w:type="dxa"/>
            <w:tcMar>
              <w:top w:w="0" w:type="dxa"/>
              <w:left w:w="0" w:type="dxa"/>
              <w:bottom w:w="0" w:type="dxa"/>
              <w:right w:w="100" w:type="dxa"/>
            </w:tcMar>
          </w:tcPr>
          <w:p w14:paraId="76BA6B13"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68AAB4E1"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77EA1B0A" w14:textId="77777777" w:rsidR="00DA4077" w:rsidRDefault="00DA4077">
            <w:pPr>
              <w:snapToGrid w:val="0"/>
              <w:spacing w:line="20" w:lineRule="exact"/>
              <w:ind w:firstLine="0"/>
            </w:pPr>
          </w:p>
        </w:tc>
      </w:tr>
      <w:tr w:rsidR="00DA4077" w14:paraId="0C7EB68A" w14:textId="77777777">
        <w:trPr>
          <w:cantSplit/>
        </w:trPr>
        <w:tc>
          <w:tcPr>
            <w:tcW w:w="540" w:type="dxa"/>
            <w:tcMar>
              <w:top w:w="0" w:type="dxa"/>
              <w:left w:w="0" w:type="dxa"/>
              <w:bottom w:w="0" w:type="dxa"/>
              <w:right w:w="100" w:type="dxa"/>
            </w:tcMar>
          </w:tcPr>
          <w:p w14:paraId="35C7738F" w14:textId="77777777" w:rsidR="00DA4077" w:rsidRDefault="00000000">
            <w:pPr>
              <w:snapToGrid w:val="0"/>
              <w:spacing w:line="386" w:lineRule="exact"/>
              <w:ind w:firstLine="0"/>
              <w:jc w:val="right"/>
            </w:pPr>
            <w:r>
              <w:rPr>
                <w:rFonts w:eastAsia="Times New Roman" w:cs="Consolas"/>
                <w:color w:val="7F807F"/>
                <w:szCs w:val="24"/>
              </w:rPr>
              <w:t>15</w:t>
            </w:r>
          </w:p>
        </w:tc>
        <w:tc>
          <w:tcPr>
            <w:tcW w:w="9000" w:type="dxa"/>
            <w:tcMar>
              <w:top w:w="0" w:type="dxa"/>
              <w:left w:w="75" w:type="dxa"/>
              <w:bottom w:w="0" w:type="dxa"/>
              <w:right w:w="0" w:type="dxa"/>
            </w:tcMar>
          </w:tcPr>
          <w:p w14:paraId="3FA90CB1"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export_q2() -&gt;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358B0AD" w14:textId="77777777" w:rsidR="00DA4077" w:rsidRDefault="00DA4077">
            <w:pPr>
              <w:snapToGrid w:val="0"/>
              <w:spacing w:line="20" w:lineRule="exact"/>
              <w:ind w:firstLine="0"/>
            </w:pPr>
          </w:p>
        </w:tc>
      </w:tr>
      <w:tr w:rsidR="00DA4077" w14:paraId="70097584" w14:textId="77777777">
        <w:trPr>
          <w:cantSplit/>
        </w:trPr>
        <w:tc>
          <w:tcPr>
            <w:tcW w:w="540" w:type="dxa"/>
            <w:tcMar>
              <w:top w:w="0" w:type="dxa"/>
              <w:left w:w="0" w:type="dxa"/>
              <w:bottom w:w="0" w:type="dxa"/>
              <w:right w:w="100" w:type="dxa"/>
            </w:tcMar>
          </w:tcPr>
          <w:p w14:paraId="742D8FDD" w14:textId="77777777" w:rsidR="00DA4077" w:rsidRDefault="00000000">
            <w:pPr>
              <w:snapToGrid w:val="0"/>
              <w:spacing w:line="386" w:lineRule="exact"/>
              <w:ind w:firstLine="0"/>
              <w:jc w:val="right"/>
            </w:pPr>
            <w:r>
              <w:rPr>
                <w:rFonts w:eastAsia="Times New Roman" w:cs="Consolas"/>
                <w:color w:val="7F807F"/>
                <w:szCs w:val="24"/>
              </w:rPr>
              <w:t>16</w:t>
            </w:r>
          </w:p>
        </w:tc>
        <w:tc>
          <w:tcPr>
            <w:tcW w:w="9000" w:type="dxa"/>
            <w:tcMar>
              <w:top w:w="0" w:type="dxa"/>
              <w:left w:w="75" w:type="dxa"/>
              <w:bottom w:w="0" w:type="dxa"/>
              <w:right w:w="0" w:type="dxa"/>
            </w:tcMar>
          </w:tcPr>
          <w:p w14:paraId="12F51948" w14:textId="77777777" w:rsidR="00DA4077" w:rsidRDefault="00000000">
            <w:pPr>
              <w:snapToGrid w:val="0"/>
              <w:spacing w:line="386" w:lineRule="exact"/>
              <w:ind w:left="400" w:hanging="400"/>
              <w:jc w:val="left"/>
            </w:pPr>
            <w:r>
              <w:rPr>
                <w:rFonts w:ascii="Consolas" w:eastAsia="微软雅黑" w:hAnsi="Consolas" w:cs="Consolas"/>
                <w:szCs w:val="24"/>
              </w:rPr>
              <w:t xml:space="preserve">    z = </w:t>
            </w:r>
            <w:proofErr w:type="gramStart"/>
            <w:r>
              <w:rPr>
                <w:rFonts w:ascii="Consolas" w:eastAsia="微软雅黑" w:hAnsi="Consolas" w:cs="Consolas"/>
                <w:szCs w:val="24"/>
              </w:rPr>
              <w:t>np.load</w:t>
            </w:r>
            <w:proofErr w:type="gramEnd"/>
            <w:r>
              <w:rPr>
                <w:rFonts w:ascii="Consolas" w:eastAsia="微软雅黑" w:hAnsi="Consolas" w:cs="Consolas"/>
                <w:szCs w:val="24"/>
              </w:rPr>
              <w:t xml:space="preserve">(ROOT / </w:t>
            </w:r>
            <w:r>
              <w:rPr>
                <w:rFonts w:ascii="Consolas" w:eastAsia="微软雅黑" w:hAnsi="Consolas" w:cs="Consolas"/>
                <w:color w:val="008470"/>
                <w:szCs w:val="24"/>
              </w:rPr>
              <w:t>"results"</w:t>
            </w:r>
            <w:r>
              <w:rPr>
                <w:rFonts w:ascii="Consolas" w:eastAsia="微软雅黑" w:hAnsi="Consolas" w:cs="Consolas"/>
                <w:szCs w:val="24"/>
              </w:rPr>
              <w:t xml:space="preserve"> / </w:t>
            </w:r>
            <w:r>
              <w:rPr>
                <w:rFonts w:ascii="Consolas" w:eastAsia="微软雅黑" w:hAnsi="Consolas" w:cs="Consolas"/>
                <w:color w:val="008470"/>
                <w:szCs w:val="24"/>
              </w:rPr>
              <w:t>"q2_detail.npz"</w:t>
            </w:r>
            <w:r>
              <w:rPr>
                <w:rFonts w:ascii="Consolas" w:eastAsia="微软雅黑" w:hAnsi="Consolas" w:cs="Consolas"/>
                <w:szCs w:val="24"/>
              </w:rPr>
              <w:t>, allow_pickle=</w:t>
            </w:r>
            <w:r>
              <w:rPr>
                <w:rFonts w:ascii="Consolas" w:eastAsia="微软雅黑" w:hAnsi="Consolas" w:cs="Consolas"/>
                <w:color w:val="006EB8"/>
                <w:szCs w:val="24"/>
              </w:rPr>
              <w:t>True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FD7ACB5" w14:textId="77777777" w:rsidR="00DA4077" w:rsidRDefault="00DA4077">
            <w:pPr>
              <w:snapToGrid w:val="0"/>
              <w:spacing w:line="20" w:lineRule="exact"/>
              <w:ind w:firstLine="0"/>
            </w:pPr>
          </w:p>
        </w:tc>
      </w:tr>
      <w:tr w:rsidR="00DA4077" w14:paraId="0D030A51" w14:textId="77777777">
        <w:trPr>
          <w:cantSplit/>
        </w:trPr>
        <w:tc>
          <w:tcPr>
            <w:tcW w:w="540" w:type="dxa"/>
            <w:tcMar>
              <w:top w:w="0" w:type="dxa"/>
              <w:left w:w="0" w:type="dxa"/>
              <w:bottom w:w="0" w:type="dxa"/>
              <w:right w:w="100" w:type="dxa"/>
            </w:tcMar>
          </w:tcPr>
          <w:p w14:paraId="35EE3A05" w14:textId="77777777" w:rsidR="00DA4077" w:rsidRDefault="00000000">
            <w:pPr>
              <w:snapToGrid w:val="0"/>
              <w:spacing w:line="386" w:lineRule="exact"/>
              <w:ind w:firstLine="0"/>
              <w:jc w:val="right"/>
            </w:pPr>
            <w:r>
              <w:rPr>
                <w:rFonts w:eastAsia="Times New Roman" w:cs="Consolas"/>
                <w:color w:val="7F807F"/>
                <w:szCs w:val="24"/>
              </w:rPr>
              <w:t>17</w:t>
            </w:r>
          </w:p>
        </w:tc>
        <w:tc>
          <w:tcPr>
            <w:tcW w:w="9000" w:type="dxa"/>
            <w:tcMar>
              <w:top w:w="0" w:type="dxa"/>
              <w:left w:w="75" w:type="dxa"/>
              <w:bottom w:w="0" w:type="dxa"/>
              <w:right w:w="0" w:type="dxa"/>
            </w:tcMar>
          </w:tcPr>
          <w:p w14:paraId="0F34AF68" w14:textId="77777777" w:rsidR="00DA4077" w:rsidRDefault="00000000">
            <w:pPr>
              <w:snapToGrid w:val="0"/>
              <w:spacing w:line="386" w:lineRule="exact"/>
              <w:ind w:left="400" w:hanging="400"/>
              <w:jc w:val="left"/>
            </w:pPr>
            <w:r>
              <w:rPr>
                <w:rFonts w:ascii="Consolas" w:eastAsia="微软雅黑" w:hAnsi="Consolas" w:cs="Consolas"/>
                <w:szCs w:val="24"/>
              </w:rPr>
              <w:t xml:space="preserve">    dates = pd.to_datetime(z[</w:t>
            </w:r>
            <w:r>
              <w:rPr>
                <w:rFonts w:ascii="Consolas" w:eastAsia="微软雅黑" w:hAnsi="Consolas" w:cs="Consolas"/>
                <w:color w:val="008470"/>
                <w:szCs w:val="24"/>
              </w:rPr>
              <w:t>"dates"</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339D73C" w14:textId="77777777" w:rsidR="00DA4077" w:rsidRDefault="00DA4077">
            <w:pPr>
              <w:snapToGrid w:val="0"/>
              <w:spacing w:line="20" w:lineRule="exact"/>
              <w:ind w:firstLine="0"/>
            </w:pPr>
          </w:p>
        </w:tc>
      </w:tr>
      <w:tr w:rsidR="00DA4077" w14:paraId="0F122395" w14:textId="77777777">
        <w:trPr>
          <w:cantSplit/>
        </w:trPr>
        <w:tc>
          <w:tcPr>
            <w:tcW w:w="540" w:type="dxa"/>
            <w:tcMar>
              <w:top w:w="0" w:type="dxa"/>
              <w:left w:w="0" w:type="dxa"/>
              <w:bottom w:w="0" w:type="dxa"/>
              <w:right w:w="100" w:type="dxa"/>
            </w:tcMar>
          </w:tcPr>
          <w:p w14:paraId="48AF8018" w14:textId="77777777" w:rsidR="00DA4077" w:rsidRDefault="00000000">
            <w:pPr>
              <w:snapToGrid w:val="0"/>
              <w:spacing w:line="386" w:lineRule="exact"/>
              <w:ind w:firstLine="0"/>
              <w:jc w:val="right"/>
            </w:pPr>
            <w:r>
              <w:rPr>
                <w:rFonts w:eastAsia="Times New Roman" w:cs="Consolas"/>
                <w:color w:val="7F807F"/>
                <w:szCs w:val="24"/>
              </w:rPr>
              <w:t>18</w:t>
            </w:r>
          </w:p>
        </w:tc>
        <w:tc>
          <w:tcPr>
            <w:tcW w:w="9000" w:type="dxa"/>
            <w:tcMar>
              <w:top w:w="0" w:type="dxa"/>
              <w:left w:w="75" w:type="dxa"/>
              <w:bottom w:w="0" w:type="dxa"/>
              <w:right w:w="0" w:type="dxa"/>
            </w:tcMar>
          </w:tcPr>
          <w:p w14:paraId="0FD1FB2E" w14:textId="77777777" w:rsidR="00DA4077" w:rsidRDefault="00000000">
            <w:pPr>
              <w:snapToGrid w:val="0"/>
              <w:spacing w:line="386" w:lineRule="exact"/>
              <w:ind w:left="400" w:hanging="400"/>
              <w:jc w:val="left"/>
            </w:pPr>
            <w:r>
              <w:rPr>
                <w:rFonts w:ascii="Consolas" w:eastAsia="微软雅黑" w:hAnsi="Consolas" w:cs="Consolas"/>
                <w:szCs w:val="24"/>
              </w:rPr>
              <w:t xml:space="preserve">    start = int(z[</w:t>
            </w:r>
            <w:r>
              <w:rPr>
                <w:rFonts w:ascii="Consolas" w:eastAsia="微软雅黑" w:hAnsi="Consolas" w:cs="Consolas"/>
                <w:color w:val="008470"/>
                <w:szCs w:val="24"/>
              </w:rPr>
              <w:t>"official_start_index"</w:t>
            </w:r>
            <w:r>
              <w:rPr>
                <w:rFonts w:ascii="Consolas" w:eastAsia="微软雅黑" w:hAnsi="Consolas" w:cs="Consolas"/>
                <w:szCs w:val="24"/>
              </w:rPr>
              <w:t>][0])</w:t>
            </w:r>
          </w:p>
        </w:tc>
        <w:tc>
          <w:tcPr>
            <w:tcW w:w="80" w:type="dxa"/>
            <w:shd w:val="clear" w:color="auto" w:fill="CED4F4"/>
            <w:tcMar>
              <w:top w:w="0" w:type="dxa"/>
              <w:left w:w="0" w:type="dxa"/>
              <w:bottom w:w="0" w:type="dxa"/>
              <w:right w:w="0" w:type="dxa"/>
            </w:tcMar>
          </w:tcPr>
          <w:p w14:paraId="059DBAC1" w14:textId="77777777" w:rsidR="00DA4077" w:rsidRDefault="00DA4077">
            <w:pPr>
              <w:snapToGrid w:val="0"/>
              <w:spacing w:line="20" w:lineRule="exact"/>
              <w:ind w:firstLine="0"/>
            </w:pPr>
          </w:p>
        </w:tc>
      </w:tr>
      <w:tr w:rsidR="00DA4077" w14:paraId="0F053A0D" w14:textId="77777777">
        <w:trPr>
          <w:cantSplit/>
        </w:trPr>
        <w:tc>
          <w:tcPr>
            <w:tcW w:w="540" w:type="dxa"/>
            <w:tcMar>
              <w:top w:w="0" w:type="dxa"/>
              <w:left w:w="0" w:type="dxa"/>
              <w:bottom w:w="0" w:type="dxa"/>
              <w:right w:w="100" w:type="dxa"/>
            </w:tcMar>
          </w:tcPr>
          <w:p w14:paraId="45EBB7B6" w14:textId="77777777" w:rsidR="00DA4077" w:rsidRDefault="00000000">
            <w:pPr>
              <w:snapToGrid w:val="0"/>
              <w:spacing w:line="386" w:lineRule="exact"/>
              <w:ind w:firstLine="0"/>
              <w:jc w:val="right"/>
            </w:pPr>
            <w:r>
              <w:rPr>
                <w:rFonts w:eastAsia="Times New Roman" w:cs="Consolas"/>
                <w:color w:val="7F807F"/>
                <w:szCs w:val="24"/>
              </w:rPr>
              <w:t>19</w:t>
            </w:r>
          </w:p>
        </w:tc>
        <w:tc>
          <w:tcPr>
            <w:tcW w:w="9000" w:type="dxa"/>
            <w:tcMar>
              <w:top w:w="0" w:type="dxa"/>
              <w:left w:w="75" w:type="dxa"/>
              <w:bottom w:w="0" w:type="dxa"/>
              <w:right w:w="0" w:type="dxa"/>
            </w:tcMar>
          </w:tcPr>
          <w:p w14:paraId="7EF39DE0" w14:textId="77777777" w:rsidR="00DA4077" w:rsidRDefault="00000000">
            <w:pPr>
              <w:snapToGrid w:val="0"/>
              <w:spacing w:line="386" w:lineRule="exact"/>
              <w:ind w:left="400" w:hanging="400"/>
              <w:jc w:val="left"/>
            </w:pPr>
            <w:r>
              <w:rPr>
                <w:rFonts w:ascii="Consolas" w:eastAsia="微软雅黑" w:hAnsi="Consolas" w:cs="Consolas"/>
                <w:szCs w:val="24"/>
              </w:rPr>
              <w:t xml:space="preserve">    soc_path = z[</w:t>
            </w:r>
            <w:r>
              <w:rPr>
                <w:rFonts w:ascii="Consolas" w:eastAsia="微软雅黑" w:hAnsi="Consolas" w:cs="Consolas"/>
                <w:color w:val="008470"/>
                <w:szCs w:val="24"/>
              </w:rPr>
              <w:t>"soc_start_kwh</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 xml:space="preserve"> </w:t>
            </w:r>
            <w:r>
              <w:rPr>
                <w:rFonts w:ascii="Consolas" w:eastAsia="微软雅黑" w:hAnsi="Consolas" w:cs="Consolas"/>
                <w:color w:val="006EB8"/>
                <w:szCs w:val="24"/>
              </w:rPr>
              <w:t>None</w:t>
            </w:r>
            <w:r>
              <w:rPr>
                <w:rFonts w:ascii="Consolas" w:eastAsia="微软雅黑" w:hAnsi="Consolas" w:cs="Consolas"/>
                <w:szCs w:val="24"/>
              </w:rPr>
              <w:t xml:space="preserve">] + </w:t>
            </w:r>
            <w:proofErr w:type="gramStart"/>
            <w:r>
              <w:rPr>
                <w:rFonts w:ascii="Consolas" w:eastAsia="微软雅黑" w:hAnsi="Consolas" w:cs="Consolas"/>
                <w:szCs w:val="24"/>
              </w:rPr>
              <w:t>np.cumsum</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2FC95A1" w14:textId="77777777" w:rsidR="00DA4077" w:rsidRDefault="00DA4077">
            <w:pPr>
              <w:snapToGrid w:val="0"/>
              <w:spacing w:line="20" w:lineRule="exact"/>
              <w:ind w:firstLine="0"/>
            </w:pPr>
          </w:p>
        </w:tc>
      </w:tr>
      <w:tr w:rsidR="00DA4077" w14:paraId="03975791" w14:textId="77777777">
        <w:trPr>
          <w:cantSplit/>
        </w:trPr>
        <w:tc>
          <w:tcPr>
            <w:tcW w:w="540" w:type="dxa"/>
            <w:tcMar>
              <w:top w:w="0" w:type="dxa"/>
              <w:left w:w="0" w:type="dxa"/>
              <w:bottom w:w="0" w:type="dxa"/>
              <w:right w:w="100" w:type="dxa"/>
            </w:tcMar>
          </w:tcPr>
          <w:p w14:paraId="5690C22A" w14:textId="77777777" w:rsidR="00DA4077" w:rsidRDefault="00000000">
            <w:pPr>
              <w:snapToGrid w:val="0"/>
              <w:spacing w:line="386" w:lineRule="exact"/>
              <w:ind w:firstLine="0"/>
              <w:jc w:val="right"/>
            </w:pPr>
            <w:r>
              <w:rPr>
                <w:rFonts w:eastAsia="Times New Roman" w:cs="Consolas"/>
                <w:color w:val="7F807F"/>
                <w:szCs w:val="24"/>
              </w:rPr>
              <w:t>20</w:t>
            </w:r>
          </w:p>
        </w:tc>
        <w:tc>
          <w:tcPr>
            <w:tcW w:w="9000" w:type="dxa"/>
            <w:tcMar>
              <w:top w:w="0" w:type="dxa"/>
              <w:left w:w="75" w:type="dxa"/>
              <w:bottom w:w="0" w:type="dxa"/>
              <w:right w:w="0" w:type="dxa"/>
            </w:tcMar>
          </w:tcPr>
          <w:p w14:paraId="0A759D01" w14:textId="77777777" w:rsidR="00DA4077" w:rsidRDefault="00000000">
            <w:pPr>
              <w:snapToGrid w:val="0"/>
              <w:spacing w:line="386" w:lineRule="exact"/>
              <w:ind w:left="400" w:hanging="400"/>
              <w:jc w:val="left"/>
            </w:pPr>
            <w:r>
              <w:rPr>
                <w:rFonts w:ascii="Consolas" w:eastAsia="微软雅黑" w:hAnsi="Consolas" w:cs="Consolas"/>
                <w:szCs w:val="24"/>
              </w:rPr>
              <w:t xml:space="preserve">        0.9 * z[</w:t>
            </w:r>
            <w:r>
              <w:rPr>
                <w:rFonts w:ascii="Consolas" w:eastAsia="微软雅黑" w:hAnsi="Consolas" w:cs="Consolas"/>
                <w:color w:val="008470"/>
                <w:szCs w:val="24"/>
              </w:rPr>
              <w:t>"planned_charge_kwh"</w:t>
            </w:r>
            <w:r>
              <w:rPr>
                <w:rFonts w:ascii="Consolas" w:eastAsia="微软雅黑" w:hAnsi="Consolas" w:cs="Consolas"/>
                <w:szCs w:val="24"/>
              </w:rPr>
              <w:t>] - z[</w:t>
            </w:r>
            <w:r>
              <w:rPr>
                <w:rFonts w:ascii="Consolas" w:eastAsia="微软雅黑" w:hAnsi="Consolas" w:cs="Consolas"/>
                <w:color w:val="008470"/>
                <w:szCs w:val="24"/>
              </w:rPr>
              <w:t>"planned_discharge_kwh"</w:t>
            </w:r>
            <w:r>
              <w:rPr>
                <w:rFonts w:ascii="Consolas" w:eastAsia="微软雅黑" w:hAnsi="Consolas" w:cs="Consolas"/>
                <w:szCs w:val="24"/>
              </w:rPr>
              <w:t>] / 0.9,</w:t>
            </w:r>
          </w:p>
        </w:tc>
        <w:tc>
          <w:tcPr>
            <w:tcW w:w="80" w:type="dxa"/>
            <w:shd w:val="clear" w:color="auto" w:fill="CED4F4"/>
            <w:tcMar>
              <w:top w:w="0" w:type="dxa"/>
              <w:left w:w="0" w:type="dxa"/>
              <w:bottom w:w="0" w:type="dxa"/>
              <w:right w:w="0" w:type="dxa"/>
            </w:tcMar>
          </w:tcPr>
          <w:p w14:paraId="5D14D760" w14:textId="77777777" w:rsidR="00DA4077" w:rsidRDefault="00DA4077">
            <w:pPr>
              <w:snapToGrid w:val="0"/>
              <w:spacing w:line="20" w:lineRule="exact"/>
              <w:ind w:firstLine="0"/>
            </w:pPr>
          </w:p>
        </w:tc>
      </w:tr>
      <w:tr w:rsidR="00DA4077" w14:paraId="604BDD5C" w14:textId="77777777">
        <w:trPr>
          <w:cantSplit/>
        </w:trPr>
        <w:tc>
          <w:tcPr>
            <w:tcW w:w="540" w:type="dxa"/>
            <w:tcMar>
              <w:top w:w="0" w:type="dxa"/>
              <w:left w:w="0" w:type="dxa"/>
              <w:bottom w:w="0" w:type="dxa"/>
              <w:right w:w="100" w:type="dxa"/>
            </w:tcMar>
          </w:tcPr>
          <w:p w14:paraId="60071969" w14:textId="77777777" w:rsidR="00DA4077" w:rsidRDefault="00000000">
            <w:pPr>
              <w:snapToGrid w:val="0"/>
              <w:spacing w:line="386" w:lineRule="exact"/>
              <w:ind w:firstLine="0"/>
              <w:jc w:val="right"/>
            </w:pPr>
            <w:r>
              <w:rPr>
                <w:rFonts w:eastAsia="Times New Roman" w:cs="Consolas"/>
                <w:color w:val="7F807F"/>
                <w:szCs w:val="24"/>
              </w:rPr>
              <w:t>21</w:t>
            </w:r>
          </w:p>
        </w:tc>
        <w:tc>
          <w:tcPr>
            <w:tcW w:w="9000" w:type="dxa"/>
            <w:tcMar>
              <w:top w:w="0" w:type="dxa"/>
              <w:left w:w="75" w:type="dxa"/>
              <w:bottom w:w="0" w:type="dxa"/>
              <w:right w:w="0" w:type="dxa"/>
            </w:tcMar>
          </w:tcPr>
          <w:p w14:paraId="0B66B2C8" w14:textId="77777777" w:rsidR="00DA4077" w:rsidRDefault="00000000">
            <w:pPr>
              <w:snapToGrid w:val="0"/>
              <w:spacing w:line="386" w:lineRule="exact"/>
              <w:ind w:left="400" w:hanging="400"/>
              <w:jc w:val="left"/>
            </w:pPr>
            <w:r>
              <w:rPr>
                <w:rFonts w:ascii="Consolas" w:eastAsia="微软雅黑" w:hAnsi="Consolas" w:cs="Consolas"/>
                <w:szCs w:val="24"/>
              </w:rPr>
              <w:t xml:space="preserve">        axis=1,</w:t>
            </w:r>
          </w:p>
        </w:tc>
        <w:tc>
          <w:tcPr>
            <w:tcW w:w="80" w:type="dxa"/>
            <w:shd w:val="clear" w:color="auto" w:fill="CED4F4"/>
            <w:tcMar>
              <w:top w:w="0" w:type="dxa"/>
              <w:left w:w="0" w:type="dxa"/>
              <w:bottom w:w="0" w:type="dxa"/>
              <w:right w:w="0" w:type="dxa"/>
            </w:tcMar>
          </w:tcPr>
          <w:p w14:paraId="7DE549C4" w14:textId="77777777" w:rsidR="00DA4077" w:rsidRDefault="00DA4077">
            <w:pPr>
              <w:snapToGrid w:val="0"/>
              <w:spacing w:line="20" w:lineRule="exact"/>
              <w:ind w:firstLine="0"/>
            </w:pPr>
          </w:p>
        </w:tc>
      </w:tr>
      <w:tr w:rsidR="00DA4077" w14:paraId="5C6CDB32" w14:textId="77777777">
        <w:trPr>
          <w:cantSplit/>
        </w:trPr>
        <w:tc>
          <w:tcPr>
            <w:tcW w:w="540" w:type="dxa"/>
            <w:tcMar>
              <w:top w:w="0" w:type="dxa"/>
              <w:left w:w="0" w:type="dxa"/>
              <w:bottom w:w="0" w:type="dxa"/>
              <w:right w:w="100" w:type="dxa"/>
            </w:tcMar>
          </w:tcPr>
          <w:p w14:paraId="597807AF" w14:textId="77777777" w:rsidR="00DA4077" w:rsidRDefault="00000000">
            <w:pPr>
              <w:snapToGrid w:val="0"/>
              <w:spacing w:line="386" w:lineRule="exact"/>
              <w:ind w:firstLine="0"/>
              <w:jc w:val="right"/>
            </w:pPr>
            <w:r>
              <w:rPr>
                <w:rFonts w:eastAsia="Times New Roman" w:cs="Consolas"/>
                <w:color w:val="7F807F"/>
                <w:szCs w:val="24"/>
              </w:rPr>
              <w:t>22</w:t>
            </w:r>
          </w:p>
        </w:tc>
        <w:tc>
          <w:tcPr>
            <w:tcW w:w="9000" w:type="dxa"/>
            <w:tcMar>
              <w:top w:w="0" w:type="dxa"/>
              <w:left w:w="75" w:type="dxa"/>
              <w:bottom w:w="0" w:type="dxa"/>
              <w:right w:w="0" w:type="dxa"/>
            </w:tcMar>
          </w:tcPr>
          <w:p w14:paraId="6CCBA8A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5C12E876" w14:textId="77777777" w:rsidR="00DA4077" w:rsidRDefault="00DA4077">
            <w:pPr>
              <w:snapToGrid w:val="0"/>
              <w:spacing w:line="20" w:lineRule="exact"/>
              <w:ind w:firstLine="0"/>
            </w:pPr>
          </w:p>
        </w:tc>
      </w:tr>
      <w:tr w:rsidR="00DA4077" w14:paraId="66394D20" w14:textId="77777777">
        <w:trPr>
          <w:cantSplit/>
        </w:trPr>
        <w:tc>
          <w:tcPr>
            <w:tcW w:w="540" w:type="dxa"/>
            <w:tcMar>
              <w:top w:w="0" w:type="dxa"/>
              <w:left w:w="0" w:type="dxa"/>
              <w:bottom w:w="0" w:type="dxa"/>
              <w:right w:w="100" w:type="dxa"/>
            </w:tcMar>
          </w:tcPr>
          <w:p w14:paraId="5721EF52" w14:textId="77777777" w:rsidR="00DA4077" w:rsidRDefault="00000000">
            <w:pPr>
              <w:snapToGrid w:val="0"/>
              <w:spacing w:line="386" w:lineRule="exact"/>
              <w:ind w:firstLine="0"/>
              <w:jc w:val="right"/>
            </w:pPr>
            <w:r>
              <w:rPr>
                <w:rFonts w:eastAsia="Times New Roman" w:cs="Consolas"/>
                <w:color w:val="7F807F"/>
                <w:szCs w:val="24"/>
              </w:rPr>
              <w:t>23</w:t>
            </w:r>
          </w:p>
        </w:tc>
        <w:tc>
          <w:tcPr>
            <w:tcW w:w="9000" w:type="dxa"/>
            <w:tcMar>
              <w:top w:w="0" w:type="dxa"/>
              <w:left w:w="75" w:type="dxa"/>
              <w:bottom w:w="0" w:type="dxa"/>
              <w:right w:w="0" w:type="dxa"/>
            </w:tcMar>
          </w:tcPr>
          <w:p w14:paraId="4BE6F4AE" w14:textId="77777777" w:rsidR="00DA4077" w:rsidRDefault="00000000">
            <w:pPr>
              <w:snapToGrid w:val="0"/>
              <w:spacing w:line="386" w:lineRule="exact"/>
              <w:ind w:left="400" w:hanging="400"/>
              <w:jc w:val="left"/>
            </w:pPr>
            <w:r>
              <w:rPr>
                <w:rFonts w:ascii="Consolas" w:eastAsia="微软雅黑" w:hAnsi="Consolas" w:cs="Consolas"/>
                <w:szCs w:val="24"/>
              </w:rPr>
              <w:t xml:space="preserve">    daily = </w:t>
            </w:r>
            <w:proofErr w:type="gramStart"/>
            <w:r>
              <w:rPr>
                <w:rFonts w:ascii="Consolas" w:eastAsia="微软雅黑" w:hAnsi="Consolas" w:cs="Consolas"/>
                <w:szCs w:val="24"/>
              </w:rPr>
              <w:t>pd.DataFrame</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6459385" w14:textId="77777777" w:rsidR="00DA4077" w:rsidRDefault="00DA4077">
            <w:pPr>
              <w:snapToGrid w:val="0"/>
              <w:spacing w:line="20" w:lineRule="exact"/>
              <w:ind w:firstLine="0"/>
            </w:pPr>
          </w:p>
        </w:tc>
      </w:tr>
      <w:tr w:rsidR="00DA4077" w14:paraId="2E99BA28" w14:textId="77777777">
        <w:trPr>
          <w:cantSplit/>
        </w:trPr>
        <w:tc>
          <w:tcPr>
            <w:tcW w:w="540" w:type="dxa"/>
            <w:tcMar>
              <w:top w:w="0" w:type="dxa"/>
              <w:left w:w="0" w:type="dxa"/>
              <w:bottom w:w="0" w:type="dxa"/>
              <w:right w:w="100" w:type="dxa"/>
            </w:tcMar>
          </w:tcPr>
          <w:p w14:paraId="3F50AF8C" w14:textId="77777777" w:rsidR="00DA4077" w:rsidRDefault="00000000">
            <w:pPr>
              <w:snapToGrid w:val="0"/>
              <w:spacing w:line="386" w:lineRule="exact"/>
              <w:ind w:firstLine="0"/>
              <w:jc w:val="right"/>
            </w:pPr>
            <w:r>
              <w:rPr>
                <w:rFonts w:eastAsia="Times New Roman" w:cs="Consolas"/>
                <w:color w:val="7F807F"/>
                <w:szCs w:val="24"/>
              </w:rPr>
              <w:t>24</w:t>
            </w:r>
          </w:p>
        </w:tc>
        <w:tc>
          <w:tcPr>
            <w:tcW w:w="9000" w:type="dxa"/>
            <w:tcMar>
              <w:top w:w="0" w:type="dxa"/>
              <w:left w:w="75" w:type="dxa"/>
              <w:bottom w:w="0" w:type="dxa"/>
              <w:right w:w="0" w:type="dxa"/>
            </w:tcMar>
          </w:tcPr>
          <w:p w14:paraId="156B6F6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559E2261" w14:textId="77777777" w:rsidR="00DA4077" w:rsidRDefault="00DA4077">
            <w:pPr>
              <w:snapToGrid w:val="0"/>
              <w:spacing w:line="20" w:lineRule="exact"/>
              <w:ind w:firstLine="0"/>
            </w:pPr>
          </w:p>
        </w:tc>
      </w:tr>
      <w:tr w:rsidR="00DA4077" w14:paraId="10E9E8A3" w14:textId="77777777">
        <w:trPr>
          <w:cantSplit/>
        </w:trPr>
        <w:tc>
          <w:tcPr>
            <w:tcW w:w="540" w:type="dxa"/>
            <w:tcMar>
              <w:top w:w="0" w:type="dxa"/>
              <w:left w:w="0" w:type="dxa"/>
              <w:bottom w:w="0" w:type="dxa"/>
              <w:right w:w="100" w:type="dxa"/>
            </w:tcMar>
          </w:tcPr>
          <w:p w14:paraId="5A875EFB" w14:textId="77777777" w:rsidR="00DA4077" w:rsidRDefault="00000000">
            <w:pPr>
              <w:snapToGrid w:val="0"/>
              <w:spacing w:line="386" w:lineRule="exact"/>
              <w:ind w:firstLine="0"/>
              <w:jc w:val="right"/>
            </w:pPr>
            <w:r>
              <w:rPr>
                <w:rFonts w:eastAsia="Times New Roman" w:cs="Consolas"/>
                <w:color w:val="7F807F"/>
                <w:szCs w:val="24"/>
              </w:rPr>
              <w:t>25</w:t>
            </w:r>
          </w:p>
        </w:tc>
        <w:tc>
          <w:tcPr>
            <w:tcW w:w="9000" w:type="dxa"/>
            <w:tcMar>
              <w:top w:w="0" w:type="dxa"/>
              <w:left w:w="75" w:type="dxa"/>
              <w:bottom w:w="0" w:type="dxa"/>
              <w:right w:w="0" w:type="dxa"/>
            </w:tcMar>
          </w:tcPr>
          <w:p w14:paraId="1653A3D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"date"</w:t>
            </w:r>
            <w:r>
              <w:rPr>
                <w:rFonts w:ascii="Consolas" w:eastAsia="微软雅黑" w:hAnsi="Consolas" w:cs="Consolas"/>
                <w:szCs w:val="24"/>
              </w:rPr>
              <w:t>: dates[start:],</w:t>
            </w:r>
          </w:p>
        </w:tc>
        <w:tc>
          <w:tcPr>
            <w:tcW w:w="80" w:type="dxa"/>
            <w:shd w:val="clear" w:color="auto" w:fill="CED4F4"/>
            <w:tcMar>
              <w:top w:w="0" w:type="dxa"/>
              <w:left w:w="0" w:type="dxa"/>
              <w:bottom w:w="0" w:type="dxa"/>
              <w:right w:w="0" w:type="dxa"/>
            </w:tcMar>
          </w:tcPr>
          <w:p w14:paraId="21C15516" w14:textId="77777777" w:rsidR="00DA4077" w:rsidRDefault="00DA4077">
            <w:pPr>
              <w:snapToGrid w:val="0"/>
              <w:spacing w:line="20" w:lineRule="exact"/>
              <w:ind w:firstLine="0"/>
            </w:pPr>
          </w:p>
        </w:tc>
      </w:tr>
      <w:tr w:rsidR="00DA4077" w14:paraId="66164BA0" w14:textId="77777777">
        <w:trPr>
          <w:cantSplit/>
        </w:trPr>
        <w:tc>
          <w:tcPr>
            <w:tcW w:w="540" w:type="dxa"/>
            <w:tcMar>
              <w:top w:w="0" w:type="dxa"/>
              <w:left w:w="0" w:type="dxa"/>
              <w:bottom w:w="0" w:type="dxa"/>
              <w:right w:w="100" w:type="dxa"/>
            </w:tcMar>
          </w:tcPr>
          <w:p w14:paraId="788E7F2A" w14:textId="77777777" w:rsidR="00DA4077" w:rsidRDefault="00000000">
            <w:pPr>
              <w:snapToGrid w:val="0"/>
              <w:spacing w:line="386" w:lineRule="exact"/>
              <w:ind w:firstLine="0"/>
              <w:jc w:val="right"/>
            </w:pPr>
            <w:r>
              <w:rPr>
                <w:rFonts w:eastAsia="Times New Roman" w:cs="Consolas"/>
                <w:color w:val="7F807F"/>
                <w:szCs w:val="24"/>
              </w:rPr>
              <w:t>26</w:t>
            </w:r>
          </w:p>
        </w:tc>
        <w:tc>
          <w:tcPr>
            <w:tcW w:w="9000" w:type="dxa"/>
            <w:tcMar>
              <w:top w:w="0" w:type="dxa"/>
              <w:left w:w="75" w:type="dxa"/>
              <w:bottom w:w="0" w:type="dxa"/>
              <w:right w:w="0" w:type="dxa"/>
            </w:tcMar>
          </w:tcPr>
          <w:p w14:paraId="0DB1792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planned</w:t>
            </w:r>
            <w:proofErr w:type="gramEnd"/>
            <w:r>
              <w:rPr>
                <w:rFonts w:ascii="Consolas" w:eastAsia="微软雅黑" w:hAnsi="Consolas" w:cs="Consolas"/>
                <w:color w:val="008470"/>
                <w:szCs w:val="24"/>
              </w:rPr>
              <w:t>_cost_yuan"</w:t>
            </w:r>
            <w:r>
              <w:rPr>
                <w:rFonts w:ascii="Consolas" w:eastAsia="微软雅黑" w:hAnsi="Consolas" w:cs="Consolas"/>
                <w:szCs w:val="24"/>
              </w:rPr>
              <w:t>: z[</w:t>
            </w:r>
            <w:r>
              <w:rPr>
                <w:rFonts w:ascii="Consolas" w:eastAsia="微软雅黑" w:hAnsi="Consolas" w:cs="Consolas"/>
                <w:color w:val="008470"/>
                <w:szCs w:val="24"/>
              </w:rPr>
              <w:t>"planned_cost_yuan</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start:],</w:t>
            </w:r>
          </w:p>
        </w:tc>
        <w:tc>
          <w:tcPr>
            <w:tcW w:w="80" w:type="dxa"/>
            <w:shd w:val="clear" w:color="auto" w:fill="CED4F4"/>
            <w:tcMar>
              <w:top w:w="0" w:type="dxa"/>
              <w:left w:w="0" w:type="dxa"/>
              <w:bottom w:w="0" w:type="dxa"/>
              <w:right w:w="0" w:type="dxa"/>
            </w:tcMar>
          </w:tcPr>
          <w:p w14:paraId="6C828431" w14:textId="77777777" w:rsidR="00DA4077" w:rsidRDefault="00DA4077">
            <w:pPr>
              <w:snapToGrid w:val="0"/>
              <w:spacing w:line="20" w:lineRule="exact"/>
              <w:ind w:firstLine="0"/>
            </w:pPr>
          </w:p>
        </w:tc>
      </w:tr>
      <w:tr w:rsidR="00DA4077" w14:paraId="6F313C72" w14:textId="77777777">
        <w:trPr>
          <w:cantSplit/>
        </w:trPr>
        <w:tc>
          <w:tcPr>
            <w:tcW w:w="540" w:type="dxa"/>
            <w:tcMar>
              <w:top w:w="0" w:type="dxa"/>
              <w:left w:w="0" w:type="dxa"/>
              <w:bottom w:w="0" w:type="dxa"/>
              <w:right w:w="100" w:type="dxa"/>
            </w:tcMar>
          </w:tcPr>
          <w:p w14:paraId="006034D6" w14:textId="77777777" w:rsidR="00DA4077" w:rsidRDefault="00000000">
            <w:pPr>
              <w:snapToGrid w:val="0"/>
              <w:spacing w:line="386" w:lineRule="exact"/>
              <w:ind w:firstLine="0"/>
              <w:jc w:val="right"/>
            </w:pPr>
            <w:r>
              <w:rPr>
                <w:rFonts w:eastAsia="Times New Roman" w:cs="Consolas"/>
                <w:color w:val="7F807F"/>
                <w:szCs w:val="24"/>
              </w:rPr>
              <w:t>27</w:t>
            </w:r>
          </w:p>
        </w:tc>
        <w:tc>
          <w:tcPr>
            <w:tcW w:w="9000" w:type="dxa"/>
            <w:tcMar>
              <w:top w:w="0" w:type="dxa"/>
              <w:left w:w="75" w:type="dxa"/>
              <w:bottom w:w="0" w:type="dxa"/>
              <w:right w:w="0" w:type="dxa"/>
            </w:tcMar>
          </w:tcPr>
          <w:p w14:paraId="05D7A4F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emergency</w:t>
            </w:r>
            <w:proofErr w:type="gramEnd"/>
            <w:r>
              <w:rPr>
                <w:rFonts w:ascii="Consolas" w:eastAsia="微软雅黑" w:hAnsi="Consolas" w:cs="Consolas"/>
                <w:color w:val="008470"/>
                <w:szCs w:val="24"/>
              </w:rPr>
              <w:t>_cost_yuan"</w:t>
            </w:r>
            <w:r>
              <w:rPr>
                <w:rFonts w:ascii="Consolas" w:eastAsia="微软雅黑" w:hAnsi="Consolas" w:cs="Consolas"/>
                <w:szCs w:val="24"/>
              </w:rPr>
              <w:t>: z[</w:t>
            </w:r>
            <w:r>
              <w:rPr>
                <w:rFonts w:ascii="Consolas" w:eastAsia="微软雅黑" w:hAnsi="Consolas" w:cs="Consolas"/>
                <w:color w:val="008470"/>
                <w:szCs w:val="24"/>
              </w:rPr>
              <w:t>"emergency_cost_yuan</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start:],</w:t>
            </w:r>
          </w:p>
        </w:tc>
        <w:tc>
          <w:tcPr>
            <w:tcW w:w="80" w:type="dxa"/>
            <w:shd w:val="clear" w:color="auto" w:fill="CED4F4"/>
            <w:tcMar>
              <w:top w:w="0" w:type="dxa"/>
              <w:left w:w="0" w:type="dxa"/>
              <w:bottom w:w="0" w:type="dxa"/>
              <w:right w:w="0" w:type="dxa"/>
            </w:tcMar>
          </w:tcPr>
          <w:p w14:paraId="3CDFC264" w14:textId="77777777" w:rsidR="00DA4077" w:rsidRDefault="00DA4077">
            <w:pPr>
              <w:snapToGrid w:val="0"/>
              <w:spacing w:line="20" w:lineRule="exact"/>
              <w:ind w:firstLine="0"/>
            </w:pPr>
          </w:p>
        </w:tc>
      </w:tr>
      <w:tr w:rsidR="00DA4077" w14:paraId="373ADB3F" w14:textId="77777777">
        <w:trPr>
          <w:cantSplit/>
        </w:trPr>
        <w:tc>
          <w:tcPr>
            <w:tcW w:w="540" w:type="dxa"/>
            <w:tcMar>
              <w:top w:w="0" w:type="dxa"/>
              <w:left w:w="0" w:type="dxa"/>
              <w:bottom w:w="0" w:type="dxa"/>
              <w:right w:w="100" w:type="dxa"/>
            </w:tcMar>
          </w:tcPr>
          <w:p w14:paraId="4EE8CB5D" w14:textId="77777777" w:rsidR="00DA4077" w:rsidRDefault="00000000">
            <w:pPr>
              <w:snapToGrid w:val="0"/>
              <w:spacing w:line="386" w:lineRule="exact"/>
              <w:ind w:firstLine="0"/>
              <w:jc w:val="right"/>
            </w:pPr>
            <w:r>
              <w:rPr>
                <w:rFonts w:eastAsia="Times New Roman" w:cs="Consolas"/>
                <w:color w:val="7F807F"/>
                <w:szCs w:val="24"/>
              </w:rPr>
              <w:t>28</w:t>
            </w:r>
          </w:p>
        </w:tc>
        <w:tc>
          <w:tcPr>
            <w:tcW w:w="9000" w:type="dxa"/>
            <w:tcMar>
              <w:top w:w="0" w:type="dxa"/>
              <w:left w:w="75" w:type="dxa"/>
              <w:bottom w:w="0" w:type="dxa"/>
              <w:right w:w="0" w:type="dxa"/>
            </w:tcMar>
          </w:tcPr>
          <w:p w14:paraId="53CE82A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emergency</w:t>
            </w:r>
            <w:proofErr w:type="gramEnd"/>
            <w:r>
              <w:rPr>
                <w:rFonts w:ascii="Consolas" w:eastAsia="微软雅黑" w:hAnsi="Consolas" w:cs="Consolas"/>
                <w:color w:val="008470"/>
                <w:szCs w:val="24"/>
              </w:rPr>
              <w:t>_energy_kwh"</w:t>
            </w:r>
            <w:r>
              <w:rPr>
                <w:rFonts w:ascii="Consolas" w:eastAsia="微软雅黑" w:hAnsi="Consolas" w:cs="Consolas"/>
                <w:szCs w:val="24"/>
              </w:rPr>
              <w:t>: z[</w:t>
            </w:r>
            <w:r>
              <w:rPr>
                <w:rFonts w:ascii="Consolas" w:eastAsia="微软雅黑" w:hAnsi="Consolas" w:cs="Consolas"/>
                <w:color w:val="008470"/>
                <w:szCs w:val="24"/>
              </w:rPr>
              <w:t>"actual_emergency_kwh</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start:</w:t>
            </w:r>
            <w:proofErr w:type="gramStart"/>
            <w:r>
              <w:rPr>
                <w:rFonts w:ascii="Consolas" w:eastAsia="微软雅黑" w:hAnsi="Consolas" w:cs="Consolas"/>
                <w:szCs w:val="24"/>
              </w:rPr>
              <w:t>].sum</w:t>
            </w:r>
            <w:proofErr w:type="gramEnd"/>
            <w:r>
              <w:rPr>
                <w:rFonts w:ascii="Consolas" w:eastAsia="微软雅黑" w:hAnsi="Consolas" w:cs="Consolas"/>
                <w:szCs w:val="24"/>
              </w:rPr>
              <w:t>(axis=1),</w:t>
            </w:r>
          </w:p>
        </w:tc>
        <w:tc>
          <w:tcPr>
            <w:tcW w:w="80" w:type="dxa"/>
            <w:shd w:val="clear" w:color="auto" w:fill="CED4F4"/>
            <w:tcMar>
              <w:top w:w="0" w:type="dxa"/>
              <w:left w:w="0" w:type="dxa"/>
              <w:bottom w:w="0" w:type="dxa"/>
              <w:right w:w="0" w:type="dxa"/>
            </w:tcMar>
          </w:tcPr>
          <w:p w14:paraId="34763E25" w14:textId="77777777" w:rsidR="00DA4077" w:rsidRDefault="00DA4077">
            <w:pPr>
              <w:snapToGrid w:val="0"/>
              <w:spacing w:line="20" w:lineRule="exact"/>
              <w:ind w:firstLine="0"/>
            </w:pPr>
          </w:p>
        </w:tc>
      </w:tr>
      <w:tr w:rsidR="00DA4077" w14:paraId="2EA453AA" w14:textId="77777777">
        <w:trPr>
          <w:cantSplit/>
        </w:trPr>
        <w:tc>
          <w:tcPr>
            <w:tcW w:w="540" w:type="dxa"/>
            <w:tcMar>
              <w:top w:w="0" w:type="dxa"/>
              <w:left w:w="0" w:type="dxa"/>
              <w:bottom w:w="0" w:type="dxa"/>
              <w:right w:w="100" w:type="dxa"/>
            </w:tcMar>
          </w:tcPr>
          <w:p w14:paraId="67F9D680" w14:textId="77777777" w:rsidR="00DA4077" w:rsidRDefault="00000000">
            <w:pPr>
              <w:snapToGrid w:val="0"/>
              <w:spacing w:line="386" w:lineRule="exact"/>
              <w:ind w:firstLine="0"/>
              <w:jc w:val="right"/>
            </w:pPr>
            <w:r>
              <w:rPr>
                <w:rFonts w:eastAsia="Times New Roman" w:cs="Consolas"/>
                <w:color w:val="7F807F"/>
                <w:szCs w:val="24"/>
              </w:rPr>
              <w:t>29</w:t>
            </w:r>
          </w:p>
        </w:tc>
        <w:tc>
          <w:tcPr>
            <w:tcW w:w="9000" w:type="dxa"/>
            <w:tcMar>
              <w:top w:w="0" w:type="dxa"/>
              <w:left w:w="75" w:type="dxa"/>
              <w:bottom w:w="0" w:type="dxa"/>
              <w:right w:w="0" w:type="dxa"/>
            </w:tcMar>
          </w:tcPr>
          <w:p w14:paraId="76A6EBC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soc</w:t>
            </w:r>
            <w:proofErr w:type="gramEnd"/>
            <w:r>
              <w:rPr>
                <w:rFonts w:ascii="Consolas" w:eastAsia="微软雅黑" w:hAnsi="Consolas" w:cs="Consolas"/>
                <w:color w:val="008470"/>
                <w:szCs w:val="24"/>
              </w:rPr>
              <w:t>_start_kwh"</w:t>
            </w:r>
            <w:r>
              <w:rPr>
                <w:rFonts w:ascii="Consolas" w:eastAsia="微软雅黑" w:hAnsi="Consolas" w:cs="Consolas"/>
                <w:szCs w:val="24"/>
              </w:rPr>
              <w:t>: z[</w:t>
            </w:r>
            <w:r>
              <w:rPr>
                <w:rFonts w:ascii="Consolas" w:eastAsia="微软雅黑" w:hAnsi="Consolas" w:cs="Consolas"/>
                <w:color w:val="008470"/>
                <w:szCs w:val="24"/>
              </w:rPr>
              <w:t>"soc_start_kwh</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start:],</w:t>
            </w:r>
          </w:p>
        </w:tc>
        <w:tc>
          <w:tcPr>
            <w:tcW w:w="80" w:type="dxa"/>
            <w:shd w:val="clear" w:color="auto" w:fill="CED4F4"/>
            <w:tcMar>
              <w:top w:w="0" w:type="dxa"/>
              <w:left w:w="0" w:type="dxa"/>
              <w:bottom w:w="0" w:type="dxa"/>
              <w:right w:w="0" w:type="dxa"/>
            </w:tcMar>
          </w:tcPr>
          <w:p w14:paraId="7CB1089C" w14:textId="77777777" w:rsidR="00DA4077" w:rsidRDefault="00DA4077">
            <w:pPr>
              <w:snapToGrid w:val="0"/>
              <w:spacing w:line="20" w:lineRule="exact"/>
              <w:ind w:firstLine="0"/>
            </w:pPr>
          </w:p>
        </w:tc>
      </w:tr>
      <w:tr w:rsidR="00DA4077" w14:paraId="179122A8" w14:textId="77777777">
        <w:trPr>
          <w:cantSplit/>
        </w:trPr>
        <w:tc>
          <w:tcPr>
            <w:tcW w:w="540" w:type="dxa"/>
            <w:tcMar>
              <w:top w:w="0" w:type="dxa"/>
              <w:left w:w="0" w:type="dxa"/>
              <w:bottom w:w="0" w:type="dxa"/>
              <w:right w:w="100" w:type="dxa"/>
            </w:tcMar>
          </w:tcPr>
          <w:p w14:paraId="712A787F" w14:textId="77777777" w:rsidR="00DA4077" w:rsidRDefault="00000000">
            <w:pPr>
              <w:snapToGrid w:val="0"/>
              <w:spacing w:line="386" w:lineRule="exact"/>
              <w:ind w:firstLine="0"/>
              <w:jc w:val="right"/>
            </w:pPr>
            <w:r>
              <w:rPr>
                <w:rFonts w:eastAsia="Times New Roman" w:cs="Consolas"/>
                <w:color w:val="7F807F"/>
                <w:szCs w:val="24"/>
              </w:rPr>
              <w:t>30</w:t>
            </w:r>
          </w:p>
        </w:tc>
        <w:tc>
          <w:tcPr>
            <w:tcW w:w="9000" w:type="dxa"/>
            <w:tcMar>
              <w:top w:w="0" w:type="dxa"/>
              <w:left w:w="75" w:type="dxa"/>
              <w:bottom w:w="0" w:type="dxa"/>
              <w:right w:w="0" w:type="dxa"/>
            </w:tcMar>
          </w:tcPr>
          <w:p w14:paraId="055D94E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soc</w:t>
            </w:r>
            <w:proofErr w:type="gramEnd"/>
            <w:r>
              <w:rPr>
                <w:rFonts w:ascii="Consolas" w:eastAsia="微软雅黑" w:hAnsi="Consolas" w:cs="Consolas"/>
                <w:color w:val="008470"/>
                <w:szCs w:val="24"/>
              </w:rPr>
              <w:t>_end_kwh"</w:t>
            </w:r>
            <w:r>
              <w:rPr>
                <w:rFonts w:ascii="Consolas" w:eastAsia="微软雅黑" w:hAnsi="Consolas" w:cs="Consolas"/>
                <w:szCs w:val="24"/>
              </w:rPr>
              <w:t>: z[</w:t>
            </w:r>
            <w:r>
              <w:rPr>
                <w:rFonts w:ascii="Consolas" w:eastAsia="微软雅黑" w:hAnsi="Consolas" w:cs="Consolas"/>
                <w:color w:val="008470"/>
                <w:szCs w:val="24"/>
              </w:rPr>
              <w:t>"soc_end_kwh</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start:],</w:t>
            </w:r>
          </w:p>
        </w:tc>
        <w:tc>
          <w:tcPr>
            <w:tcW w:w="80" w:type="dxa"/>
            <w:shd w:val="clear" w:color="auto" w:fill="CED4F4"/>
            <w:tcMar>
              <w:top w:w="0" w:type="dxa"/>
              <w:left w:w="0" w:type="dxa"/>
              <w:bottom w:w="0" w:type="dxa"/>
              <w:right w:w="0" w:type="dxa"/>
            </w:tcMar>
          </w:tcPr>
          <w:p w14:paraId="72252F36" w14:textId="77777777" w:rsidR="00DA4077" w:rsidRDefault="00DA4077">
            <w:pPr>
              <w:snapToGrid w:val="0"/>
              <w:spacing w:line="20" w:lineRule="exact"/>
              <w:ind w:firstLine="0"/>
            </w:pPr>
          </w:p>
        </w:tc>
      </w:tr>
      <w:tr w:rsidR="00DA4077" w14:paraId="6D6FAF53" w14:textId="77777777">
        <w:trPr>
          <w:cantSplit/>
        </w:trPr>
        <w:tc>
          <w:tcPr>
            <w:tcW w:w="540" w:type="dxa"/>
            <w:tcMar>
              <w:top w:w="0" w:type="dxa"/>
              <w:left w:w="0" w:type="dxa"/>
              <w:bottom w:w="0" w:type="dxa"/>
              <w:right w:w="100" w:type="dxa"/>
            </w:tcMar>
          </w:tcPr>
          <w:p w14:paraId="35EB3A35" w14:textId="77777777" w:rsidR="00DA4077" w:rsidRDefault="00000000">
            <w:pPr>
              <w:snapToGrid w:val="0"/>
              <w:spacing w:line="386" w:lineRule="exact"/>
              <w:ind w:firstLine="0"/>
              <w:jc w:val="right"/>
            </w:pPr>
            <w:r>
              <w:rPr>
                <w:rFonts w:eastAsia="Times New Roman" w:cs="Consolas"/>
                <w:color w:val="7F807F"/>
                <w:szCs w:val="24"/>
              </w:rPr>
              <w:t>31</w:t>
            </w:r>
          </w:p>
        </w:tc>
        <w:tc>
          <w:tcPr>
            <w:tcW w:w="9000" w:type="dxa"/>
            <w:tcMar>
              <w:top w:w="0" w:type="dxa"/>
              <w:left w:w="75" w:type="dxa"/>
              <w:bottom w:w="0" w:type="dxa"/>
              <w:right w:w="0" w:type="dxa"/>
            </w:tcMar>
          </w:tcPr>
          <w:p w14:paraId="1C24DF6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soc</w:t>
            </w:r>
            <w:proofErr w:type="gramEnd"/>
            <w:r>
              <w:rPr>
                <w:rFonts w:ascii="Consolas" w:eastAsia="微软雅黑" w:hAnsi="Consolas" w:cs="Consolas"/>
                <w:color w:val="008470"/>
                <w:szCs w:val="24"/>
              </w:rPr>
              <w:t>_min_kwh"</w:t>
            </w:r>
            <w:r>
              <w:rPr>
                <w:rFonts w:ascii="Consolas" w:eastAsia="微软雅黑" w:hAnsi="Consolas" w:cs="Consolas"/>
                <w:szCs w:val="24"/>
              </w:rPr>
              <w:t xml:space="preserve">: </w:t>
            </w:r>
            <w:proofErr w:type="gramStart"/>
            <w:r>
              <w:rPr>
                <w:rFonts w:ascii="Consolas" w:eastAsia="微软雅黑" w:hAnsi="Consolas" w:cs="Consolas"/>
                <w:szCs w:val="24"/>
              </w:rPr>
              <w:t>np.minimum</w:t>
            </w:r>
            <w:proofErr w:type="gramEnd"/>
            <w:r>
              <w:rPr>
                <w:rFonts w:ascii="Consolas" w:eastAsia="微软雅黑" w:hAnsi="Consolas" w:cs="Consolas"/>
                <w:szCs w:val="24"/>
              </w:rPr>
              <w:t>(z[</w:t>
            </w:r>
            <w:r>
              <w:rPr>
                <w:rFonts w:ascii="Consolas" w:eastAsia="微软雅黑" w:hAnsi="Consolas" w:cs="Consolas"/>
                <w:color w:val="008470"/>
                <w:szCs w:val="24"/>
              </w:rPr>
              <w:t>"soc_start_kwh"</w:t>
            </w:r>
            <w:r>
              <w:rPr>
                <w:rFonts w:ascii="Consolas" w:eastAsia="微软雅黑" w:hAnsi="Consolas" w:cs="Consolas"/>
                <w:szCs w:val="24"/>
              </w:rPr>
              <w:t>], soc_path.min(axis=1</w:t>
            </w:r>
            <w:proofErr w:type="gramStart"/>
            <w:r>
              <w:rPr>
                <w:rFonts w:ascii="Consolas" w:eastAsia="微软雅黑" w:hAnsi="Consolas" w:cs="Consolas"/>
                <w:szCs w:val="24"/>
              </w:rPr>
              <w:t>))[</w:t>
            </w:r>
            <w:proofErr w:type="gramEnd"/>
            <w:r>
              <w:rPr>
                <w:rFonts w:ascii="Consolas" w:eastAsia="微软雅黑" w:hAnsi="Consolas" w:cs="Consolas"/>
                <w:szCs w:val="24"/>
              </w:rPr>
              <w:t>start:],</w:t>
            </w:r>
          </w:p>
        </w:tc>
        <w:tc>
          <w:tcPr>
            <w:tcW w:w="80" w:type="dxa"/>
            <w:shd w:val="clear" w:color="auto" w:fill="CED4F4"/>
            <w:tcMar>
              <w:top w:w="0" w:type="dxa"/>
              <w:left w:w="0" w:type="dxa"/>
              <w:bottom w:w="0" w:type="dxa"/>
              <w:right w:w="0" w:type="dxa"/>
            </w:tcMar>
          </w:tcPr>
          <w:p w14:paraId="4D9BCF62" w14:textId="77777777" w:rsidR="00DA4077" w:rsidRDefault="00DA4077">
            <w:pPr>
              <w:snapToGrid w:val="0"/>
              <w:spacing w:line="20" w:lineRule="exact"/>
              <w:ind w:firstLine="0"/>
            </w:pPr>
          </w:p>
        </w:tc>
      </w:tr>
      <w:tr w:rsidR="00DA4077" w14:paraId="3254AE24" w14:textId="77777777">
        <w:trPr>
          <w:cantSplit/>
        </w:trPr>
        <w:tc>
          <w:tcPr>
            <w:tcW w:w="540" w:type="dxa"/>
            <w:tcMar>
              <w:top w:w="0" w:type="dxa"/>
              <w:left w:w="0" w:type="dxa"/>
              <w:bottom w:w="0" w:type="dxa"/>
              <w:right w:w="100" w:type="dxa"/>
            </w:tcMar>
          </w:tcPr>
          <w:p w14:paraId="70A6035A" w14:textId="77777777" w:rsidR="00DA4077" w:rsidRDefault="00000000">
            <w:pPr>
              <w:snapToGrid w:val="0"/>
              <w:spacing w:line="386" w:lineRule="exact"/>
              <w:ind w:firstLine="0"/>
              <w:jc w:val="right"/>
            </w:pPr>
            <w:r>
              <w:rPr>
                <w:rFonts w:eastAsia="Times New Roman" w:cs="Consolas"/>
                <w:color w:val="7F807F"/>
                <w:szCs w:val="24"/>
              </w:rPr>
              <w:t>32</w:t>
            </w:r>
          </w:p>
        </w:tc>
        <w:tc>
          <w:tcPr>
            <w:tcW w:w="9000" w:type="dxa"/>
            <w:tcMar>
              <w:top w:w="0" w:type="dxa"/>
              <w:left w:w="75" w:type="dxa"/>
              <w:bottom w:w="0" w:type="dxa"/>
              <w:right w:w="0" w:type="dxa"/>
            </w:tcMar>
          </w:tcPr>
          <w:p w14:paraId="2BDB8BC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soc</w:t>
            </w:r>
            <w:proofErr w:type="gramEnd"/>
            <w:r>
              <w:rPr>
                <w:rFonts w:ascii="Consolas" w:eastAsia="微软雅黑" w:hAnsi="Consolas" w:cs="Consolas"/>
                <w:color w:val="008470"/>
                <w:szCs w:val="24"/>
              </w:rPr>
              <w:t>_max_kwh"</w:t>
            </w:r>
            <w:r>
              <w:rPr>
                <w:rFonts w:ascii="Consolas" w:eastAsia="微软雅黑" w:hAnsi="Consolas" w:cs="Consolas"/>
                <w:szCs w:val="24"/>
              </w:rPr>
              <w:t xml:space="preserve">: </w:t>
            </w:r>
            <w:proofErr w:type="gramStart"/>
            <w:r>
              <w:rPr>
                <w:rFonts w:ascii="Consolas" w:eastAsia="微软雅黑" w:hAnsi="Consolas" w:cs="Consolas"/>
                <w:szCs w:val="24"/>
              </w:rPr>
              <w:t>np.maximum</w:t>
            </w:r>
            <w:proofErr w:type="gramEnd"/>
            <w:r>
              <w:rPr>
                <w:rFonts w:ascii="Consolas" w:eastAsia="微软雅黑" w:hAnsi="Consolas" w:cs="Consolas"/>
                <w:szCs w:val="24"/>
              </w:rPr>
              <w:t>(z[</w:t>
            </w:r>
            <w:r>
              <w:rPr>
                <w:rFonts w:ascii="Consolas" w:eastAsia="微软雅黑" w:hAnsi="Consolas" w:cs="Consolas"/>
                <w:color w:val="008470"/>
                <w:szCs w:val="24"/>
              </w:rPr>
              <w:t>"soc_start_kwh"</w:t>
            </w:r>
            <w:r>
              <w:rPr>
                <w:rFonts w:ascii="Consolas" w:eastAsia="微软雅黑" w:hAnsi="Consolas" w:cs="Consolas"/>
                <w:szCs w:val="24"/>
              </w:rPr>
              <w:t>], soc_path.max(axis=1</w:t>
            </w:r>
            <w:proofErr w:type="gramStart"/>
            <w:r>
              <w:rPr>
                <w:rFonts w:ascii="Consolas" w:eastAsia="微软雅黑" w:hAnsi="Consolas" w:cs="Consolas"/>
                <w:szCs w:val="24"/>
              </w:rPr>
              <w:t>))[</w:t>
            </w:r>
            <w:proofErr w:type="gramEnd"/>
            <w:r>
              <w:rPr>
                <w:rFonts w:ascii="Consolas" w:eastAsia="微软雅黑" w:hAnsi="Consolas" w:cs="Consolas"/>
                <w:szCs w:val="24"/>
              </w:rPr>
              <w:t>start:],</w:t>
            </w:r>
          </w:p>
        </w:tc>
        <w:tc>
          <w:tcPr>
            <w:tcW w:w="80" w:type="dxa"/>
            <w:shd w:val="clear" w:color="auto" w:fill="CED4F4"/>
            <w:tcMar>
              <w:top w:w="0" w:type="dxa"/>
              <w:left w:w="0" w:type="dxa"/>
              <w:bottom w:w="0" w:type="dxa"/>
              <w:right w:w="0" w:type="dxa"/>
            </w:tcMar>
          </w:tcPr>
          <w:p w14:paraId="208F3E45" w14:textId="77777777" w:rsidR="00DA4077" w:rsidRDefault="00DA4077">
            <w:pPr>
              <w:snapToGrid w:val="0"/>
              <w:spacing w:line="20" w:lineRule="exact"/>
              <w:ind w:firstLine="0"/>
            </w:pPr>
          </w:p>
        </w:tc>
      </w:tr>
      <w:tr w:rsidR="00DA4077" w14:paraId="56928C01" w14:textId="77777777">
        <w:trPr>
          <w:cantSplit/>
        </w:trPr>
        <w:tc>
          <w:tcPr>
            <w:tcW w:w="540" w:type="dxa"/>
            <w:tcMar>
              <w:top w:w="0" w:type="dxa"/>
              <w:left w:w="0" w:type="dxa"/>
              <w:bottom w:w="0" w:type="dxa"/>
              <w:right w:w="100" w:type="dxa"/>
            </w:tcMar>
          </w:tcPr>
          <w:p w14:paraId="75A96315" w14:textId="77777777" w:rsidR="00DA4077" w:rsidRDefault="00000000">
            <w:pPr>
              <w:snapToGrid w:val="0"/>
              <w:spacing w:line="386" w:lineRule="exact"/>
              <w:ind w:firstLine="0"/>
              <w:jc w:val="right"/>
            </w:pPr>
            <w:r>
              <w:rPr>
                <w:rFonts w:eastAsia="Times New Roman" w:cs="Consolas"/>
                <w:color w:val="7F807F"/>
                <w:szCs w:val="24"/>
              </w:rPr>
              <w:t>33</w:t>
            </w:r>
          </w:p>
        </w:tc>
        <w:tc>
          <w:tcPr>
            <w:tcW w:w="9000" w:type="dxa"/>
            <w:tcMar>
              <w:top w:w="0" w:type="dxa"/>
              <w:left w:w="75" w:type="dxa"/>
              <w:bottom w:w="0" w:type="dxa"/>
              <w:right w:w="0" w:type="dxa"/>
            </w:tcMar>
          </w:tcPr>
          <w:p w14:paraId="7E4B0BD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soc</w:t>
            </w:r>
            <w:proofErr w:type="gramEnd"/>
            <w:r>
              <w:rPr>
                <w:rFonts w:ascii="Consolas" w:eastAsia="微软雅黑" w:hAnsi="Consolas" w:cs="Consolas"/>
                <w:color w:val="008470"/>
                <w:szCs w:val="24"/>
              </w:rPr>
              <w:t>_link_residual_kwh"</w:t>
            </w:r>
            <w:r>
              <w:rPr>
                <w:rFonts w:ascii="Consolas" w:eastAsia="微软雅黑" w:hAnsi="Consolas" w:cs="Consolas"/>
                <w:szCs w:val="24"/>
              </w:rPr>
              <w:t xml:space="preserve">: </w:t>
            </w:r>
            <w:proofErr w:type="gramStart"/>
            <w:r>
              <w:rPr>
                <w:rFonts w:ascii="Consolas" w:eastAsia="微软雅黑" w:hAnsi="Consolas" w:cs="Consolas"/>
                <w:szCs w:val="24"/>
              </w:rPr>
              <w:t>np.r_[</w:t>
            </w:r>
            <w:proofErr w:type="gramEnd"/>
            <w:r>
              <w:rPr>
                <w:rFonts w:ascii="Consolas" w:eastAsia="微软雅黑" w:hAnsi="Consolas" w:cs="Consolas"/>
                <w:szCs w:val="24"/>
              </w:rPr>
              <w:t>0.0, z[</w:t>
            </w:r>
            <w:r>
              <w:rPr>
                <w:rFonts w:ascii="Consolas" w:eastAsia="微软雅黑" w:hAnsi="Consolas" w:cs="Consolas"/>
                <w:color w:val="008470"/>
                <w:szCs w:val="24"/>
              </w:rPr>
              <w:t>"soc_start_kwh</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1:] - z[</w:t>
            </w:r>
            <w:r>
              <w:rPr>
                <w:rFonts w:ascii="Consolas" w:eastAsia="微软雅黑" w:hAnsi="Consolas" w:cs="Consolas"/>
                <w:color w:val="008470"/>
                <w:szCs w:val="24"/>
              </w:rPr>
              <w:t>"soc_end_kwh</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:-1</w:t>
            </w:r>
            <w:proofErr w:type="gramStart"/>
            <w:r>
              <w:rPr>
                <w:rFonts w:ascii="Consolas" w:eastAsia="微软雅黑" w:hAnsi="Consolas" w:cs="Consolas"/>
                <w:szCs w:val="24"/>
              </w:rPr>
              <w:t>]][</w:t>
            </w:r>
            <w:proofErr w:type="gramEnd"/>
            <w:r>
              <w:rPr>
                <w:rFonts w:ascii="Consolas" w:eastAsia="微软雅黑" w:hAnsi="Consolas" w:cs="Consolas"/>
                <w:szCs w:val="24"/>
              </w:rPr>
              <w:t>start:],</w:t>
            </w:r>
          </w:p>
        </w:tc>
        <w:tc>
          <w:tcPr>
            <w:tcW w:w="80" w:type="dxa"/>
            <w:shd w:val="clear" w:color="auto" w:fill="CED4F4"/>
            <w:tcMar>
              <w:top w:w="0" w:type="dxa"/>
              <w:left w:w="0" w:type="dxa"/>
              <w:bottom w:w="0" w:type="dxa"/>
              <w:right w:w="0" w:type="dxa"/>
            </w:tcMar>
          </w:tcPr>
          <w:p w14:paraId="20116669" w14:textId="77777777" w:rsidR="00DA4077" w:rsidRDefault="00DA4077">
            <w:pPr>
              <w:snapToGrid w:val="0"/>
              <w:spacing w:line="20" w:lineRule="exact"/>
              <w:ind w:firstLine="0"/>
            </w:pPr>
          </w:p>
        </w:tc>
      </w:tr>
      <w:tr w:rsidR="00DA4077" w14:paraId="22795D5B" w14:textId="77777777">
        <w:trPr>
          <w:cantSplit/>
        </w:trPr>
        <w:tc>
          <w:tcPr>
            <w:tcW w:w="540" w:type="dxa"/>
            <w:tcMar>
              <w:top w:w="0" w:type="dxa"/>
              <w:left w:w="0" w:type="dxa"/>
              <w:bottom w:w="0" w:type="dxa"/>
              <w:right w:w="100" w:type="dxa"/>
            </w:tcMar>
          </w:tcPr>
          <w:p w14:paraId="4F11F59A" w14:textId="77777777" w:rsidR="00DA4077" w:rsidRDefault="00000000">
            <w:pPr>
              <w:snapToGrid w:val="0"/>
              <w:spacing w:line="386" w:lineRule="exact"/>
              <w:ind w:firstLine="0"/>
              <w:jc w:val="right"/>
            </w:pPr>
            <w:r>
              <w:rPr>
                <w:rFonts w:eastAsia="Times New Roman" w:cs="Consolas"/>
                <w:color w:val="7F807F"/>
                <w:szCs w:val="24"/>
              </w:rPr>
              <w:t>34</w:t>
            </w:r>
          </w:p>
        </w:tc>
        <w:tc>
          <w:tcPr>
            <w:tcW w:w="9000" w:type="dxa"/>
            <w:tcMar>
              <w:top w:w="0" w:type="dxa"/>
              <w:left w:w="75" w:type="dxa"/>
              <w:bottom w:w="0" w:type="dxa"/>
              <w:right w:w="0" w:type="dxa"/>
            </w:tcMar>
          </w:tcPr>
          <w:p w14:paraId="7F07FCB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70770EA2" w14:textId="77777777" w:rsidR="00DA4077" w:rsidRDefault="00DA4077">
            <w:pPr>
              <w:snapToGrid w:val="0"/>
              <w:spacing w:line="20" w:lineRule="exact"/>
              <w:ind w:firstLine="0"/>
            </w:pPr>
          </w:p>
        </w:tc>
      </w:tr>
      <w:tr w:rsidR="00DA4077" w14:paraId="306996E2" w14:textId="77777777">
        <w:trPr>
          <w:cantSplit/>
        </w:trPr>
        <w:tc>
          <w:tcPr>
            <w:tcW w:w="540" w:type="dxa"/>
            <w:tcMar>
              <w:top w:w="0" w:type="dxa"/>
              <w:left w:w="0" w:type="dxa"/>
              <w:bottom w:w="0" w:type="dxa"/>
              <w:right w:w="100" w:type="dxa"/>
            </w:tcMar>
          </w:tcPr>
          <w:p w14:paraId="24FF3351" w14:textId="77777777" w:rsidR="00DA4077" w:rsidRDefault="00000000">
            <w:pPr>
              <w:snapToGrid w:val="0"/>
              <w:spacing w:line="386" w:lineRule="exact"/>
              <w:ind w:firstLine="0"/>
              <w:jc w:val="right"/>
            </w:pPr>
            <w:r>
              <w:rPr>
                <w:rFonts w:eastAsia="Times New Roman" w:cs="Consolas"/>
                <w:color w:val="7F807F"/>
                <w:szCs w:val="24"/>
              </w:rPr>
              <w:t>35</w:t>
            </w:r>
          </w:p>
        </w:tc>
        <w:tc>
          <w:tcPr>
            <w:tcW w:w="9000" w:type="dxa"/>
            <w:tcMar>
              <w:top w:w="0" w:type="dxa"/>
              <w:left w:w="75" w:type="dxa"/>
              <w:bottom w:w="0" w:type="dxa"/>
              <w:right w:w="0" w:type="dxa"/>
            </w:tcMar>
          </w:tcPr>
          <w:p w14:paraId="6D607A4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2940A794" w14:textId="77777777" w:rsidR="00DA4077" w:rsidRDefault="00DA4077">
            <w:pPr>
              <w:snapToGrid w:val="0"/>
              <w:spacing w:line="20" w:lineRule="exact"/>
              <w:ind w:firstLine="0"/>
            </w:pPr>
          </w:p>
        </w:tc>
      </w:tr>
      <w:tr w:rsidR="00DA4077" w14:paraId="41E435B6" w14:textId="77777777">
        <w:trPr>
          <w:cantSplit/>
        </w:trPr>
        <w:tc>
          <w:tcPr>
            <w:tcW w:w="540" w:type="dxa"/>
            <w:tcMar>
              <w:top w:w="0" w:type="dxa"/>
              <w:left w:w="0" w:type="dxa"/>
              <w:bottom w:w="0" w:type="dxa"/>
              <w:right w:w="100" w:type="dxa"/>
            </w:tcMar>
          </w:tcPr>
          <w:p w14:paraId="5DCE25D4" w14:textId="77777777" w:rsidR="00DA4077" w:rsidRDefault="00000000">
            <w:pPr>
              <w:snapToGrid w:val="0"/>
              <w:spacing w:line="386" w:lineRule="exact"/>
              <w:ind w:firstLine="0"/>
              <w:jc w:val="right"/>
            </w:pPr>
            <w:r>
              <w:rPr>
                <w:rFonts w:eastAsia="Times New Roman" w:cs="Consolas"/>
                <w:color w:val="7F807F"/>
                <w:szCs w:val="24"/>
              </w:rPr>
              <w:t>36</w:t>
            </w:r>
          </w:p>
        </w:tc>
        <w:tc>
          <w:tcPr>
            <w:tcW w:w="9000" w:type="dxa"/>
            <w:tcMar>
              <w:top w:w="0" w:type="dxa"/>
              <w:left w:w="75" w:type="dxa"/>
              <w:bottom w:w="0" w:type="dxa"/>
              <w:right w:w="0" w:type="dxa"/>
            </w:tcMar>
          </w:tcPr>
          <w:p w14:paraId="488E2C07" w14:textId="77777777" w:rsidR="00DA4077" w:rsidRDefault="00000000">
            <w:pPr>
              <w:snapToGrid w:val="0"/>
              <w:spacing w:line="386" w:lineRule="exact"/>
              <w:ind w:left="400" w:hanging="400"/>
              <w:jc w:val="left"/>
            </w:pPr>
            <w:r>
              <w:rPr>
                <w:rFonts w:ascii="Consolas" w:eastAsia="微软雅黑" w:hAnsi="Consolas" w:cs="Consolas"/>
                <w:szCs w:val="24"/>
              </w:rPr>
              <w:t xml:space="preserve">    daily.to_</w:t>
            </w:r>
            <w:proofErr w:type="gramStart"/>
            <w:r>
              <w:rPr>
                <w:rFonts w:ascii="Consolas" w:eastAsia="微软雅黑" w:hAnsi="Consolas" w:cs="Consolas"/>
                <w:szCs w:val="24"/>
              </w:rPr>
              <w:t>csv(</w:t>
            </w:r>
            <w:proofErr w:type="gramEnd"/>
            <w:r>
              <w:rPr>
                <w:rFonts w:ascii="Consolas" w:eastAsia="微软雅黑" w:hAnsi="Consolas" w:cs="Consolas"/>
                <w:szCs w:val="24"/>
              </w:rPr>
              <w:t xml:space="preserve">OUT / </w:t>
            </w:r>
            <w:r>
              <w:rPr>
                <w:rFonts w:ascii="Consolas" w:eastAsia="微软雅黑" w:hAnsi="Consolas" w:cs="Consolas"/>
                <w:color w:val="008470"/>
                <w:szCs w:val="24"/>
              </w:rPr>
              <w:t>"q2_daily_summary.csv"</w:t>
            </w:r>
            <w:r>
              <w:rPr>
                <w:rFonts w:ascii="Consolas" w:eastAsia="微软雅黑" w:hAnsi="Consolas" w:cs="Consolas"/>
                <w:szCs w:val="24"/>
              </w:rPr>
              <w:t>, index=</w:t>
            </w:r>
            <w:r>
              <w:rPr>
                <w:rFonts w:ascii="Consolas" w:eastAsia="微软雅黑" w:hAnsi="Consolas" w:cs="Consolas"/>
                <w:color w:val="006EB8"/>
                <w:szCs w:val="24"/>
              </w:rPr>
              <w:t>False</w:t>
            </w:r>
            <w:r>
              <w:rPr>
                <w:rFonts w:ascii="Consolas" w:eastAsia="微软雅黑" w:hAnsi="Consolas" w:cs="Consolas"/>
                <w:szCs w:val="24"/>
              </w:rPr>
              <w:t>, encoding=</w:t>
            </w:r>
            <w:r>
              <w:rPr>
                <w:rFonts w:ascii="Consolas" w:eastAsia="微软雅黑" w:hAnsi="Consolas" w:cs="Consolas"/>
                <w:color w:val="008470"/>
                <w:szCs w:val="24"/>
              </w:rPr>
              <w:t>"utf-8-sig"</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13BE59B" w14:textId="77777777" w:rsidR="00DA4077" w:rsidRDefault="00DA4077">
            <w:pPr>
              <w:snapToGrid w:val="0"/>
              <w:spacing w:line="20" w:lineRule="exact"/>
              <w:ind w:firstLine="0"/>
            </w:pPr>
          </w:p>
        </w:tc>
      </w:tr>
      <w:tr w:rsidR="00DA4077" w14:paraId="35D89E94" w14:textId="77777777">
        <w:trPr>
          <w:cantSplit/>
        </w:trPr>
        <w:tc>
          <w:tcPr>
            <w:tcW w:w="540" w:type="dxa"/>
            <w:tcMar>
              <w:top w:w="0" w:type="dxa"/>
              <w:left w:w="0" w:type="dxa"/>
              <w:bottom w:w="0" w:type="dxa"/>
              <w:right w:w="100" w:type="dxa"/>
            </w:tcMar>
          </w:tcPr>
          <w:p w14:paraId="6AED6F1E" w14:textId="77777777" w:rsidR="00DA4077" w:rsidRDefault="00000000">
            <w:pPr>
              <w:snapToGrid w:val="0"/>
              <w:spacing w:line="386" w:lineRule="exact"/>
              <w:ind w:firstLine="0"/>
              <w:jc w:val="right"/>
            </w:pPr>
            <w:r>
              <w:rPr>
                <w:rFonts w:eastAsia="Times New Roman" w:cs="Consolas"/>
                <w:color w:val="7F807F"/>
                <w:szCs w:val="24"/>
              </w:rPr>
              <w:t>37</w:t>
            </w:r>
          </w:p>
        </w:tc>
        <w:tc>
          <w:tcPr>
            <w:tcW w:w="9000" w:type="dxa"/>
            <w:tcMar>
              <w:top w:w="0" w:type="dxa"/>
              <w:left w:w="75" w:type="dxa"/>
              <w:bottom w:w="0" w:type="dxa"/>
              <w:right w:w="0" w:type="dxa"/>
            </w:tcMar>
          </w:tcPr>
          <w:p w14:paraId="31CCB03C" w14:textId="77777777" w:rsidR="00DA4077" w:rsidRDefault="00000000">
            <w:pPr>
              <w:snapToGrid w:val="0"/>
              <w:spacing w:line="386" w:lineRule="exact"/>
              <w:ind w:left="400" w:hanging="400"/>
              <w:jc w:val="left"/>
            </w:pPr>
            <w:r>
              <w:rPr>
                <w:rFonts w:ascii="Consolas" w:eastAsia="微软雅黑" w:hAnsi="Consolas" w:cs="Consolas"/>
                <w:szCs w:val="24"/>
              </w:rPr>
              <w:t xml:space="preserve">    monthly = daily.set_index(</w:t>
            </w:r>
            <w:r>
              <w:rPr>
                <w:rFonts w:ascii="Consolas" w:eastAsia="微软雅黑" w:hAnsi="Consolas" w:cs="Consolas"/>
                <w:color w:val="008470"/>
                <w:szCs w:val="24"/>
              </w:rPr>
              <w:t>"date"</w:t>
            </w:r>
            <w:proofErr w:type="gramStart"/>
            <w:r>
              <w:rPr>
                <w:rFonts w:ascii="Consolas" w:eastAsia="微软雅黑" w:hAnsi="Consolas" w:cs="Consolas"/>
                <w:szCs w:val="24"/>
              </w:rPr>
              <w:t>).resample</w:t>
            </w:r>
            <w:proofErr w:type="gramEnd"/>
            <w:r>
              <w:rPr>
                <w:rFonts w:ascii="Consolas" w:eastAsia="微软雅黑" w:hAnsi="Consolas" w:cs="Consolas"/>
                <w:szCs w:val="24"/>
              </w:rPr>
              <w:t>(</w:t>
            </w:r>
            <w:r>
              <w:rPr>
                <w:rFonts w:ascii="Consolas" w:eastAsia="微软雅黑" w:hAnsi="Consolas" w:cs="Consolas"/>
                <w:color w:val="008470"/>
                <w:szCs w:val="24"/>
              </w:rPr>
              <w:t>"ME"</w:t>
            </w:r>
            <w:proofErr w:type="gramStart"/>
            <w:r>
              <w:rPr>
                <w:rFonts w:ascii="Consolas" w:eastAsia="微软雅黑" w:hAnsi="Consolas" w:cs="Consolas"/>
                <w:szCs w:val="24"/>
              </w:rPr>
              <w:t>).sum</w:t>
            </w:r>
            <w:proofErr w:type="gramEnd"/>
            <w:r>
              <w:rPr>
                <w:rFonts w:ascii="Consolas" w:eastAsia="微软雅黑" w:hAnsi="Consolas" w:cs="Consolas"/>
                <w:szCs w:val="24"/>
              </w:rPr>
              <w:t>(numeric_only=</w:t>
            </w:r>
            <w:r>
              <w:rPr>
                <w:rFonts w:ascii="Consolas" w:eastAsia="微软雅黑" w:hAnsi="Consolas" w:cs="Consolas"/>
                <w:color w:val="006EB8"/>
                <w:szCs w:val="24"/>
              </w:rPr>
              <w:t>True</w:t>
            </w:r>
            <w:proofErr w:type="gramStart"/>
            <w:r>
              <w:rPr>
                <w:rFonts w:ascii="Consolas" w:eastAsia="微软雅黑" w:hAnsi="Consolas" w:cs="Consolas"/>
                <w:szCs w:val="24"/>
              </w:rPr>
              <w:t>).reset</w:t>
            </w:r>
            <w:proofErr w:type="gramEnd"/>
            <w:r>
              <w:rPr>
                <w:rFonts w:ascii="Consolas" w:eastAsia="微软雅黑" w:hAnsi="Consolas" w:cs="Consolas"/>
                <w:szCs w:val="24"/>
              </w:rPr>
              <w:t>_</w:t>
            </w:r>
            <w:proofErr w:type="gramStart"/>
            <w:r>
              <w:rPr>
                <w:rFonts w:ascii="Consolas" w:eastAsia="微软雅黑" w:hAnsi="Consolas" w:cs="Consolas"/>
                <w:szCs w:val="24"/>
              </w:rPr>
              <w:t>index(</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491BBA6" w14:textId="77777777" w:rsidR="00DA4077" w:rsidRDefault="00DA4077">
            <w:pPr>
              <w:snapToGrid w:val="0"/>
              <w:spacing w:line="20" w:lineRule="exact"/>
              <w:ind w:firstLine="0"/>
            </w:pPr>
          </w:p>
        </w:tc>
      </w:tr>
      <w:tr w:rsidR="00DA4077" w14:paraId="4ACDA9E0" w14:textId="77777777">
        <w:trPr>
          <w:cantSplit/>
        </w:trPr>
        <w:tc>
          <w:tcPr>
            <w:tcW w:w="540" w:type="dxa"/>
            <w:tcMar>
              <w:top w:w="0" w:type="dxa"/>
              <w:left w:w="0" w:type="dxa"/>
              <w:bottom w:w="0" w:type="dxa"/>
              <w:right w:w="100" w:type="dxa"/>
            </w:tcMar>
          </w:tcPr>
          <w:p w14:paraId="52487459" w14:textId="77777777" w:rsidR="00DA4077" w:rsidRDefault="00000000">
            <w:pPr>
              <w:snapToGrid w:val="0"/>
              <w:spacing w:line="386" w:lineRule="exact"/>
              <w:ind w:firstLine="0"/>
              <w:jc w:val="right"/>
            </w:pPr>
            <w:r>
              <w:rPr>
                <w:rFonts w:eastAsia="Times New Roman" w:cs="Consolas"/>
                <w:color w:val="7F807F"/>
                <w:szCs w:val="24"/>
              </w:rPr>
              <w:lastRenderedPageBreak/>
              <w:t>38</w:t>
            </w:r>
          </w:p>
        </w:tc>
        <w:tc>
          <w:tcPr>
            <w:tcW w:w="9000" w:type="dxa"/>
            <w:tcMar>
              <w:top w:w="0" w:type="dxa"/>
              <w:left w:w="75" w:type="dxa"/>
              <w:bottom w:w="0" w:type="dxa"/>
              <w:right w:w="0" w:type="dxa"/>
            </w:tcMar>
          </w:tcPr>
          <w:p w14:paraId="40A45957" w14:textId="77777777" w:rsidR="00DA4077" w:rsidRDefault="00000000">
            <w:pPr>
              <w:snapToGrid w:val="0"/>
              <w:spacing w:line="386" w:lineRule="exact"/>
              <w:ind w:left="400" w:hanging="400"/>
              <w:jc w:val="left"/>
            </w:pPr>
            <w:r>
              <w:rPr>
                <w:rFonts w:ascii="Consolas" w:eastAsia="微软雅黑" w:hAnsi="Consolas" w:cs="Consolas"/>
                <w:szCs w:val="24"/>
              </w:rPr>
              <w:t xml:space="preserve">    monthly.to_</w:t>
            </w:r>
            <w:proofErr w:type="gramStart"/>
            <w:r>
              <w:rPr>
                <w:rFonts w:ascii="Consolas" w:eastAsia="微软雅黑" w:hAnsi="Consolas" w:cs="Consolas"/>
                <w:szCs w:val="24"/>
              </w:rPr>
              <w:t>csv(</w:t>
            </w:r>
            <w:proofErr w:type="gramEnd"/>
            <w:r>
              <w:rPr>
                <w:rFonts w:ascii="Consolas" w:eastAsia="微软雅黑" w:hAnsi="Consolas" w:cs="Consolas"/>
                <w:szCs w:val="24"/>
              </w:rPr>
              <w:t xml:space="preserve">OUT / </w:t>
            </w:r>
            <w:r>
              <w:rPr>
                <w:rFonts w:ascii="Consolas" w:eastAsia="微软雅黑" w:hAnsi="Consolas" w:cs="Consolas"/>
                <w:color w:val="008470"/>
                <w:szCs w:val="24"/>
              </w:rPr>
              <w:t>"q2_monthly_summary.csv"</w:t>
            </w:r>
            <w:r>
              <w:rPr>
                <w:rFonts w:ascii="Consolas" w:eastAsia="微软雅黑" w:hAnsi="Consolas" w:cs="Consolas"/>
                <w:szCs w:val="24"/>
              </w:rPr>
              <w:t>, index=</w:t>
            </w:r>
            <w:r>
              <w:rPr>
                <w:rFonts w:ascii="Consolas" w:eastAsia="微软雅黑" w:hAnsi="Consolas" w:cs="Consolas"/>
                <w:color w:val="006EB8"/>
                <w:szCs w:val="24"/>
              </w:rPr>
              <w:t>False</w:t>
            </w:r>
            <w:r>
              <w:rPr>
                <w:rFonts w:ascii="Consolas" w:eastAsia="微软雅黑" w:hAnsi="Consolas" w:cs="Consolas"/>
                <w:szCs w:val="24"/>
              </w:rPr>
              <w:t>, encoding=</w:t>
            </w:r>
            <w:r>
              <w:rPr>
                <w:rFonts w:ascii="Consolas" w:eastAsia="微软雅黑" w:hAnsi="Consolas" w:cs="Consolas"/>
                <w:color w:val="008470"/>
                <w:szCs w:val="24"/>
              </w:rPr>
              <w:t>"utf-8-sig"</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C0444BB" w14:textId="77777777" w:rsidR="00DA4077" w:rsidRDefault="00DA4077">
            <w:pPr>
              <w:snapToGrid w:val="0"/>
              <w:spacing w:line="20" w:lineRule="exact"/>
              <w:ind w:firstLine="0"/>
            </w:pPr>
          </w:p>
        </w:tc>
      </w:tr>
      <w:tr w:rsidR="00DA4077" w14:paraId="7E4F6B9A" w14:textId="77777777">
        <w:trPr>
          <w:cantSplit/>
        </w:trPr>
        <w:tc>
          <w:tcPr>
            <w:tcW w:w="540" w:type="dxa"/>
            <w:tcMar>
              <w:top w:w="0" w:type="dxa"/>
              <w:left w:w="0" w:type="dxa"/>
              <w:bottom w:w="0" w:type="dxa"/>
              <w:right w:w="100" w:type="dxa"/>
            </w:tcMar>
          </w:tcPr>
          <w:p w14:paraId="4EFADE9A" w14:textId="77777777" w:rsidR="00DA4077" w:rsidRDefault="00000000">
            <w:pPr>
              <w:snapToGrid w:val="0"/>
              <w:spacing w:line="386" w:lineRule="exact"/>
              <w:ind w:firstLine="0"/>
              <w:jc w:val="right"/>
            </w:pPr>
            <w:r>
              <w:rPr>
                <w:rFonts w:eastAsia="Times New Roman" w:cs="Consolas"/>
                <w:color w:val="7F807F"/>
                <w:szCs w:val="24"/>
              </w:rPr>
              <w:t>39</w:t>
            </w:r>
          </w:p>
        </w:tc>
        <w:tc>
          <w:tcPr>
            <w:tcW w:w="9000" w:type="dxa"/>
            <w:tcMar>
              <w:top w:w="0" w:type="dxa"/>
              <w:left w:w="75" w:type="dxa"/>
              <w:bottom w:w="0" w:type="dxa"/>
              <w:right w:w="0" w:type="dxa"/>
            </w:tcMar>
          </w:tcPr>
          <w:p w14:paraId="093A86D3"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5530E11" w14:textId="77777777" w:rsidR="00DA4077" w:rsidRDefault="00DA4077">
            <w:pPr>
              <w:snapToGrid w:val="0"/>
              <w:spacing w:line="20" w:lineRule="exact"/>
              <w:ind w:firstLine="0"/>
            </w:pPr>
          </w:p>
        </w:tc>
      </w:tr>
      <w:tr w:rsidR="00DA4077" w14:paraId="5F4C5631" w14:textId="77777777">
        <w:trPr>
          <w:cantSplit/>
        </w:trPr>
        <w:tc>
          <w:tcPr>
            <w:tcW w:w="540" w:type="dxa"/>
            <w:tcMar>
              <w:top w:w="0" w:type="dxa"/>
              <w:left w:w="0" w:type="dxa"/>
              <w:bottom w:w="0" w:type="dxa"/>
              <w:right w:w="100" w:type="dxa"/>
            </w:tcMar>
          </w:tcPr>
          <w:p w14:paraId="47DFF372" w14:textId="77777777" w:rsidR="00DA4077" w:rsidRDefault="00000000">
            <w:pPr>
              <w:snapToGrid w:val="0"/>
              <w:spacing w:line="386" w:lineRule="exact"/>
              <w:ind w:firstLine="0"/>
              <w:jc w:val="right"/>
            </w:pPr>
            <w:r>
              <w:rPr>
                <w:rFonts w:eastAsia="Times New Roman" w:cs="Consolas"/>
                <w:color w:val="7F807F"/>
                <w:szCs w:val="24"/>
              </w:rPr>
              <w:t>40</w:t>
            </w:r>
          </w:p>
        </w:tc>
        <w:tc>
          <w:tcPr>
            <w:tcW w:w="9000" w:type="dxa"/>
            <w:tcMar>
              <w:top w:w="0" w:type="dxa"/>
              <w:left w:w="75" w:type="dxa"/>
              <w:bottom w:w="0" w:type="dxa"/>
              <w:right w:w="0" w:type="dxa"/>
            </w:tcMar>
          </w:tcPr>
          <w:p w14:paraId="758B4A08" w14:textId="77777777" w:rsidR="00DA4077" w:rsidRDefault="00000000">
            <w:pPr>
              <w:snapToGrid w:val="0"/>
              <w:spacing w:line="386" w:lineRule="exact"/>
              <w:ind w:left="400" w:hanging="400"/>
              <w:jc w:val="left"/>
            </w:pPr>
            <w:r>
              <w:rPr>
                <w:rFonts w:ascii="Consolas" w:eastAsia="微软雅黑" w:hAnsi="Consolas" w:cs="Consolas"/>
                <w:szCs w:val="24"/>
              </w:rPr>
              <w:t xml:space="preserve">    chosen = [</w:t>
            </w:r>
            <w:r>
              <w:rPr>
                <w:rFonts w:ascii="Consolas" w:eastAsia="微软雅黑" w:hAnsi="Consolas" w:cs="Consolas"/>
                <w:color w:val="008470"/>
                <w:szCs w:val="24"/>
              </w:rPr>
              <w:t>"2025-03-20"</w:t>
            </w:r>
            <w:r>
              <w:rPr>
                <w:rFonts w:ascii="Consolas" w:eastAsia="微软雅黑" w:hAnsi="Consolas" w:cs="Consolas"/>
                <w:szCs w:val="24"/>
              </w:rPr>
              <w:t xml:space="preserve">, </w:t>
            </w:r>
            <w:r>
              <w:rPr>
                <w:rFonts w:ascii="Consolas" w:eastAsia="微软雅黑" w:hAnsi="Consolas" w:cs="Consolas"/>
                <w:color w:val="008470"/>
                <w:szCs w:val="24"/>
              </w:rPr>
              <w:t>"2025-06-21"</w:t>
            </w:r>
            <w:r>
              <w:rPr>
                <w:rFonts w:ascii="Consolas" w:eastAsia="微软雅黑" w:hAnsi="Consolas" w:cs="Consolas"/>
                <w:szCs w:val="24"/>
              </w:rPr>
              <w:t xml:space="preserve">, </w:t>
            </w:r>
            <w:r>
              <w:rPr>
                <w:rFonts w:ascii="Consolas" w:eastAsia="微软雅黑" w:hAnsi="Consolas" w:cs="Consolas"/>
                <w:color w:val="008470"/>
                <w:szCs w:val="24"/>
              </w:rPr>
              <w:t>"2025-09-23"</w:t>
            </w:r>
            <w:r>
              <w:rPr>
                <w:rFonts w:ascii="Consolas" w:eastAsia="微软雅黑" w:hAnsi="Consolas" w:cs="Consolas"/>
                <w:szCs w:val="24"/>
              </w:rPr>
              <w:t xml:space="preserve">, </w:t>
            </w:r>
            <w:r>
              <w:rPr>
                <w:rFonts w:ascii="Consolas" w:eastAsia="微软雅黑" w:hAnsi="Consolas" w:cs="Consolas"/>
                <w:color w:val="008470"/>
                <w:szCs w:val="24"/>
              </w:rPr>
              <w:t>"2025-12-21"</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BA40B24" w14:textId="77777777" w:rsidR="00DA4077" w:rsidRDefault="00DA4077">
            <w:pPr>
              <w:snapToGrid w:val="0"/>
              <w:spacing w:line="20" w:lineRule="exact"/>
              <w:ind w:firstLine="0"/>
            </w:pPr>
          </w:p>
        </w:tc>
      </w:tr>
      <w:tr w:rsidR="00DA4077" w14:paraId="3C394C50" w14:textId="77777777">
        <w:trPr>
          <w:cantSplit/>
        </w:trPr>
        <w:tc>
          <w:tcPr>
            <w:tcW w:w="540" w:type="dxa"/>
            <w:tcMar>
              <w:top w:w="0" w:type="dxa"/>
              <w:left w:w="0" w:type="dxa"/>
              <w:bottom w:w="0" w:type="dxa"/>
              <w:right w:w="100" w:type="dxa"/>
            </w:tcMar>
          </w:tcPr>
          <w:p w14:paraId="0E938838" w14:textId="77777777" w:rsidR="00DA4077" w:rsidRDefault="00000000">
            <w:pPr>
              <w:snapToGrid w:val="0"/>
              <w:spacing w:line="386" w:lineRule="exact"/>
              <w:ind w:firstLine="0"/>
              <w:jc w:val="right"/>
            </w:pPr>
            <w:r>
              <w:rPr>
                <w:rFonts w:eastAsia="Times New Roman" w:cs="Consolas"/>
                <w:color w:val="7F807F"/>
                <w:szCs w:val="24"/>
              </w:rPr>
              <w:t>41</w:t>
            </w:r>
          </w:p>
        </w:tc>
        <w:tc>
          <w:tcPr>
            <w:tcW w:w="9000" w:type="dxa"/>
            <w:tcMar>
              <w:top w:w="0" w:type="dxa"/>
              <w:left w:w="75" w:type="dxa"/>
              <w:bottom w:w="0" w:type="dxa"/>
              <w:right w:w="0" w:type="dxa"/>
            </w:tcMar>
          </w:tcPr>
          <w:p w14:paraId="4CDD8DD5" w14:textId="77777777" w:rsidR="00DA4077" w:rsidRDefault="00000000">
            <w:pPr>
              <w:snapToGrid w:val="0"/>
              <w:spacing w:line="386" w:lineRule="exact"/>
              <w:ind w:left="400" w:hanging="400"/>
              <w:jc w:val="left"/>
            </w:pPr>
            <w:r>
              <w:rPr>
                <w:rFonts w:ascii="Consolas" w:eastAsia="微软雅黑" w:hAnsi="Consolas" w:cs="Consolas"/>
                <w:szCs w:val="24"/>
              </w:rPr>
              <w:t xml:space="preserve">    parts = []</w:t>
            </w:r>
          </w:p>
        </w:tc>
        <w:tc>
          <w:tcPr>
            <w:tcW w:w="80" w:type="dxa"/>
            <w:shd w:val="clear" w:color="auto" w:fill="CED4F4"/>
            <w:tcMar>
              <w:top w:w="0" w:type="dxa"/>
              <w:left w:w="0" w:type="dxa"/>
              <w:bottom w:w="0" w:type="dxa"/>
              <w:right w:w="0" w:type="dxa"/>
            </w:tcMar>
          </w:tcPr>
          <w:p w14:paraId="6A96F4C6" w14:textId="77777777" w:rsidR="00DA4077" w:rsidRDefault="00DA4077">
            <w:pPr>
              <w:snapToGrid w:val="0"/>
              <w:spacing w:line="20" w:lineRule="exact"/>
              <w:ind w:firstLine="0"/>
            </w:pPr>
          </w:p>
        </w:tc>
      </w:tr>
      <w:tr w:rsidR="00DA4077" w14:paraId="4D974061" w14:textId="77777777">
        <w:trPr>
          <w:cantSplit/>
        </w:trPr>
        <w:tc>
          <w:tcPr>
            <w:tcW w:w="540" w:type="dxa"/>
            <w:tcMar>
              <w:top w:w="0" w:type="dxa"/>
              <w:left w:w="0" w:type="dxa"/>
              <w:bottom w:w="0" w:type="dxa"/>
              <w:right w:w="100" w:type="dxa"/>
            </w:tcMar>
          </w:tcPr>
          <w:p w14:paraId="7D31609E" w14:textId="77777777" w:rsidR="00DA4077" w:rsidRDefault="00000000">
            <w:pPr>
              <w:snapToGrid w:val="0"/>
              <w:spacing w:line="386" w:lineRule="exact"/>
              <w:ind w:firstLine="0"/>
              <w:jc w:val="right"/>
            </w:pPr>
            <w:r>
              <w:rPr>
                <w:rFonts w:eastAsia="Times New Roman" w:cs="Consolas"/>
                <w:color w:val="7F807F"/>
                <w:szCs w:val="24"/>
              </w:rPr>
              <w:t>42</w:t>
            </w:r>
          </w:p>
        </w:tc>
        <w:tc>
          <w:tcPr>
            <w:tcW w:w="9000" w:type="dxa"/>
            <w:tcMar>
              <w:top w:w="0" w:type="dxa"/>
              <w:left w:w="75" w:type="dxa"/>
              <w:bottom w:w="0" w:type="dxa"/>
              <w:right w:w="0" w:type="dxa"/>
            </w:tcMar>
          </w:tcPr>
          <w:p w14:paraId="6A54792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day </w:t>
            </w:r>
            <w:r>
              <w:rPr>
                <w:rFonts w:ascii="Consolas" w:eastAsia="微软雅黑" w:hAnsi="Consolas" w:cs="Consolas"/>
                <w:color w:val="006EB8"/>
                <w:szCs w:val="24"/>
              </w:rPr>
              <w:t>in</w:t>
            </w:r>
            <w:r>
              <w:rPr>
                <w:rFonts w:ascii="Consolas" w:eastAsia="微软雅黑" w:hAnsi="Consolas" w:cs="Consolas"/>
                <w:szCs w:val="24"/>
              </w:rPr>
              <w:t xml:space="preserve"> chosen:</w:t>
            </w:r>
          </w:p>
        </w:tc>
        <w:tc>
          <w:tcPr>
            <w:tcW w:w="80" w:type="dxa"/>
            <w:shd w:val="clear" w:color="auto" w:fill="CED4F4"/>
            <w:tcMar>
              <w:top w:w="0" w:type="dxa"/>
              <w:left w:w="0" w:type="dxa"/>
              <w:bottom w:w="0" w:type="dxa"/>
              <w:right w:w="0" w:type="dxa"/>
            </w:tcMar>
          </w:tcPr>
          <w:p w14:paraId="45B86213" w14:textId="77777777" w:rsidR="00DA4077" w:rsidRDefault="00DA4077">
            <w:pPr>
              <w:snapToGrid w:val="0"/>
              <w:spacing w:line="20" w:lineRule="exact"/>
              <w:ind w:firstLine="0"/>
            </w:pPr>
          </w:p>
        </w:tc>
      </w:tr>
      <w:tr w:rsidR="00DA4077" w14:paraId="59CF97EE" w14:textId="77777777">
        <w:trPr>
          <w:cantSplit/>
        </w:trPr>
        <w:tc>
          <w:tcPr>
            <w:tcW w:w="540" w:type="dxa"/>
            <w:tcMar>
              <w:top w:w="0" w:type="dxa"/>
              <w:left w:w="0" w:type="dxa"/>
              <w:bottom w:w="0" w:type="dxa"/>
              <w:right w:w="100" w:type="dxa"/>
            </w:tcMar>
          </w:tcPr>
          <w:p w14:paraId="3E8D9C09" w14:textId="77777777" w:rsidR="00DA4077" w:rsidRDefault="00000000">
            <w:pPr>
              <w:snapToGrid w:val="0"/>
              <w:spacing w:line="386" w:lineRule="exact"/>
              <w:ind w:firstLine="0"/>
              <w:jc w:val="right"/>
            </w:pPr>
            <w:r>
              <w:rPr>
                <w:rFonts w:eastAsia="Times New Roman" w:cs="Consolas"/>
                <w:color w:val="7F807F"/>
                <w:szCs w:val="24"/>
              </w:rPr>
              <w:t>43</w:t>
            </w:r>
          </w:p>
        </w:tc>
        <w:tc>
          <w:tcPr>
            <w:tcW w:w="9000" w:type="dxa"/>
            <w:tcMar>
              <w:top w:w="0" w:type="dxa"/>
              <w:left w:w="75" w:type="dxa"/>
              <w:bottom w:w="0" w:type="dxa"/>
              <w:right w:w="0" w:type="dxa"/>
            </w:tcMar>
          </w:tcPr>
          <w:p w14:paraId="59A7D418" w14:textId="77777777" w:rsidR="00DA4077" w:rsidRDefault="00000000">
            <w:pPr>
              <w:snapToGrid w:val="0"/>
              <w:spacing w:line="386" w:lineRule="exact"/>
              <w:ind w:left="400" w:hanging="400"/>
              <w:jc w:val="left"/>
            </w:pPr>
            <w:r>
              <w:rPr>
                <w:rFonts w:ascii="Consolas" w:eastAsia="微软雅黑" w:hAnsi="Consolas" w:cs="Consolas"/>
                <w:szCs w:val="24"/>
              </w:rPr>
              <w:t xml:space="preserve">        i = int(</w:t>
            </w:r>
            <w:proofErr w:type="gramStart"/>
            <w:r>
              <w:rPr>
                <w:rFonts w:ascii="Consolas" w:eastAsia="微软雅黑" w:hAnsi="Consolas" w:cs="Consolas"/>
                <w:szCs w:val="24"/>
              </w:rPr>
              <w:t>np.flatnonzero</w:t>
            </w:r>
            <w:proofErr w:type="gramEnd"/>
            <w:r>
              <w:rPr>
                <w:rFonts w:ascii="Consolas" w:eastAsia="微软雅黑" w:hAnsi="Consolas" w:cs="Consolas"/>
                <w:szCs w:val="24"/>
              </w:rPr>
              <w:t>(</w:t>
            </w:r>
            <w:proofErr w:type="gramStart"/>
            <w:r>
              <w:rPr>
                <w:rFonts w:ascii="Consolas" w:eastAsia="微软雅黑" w:hAnsi="Consolas" w:cs="Consolas"/>
                <w:szCs w:val="24"/>
              </w:rPr>
              <w:t>dates.strftime</w:t>
            </w:r>
            <w:proofErr w:type="gramEnd"/>
            <w:r>
              <w:rPr>
                <w:rFonts w:ascii="Consolas" w:eastAsia="微软雅黑" w:hAnsi="Consolas" w:cs="Consolas"/>
                <w:szCs w:val="24"/>
              </w:rPr>
              <w:t>(</w:t>
            </w:r>
            <w:r>
              <w:rPr>
                <w:rFonts w:ascii="Consolas" w:eastAsia="微软雅黑" w:hAnsi="Consolas" w:cs="Consolas"/>
                <w:color w:val="008470"/>
                <w:szCs w:val="24"/>
              </w:rPr>
              <w:t>"%Y-%m-%d"</w:t>
            </w:r>
            <w:r>
              <w:rPr>
                <w:rFonts w:ascii="Consolas" w:eastAsia="微软雅黑" w:hAnsi="Consolas" w:cs="Consolas"/>
                <w:szCs w:val="24"/>
              </w:rPr>
              <w:t xml:space="preserve">) == </w:t>
            </w:r>
            <w:proofErr w:type="gramStart"/>
            <w:r>
              <w:rPr>
                <w:rFonts w:ascii="Consolas" w:eastAsia="微软雅黑" w:hAnsi="Consolas" w:cs="Consolas"/>
                <w:szCs w:val="24"/>
              </w:rPr>
              <w:t>day)[</w:t>
            </w:r>
            <w:proofErr w:type="gramEnd"/>
            <w:r>
              <w:rPr>
                <w:rFonts w:ascii="Consolas" w:eastAsia="微软雅黑" w:hAnsi="Consolas" w:cs="Consolas"/>
                <w:szCs w:val="24"/>
              </w:rPr>
              <w:t>0])</w:t>
            </w:r>
          </w:p>
        </w:tc>
        <w:tc>
          <w:tcPr>
            <w:tcW w:w="80" w:type="dxa"/>
            <w:shd w:val="clear" w:color="auto" w:fill="CED4F4"/>
            <w:tcMar>
              <w:top w:w="0" w:type="dxa"/>
              <w:left w:w="0" w:type="dxa"/>
              <w:bottom w:w="0" w:type="dxa"/>
              <w:right w:w="0" w:type="dxa"/>
            </w:tcMar>
          </w:tcPr>
          <w:p w14:paraId="168079DC" w14:textId="77777777" w:rsidR="00DA4077" w:rsidRDefault="00DA4077">
            <w:pPr>
              <w:snapToGrid w:val="0"/>
              <w:spacing w:line="20" w:lineRule="exact"/>
              <w:ind w:firstLine="0"/>
            </w:pPr>
          </w:p>
        </w:tc>
      </w:tr>
      <w:tr w:rsidR="00DA4077" w14:paraId="5F203B46" w14:textId="77777777">
        <w:trPr>
          <w:cantSplit/>
        </w:trPr>
        <w:tc>
          <w:tcPr>
            <w:tcW w:w="540" w:type="dxa"/>
            <w:tcMar>
              <w:top w:w="0" w:type="dxa"/>
              <w:left w:w="0" w:type="dxa"/>
              <w:bottom w:w="0" w:type="dxa"/>
              <w:right w:w="100" w:type="dxa"/>
            </w:tcMar>
          </w:tcPr>
          <w:p w14:paraId="0C046958" w14:textId="77777777" w:rsidR="00DA4077" w:rsidRDefault="00000000">
            <w:pPr>
              <w:snapToGrid w:val="0"/>
              <w:spacing w:line="386" w:lineRule="exact"/>
              <w:ind w:firstLine="0"/>
              <w:jc w:val="right"/>
            </w:pPr>
            <w:r>
              <w:rPr>
                <w:rFonts w:eastAsia="Times New Roman" w:cs="Consolas"/>
                <w:color w:val="7F807F"/>
                <w:szCs w:val="24"/>
              </w:rPr>
              <w:t>44</w:t>
            </w:r>
          </w:p>
        </w:tc>
        <w:tc>
          <w:tcPr>
            <w:tcW w:w="9000" w:type="dxa"/>
            <w:tcMar>
              <w:top w:w="0" w:type="dxa"/>
              <w:left w:w="75" w:type="dxa"/>
              <w:bottom w:w="0" w:type="dxa"/>
              <w:right w:w="0" w:type="dxa"/>
            </w:tcMar>
          </w:tcPr>
          <w:p w14:paraId="204A0D5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parts.append</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3EDA6AE" w14:textId="77777777" w:rsidR="00DA4077" w:rsidRDefault="00DA4077">
            <w:pPr>
              <w:snapToGrid w:val="0"/>
              <w:spacing w:line="20" w:lineRule="exact"/>
              <w:ind w:firstLine="0"/>
            </w:pPr>
          </w:p>
        </w:tc>
      </w:tr>
      <w:tr w:rsidR="00DA4077" w14:paraId="7569457D" w14:textId="77777777">
        <w:trPr>
          <w:cantSplit/>
        </w:trPr>
        <w:tc>
          <w:tcPr>
            <w:tcW w:w="540" w:type="dxa"/>
            <w:tcMar>
              <w:top w:w="0" w:type="dxa"/>
              <w:left w:w="0" w:type="dxa"/>
              <w:bottom w:w="0" w:type="dxa"/>
              <w:right w:w="100" w:type="dxa"/>
            </w:tcMar>
          </w:tcPr>
          <w:p w14:paraId="728ED301" w14:textId="77777777" w:rsidR="00DA4077" w:rsidRDefault="00000000">
            <w:pPr>
              <w:snapToGrid w:val="0"/>
              <w:spacing w:line="386" w:lineRule="exact"/>
              <w:ind w:firstLine="0"/>
              <w:jc w:val="right"/>
            </w:pPr>
            <w:r>
              <w:rPr>
                <w:rFonts w:eastAsia="Times New Roman" w:cs="Consolas"/>
                <w:color w:val="7F807F"/>
                <w:szCs w:val="24"/>
              </w:rPr>
              <w:t>45</w:t>
            </w:r>
          </w:p>
        </w:tc>
        <w:tc>
          <w:tcPr>
            <w:tcW w:w="9000" w:type="dxa"/>
            <w:tcMar>
              <w:top w:w="0" w:type="dxa"/>
              <w:left w:w="75" w:type="dxa"/>
              <w:bottom w:w="0" w:type="dxa"/>
              <w:right w:w="0" w:type="dxa"/>
            </w:tcMar>
          </w:tcPr>
          <w:p w14:paraId="6C41C0C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pd.DataFrame</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18C7B77" w14:textId="77777777" w:rsidR="00DA4077" w:rsidRDefault="00DA4077">
            <w:pPr>
              <w:snapToGrid w:val="0"/>
              <w:spacing w:line="20" w:lineRule="exact"/>
              <w:ind w:firstLine="0"/>
            </w:pPr>
          </w:p>
        </w:tc>
      </w:tr>
      <w:tr w:rsidR="00DA4077" w14:paraId="39EC3C25" w14:textId="77777777">
        <w:trPr>
          <w:cantSplit/>
        </w:trPr>
        <w:tc>
          <w:tcPr>
            <w:tcW w:w="540" w:type="dxa"/>
            <w:tcMar>
              <w:top w:w="0" w:type="dxa"/>
              <w:left w:w="0" w:type="dxa"/>
              <w:bottom w:w="0" w:type="dxa"/>
              <w:right w:w="100" w:type="dxa"/>
            </w:tcMar>
          </w:tcPr>
          <w:p w14:paraId="629BD4A1" w14:textId="77777777" w:rsidR="00DA4077" w:rsidRDefault="00000000">
            <w:pPr>
              <w:snapToGrid w:val="0"/>
              <w:spacing w:line="386" w:lineRule="exact"/>
              <w:ind w:firstLine="0"/>
              <w:jc w:val="right"/>
            </w:pPr>
            <w:r>
              <w:rPr>
                <w:rFonts w:eastAsia="Times New Roman" w:cs="Consolas"/>
                <w:color w:val="7F807F"/>
                <w:szCs w:val="24"/>
              </w:rPr>
              <w:t>46</w:t>
            </w:r>
          </w:p>
        </w:tc>
        <w:tc>
          <w:tcPr>
            <w:tcW w:w="9000" w:type="dxa"/>
            <w:tcMar>
              <w:top w:w="0" w:type="dxa"/>
              <w:left w:w="75" w:type="dxa"/>
              <w:bottom w:w="0" w:type="dxa"/>
              <w:right w:w="0" w:type="dxa"/>
            </w:tcMar>
          </w:tcPr>
          <w:p w14:paraId="0F39070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19CF1F30" w14:textId="77777777" w:rsidR="00DA4077" w:rsidRDefault="00DA4077">
            <w:pPr>
              <w:snapToGrid w:val="0"/>
              <w:spacing w:line="20" w:lineRule="exact"/>
              <w:ind w:firstLine="0"/>
            </w:pPr>
          </w:p>
        </w:tc>
      </w:tr>
      <w:tr w:rsidR="00DA4077" w14:paraId="4E13305D" w14:textId="77777777">
        <w:trPr>
          <w:cantSplit/>
        </w:trPr>
        <w:tc>
          <w:tcPr>
            <w:tcW w:w="540" w:type="dxa"/>
            <w:tcMar>
              <w:top w:w="0" w:type="dxa"/>
              <w:left w:w="0" w:type="dxa"/>
              <w:bottom w:w="0" w:type="dxa"/>
              <w:right w:w="100" w:type="dxa"/>
            </w:tcMar>
          </w:tcPr>
          <w:p w14:paraId="36CC2AC3" w14:textId="77777777" w:rsidR="00DA4077" w:rsidRDefault="00000000">
            <w:pPr>
              <w:snapToGrid w:val="0"/>
              <w:spacing w:line="386" w:lineRule="exact"/>
              <w:ind w:firstLine="0"/>
              <w:jc w:val="right"/>
            </w:pPr>
            <w:r>
              <w:rPr>
                <w:rFonts w:eastAsia="Times New Roman" w:cs="Consolas"/>
                <w:color w:val="7F807F"/>
                <w:szCs w:val="24"/>
              </w:rPr>
              <w:t>47</w:t>
            </w:r>
          </w:p>
        </w:tc>
        <w:tc>
          <w:tcPr>
            <w:tcW w:w="9000" w:type="dxa"/>
            <w:tcMar>
              <w:top w:w="0" w:type="dxa"/>
              <w:left w:w="75" w:type="dxa"/>
              <w:bottom w:w="0" w:type="dxa"/>
              <w:right w:w="0" w:type="dxa"/>
            </w:tcMar>
          </w:tcPr>
          <w:p w14:paraId="5191541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"date"</w:t>
            </w:r>
            <w:r>
              <w:rPr>
                <w:rFonts w:ascii="Consolas" w:eastAsia="微软雅黑" w:hAnsi="Consolas" w:cs="Consolas"/>
                <w:szCs w:val="24"/>
              </w:rPr>
              <w:t>: day,</w:t>
            </w:r>
          </w:p>
        </w:tc>
        <w:tc>
          <w:tcPr>
            <w:tcW w:w="80" w:type="dxa"/>
            <w:shd w:val="clear" w:color="auto" w:fill="CED4F4"/>
            <w:tcMar>
              <w:top w:w="0" w:type="dxa"/>
              <w:left w:w="0" w:type="dxa"/>
              <w:bottom w:w="0" w:type="dxa"/>
              <w:right w:w="0" w:type="dxa"/>
            </w:tcMar>
          </w:tcPr>
          <w:p w14:paraId="4F5369EB" w14:textId="77777777" w:rsidR="00DA4077" w:rsidRDefault="00DA4077">
            <w:pPr>
              <w:snapToGrid w:val="0"/>
              <w:spacing w:line="20" w:lineRule="exact"/>
              <w:ind w:firstLine="0"/>
            </w:pPr>
          </w:p>
        </w:tc>
      </w:tr>
      <w:tr w:rsidR="00DA4077" w14:paraId="0591AC02" w14:textId="77777777">
        <w:trPr>
          <w:cantSplit/>
        </w:trPr>
        <w:tc>
          <w:tcPr>
            <w:tcW w:w="540" w:type="dxa"/>
            <w:tcMar>
              <w:top w:w="0" w:type="dxa"/>
              <w:left w:w="0" w:type="dxa"/>
              <w:bottom w:w="0" w:type="dxa"/>
              <w:right w:w="100" w:type="dxa"/>
            </w:tcMar>
          </w:tcPr>
          <w:p w14:paraId="51335160" w14:textId="77777777" w:rsidR="00DA4077" w:rsidRDefault="00000000">
            <w:pPr>
              <w:snapToGrid w:val="0"/>
              <w:spacing w:line="386" w:lineRule="exact"/>
              <w:ind w:firstLine="0"/>
              <w:jc w:val="right"/>
            </w:pPr>
            <w:r>
              <w:rPr>
                <w:rFonts w:eastAsia="Times New Roman" w:cs="Consolas"/>
                <w:color w:val="7F807F"/>
                <w:szCs w:val="24"/>
              </w:rPr>
              <w:t>48</w:t>
            </w:r>
          </w:p>
        </w:tc>
        <w:tc>
          <w:tcPr>
            <w:tcW w:w="9000" w:type="dxa"/>
            <w:tcMar>
              <w:top w:w="0" w:type="dxa"/>
              <w:left w:w="75" w:type="dxa"/>
              <w:bottom w:w="0" w:type="dxa"/>
              <w:right w:w="0" w:type="dxa"/>
            </w:tcMar>
          </w:tcPr>
          <w:p w14:paraId="38C5B7C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"interval"</w:t>
            </w:r>
            <w:r>
              <w:rPr>
                <w:rFonts w:ascii="Consolas" w:eastAsia="微软雅黑" w:hAnsi="Consolas" w:cs="Consolas"/>
                <w:szCs w:val="24"/>
              </w:rPr>
              <w:t xml:space="preserve">: </w:t>
            </w:r>
            <w:proofErr w:type="gramStart"/>
            <w:r>
              <w:rPr>
                <w:rFonts w:ascii="Consolas" w:eastAsia="微软雅黑" w:hAnsi="Consolas" w:cs="Consolas"/>
                <w:szCs w:val="24"/>
              </w:rPr>
              <w:t>np.arange</w:t>
            </w:r>
            <w:proofErr w:type="gramEnd"/>
            <w:r>
              <w:rPr>
                <w:rFonts w:ascii="Consolas" w:eastAsia="微软雅黑" w:hAnsi="Consolas" w:cs="Consolas"/>
                <w:szCs w:val="24"/>
              </w:rPr>
              <w:t>(144),</w:t>
            </w:r>
          </w:p>
        </w:tc>
        <w:tc>
          <w:tcPr>
            <w:tcW w:w="80" w:type="dxa"/>
            <w:shd w:val="clear" w:color="auto" w:fill="CED4F4"/>
            <w:tcMar>
              <w:top w:w="0" w:type="dxa"/>
              <w:left w:w="0" w:type="dxa"/>
              <w:bottom w:w="0" w:type="dxa"/>
              <w:right w:w="0" w:type="dxa"/>
            </w:tcMar>
          </w:tcPr>
          <w:p w14:paraId="14290AD8" w14:textId="77777777" w:rsidR="00DA4077" w:rsidRDefault="00DA4077">
            <w:pPr>
              <w:snapToGrid w:val="0"/>
              <w:spacing w:line="20" w:lineRule="exact"/>
              <w:ind w:firstLine="0"/>
            </w:pPr>
          </w:p>
        </w:tc>
      </w:tr>
      <w:tr w:rsidR="00DA4077" w14:paraId="34556828" w14:textId="77777777">
        <w:trPr>
          <w:cantSplit/>
        </w:trPr>
        <w:tc>
          <w:tcPr>
            <w:tcW w:w="540" w:type="dxa"/>
            <w:tcMar>
              <w:top w:w="0" w:type="dxa"/>
              <w:left w:w="0" w:type="dxa"/>
              <w:bottom w:w="0" w:type="dxa"/>
              <w:right w:w="100" w:type="dxa"/>
            </w:tcMar>
          </w:tcPr>
          <w:p w14:paraId="40806A4B" w14:textId="77777777" w:rsidR="00DA4077" w:rsidRDefault="00000000">
            <w:pPr>
              <w:snapToGrid w:val="0"/>
              <w:spacing w:line="386" w:lineRule="exact"/>
              <w:ind w:firstLine="0"/>
              <w:jc w:val="right"/>
            </w:pPr>
            <w:r>
              <w:rPr>
                <w:rFonts w:eastAsia="Times New Roman" w:cs="Consolas"/>
                <w:color w:val="7F807F"/>
                <w:szCs w:val="24"/>
              </w:rPr>
              <w:t>49</w:t>
            </w:r>
          </w:p>
        </w:tc>
        <w:tc>
          <w:tcPr>
            <w:tcW w:w="9000" w:type="dxa"/>
            <w:tcMar>
              <w:top w:w="0" w:type="dxa"/>
              <w:left w:w="75" w:type="dxa"/>
              <w:bottom w:w="0" w:type="dxa"/>
              <w:right w:w="0" w:type="dxa"/>
            </w:tcMar>
          </w:tcPr>
          <w:p w14:paraId="197AA77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"hour"</w:t>
            </w:r>
            <w:r>
              <w:rPr>
                <w:rFonts w:ascii="Consolas" w:eastAsia="微软雅黑" w:hAnsi="Consolas" w:cs="Consolas"/>
                <w:szCs w:val="24"/>
              </w:rPr>
              <w:t xml:space="preserve">: </w:t>
            </w:r>
            <w:proofErr w:type="gramStart"/>
            <w:r>
              <w:rPr>
                <w:rFonts w:ascii="Consolas" w:eastAsia="微软雅黑" w:hAnsi="Consolas" w:cs="Consolas"/>
                <w:szCs w:val="24"/>
              </w:rPr>
              <w:t>np.arange</w:t>
            </w:r>
            <w:proofErr w:type="gramEnd"/>
            <w:r>
              <w:rPr>
                <w:rFonts w:ascii="Consolas" w:eastAsia="微软雅黑" w:hAnsi="Consolas" w:cs="Consolas"/>
                <w:szCs w:val="24"/>
              </w:rPr>
              <w:t>(144) / 6.0,</w:t>
            </w:r>
          </w:p>
        </w:tc>
        <w:tc>
          <w:tcPr>
            <w:tcW w:w="80" w:type="dxa"/>
            <w:shd w:val="clear" w:color="auto" w:fill="CED4F4"/>
            <w:tcMar>
              <w:top w:w="0" w:type="dxa"/>
              <w:left w:w="0" w:type="dxa"/>
              <w:bottom w:w="0" w:type="dxa"/>
              <w:right w:w="0" w:type="dxa"/>
            </w:tcMar>
          </w:tcPr>
          <w:p w14:paraId="117799D6" w14:textId="77777777" w:rsidR="00DA4077" w:rsidRDefault="00DA4077">
            <w:pPr>
              <w:snapToGrid w:val="0"/>
              <w:spacing w:line="20" w:lineRule="exact"/>
              <w:ind w:firstLine="0"/>
            </w:pPr>
          </w:p>
        </w:tc>
      </w:tr>
      <w:tr w:rsidR="00DA4077" w14:paraId="252BF934" w14:textId="77777777">
        <w:trPr>
          <w:cantSplit/>
        </w:trPr>
        <w:tc>
          <w:tcPr>
            <w:tcW w:w="540" w:type="dxa"/>
            <w:tcMar>
              <w:top w:w="0" w:type="dxa"/>
              <w:left w:w="0" w:type="dxa"/>
              <w:bottom w:w="0" w:type="dxa"/>
              <w:right w:w="100" w:type="dxa"/>
            </w:tcMar>
          </w:tcPr>
          <w:p w14:paraId="4B898FF6" w14:textId="77777777" w:rsidR="00DA4077" w:rsidRDefault="00000000">
            <w:pPr>
              <w:snapToGrid w:val="0"/>
              <w:spacing w:line="386" w:lineRule="exact"/>
              <w:ind w:firstLine="0"/>
              <w:jc w:val="right"/>
            </w:pPr>
            <w:r>
              <w:rPr>
                <w:rFonts w:eastAsia="Times New Roman" w:cs="Consolas"/>
                <w:color w:val="7F807F"/>
                <w:szCs w:val="24"/>
              </w:rPr>
              <w:t>50</w:t>
            </w:r>
          </w:p>
        </w:tc>
        <w:tc>
          <w:tcPr>
            <w:tcW w:w="9000" w:type="dxa"/>
            <w:tcMar>
              <w:top w:w="0" w:type="dxa"/>
              <w:left w:w="75" w:type="dxa"/>
              <w:bottom w:w="0" w:type="dxa"/>
              <w:right w:w="0" w:type="dxa"/>
            </w:tcMar>
          </w:tcPr>
          <w:p w14:paraId="7764AA8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actual</w:t>
            </w:r>
            <w:proofErr w:type="gramEnd"/>
            <w:r>
              <w:rPr>
                <w:rFonts w:ascii="Consolas" w:eastAsia="微软雅黑" w:hAnsi="Consolas" w:cs="Consolas"/>
                <w:color w:val="008470"/>
                <w:szCs w:val="24"/>
              </w:rPr>
              <w:t>_net_kw"</w:t>
            </w:r>
            <w:r>
              <w:rPr>
                <w:rFonts w:ascii="Consolas" w:eastAsia="微软雅黑" w:hAnsi="Consolas" w:cs="Consolas"/>
                <w:szCs w:val="24"/>
              </w:rPr>
              <w:t>: z[</w:t>
            </w:r>
            <w:r>
              <w:rPr>
                <w:rFonts w:ascii="Consolas" w:eastAsia="微软雅黑" w:hAnsi="Consolas" w:cs="Consolas"/>
                <w:color w:val="008470"/>
                <w:szCs w:val="24"/>
              </w:rPr>
              <w:t>"actual_net_kwh</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i] * 6,</w:t>
            </w:r>
          </w:p>
        </w:tc>
        <w:tc>
          <w:tcPr>
            <w:tcW w:w="80" w:type="dxa"/>
            <w:shd w:val="clear" w:color="auto" w:fill="CED4F4"/>
            <w:tcMar>
              <w:top w:w="0" w:type="dxa"/>
              <w:left w:w="0" w:type="dxa"/>
              <w:bottom w:w="0" w:type="dxa"/>
              <w:right w:w="0" w:type="dxa"/>
            </w:tcMar>
          </w:tcPr>
          <w:p w14:paraId="6BEE0468" w14:textId="77777777" w:rsidR="00DA4077" w:rsidRDefault="00DA4077">
            <w:pPr>
              <w:snapToGrid w:val="0"/>
              <w:spacing w:line="20" w:lineRule="exact"/>
              <w:ind w:firstLine="0"/>
            </w:pPr>
          </w:p>
        </w:tc>
      </w:tr>
      <w:tr w:rsidR="00DA4077" w14:paraId="455CB6FB" w14:textId="77777777">
        <w:trPr>
          <w:cantSplit/>
        </w:trPr>
        <w:tc>
          <w:tcPr>
            <w:tcW w:w="540" w:type="dxa"/>
            <w:tcMar>
              <w:top w:w="0" w:type="dxa"/>
              <w:left w:w="0" w:type="dxa"/>
              <w:bottom w:w="0" w:type="dxa"/>
              <w:right w:w="100" w:type="dxa"/>
            </w:tcMar>
          </w:tcPr>
          <w:p w14:paraId="2303F744" w14:textId="77777777" w:rsidR="00DA4077" w:rsidRDefault="00000000">
            <w:pPr>
              <w:snapToGrid w:val="0"/>
              <w:spacing w:line="386" w:lineRule="exact"/>
              <w:ind w:firstLine="0"/>
              <w:jc w:val="right"/>
            </w:pPr>
            <w:r>
              <w:rPr>
                <w:rFonts w:eastAsia="Times New Roman" w:cs="Consolas"/>
                <w:color w:val="7F807F"/>
                <w:szCs w:val="24"/>
              </w:rPr>
              <w:t>51</w:t>
            </w:r>
          </w:p>
        </w:tc>
        <w:tc>
          <w:tcPr>
            <w:tcW w:w="9000" w:type="dxa"/>
            <w:tcMar>
              <w:top w:w="0" w:type="dxa"/>
              <w:left w:w="75" w:type="dxa"/>
              <w:bottom w:w="0" w:type="dxa"/>
              <w:right w:w="0" w:type="dxa"/>
            </w:tcMar>
          </w:tcPr>
          <w:p w14:paraId="6A31A81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forecast</w:t>
            </w:r>
            <w:proofErr w:type="gramEnd"/>
            <w:r>
              <w:rPr>
                <w:rFonts w:ascii="Consolas" w:eastAsia="微软雅黑" w:hAnsi="Consolas" w:cs="Consolas"/>
                <w:color w:val="008470"/>
                <w:szCs w:val="24"/>
              </w:rPr>
              <w:t>_net_kw"</w:t>
            </w:r>
            <w:r>
              <w:rPr>
                <w:rFonts w:ascii="Consolas" w:eastAsia="微软雅黑" w:hAnsi="Consolas" w:cs="Consolas"/>
                <w:szCs w:val="24"/>
              </w:rPr>
              <w:t>: z[</w:t>
            </w:r>
            <w:r>
              <w:rPr>
                <w:rFonts w:ascii="Consolas" w:eastAsia="微软雅黑" w:hAnsi="Consolas" w:cs="Consolas"/>
                <w:color w:val="008470"/>
                <w:szCs w:val="24"/>
              </w:rPr>
              <w:t>"point_forecast_net_kwh</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i] * 6,</w:t>
            </w:r>
          </w:p>
        </w:tc>
        <w:tc>
          <w:tcPr>
            <w:tcW w:w="80" w:type="dxa"/>
            <w:shd w:val="clear" w:color="auto" w:fill="CED4F4"/>
            <w:tcMar>
              <w:top w:w="0" w:type="dxa"/>
              <w:left w:w="0" w:type="dxa"/>
              <w:bottom w:w="0" w:type="dxa"/>
              <w:right w:w="0" w:type="dxa"/>
            </w:tcMar>
          </w:tcPr>
          <w:p w14:paraId="0E0A89FF" w14:textId="77777777" w:rsidR="00DA4077" w:rsidRDefault="00DA4077">
            <w:pPr>
              <w:snapToGrid w:val="0"/>
              <w:spacing w:line="20" w:lineRule="exact"/>
              <w:ind w:firstLine="0"/>
            </w:pPr>
          </w:p>
        </w:tc>
      </w:tr>
      <w:tr w:rsidR="00DA4077" w14:paraId="6D8C461E" w14:textId="77777777">
        <w:trPr>
          <w:cantSplit/>
        </w:trPr>
        <w:tc>
          <w:tcPr>
            <w:tcW w:w="540" w:type="dxa"/>
            <w:tcMar>
              <w:top w:w="0" w:type="dxa"/>
              <w:left w:w="0" w:type="dxa"/>
              <w:bottom w:w="0" w:type="dxa"/>
              <w:right w:w="100" w:type="dxa"/>
            </w:tcMar>
          </w:tcPr>
          <w:p w14:paraId="10E48FA2" w14:textId="77777777" w:rsidR="00DA4077" w:rsidRDefault="00000000">
            <w:pPr>
              <w:snapToGrid w:val="0"/>
              <w:spacing w:line="386" w:lineRule="exact"/>
              <w:ind w:firstLine="0"/>
              <w:jc w:val="right"/>
            </w:pPr>
            <w:r>
              <w:rPr>
                <w:rFonts w:eastAsia="Times New Roman" w:cs="Consolas"/>
                <w:color w:val="7F807F"/>
                <w:szCs w:val="24"/>
              </w:rPr>
              <w:t>52</w:t>
            </w:r>
          </w:p>
        </w:tc>
        <w:tc>
          <w:tcPr>
            <w:tcW w:w="9000" w:type="dxa"/>
            <w:tcMar>
              <w:top w:w="0" w:type="dxa"/>
              <w:left w:w="75" w:type="dxa"/>
              <w:bottom w:w="0" w:type="dxa"/>
              <w:right w:w="0" w:type="dxa"/>
            </w:tcMar>
          </w:tcPr>
          <w:p w14:paraId="2B66E22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planned</w:t>
            </w:r>
            <w:proofErr w:type="gramEnd"/>
            <w:r>
              <w:rPr>
                <w:rFonts w:ascii="Consolas" w:eastAsia="微软雅黑" w:hAnsi="Consolas" w:cs="Consolas"/>
                <w:color w:val="008470"/>
                <w:szCs w:val="24"/>
              </w:rPr>
              <w:t>_grid_kw"</w:t>
            </w:r>
            <w:r>
              <w:rPr>
                <w:rFonts w:ascii="Consolas" w:eastAsia="微软雅黑" w:hAnsi="Consolas" w:cs="Consolas"/>
                <w:szCs w:val="24"/>
              </w:rPr>
              <w:t>: z[</w:t>
            </w:r>
            <w:r>
              <w:rPr>
                <w:rFonts w:ascii="Consolas" w:eastAsia="微软雅黑" w:hAnsi="Consolas" w:cs="Consolas"/>
                <w:color w:val="008470"/>
                <w:szCs w:val="24"/>
              </w:rPr>
              <w:t>"planned_grid_kwh</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i] * 6,</w:t>
            </w:r>
          </w:p>
        </w:tc>
        <w:tc>
          <w:tcPr>
            <w:tcW w:w="80" w:type="dxa"/>
            <w:shd w:val="clear" w:color="auto" w:fill="CED4F4"/>
            <w:tcMar>
              <w:top w:w="0" w:type="dxa"/>
              <w:left w:w="0" w:type="dxa"/>
              <w:bottom w:w="0" w:type="dxa"/>
              <w:right w:w="0" w:type="dxa"/>
            </w:tcMar>
          </w:tcPr>
          <w:p w14:paraId="24FF3476" w14:textId="77777777" w:rsidR="00DA4077" w:rsidRDefault="00DA4077">
            <w:pPr>
              <w:snapToGrid w:val="0"/>
              <w:spacing w:line="20" w:lineRule="exact"/>
              <w:ind w:firstLine="0"/>
            </w:pPr>
          </w:p>
        </w:tc>
      </w:tr>
      <w:tr w:rsidR="00DA4077" w14:paraId="118B0854" w14:textId="77777777">
        <w:trPr>
          <w:cantSplit/>
        </w:trPr>
        <w:tc>
          <w:tcPr>
            <w:tcW w:w="540" w:type="dxa"/>
            <w:tcMar>
              <w:top w:w="0" w:type="dxa"/>
              <w:left w:w="0" w:type="dxa"/>
              <w:bottom w:w="0" w:type="dxa"/>
              <w:right w:w="100" w:type="dxa"/>
            </w:tcMar>
          </w:tcPr>
          <w:p w14:paraId="396AD008" w14:textId="77777777" w:rsidR="00DA4077" w:rsidRDefault="00000000">
            <w:pPr>
              <w:snapToGrid w:val="0"/>
              <w:spacing w:line="386" w:lineRule="exact"/>
              <w:ind w:firstLine="0"/>
              <w:jc w:val="right"/>
            </w:pPr>
            <w:r>
              <w:rPr>
                <w:rFonts w:eastAsia="Times New Roman" w:cs="Consolas"/>
                <w:color w:val="7F807F"/>
                <w:szCs w:val="24"/>
              </w:rPr>
              <w:t>53</w:t>
            </w:r>
          </w:p>
        </w:tc>
        <w:tc>
          <w:tcPr>
            <w:tcW w:w="9000" w:type="dxa"/>
            <w:tcMar>
              <w:top w:w="0" w:type="dxa"/>
              <w:left w:w="75" w:type="dxa"/>
              <w:bottom w:w="0" w:type="dxa"/>
              <w:right w:w="0" w:type="dxa"/>
            </w:tcMar>
          </w:tcPr>
          <w:p w14:paraId="51BB825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w:t>
            </w:r>
            <w:proofErr w:type="gramStart"/>
            <w:r>
              <w:rPr>
                <w:rFonts w:ascii="Consolas" w:eastAsia="微软雅黑" w:hAnsi="Consolas" w:cs="Consolas"/>
                <w:color w:val="008470"/>
                <w:szCs w:val="24"/>
              </w:rPr>
              <w:t>emergency</w:t>
            </w:r>
            <w:proofErr w:type="gramEnd"/>
            <w:r>
              <w:rPr>
                <w:rFonts w:ascii="Consolas" w:eastAsia="微软雅黑" w:hAnsi="Consolas" w:cs="Consolas"/>
                <w:color w:val="008470"/>
                <w:szCs w:val="24"/>
              </w:rPr>
              <w:t>_kw"</w:t>
            </w:r>
            <w:r>
              <w:rPr>
                <w:rFonts w:ascii="Consolas" w:eastAsia="微软雅黑" w:hAnsi="Consolas" w:cs="Consolas"/>
                <w:szCs w:val="24"/>
              </w:rPr>
              <w:t>: z[</w:t>
            </w:r>
            <w:r>
              <w:rPr>
                <w:rFonts w:ascii="Consolas" w:eastAsia="微软雅黑" w:hAnsi="Consolas" w:cs="Consolas"/>
                <w:color w:val="008470"/>
                <w:szCs w:val="24"/>
              </w:rPr>
              <w:t>"actual_emergency_kwh</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i] * 6,</w:t>
            </w:r>
          </w:p>
        </w:tc>
        <w:tc>
          <w:tcPr>
            <w:tcW w:w="80" w:type="dxa"/>
            <w:shd w:val="clear" w:color="auto" w:fill="CED4F4"/>
            <w:tcMar>
              <w:top w:w="0" w:type="dxa"/>
              <w:left w:w="0" w:type="dxa"/>
              <w:bottom w:w="0" w:type="dxa"/>
              <w:right w:w="0" w:type="dxa"/>
            </w:tcMar>
          </w:tcPr>
          <w:p w14:paraId="21854A95" w14:textId="77777777" w:rsidR="00DA4077" w:rsidRDefault="00DA4077">
            <w:pPr>
              <w:snapToGrid w:val="0"/>
              <w:spacing w:line="20" w:lineRule="exact"/>
              <w:ind w:firstLine="0"/>
            </w:pPr>
          </w:p>
        </w:tc>
      </w:tr>
      <w:tr w:rsidR="00DA4077" w14:paraId="7D335087" w14:textId="77777777">
        <w:trPr>
          <w:cantSplit/>
        </w:trPr>
        <w:tc>
          <w:tcPr>
            <w:tcW w:w="540" w:type="dxa"/>
            <w:tcMar>
              <w:top w:w="0" w:type="dxa"/>
              <w:left w:w="0" w:type="dxa"/>
              <w:bottom w:w="0" w:type="dxa"/>
              <w:right w:w="100" w:type="dxa"/>
            </w:tcMar>
          </w:tcPr>
          <w:p w14:paraId="1DCB3BF6" w14:textId="77777777" w:rsidR="00DA4077" w:rsidRDefault="00000000">
            <w:pPr>
              <w:snapToGrid w:val="0"/>
              <w:spacing w:line="386" w:lineRule="exact"/>
              <w:ind w:firstLine="0"/>
              <w:jc w:val="right"/>
            </w:pPr>
            <w:r>
              <w:rPr>
                <w:rFonts w:eastAsia="Times New Roman" w:cs="Consolas"/>
                <w:color w:val="7F807F"/>
                <w:szCs w:val="24"/>
              </w:rPr>
              <w:t>54</w:t>
            </w:r>
          </w:p>
        </w:tc>
        <w:tc>
          <w:tcPr>
            <w:tcW w:w="9000" w:type="dxa"/>
            <w:tcMar>
              <w:top w:w="0" w:type="dxa"/>
              <w:left w:w="75" w:type="dxa"/>
              <w:bottom w:w="0" w:type="dxa"/>
              <w:right w:w="0" w:type="dxa"/>
            </w:tcMar>
          </w:tcPr>
          <w:p w14:paraId="18C7FDB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4B5E56C3" w14:textId="77777777" w:rsidR="00DA4077" w:rsidRDefault="00DA4077">
            <w:pPr>
              <w:snapToGrid w:val="0"/>
              <w:spacing w:line="20" w:lineRule="exact"/>
              <w:ind w:firstLine="0"/>
            </w:pPr>
          </w:p>
        </w:tc>
      </w:tr>
      <w:tr w:rsidR="00DA4077" w14:paraId="2C2D8004" w14:textId="77777777">
        <w:trPr>
          <w:cantSplit/>
        </w:trPr>
        <w:tc>
          <w:tcPr>
            <w:tcW w:w="540" w:type="dxa"/>
            <w:tcMar>
              <w:top w:w="0" w:type="dxa"/>
              <w:left w:w="0" w:type="dxa"/>
              <w:bottom w:w="0" w:type="dxa"/>
              <w:right w:w="100" w:type="dxa"/>
            </w:tcMar>
          </w:tcPr>
          <w:p w14:paraId="34A53524" w14:textId="77777777" w:rsidR="00DA4077" w:rsidRDefault="00000000">
            <w:pPr>
              <w:snapToGrid w:val="0"/>
              <w:spacing w:line="386" w:lineRule="exact"/>
              <w:ind w:firstLine="0"/>
              <w:jc w:val="right"/>
            </w:pPr>
            <w:r>
              <w:rPr>
                <w:rFonts w:eastAsia="Times New Roman" w:cs="Consolas"/>
                <w:color w:val="7F807F"/>
                <w:szCs w:val="24"/>
              </w:rPr>
              <w:t>55</w:t>
            </w:r>
          </w:p>
        </w:tc>
        <w:tc>
          <w:tcPr>
            <w:tcW w:w="9000" w:type="dxa"/>
            <w:tcMar>
              <w:top w:w="0" w:type="dxa"/>
              <w:left w:w="75" w:type="dxa"/>
              <w:bottom w:w="0" w:type="dxa"/>
              <w:right w:w="0" w:type="dxa"/>
            </w:tcMar>
          </w:tcPr>
          <w:p w14:paraId="40F487B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00071E99" w14:textId="77777777" w:rsidR="00DA4077" w:rsidRDefault="00DA4077">
            <w:pPr>
              <w:snapToGrid w:val="0"/>
              <w:spacing w:line="20" w:lineRule="exact"/>
              <w:ind w:firstLine="0"/>
            </w:pPr>
          </w:p>
        </w:tc>
      </w:tr>
      <w:tr w:rsidR="00DA4077" w14:paraId="4B36CE5C" w14:textId="77777777">
        <w:trPr>
          <w:cantSplit/>
        </w:trPr>
        <w:tc>
          <w:tcPr>
            <w:tcW w:w="540" w:type="dxa"/>
            <w:tcMar>
              <w:top w:w="0" w:type="dxa"/>
              <w:left w:w="0" w:type="dxa"/>
              <w:bottom w:w="0" w:type="dxa"/>
              <w:right w:w="100" w:type="dxa"/>
            </w:tcMar>
          </w:tcPr>
          <w:p w14:paraId="6894E847" w14:textId="77777777" w:rsidR="00DA4077" w:rsidRDefault="00000000">
            <w:pPr>
              <w:snapToGrid w:val="0"/>
              <w:spacing w:line="386" w:lineRule="exact"/>
              <w:ind w:firstLine="0"/>
              <w:jc w:val="right"/>
            </w:pPr>
            <w:r>
              <w:rPr>
                <w:rFonts w:eastAsia="Times New Roman" w:cs="Consolas"/>
                <w:color w:val="7F807F"/>
                <w:szCs w:val="24"/>
              </w:rPr>
              <w:t>56</w:t>
            </w:r>
          </w:p>
        </w:tc>
        <w:tc>
          <w:tcPr>
            <w:tcW w:w="9000" w:type="dxa"/>
            <w:tcMar>
              <w:top w:w="0" w:type="dxa"/>
              <w:left w:w="75" w:type="dxa"/>
              <w:bottom w:w="0" w:type="dxa"/>
              <w:right w:w="0" w:type="dxa"/>
            </w:tcMar>
          </w:tcPr>
          <w:p w14:paraId="339FD69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15F74C4C" w14:textId="77777777" w:rsidR="00DA4077" w:rsidRDefault="00DA4077">
            <w:pPr>
              <w:snapToGrid w:val="0"/>
              <w:spacing w:line="20" w:lineRule="exact"/>
              <w:ind w:firstLine="0"/>
            </w:pPr>
          </w:p>
        </w:tc>
      </w:tr>
      <w:tr w:rsidR="00DA4077" w14:paraId="747C97F8" w14:textId="77777777">
        <w:trPr>
          <w:cantSplit/>
        </w:trPr>
        <w:tc>
          <w:tcPr>
            <w:tcW w:w="540" w:type="dxa"/>
            <w:tcMar>
              <w:top w:w="0" w:type="dxa"/>
              <w:left w:w="0" w:type="dxa"/>
              <w:bottom w:w="0" w:type="dxa"/>
              <w:right w:w="100" w:type="dxa"/>
            </w:tcMar>
          </w:tcPr>
          <w:p w14:paraId="10977598" w14:textId="77777777" w:rsidR="00DA4077" w:rsidRDefault="00000000">
            <w:pPr>
              <w:snapToGrid w:val="0"/>
              <w:spacing w:line="386" w:lineRule="exact"/>
              <w:ind w:firstLine="0"/>
              <w:jc w:val="right"/>
            </w:pPr>
            <w:r>
              <w:rPr>
                <w:rFonts w:eastAsia="Times New Roman" w:cs="Consolas"/>
                <w:color w:val="7F807F"/>
                <w:szCs w:val="24"/>
              </w:rPr>
              <w:t>57</w:t>
            </w:r>
          </w:p>
        </w:tc>
        <w:tc>
          <w:tcPr>
            <w:tcW w:w="9000" w:type="dxa"/>
            <w:tcMar>
              <w:top w:w="0" w:type="dxa"/>
              <w:left w:w="75" w:type="dxa"/>
              <w:bottom w:w="0" w:type="dxa"/>
              <w:right w:w="0" w:type="dxa"/>
            </w:tcMar>
          </w:tcPr>
          <w:p w14:paraId="1D86F75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pd.concat</w:t>
            </w:r>
            <w:proofErr w:type="gramEnd"/>
            <w:r>
              <w:rPr>
                <w:rFonts w:ascii="Consolas" w:eastAsia="微软雅黑" w:hAnsi="Consolas" w:cs="Consolas"/>
                <w:szCs w:val="24"/>
              </w:rPr>
              <w:t>(parts, ignore_index=</w:t>
            </w:r>
            <w:r>
              <w:rPr>
                <w:rFonts w:ascii="Consolas" w:eastAsia="微软雅黑" w:hAnsi="Consolas" w:cs="Consolas"/>
                <w:color w:val="006EB8"/>
                <w:szCs w:val="24"/>
              </w:rPr>
              <w:t>True</w:t>
            </w:r>
            <w:r>
              <w:rPr>
                <w:rFonts w:ascii="Consolas" w:eastAsia="微软雅黑" w:hAnsi="Consolas" w:cs="Consolas"/>
                <w:szCs w:val="24"/>
              </w:rPr>
              <w:t>).to_</w:t>
            </w:r>
            <w:proofErr w:type="gramStart"/>
            <w:r>
              <w:rPr>
                <w:rFonts w:ascii="Consolas" w:eastAsia="微软雅黑" w:hAnsi="Consolas" w:cs="Consolas"/>
                <w:szCs w:val="24"/>
              </w:rPr>
              <w:t>csv(</w:t>
            </w:r>
            <w:proofErr w:type="gramEnd"/>
          </w:p>
        </w:tc>
        <w:tc>
          <w:tcPr>
            <w:tcW w:w="80" w:type="dxa"/>
            <w:shd w:val="clear" w:color="auto" w:fill="CED4F4"/>
            <w:tcMar>
              <w:top w:w="0" w:type="dxa"/>
              <w:left w:w="0" w:type="dxa"/>
              <w:bottom w:w="0" w:type="dxa"/>
              <w:right w:w="0" w:type="dxa"/>
            </w:tcMar>
          </w:tcPr>
          <w:p w14:paraId="5DCBF4D6" w14:textId="77777777" w:rsidR="00DA4077" w:rsidRDefault="00DA4077">
            <w:pPr>
              <w:snapToGrid w:val="0"/>
              <w:spacing w:line="20" w:lineRule="exact"/>
              <w:ind w:firstLine="0"/>
            </w:pPr>
          </w:p>
        </w:tc>
      </w:tr>
      <w:tr w:rsidR="00DA4077" w14:paraId="4FD86752" w14:textId="77777777">
        <w:trPr>
          <w:cantSplit/>
        </w:trPr>
        <w:tc>
          <w:tcPr>
            <w:tcW w:w="540" w:type="dxa"/>
            <w:tcMar>
              <w:top w:w="0" w:type="dxa"/>
              <w:left w:w="0" w:type="dxa"/>
              <w:bottom w:w="0" w:type="dxa"/>
              <w:right w:w="100" w:type="dxa"/>
            </w:tcMar>
          </w:tcPr>
          <w:p w14:paraId="6ADF0A50" w14:textId="77777777" w:rsidR="00DA4077" w:rsidRDefault="00000000">
            <w:pPr>
              <w:snapToGrid w:val="0"/>
              <w:spacing w:line="386" w:lineRule="exact"/>
              <w:ind w:firstLine="0"/>
              <w:jc w:val="right"/>
            </w:pPr>
            <w:r>
              <w:rPr>
                <w:rFonts w:eastAsia="Times New Roman" w:cs="Consolas"/>
                <w:color w:val="7F807F"/>
                <w:szCs w:val="24"/>
              </w:rPr>
              <w:t>58</w:t>
            </w:r>
          </w:p>
        </w:tc>
        <w:tc>
          <w:tcPr>
            <w:tcW w:w="9000" w:type="dxa"/>
            <w:tcMar>
              <w:top w:w="0" w:type="dxa"/>
              <w:left w:w="75" w:type="dxa"/>
              <w:bottom w:w="0" w:type="dxa"/>
              <w:right w:w="0" w:type="dxa"/>
            </w:tcMar>
          </w:tcPr>
          <w:p w14:paraId="099B9DC5" w14:textId="77777777" w:rsidR="00DA4077" w:rsidRDefault="00000000">
            <w:pPr>
              <w:snapToGrid w:val="0"/>
              <w:spacing w:line="386" w:lineRule="exact"/>
              <w:ind w:left="400" w:hanging="400"/>
              <w:jc w:val="left"/>
            </w:pPr>
            <w:r>
              <w:rPr>
                <w:rFonts w:ascii="Consolas" w:eastAsia="微软雅黑" w:hAnsi="Consolas" w:cs="Consolas"/>
                <w:szCs w:val="24"/>
              </w:rPr>
              <w:t xml:space="preserve">        OUT / </w:t>
            </w:r>
            <w:r>
              <w:rPr>
                <w:rFonts w:ascii="Consolas" w:eastAsia="微软雅黑" w:hAnsi="Consolas" w:cs="Consolas"/>
                <w:color w:val="008470"/>
                <w:szCs w:val="24"/>
              </w:rPr>
              <w:t>"q2_representative_days.csv"</w:t>
            </w:r>
            <w:r>
              <w:rPr>
                <w:rFonts w:ascii="Consolas" w:eastAsia="微软雅黑" w:hAnsi="Consolas" w:cs="Consolas"/>
                <w:szCs w:val="24"/>
              </w:rPr>
              <w:t>, index=</w:t>
            </w:r>
            <w:r>
              <w:rPr>
                <w:rFonts w:ascii="Consolas" w:eastAsia="微软雅黑" w:hAnsi="Consolas" w:cs="Consolas"/>
                <w:color w:val="006EB8"/>
                <w:szCs w:val="24"/>
              </w:rPr>
              <w:t>False</w:t>
            </w:r>
            <w:r>
              <w:rPr>
                <w:rFonts w:ascii="Consolas" w:eastAsia="微软雅黑" w:hAnsi="Consolas" w:cs="Consolas"/>
                <w:szCs w:val="24"/>
              </w:rPr>
              <w:t>, encoding=</w:t>
            </w:r>
            <w:r>
              <w:rPr>
                <w:rFonts w:ascii="Consolas" w:eastAsia="微软雅黑" w:hAnsi="Consolas" w:cs="Consolas"/>
                <w:color w:val="008470"/>
                <w:szCs w:val="24"/>
              </w:rPr>
              <w:t>"utf-8-sig"</w:t>
            </w:r>
          </w:p>
        </w:tc>
        <w:tc>
          <w:tcPr>
            <w:tcW w:w="80" w:type="dxa"/>
            <w:shd w:val="clear" w:color="auto" w:fill="CED4F4"/>
            <w:tcMar>
              <w:top w:w="0" w:type="dxa"/>
              <w:left w:w="0" w:type="dxa"/>
              <w:bottom w:w="0" w:type="dxa"/>
              <w:right w:w="0" w:type="dxa"/>
            </w:tcMar>
          </w:tcPr>
          <w:p w14:paraId="3200480A" w14:textId="77777777" w:rsidR="00DA4077" w:rsidRDefault="00DA4077">
            <w:pPr>
              <w:snapToGrid w:val="0"/>
              <w:spacing w:line="20" w:lineRule="exact"/>
              <w:ind w:firstLine="0"/>
            </w:pPr>
          </w:p>
        </w:tc>
      </w:tr>
      <w:tr w:rsidR="00DA4077" w14:paraId="268815C8" w14:textId="77777777">
        <w:trPr>
          <w:cantSplit/>
        </w:trPr>
        <w:tc>
          <w:tcPr>
            <w:tcW w:w="540" w:type="dxa"/>
            <w:tcMar>
              <w:top w:w="0" w:type="dxa"/>
              <w:left w:w="0" w:type="dxa"/>
              <w:bottom w:w="0" w:type="dxa"/>
              <w:right w:w="100" w:type="dxa"/>
            </w:tcMar>
          </w:tcPr>
          <w:p w14:paraId="3C009DC4" w14:textId="77777777" w:rsidR="00DA4077" w:rsidRDefault="00000000">
            <w:pPr>
              <w:snapToGrid w:val="0"/>
              <w:spacing w:line="386" w:lineRule="exact"/>
              <w:ind w:firstLine="0"/>
              <w:jc w:val="right"/>
            </w:pPr>
            <w:r>
              <w:rPr>
                <w:rFonts w:eastAsia="Times New Roman" w:cs="Consolas"/>
                <w:color w:val="7F807F"/>
                <w:szCs w:val="24"/>
              </w:rPr>
              <w:t>59</w:t>
            </w:r>
          </w:p>
        </w:tc>
        <w:tc>
          <w:tcPr>
            <w:tcW w:w="9000" w:type="dxa"/>
            <w:tcMar>
              <w:top w:w="0" w:type="dxa"/>
              <w:left w:w="75" w:type="dxa"/>
              <w:bottom w:w="0" w:type="dxa"/>
              <w:right w:w="0" w:type="dxa"/>
            </w:tcMar>
          </w:tcPr>
          <w:p w14:paraId="7EB12E0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6E3FF432" w14:textId="77777777" w:rsidR="00DA4077" w:rsidRDefault="00DA4077">
            <w:pPr>
              <w:snapToGrid w:val="0"/>
              <w:spacing w:line="20" w:lineRule="exact"/>
              <w:ind w:firstLine="0"/>
            </w:pPr>
          </w:p>
        </w:tc>
      </w:tr>
      <w:tr w:rsidR="00DA4077" w14:paraId="340650EB" w14:textId="77777777">
        <w:trPr>
          <w:cantSplit/>
        </w:trPr>
        <w:tc>
          <w:tcPr>
            <w:tcW w:w="9620" w:type="dxa"/>
            <w:gridSpan w:val="3"/>
            <w:tcBorders>
              <w:top w:val="single" w:sz="4" w:space="0" w:color="000000"/>
              <w:bottom w:val="single" w:sz="4" w:space="0" w:color="000000"/>
            </w:tcBorders>
            <w:tcMar>
              <w:top w:w="0" w:type="dxa"/>
              <w:left w:w="0" w:type="dxa"/>
              <w:bottom w:w="0" w:type="dxa"/>
              <w:right w:w="0" w:type="dxa"/>
            </w:tcMar>
            <w:vAlign w:val="center"/>
          </w:tcPr>
          <w:p w14:paraId="4DB8579F" w14:textId="77777777" w:rsidR="00DA4077" w:rsidRDefault="00000000">
            <w:pPr>
              <w:snapToGrid w:val="0"/>
              <w:spacing w:before="160" w:after="160" w:line="280" w:lineRule="exact"/>
              <w:ind w:firstLine="0"/>
            </w:pPr>
            <w:r>
              <w:rPr>
                <w:rFonts w:ascii="Consolas" w:eastAsia="微软雅黑" w:hAnsi="Consolas" w:cs="Consolas"/>
                <w:b/>
                <w:szCs w:val="24"/>
              </w:rPr>
              <w:t>run_all.py</w:t>
            </w:r>
            <w:r>
              <w:rPr>
                <w:rFonts w:ascii="Consolas" w:eastAsia="微软雅黑" w:hAnsi="Consolas" w:cs="Consolas"/>
                <w:color w:val="404040"/>
                <w:sz w:val="21"/>
                <w:szCs w:val="21"/>
              </w:rPr>
              <w:t xml:space="preserve">　统一核验与完整复算入口</w:t>
            </w:r>
          </w:p>
        </w:tc>
      </w:tr>
      <w:tr w:rsidR="00DA4077" w14:paraId="50A8EC62" w14:textId="77777777">
        <w:trPr>
          <w:cantSplit/>
        </w:trPr>
        <w:tc>
          <w:tcPr>
            <w:tcW w:w="540" w:type="dxa"/>
            <w:tcMar>
              <w:top w:w="0" w:type="dxa"/>
              <w:left w:w="0" w:type="dxa"/>
              <w:bottom w:w="0" w:type="dxa"/>
              <w:right w:w="100" w:type="dxa"/>
            </w:tcMar>
          </w:tcPr>
          <w:p w14:paraId="715B1F42" w14:textId="77777777" w:rsidR="00DA4077" w:rsidRDefault="00000000">
            <w:pPr>
              <w:snapToGrid w:val="0"/>
              <w:spacing w:line="386" w:lineRule="exact"/>
              <w:ind w:firstLine="0"/>
              <w:jc w:val="right"/>
            </w:pPr>
            <w:r>
              <w:rPr>
                <w:rFonts w:eastAsia="Times New Roman" w:cs="Consolas"/>
                <w:color w:val="7F807F"/>
                <w:szCs w:val="24"/>
              </w:rPr>
              <w:t>1</w:t>
            </w:r>
          </w:p>
        </w:tc>
        <w:tc>
          <w:tcPr>
            <w:tcW w:w="9000" w:type="dxa"/>
            <w:tcMar>
              <w:top w:w="0" w:type="dxa"/>
              <w:left w:w="75" w:type="dxa"/>
              <w:bottom w:w="0" w:type="dxa"/>
              <w:right w:w="0" w:type="dxa"/>
            </w:tcMar>
          </w:tcPr>
          <w:p w14:paraId="4FCB29A7" w14:textId="77777777" w:rsidR="00DA4077" w:rsidRDefault="00000000">
            <w:pPr>
              <w:snapToGrid w:val="0"/>
              <w:spacing w:line="386" w:lineRule="exact"/>
              <w:ind w:left="400" w:hanging="400"/>
              <w:jc w:val="left"/>
              <w:rPr>
                <w:lang w:eastAsia="zh-CN"/>
              </w:rPr>
            </w:pPr>
            <w:r>
              <w:rPr>
                <w:rFonts w:ascii="Consolas" w:eastAsia="微软雅黑" w:hAnsi="Consolas" w:cs="Consolas"/>
                <w:color w:val="008470"/>
                <w:szCs w:val="24"/>
                <w:lang w:eastAsia="zh-CN"/>
              </w:rPr>
              <w:t>"""C</w:t>
            </w:r>
            <w:r>
              <w:rPr>
                <w:rFonts w:ascii="Consolas" w:eastAsia="微软雅黑" w:hAnsi="Consolas" w:cs="Consolas"/>
                <w:color w:val="008470"/>
                <w:szCs w:val="24"/>
                <w:lang w:eastAsia="zh-CN"/>
              </w:rPr>
              <w:t>题统一运行入口：求解、核验与结果导出。</w:t>
            </w:r>
          </w:p>
        </w:tc>
        <w:tc>
          <w:tcPr>
            <w:tcW w:w="80" w:type="dxa"/>
            <w:shd w:val="clear" w:color="auto" w:fill="CED4F4"/>
            <w:tcMar>
              <w:top w:w="0" w:type="dxa"/>
              <w:left w:w="0" w:type="dxa"/>
              <w:bottom w:w="0" w:type="dxa"/>
              <w:right w:w="0" w:type="dxa"/>
            </w:tcMar>
          </w:tcPr>
          <w:p w14:paraId="4009BD1E" w14:textId="77777777" w:rsidR="00DA4077" w:rsidRDefault="00DA4077">
            <w:pPr>
              <w:snapToGrid w:val="0"/>
              <w:spacing w:line="20" w:lineRule="exact"/>
              <w:ind w:firstLine="0"/>
              <w:rPr>
                <w:lang w:eastAsia="zh-CN"/>
              </w:rPr>
            </w:pPr>
          </w:p>
        </w:tc>
      </w:tr>
      <w:tr w:rsidR="00DA4077" w14:paraId="671200D5" w14:textId="77777777">
        <w:trPr>
          <w:cantSplit/>
        </w:trPr>
        <w:tc>
          <w:tcPr>
            <w:tcW w:w="540" w:type="dxa"/>
            <w:tcMar>
              <w:top w:w="0" w:type="dxa"/>
              <w:left w:w="0" w:type="dxa"/>
              <w:bottom w:w="0" w:type="dxa"/>
              <w:right w:w="100" w:type="dxa"/>
            </w:tcMar>
          </w:tcPr>
          <w:p w14:paraId="7B814630" w14:textId="77777777" w:rsidR="00DA4077" w:rsidRDefault="00000000">
            <w:pPr>
              <w:snapToGrid w:val="0"/>
              <w:spacing w:line="386" w:lineRule="exact"/>
              <w:ind w:firstLine="0"/>
              <w:jc w:val="right"/>
            </w:pPr>
            <w:r>
              <w:rPr>
                <w:rFonts w:eastAsia="Times New Roman" w:cs="Consolas"/>
                <w:color w:val="7F807F"/>
                <w:szCs w:val="24"/>
              </w:rPr>
              <w:t>2</w:t>
            </w:r>
          </w:p>
        </w:tc>
        <w:tc>
          <w:tcPr>
            <w:tcW w:w="9000" w:type="dxa"/>
            <w:tcMar>
              <w:top w:w="0" w:type="dxa"/>
              <w:left w:w="75" w:type="dxa"/>
              <w:bottom w:w="0" w:type="dxa"/>
              <w:right w:w="0" w:type="dxa"/>
            </w:tcMar>
          </w:tcPr>
          <w:p w14:paraId="296E906E"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1A7A282" w14:textId="77777777" w:rsidR="00DA4077" w:rsidRDefault="00DA4077">
            <w:pPr>
              <w:snapToGrid w:val="0"/>
              <w:spacing w:line="20" w:lineRule="exact"/>
              <w:ind w:firstLine="0"/>
            </w:pPr>
          </w:p>
        </w:tc>
      </w:tr>
      <w:tr w:rsidR="00DA4077" w14:paraId="20157FE9" w14:textId="77777777">
        <w:trPr>
          <w:cantSplit/>
        </w:trPr>
        <w:tc>
          <w:tcPr>
            <w:tcW w:w="540" w:type="dxa"/>
            <w:tcMar>
              <w:top w:w="0" w:type="dxa"/>
              <w:left w:w="0" w:type="dxa"/>
              <w:bottom w:w="0" w:type="dxa"/>
              <w:right w:w="100" w:type="dxa"/>
            </w:tcMar>
          </w:tcPr>
          <w:p w14:paraId="38B6E0A4" w14:textId="77777777" w:rsidR="00DA4077" w:rsidRDefault="00000000">
            <w:pPr>
              <w:snapToGrid w:val="0"/>
              <w:spacing w:line="386" w:lineRule="exact"/>
              <w:ind w:firstLine="0"/>
              <w:jc w:val="right"/>
            </w:pPr>
            <w:r>
              <w:rPr>
                <w:rFonts w:eastAsia="Times New Roman" w:cs="Consolas"/>
                <w:color w:val="7F807F"/>
                <w:szCs w:val="24"/>
              </w:rPr>
              <w:t>3</w:t>
            </w:r>
          </w:p>
        </w:tc>
        <w:tc>
          <w:tcPr>
            <w:tcW w:w="9000" w:type="dxa"/>
            <w:tcMar>
              <w:top w:w="0" w:type="dxa"/>
              <w:left w:w="75" w:type="dxa"/>
              <w:bottom w:w="0" w:type="dxa"/>
              <w:right w:w="0" w:type="dxa"/>
            </w:tcMar>
          </w:tcPr>
          <w:p w14:paraId="5AD4D7AE" w14:textId="77777777" w:rsidR="00DA4077" w:rsidRDefault="00000000">
            <w:pPr>
              <w:snapToGrid w:val="0"/>
              <w:spacing w:line="386" w:lineRule="exact"/>
              <w:ind w:left="400" w:hanging="400"/>
              <w:jc w:val="left"/>
            </w:pPr>
            <w:r>
              <w:rPr>
                <w:rFonts w:ascii="Consolas" w:eastAsia="微软雅黑" w:hAnsi="Consolas" w:cs="Consolas"/>
                <w:color w:val="008470"/>
                <w:szCs w:val="24"/>
              </w:rPr>
              <w:t>用法：</w:t>
            </w:r>
          </w:p>
        </w:tc>
        <w:tc>
          <w:tcPr>
            <w:tcW w:w="80" w:type="dxa"/>
            <w:shd w:val="clear" w:color="auto" w:fill="CED4F4"/>
            <w:tcMar>
              <w:top w:w="0" w:type="dxa"/>
              <w:left w:w="0" w:type="dxa"/>
              <w:bottom w:w="0" w:type="dxa"/>
              <w:right w:w="0" w:type="dxa"/>
            </w:tcMar>
          </w:tcPr>
          <w:p w14:paraId="326321D4" w14:textId="77777777" w:rsidR="00DA4077" w:rsidRDefault="00DA4077">
            <w:pPr>
              <w:snapToGrid w:val="0"/>
              <w:spacing w:line="20" w:lineRule="exact"/>
              <w:ind w:firstLine="0"/>
            </w:pPr>
          </w:p>
        </w:tc>
      </w:tr>
      <w:tr w:rsidR="00DA4077" w14:paraId="4C33DCDB" w14:textId="77777777">
        <w:trPr>
          <w:cantSplit/>
        </w:trPr>
        <w:tc>
          <w:tcPr>
            <w:tcW w:w="540" w:type="dxa"/>
            <w:tcMar>
              <w:top w:w="0" w:type="dxa"/>
              <w:left w:w="0" w:type="dxa"/>
              <w:bottom w:w="0" w:type="dxa"/>
              <w:right w:w="100" w:type="dxa"/>
            </w:tcMar>
          </w:tcPr>
          <w:p w14:paraId="73D8C277" w14:textId="77777777" w:rsidR="00DA4077" w:rsidRDefault="00000000">
            <w:pPr>
              <w:snapToGrid w:val="0"/>
              <w:spacing w:line="386" w:lineRule="exact"/>
              <w:ind w:firstLine="0"/>
              <w:jc w:val="right"/>
            </w:pPr>
            <w:r>
              <w:rPr>
                <w:rFonts w:eastAsia="Times New Roman" w:cs="Consolas"/>
                <w:color w:val="7F807F"/>
                <w:szCs w:val="24"/>
              </w:rPr>
              <w:t>4</w:t>
            </w:r>
          </w:p>
        </w:tc>
        <w:tc>
          <w:tcPr>
            <w:tcW w:w="9000" w:type="dxa"/>
            <w:tcMar>
              <w:top w:w="0" w:type="dxa"/>
              <w:left w:w="75" w:type="dxa"/>
              <w:bottom w:w="0" w:type="dxa"/>
              <w:right w:w="0" w:type="dxa"/>
            </w:tcMar>
          </w:tcPr>
          <w:p w14:paraId="5DA9519B" w14:textId="77777777" w:rsidR="00DA4077" w:rsidRDefault="00000000">
            <w:pPr>
              <w:snapToGrid w:val="0"/>
              <w:spacing w:line="386" w:lineRule="exact"/>
              <w:ind w:left="400" w:hanging="400"/>
              <w:jc w:val="left"/>
            </w:pPr>
            <w:r>
              <w:rPr>
                <w:rFonts w:ascii="Consolas" w:eastAsia="微软雅黑" w:hAnsi="Consolas" w:cs="Consolas"/>
                <w:color w:val="008470"/>
                <w:szCs w:val="24"/>
              </w:rPr>
              <w:t xml:space="preserve">    python run_all.py                 # </w:t>
            </w:r>
            <w:r>
              <w:rPr>
                <w:rFonts w:ascii="Consolas" w:eastAsia="微软雅黑" w:hAnsi="Consolas" w:cs="Consolas"/>
                <w:color w:val="008470"/>
                <w:szCs w:val="24"/>
              </w:rPr>
              <w:t>冒烟求解并核验</w:t>
            </w:r>
          </w:p>
        </w:tc>
        <w:tc>
          <w:tcPr>
            <w:tcW w:w="80" w:type="dxa"/>
            <w:shd w:val="clear" w:color="auto" w:fill="CED4F4"/>
            <w:tcMar>
              <w:top w:w="0" w:type="dxa"/>
              <w:left w:w="0" w:type="dxa"/>
              <w:bottom w:w="0" w:type="dxa"/>
              <w:right w:w="0" w:type="dxa"/>
            </w:tcMar>
          </w:tcPr>
          <w:p w14:paraId="43AC833F" w14:textId="77777777" w:rsidR="00DA4077" w:rsidRDefault="00DA4077">
            <w:pPr>
              <w:snapToGrid w:val="0"/>
              <w:spacing w:line="20" w:lineRule="exact"/>
              <w:ind w:firstLine="0"/>
            </w:pPr>
          </w:p>
        </w:tc>
      </w:tr>
      <w:tr w:rsidR="00DA4077" w14:paraId="0BEABE91" w14:textId="77777777">
        <w:trPr>
          <w:cantSplit/>
        </w:trPr>
        <w:tc>
          <w:tcPr>
            <w:tcW w:w="540" w:type="dxa"/>
            <w:tcMar>
              <w:top w:w="0" w:type="dxa"/>
              <w:left w:w="0" w:type="dxa"/>
              <w:bottom w:w="0" w:type="dxa"/>
              <w:right w:w="100" w:type="dxa"/>
            </w:tcMar>
          </w:tcPr>
          <w:p w14:paraId="7CAC96A5" w14:textId="77777777" w:rsidR="00DA4077" w:rsidRDefault="00000000">
            <w:pPr>
              <w:snapToGrid w:val="0"/>
              <w:spacing w:line="386" w:lineRule="exact"/>
              <w:ind w:firstLine="0"/>
              <w:jc w:val="right"/>
            </w:pPr>
            <w:r>
              <w:rPr>
                <w:rFonts w:eastAsia="Times New Roman" w:cs="Consolas"/>
                <w:color w:val="7F807F"/>
                <w:szCs w:val="24"/>
              </w:rPr>
              <w:t>5</w:t>
            </w:r>
          </w:p>
        </w:tc>
        <w:tc>
          <w:tcPr>
            <w:tcW w:w="9000" w:type="dxa"/>
            <w:tcMar>
              <w:top w:w="0" w:type="dxa"/>
              <w:left w:w="75" w:type="dxa"/>
              <w:bottom w:w="0" w:type="dxa"/>
              <w:right w:w="0" w:type="dxa"/>
            </w:tcMar>
          </w:tcPr>
          <w:p w14:paraId="041C3706" w14:textId="77777777" w:rsidR="00DA4077" w:rsidRDefault="00000000">
            <w:pPr>
              <w:snapToGrid w:val="0"/>
              <w:spacing w:line="386" w:lineRule="exact"/>
              <w:ind w:left="400" w:hanging="400"/>
              <w:jc w:val="left"/>
            </w:pPr>
            <w:r>
              <w:rPr>
                <w:rFonts w:ascii="Consolas" w:eastAsia="微软雅黑" w:hAnsi="Consolas" w:cs="Consolas"/>
                <w:color w:val="008470"/>
                <w:szCs w:val="24"/>
              </w:rPr>
              <w:t xml:space="preserve">    python run_all.py --full          # </w:t>
            </w:r>
            <w:r>
              <w:rPr>
                <w:rFonts w:ascii="Consolas" w:eastAsia="微软雅黑" w:hAnsi="Consolas" w:cs="Consolas"/>
                <w:color w:val="008470"/>
                <w:szCs w:val="24"/>
              </w:rPr>
              <w:t>全年完整复算并核验</w:t>
            </w:r>
          </w:p>
        </w:tc>
        <w:tc>
          <w:tcPr>
            <w:tcW w:w="80" w:type="dxa"/>
            <w:shd w:val="clear" w:color="auto" w:fill="CED4F4"/>
            <w:tcMar>
              <w:top w:w="0" w:type="dxa"/>
              <w:left w:w="0" w:type="dxa"/>
              <w:bottom w:w="0" w:type="dxa"/>
              <w:right w:w="0" w:type="dxa"/>
            </w:tcMar>
          </w:tcPr>
          <w:p w14:paraId="4977970E" w14:textId="77777777" w:rsidR="00DA4077" w:rsidRDefault="00DA4077">
            <w:pPr>
              <w:snapToGrid w:val="0"/>
              <w:spacing w:line="20" w:lineRule="exact"/>
              <w:ind w:firstLine="0"/>
            </w:pPr>
          </w:p>
        </w:tc>
      </w:tr>
      <w:tr w:rsidR="00DA4077" w14:paraId="7134518A" w14:textId="77777777">
        <w:trPr>
          <w:cantSplit/>
        </w:trPr>
        <w:tc>
          <w:tcPr>
            <w:tcW w:w="540" w:type="dxa"/>
            <w:tcMar>
              <w:top w:w="0" w:type="dxa"/>
              <w:left w:w="0" w:type="dxa"/>
              <w:bottom w:w="0" w:type="dxa"/>
              <w:right w:w="100" w:type="dxa"/>
            </w:tcMar>
          </w:tcPr>
          <w:p w14:paraId="479D8948" w14:textId="77777777" w:rsidR="00DA4077" w:rsidRDefault="00000000">
            <w:pPr>
              <w:snapToGrid w:val="0"/>
              <w:spacing w:line="386" w:lineRule="exact"/>
              <w:ind w:firstLine="0"/>
              <w:jc w:val="right"/>
            </w:pPr>
            <w:r>
              <w:rPr>
                <w:rFonts w:eastAsia="Times New Roman" w:cs="Consolas"/>
                <w:color w:val="7F807F"/>
                <w:szCs w:val="24"/>
              </w:rPr>
              <w:t>6</w:t>
            </w:r>
          </w:p>
        </w:tc>
        <w:tc>
          <w:tcPr>
            <w:tcW w:w="9000" w:type="dxa"/>
            <w:tcMar>
              <w:top w:w="0" w:type="dxa"/>
              <w:left w:w="75" w:type="dxa"/>
              <w:bottom w:w="0" w:type="dxa"/>
              <w:right w:w="0" w:type="dxa"/>
            </w:tcMar>
          </w:tcPr>
          <w:p w14:paraId="01A86960" w14:textId="77777777" w:rsidR="00DA4077" w:rsidRDefault="00000000">
            <w:pPr>
              <w:snapToGrid w:val="0"/>
              <w:spacing w:line="386" w:lineRule="exact"/>
              <w:ind w:left="400" w:hanging="400"/>
              <w:jc w:val="left"/>
            </w:pPr>
            <w:r>
              <w:rPr>
                <w:rFonts w:ascii="Consolas" w:eastAsia="微软雅黑" w:hAnsi="Consolas" w:cs="Consolas"/>
                <w:color w:val="008470"/>
                <w:szCs w:val="24"/>
              </w:rPr>
              <w:t xml:space="preserve">    python run_all.py --check         # </w:t>
            </w:r>
            <w:r>
              <w:rPr>
                <w:rFonts w:ascii="Consolas" w:eastAsia="微软雅黑" w:hAnsi="Consolas" w:cs="Consolas"/>
                <w:color w:val="008470"/>
                <w:szCs w:val="24"/>
              </w:rPr>
              <w:t>仅核验已有结果</w:t>
            </w:r>
          </w:p>
        </w:tc>
        <w:tc>
          <w:tcPr>
            <w:tcW w:w="80" w:type="dxa"/>
            <w:shd w:val="clear" w:color="auto" w:fill="CED4F4"/>
            <w:tcMar>
              <w:top w:w="0" w:type="dxa"/>
              <w:left w:w="0" w:type="dxa"/>
              <w:bottom w:w="0" w:type="dxa"/>
              <w:right w:w="0" w:type="dxa"/>
            </w:tcMar>
          </w:tcPr>
          <w:p w14:paraId="34DF2FAA" w14:textId="77777777" w:rsidR="00DA4077" w:rsidRDefault="00DA4077">
            <w:pPr>
              <w:snapToGrid w:val="0"/>
              <w:spacing w:line="20" w:lineRule="exact"/>
              <w:ind w:firstLine="0"/>
            </w:pPr>
          </w:p>
        </w:tc>
      </w:tr>
      <w:tr w:rsidR="00DA4077" w14:paraId="3225CFC1" w14:textId="77777777">
        <w:trPr>
          <w:cantSplit/>
        </w:trPr>
        <w:tc>
          <w:tcPr>
            <w:tcW w:w="540" w:type="dxa"/>
            <w:tcMar>
              <w:top w:w="0" w:type="dxa"/>
              <w:left w:w="0" w:type="dxa"/>
              <w:bottom w:w="0" w:type="dxa"/>
              <w:right w:w="100" w:type="dxa"/>
            </w:tcMar>
          </w:tcPr>
          <w:p w14:paraId="7F291D18" w14:textId="77777777" w:rsidR="00DA4077" w:rsidRDefault="00000000">
            <w:pPr>
              <w:snapToGrid w:val="0"/>
              <w:spacing w:line="386" w:lineRule="exact"/>
              <w:ind w:firstLine="0"/>
              <w:jc w:val="right"/>
            </w:pPr>
            <w:r>
              <w:rPr>
                <w:rFonts w:eastAsia="Times New Roman" w:cs="Consolas"/>
                <w:color w:val="7F807F"/>
                <w:szCs w:val="24"/>
              </w:rPr>
              <w:t>7</w:t>
            </w:r>
          </w:p>
        </w:tc>
        <w:tc>
          <w:tcPr>
            <w:tcW w:w="9000" w:type="dxa"/>
            <w:tcMar>
              <w:top w:w="0" w:type="dxa"/>
              <w:left w:w="75" w:type="dxa"/>
              <w:bottom w:w="0" w:type="dxa"/>
              <w:right w:w="0" w:type="dxa"/>
            </w:tcMar>
          </w:tcPr>
          <w:p w14:paraId="674E10FC" w14:textId="77777777" w:rsidR="00DA4077" w:rsidRDefault="00000000">
            <w:pPr>
              <w:snapToGrid w:val="0"/>
              <w:spacing w:line="386" w:lineRule="exact"/>
              <w:ind w:left="400" w:hanging="400"/>
              <w:jc w:val="left"/>
            </w:pPr>
            <w:r>
              <w:rPr>
                <w:rFonts w:ascii="Consolas" w:eastAsia="微软雅黑" w:hAnsi="Consolas" w:cs="Consolas"/>
                <w:color w:val="008470"/>
                <w:szCs w:val="24"/>
              </w:rPr>
              <w:t xml:space="preserve">    python run_all.py --stage solve   # </w:t>
            </w:r>
            <w:r>
              <w:rPr>
                <w:rFonts w:ascii="Consolas" w:eastAsia="微软雅黑" w:hAnsi="Consolas" w:cs="Consolas"/>
                <w:color w:val="008470"/>
                <w:szCs w:val="24"/>
              </w:rPr>
              <w:t>仅运行四问求解程序</w:t>
            </w:r>
          </w:p>
        </w:tc>
        <w:tc>
          <w:tcPr>
            <w:tcW w:w="80" w:type="dxa"/>
            <w:shd w:val="clear" w:color="auto" w:fill="CED4F4"/>
            <w:tcMar>
              <w:top w:w="0" w:type="dxa"/>
              <w:left w:w="0" w:type="dxa"/>
              <w:bottom w:w="0" w:type="dxa"/>
              <w:right w:w="0" w:type="dxa"/>
            </w:tcMar>
          </w:tcPr>
          <w:p w14:paraId="38EE89B6" w14:textId="77777777" w:rsidR="00DA4077" w:rsidRDefault="00DA4077">
            <w:pPr>
              <w:snapToGrid w:val="0"/>
              <w:spacing w:line="20" w:lineRule="exact"/>
              <w:ind w:firstLine="0"/>
            </w:pPr>
          </w:p>
        </w:tc>
      </w:tr>
      <w:tr w:rsidR="00DA4077" w14:paraId="0DBA7809" w14:textId="77777777">
        <w:trPr>
          <w:cantSplit/>
        </w:trPr>
        <w:tc>
          <w:tcPr>
            <w:tcW w:w="540" w:type="dxa"/>
            <w:tcMar>
              <w:top w:w="0" w:type="dxa"/>
              <w:left w:w="0" w:type="dxa"/>
              <w:bottom w:w="0" w:type="dxa"/>
              <w:right w:w="100" w:type="dxa"/>
            </w:tcMar>
          </w:tcPr>
          <w:p w14:paraId="6F9FE146" w14:textId="77777777" w:rsidR="00DA4077" w:rsidRDefault="00000000">
            <w:pPr>
              <w:snapToGrid w:val="0"/>
              <w:spacing w:line="386" w:lineRule="exact"/>
              <w:ind w:firstLine="0"/>
              <w:jc w:val="right"/>
            </w:pPr>
            <w:r>
              <w:rPr>
                <w:rFonts w:eastAsia="Times New Roman" w:cs="Consolas"/>
                <w:color w:val="7F807F"/>
                <w:szCs w:val="24"/>
              </w:rPr>
              <w:lastRenderedPageBreak/>
              <w:t>8</w:t>
            </w:r>
          </w:p>
        </w:tc>
        <w:tc>
          <w:tcPr>
            <w:tcW w:w="9000" w:type="dxa"/>
            <w:tcMar>
              <w:top w:w="0" w:type="dxa"/>
              <w:left w:w="75" w:type="dxa"/>
              <w:bottom w:w="0" w:type="dxa"/>
              <w:right w:w="0" w:type="dxa"/>
            </w:tcMar>
          </w:tcPr>
          <w:p w14:paraId="6392232D" w14:textId="77777777" w:rsidR="00DA4077" w:rsidRDefault="00000000">
            <w:pPr>
              <w:snapToGrid w:val="0"/>
              <w:spacing w:line="386" w:lineRule="exact"/>
              <w:ind w:left="400" w:hanging="400"/>
              <w:jc w:val="left"/>
            </w:pPr>
            <w:r>
              <w:rPr>
                <w:rFonts w:ascii="Consolas" w:eastAsia="微软雅黑" w:hAnsi="Consolas" w:cs="Consolas"/>
                <w:color w:val="008470"/>
                <w:szCs w:val="24"/>
              </w:rPr>
              <w:t xml:space="preserve">    python run_all.py --stage </w:t>
            </w:r>
            <w:proofErr w:type="gramStart"/>
            <w:r>
              <w:rPr>
                <w:rFonts w:ascii="Consolas" w:eastAsia="微软雅黑" w:hAnsi="Consolas" w:cs="Consolas"/>
                <w:color w:val="008470"/>
                <w:szCs w:val="24"/>
              </w:rPr>
              <w:t>export  #</w:t>
            </w:r>
            <w:proofErr w:type="gramEnd"/>
            <w:r>
              <w:rPr>
                <w:rFonts w:ascii="Consolas" w:eastAsia="微软雅黑" w:hAnsi="Consolas" w:cs="Consolas"/>
                <w:color w:val="008470"/>
                <w:szCs w:val="24"/>
              </w:rPr>
              <w:t xml:space="preserve"> </w:t>
            </w:r>
            <w:r>
              <w:rPr>
                <w:rFonts w:ascii="Consolas" w:eastAsia="微软雅黑" w:hAnsi="Consolas" w:cs="Consolas"/>
                <w:color w:val="008470"/>
                <w:szCs w:val="24"/>
              </w:rPr>
              <w:t>仅导出结果工作簿与</w:t>
            </w:r>
            <w:r>
              <w:rPr>
                <w:rFonts w:ascii="Consolas" w:eastAsia="微软雅黑" w:hAnsi="Consolas" w:cs="Consolas"/>
                <w:color w:val="008470"/>
                <w:szCs w:val="24"/>
              </w:rPr>
              <w:t>MATLAB</w:t>
            </w:r>
            <w:r>
              <w:rPr>
                <w:rFonts w:ascii="Consolas" w:eastAsia="微软雅黑" w:hAnsi="Consolas" w:cs="Consolas"/>
                <w:color w:val="008470"/>
                <w:szCs w:val="24"/>
              </w:rPr>
              <w:t>数据</w:t>
            </w:r>
          </w:p>
        </w:tc>
        <w:tc>
          <w:tcPr>
            <w:tcW w:w="80" w:type="dxa"/>
            <w:shd w:val="clear" w:color="auto" w:fill="CED4F4"/>
            <w:tcMar>
              <w:top w:w="0" w:type="dxa"/>
              <w:left w:w="0" w:type="dxa"/>
              <w:bottom w:w="0" w:type="dxa"/>
              <w:right w:w="0" w:type="dxa"/>
            </w:tcMar>
          </w:tcPr>
          <w:p w14:paraId="785C7326" w14:textId="77777777" w:rsidR="00DA4077" w:rsidRDefault="00DA4077">
            <w:pPr>
              <w:snapToGrid w:val="0"/>
              <w:spacing w:line="20" w:lineRule="exact"/>
              <w:ind w:firstLine="0"/>
            </w:pPr>
          </w:p>
        </w:tc>
      </w:tr>
      <w:tr w:rsidR="00DA4077" w14:paraId="5DEE97F0" w14:textId="77777777">
        <w:trPr>
          <w:cantSplit/>
        </w:trPr>
        <w:tc>
          <w:tcPr>
            <w:tcW w:w="540" w:type="dxa"/>
            <w:tcMar>
              <w:top w:w="0" w:type="dxa"/>
              <w:left w:w="0" w:type="dxa"/>
              <w:bottom w:w="0" w:type="dxa"/>
              <w:right w:w="100" w:type="dxa"/>
            </w:tcMar>
          </w:tcPr>
          <w:p w14:paraId="459BB53B" w14:textId="77777777" w:rsidR="00DA4077" w:rsidRDefault="00000000">
            <w:pPr>
              <w:snapToGrid w:val="0"/>
              <w:spacing w:line="386" w:lineRule="exact"/>
              <w:ind w:firstLine="0"/>
              <w:jc w:val="right"/>
            </w:pPr>
            <w:r>
              <w:rPr>
                <w:rFonts w:eastAsia="Times New Roman" w:cs="Consolas"/>
                <w:color w:val="7F807F"/>
                <w:szCs w:val="24"/>
              </w:rPr>
              <w:t>9</w:t>
            </w:r>
          </w:p>
        </w:tc>
        <w:tc>
          <w:tcPr>
            <w:tcW w:w="9000" w:type="dxa"/>
            <w:tcMar>
              <w:top w:w="0" w:type="dxa"/>
              <w:left w:w="75" w:type="dxa"/>
              <w:bottom w:w="0" w:type="dxa"/>
              <w:right w:w="0" w:type="dxa"/>
            </w:tcMar>
          </w:tcPr>
          <w:p w14:paraId="0184689C" w14:textId="77777777" w:rsidR="00DA4077" w:rsidRDefault="00000000">
            <w:pPr>
              <w:snapToGrid w:val="0"/>
              <w:spacing w:line="386" w:lineRule="exact"/>
              <w:ind w:left="400" w:hanging="400"/>
              <w:jc w:val="left"/>
            </w:pPr>
            <w:r>
              <w:rPr>
                <w:rFonts w:ascii="Consolas" w:eastAsia="微软雅黑" w:hAnsi="Consolas" w:cs="Consolas"/>
                <w:color w:val="008470"/>
                <w:szCs w:val="24"/>
              </w:rPr>
              <w:t>"""</w:t>
            </w:r>
          </w:p>
        </w:tc>
        <w:tc>
          <w:tcPr>
            <w:tcW w:w="80" w:type="dxa"/>
            <w:shd w:val="clear" w:color="auto" w:fill="CED4F4"/>
            <w:tcMar>
              <w:top w:w="0" w:type="dxa"/>
              <w:left w:w="0" w:type="dxa"/>
              <w:bottom w:w="0" w:type="dxa"/>
              <w:right w:w="0" w:type="dxa"/>
            </w:tcMar>
          </w:tcPr>
          <w:p w14:paraId="4FADE9C9" w14:textId="77777777" w:rsidR="00DA4077" w:rsidRDefault="00DA4077">
            <w:pPr>
              <w:snapToGrid w:val="0"/>
              <w:spacing w:line="20" w:lineRule="exact"/>
              <w:ind w:firstLine="0"/>
            </w:pPr>
          </w:p>
        </w:tc>
      </w:tr>
      <w:tr w:rsidR="00DA4077" w14:paraId="08202C2F" w14:textId="77777777">
        <w:trPr>
          <w:cantSplit/>
        </w:trPr>
        <w:tc>
          <w:tcPr>
            <w:tcW w:w="540" w:type="dxa"/>
            <w:tcMar>
              <w:top w:w="0" w:type="dxa"/>
              <w:left w:w="0" w:type="dxa"/>
              <w:bottom w:w="0" w:type="dxa"/>
              <w:right w:w="100" w:type="dxa"/>
            </w:tcMar>
          </w:tcPr>
          <w:p w14:paraId="2547C847" w14:textId="77777777" w:rsidR="00DA4077" w:rsidRDefault="00000000">
            <w:pPr>
              <w:snapToGrid w:val="0"/>
              <w:spacing w:line="386" w:lineRule="exact"/>
              <w:ind w:firstLine="0"/>
              <w:jc w:val="right"/>
            </w:pPr>
            <w:r>
              <w:rPr>
                <w:rFonts w:eastAsia="Times New Roman" w:cs="Consolas"/>
                <w:color w:val="7F807F"/>
                <w:szCs w:val="24"/>
              </w:rPr>
              <w:t>10</w:t>
            </w:r>
          </w:p>
        </w:tc>
        <w:tc>
          <w:tcPr>
            <w:tcW w:w="9000" w:type="dxa"/>
            <w:tcMar>
              <w:top w:w="0" w:type="dxa"/>
              <w:left w:w="75" w:type="dxa"/>
              <w:bottom w:w="0" w:type="dxa"/>
              <w:right w:w="0" w:type="dxa"/>
            </w:tcMar>
          </w:tcPr>
          <w:p w14:paraId="4DDB0975"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706BA26" w14:textId="77777777" w:rsidR="00DA4077" w:rsidRDefault="00DA4077">
            <w:pPr>
              <w:snapToGrid w:val="0"/>
              <w:spacing w:line="20" w:lineRule="exact"/>
              <w:ind w:firstLine="0"/>
            </w:pPr>
          </w:p>
        </w:tc>
      </w:tr>
      <w:tr w:rsidR="00DA4077" w14:paraId="337D1AFE" w14:textId="77777777">
        <w:trPr>
          <w:cantSplit/>
        </w:trPr>
        <w:tc>
          <w:tcPr>
            <w:tcW w:w="540" w:type="dxa"/>
            <w:tcMar>
              <w:top w:w="0" w:type="dxa"/>
              <w:left w:w="0" w:type="dxa"/>
              <w:bottom w:w="0" w:type="dxa"/>
              <w:right w:w="100" w:type="dxa"/>
            </w:tcMar>
          </w:tcPr>
          <w:p w14:paraId="554BBB86" w14:textId="77777777" w:rsidR="00DA4077" w:rsidRDefault="00000000">
            <w:pPr>
              <w:snapToGrid w:val="0"/>
              <w:spacing w:line="386" w:lineRule="exact"/>
              <w:ind w:firstLine="0"/>
              <w:jc w:val="right"/>
            </w:pPr>
            <w:r>
              <w:rPr>
                <w:rFonts w:eastAsia="Times New Roman" w:cs="Consolas"/>
                <w:color w:val="7F807F"/>
                <w:szCs w:val="24"/>
              </w:rPr>
              <w:t>11</w:t>
            </w:r>
          </w:p>
        </w:tc>
        <w:tc>
          <w:tcPr>
            <w:tcW w:w="9000" w:type="dxa"/>
            <w:tcMar>
              <w:top w:w="0" w:type="dxa"/>
              <w:left w:w="75" w:type="dxa"/>
              <w:bottom w:w="0" w:type="dxa"/>
              <w:right w:w="0" w:type="dxa"/>
            </w:tcMar>
          </w:tcPr>
          <w:p w14:paraId="5565E336"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__future__ </w:t>
            </w:r>
            <w:r>
              <w:rPr>
                <w:rFonts w:ascii="Consolas" w:eastAsia="微软雅黑" w:hAnsi="Consolas" w:cs="Consolas"/>
                <w:color w:val="006EB8"/>
                <w:szCs w:val="24"/>
              </w:rPr>
              <w:t>import</w:t>
            </w:r>
            <w:r>
              <w:rPr>
                <w:rFonts w:ascii="Consolas" w:eastAsia="微软雅黑" w:hAnsi="Consolas" w:cs="Consolas"/>
                <w:szCs w:val="24"/>
              </w:rPr>
              <w:t xml:space="preserve"> annotations</w:t>
            </w:r>
          </w:p>
        </w:tc>
        <w:tc>
          <w:tcPr>
            <w:tcW w:w="80" w:type="dxa"/>
            <w:shd w:val="clear" w:color="auto" w:fill="CED4F4"/>
            <w:tcMar>
              <w:top w:w="0" w:type="dxa"/>
              <w:left w:w="0" w:type="dxa"/>
              <w:bottom w:w="0" w:type="dxa"/>
              <w:right w:w="0" w:type="dxa"/>
            </w:tcMar>
          </w:tcPr>
          <w:p w14:paraId="40CA7F29" w14:textId="77777777" w:rsidR="00DA4077" w:rsidRDefault="00DA4077">
            <w:pPr>
              <w:snapToGrid w:val="0"/>
              <w:spacing w:line="20" w:lineRule="exact"/>
              <w:ind w:firstLine="0"/>
            </w:pPr>
          </w:p>
        </w:tc>
      </w:tr>
      <w:tr w:rsidR="00DA4077" w14:paraId="6303C5F9" w14:textId="77777777">
        <w:trPr>
          <w:cantSplit/>
        </w:trPr>
        <w:tc>
          <w:tcPr>
            <w:tcW w:w="540" w:type="dxa"/>
            <w:tcMar>
              <w:top w:w="0" w:type="dxa"/>
              <w:left w:w="0" w:type="dxa"/>
              <w:bottom w:w="0" w:type="dxa"/>
              <w:right w:w="100" w:type="dxa"/>
            </w:tcMar>
          </w:tcPr>
          <w:p w14:paraId="6181469B" w14:textId="77777777" w:rsidR="00DA4077" w:rsidRDefault="00000000">
            <w:pPr>
              <w:snapToGrid w:val="0"/>
              <w:spacing w:line="386" w:lineRule="exact"/>
              <w:ind w:firstLine="0"/>
              <w:jc w:val="right"/>
            </w:pPr>
            <w:r>
              <w:rPr>
                <w:rFonts w:eastAsia="Times New Roman" w:cs="Consolas"/>
                <w:color w:val="7F807F"/>
                <w:szCs w:val="24"/>
              </w:rPr>
              <w:t>12</w:t>
            </w:r>
          </w:p>
        </w:tc>
        <w:tc>
          <w:tcPr>
            <w:tcW w:w="9000" w:type="dxa"/>
            <w:tcMar>
              <w:top w:w="0" w:type="dxa"/>
              <w:left w:w="75" w:type="dxa"/>
              <w:bottom w:w="0" w:type="dxa"/>
              <w:right w:w="0" w:type="dxa"/>
            </w:tcMar>
          </w:tcPr>
          <w:p w14:paraId="377E9B53"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F199207" w14:textId="77777777" w:rsidR="00DA4077" w:rsidRDefault="00DA4077">
            <w:pPr>
              <w:snapToGrid w:val="0"/>
              <w:spacing w:line="20" w:lineRule="exact"/>
              <w:ind w:firstLine="0"/>
            </w:pPr>
          </w:p>
        </w:tc>
      </w:tr>
      <w:tr w:rsidR="00DA4077" w14:paraId="51E6D201" w14:textId="77777777">
        <w:trPr>
          <w:cantSplit/>
        </w:trPr>
        <w:tc>
          <w:tcPr>
            <w:tcW w:w="540" w:type="dxa"/>
            <w:tcMar>
              <w:top w:w="0" w:type="dxa"/>
              <w:left w:w="0" w:type="dxa"/>
              <w:bottom w:w="0" w:type="dxa"/>
              <w:right w:w="100" w:type="dxa"/>
            </w:tcMar>
          </w:tcPr>
          <w:p w14:paraId="22CEBA79" w14:textId="77777777" w:rsidR="00DA4077" w:rsidRDefault="00000000">
            <w:pPr>
              <w:snapToGrid w:val="0"/>
              <w:spacing w:line="386" w:lineRule="exact"/>
              <w:ind w:firstLine="0"/>
              <w:jc w:val="right"/>
            </w:pPr>
            <w:r>
              <w:rPr>
                <w:rFonts w:eastAsia="Times New Roman" w:cs="Consolas"/>
                <w:color w:val="7F807F"/>
                <w:szCs w:val="24"/>
              </w:rPr>
              <w:t>13</w:t>
            </w:r>
          </w:p>
        </w:tc>
        <w:tc>
          <w:tcPr>
            <w:tcW w:w="9000" w:type="dxa"/>
            <w:tcMar>
              <w:top w:w="0" w:type="dxa"/>
              <w:left w:w="75" w:type="dxa"/>
              <w:bottom w:w="0" w:type="dxa"/>
              <w:right w:w="0" w:type="dxa"/>
            </w:tcMar>
          </w:tcPr>
          <w:p w14:paraId="6FD485B4"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argparse</w:t>
            </w:r>
          </w:p>
        </w:tc>
        <w:tc>
          <w:tcPr>
            <w:tcW w:w="80" w:type="dxa"/>
            <w:shd w:val="clear" w:color="auto" w:fill="CED4F4"/>
            <w:tcMar>
              <w:top w:w="0" w:type="dxa"/>
              <w:left w:w="0" w:type="dxa"/>
              <w:bottom w:w="0" w:type="dxa"/>
              <w:right w:w="0" w:type="dxa"/>
            </w:tcMar>
          </w:tcPr>
          <w:p w14:paraId="471A2AC0" w14:textId="77777777" w:rsidR="00DA4077" w:rsidRDefault="00DA4077">
            <w:pPr>
              <w:snapToGrid w:val="0"/>
              <w:spacing w:line="20" w:lineRule="exact"/>
              <w:ind w:firstLine="0"/>
            </w:pPr>
          </w:p>
        </w:tc>
      </w:tr>
      <w:tr w:rsidR="00DA4077" w14:paraId="26473F3A" w14:textId="77777777">
        <w:trPr>
          <w:cantSplit/>
        </w:trPr>
        <w:tc>
          <w:tcPr>
            <w:tcW w:w="540" w:type="dxa"/>
            <w:tcMar>
              <w:top w:w="0" w:type="dxa"/>
              <w:left w:w="0" w:type="dxa"/>
              <w:bottom w:w="0" w:type="dxa"/>
              <w:right w:w="100" w:type="dxa"/>
            </w:tcMar>
          </w:tcPr>
          <w:p w14:paraId="1F134A6E" w14:textId="77777777" w:rsidR="00DA4077" w:rsidRDefault="00000000">
            <w:pPr>
              <w:snapToGrid w:val="0"/>
              <w:spacing w:line="386" w:lineRule="exact"/>
              <w:ind w:firstLine="0"/>
              <w:jc w:val="right"/>
            </w:pPr>
            <w:r>
              <w:rPr>
                <w:rFonts w:eastAsia="Times New Roman" w:cs="Consolas"/>
                <w:color w:val="7F807F"/>
                <w:szCs w:val="24"/>
              </w:rPr>
              <w:t>14</w:t>
            </w:r>
          </w:p>
        </w:tc>
        <w:tc>
          <w:tcPr>
            <w:tcW w:w="9000" w:type="dxa"/>
            <w:tcMar>
              <w:top w:w="0" w:type="dxa"/>
              <w:left w:w="75" w:type="dxa"/>
              <w:bottom w:w="0" w:type="dxa"/>
              <w:right w:w="0" w:type="dxa"/>
            </w:tcMar>
          </w:tcPr>
          <w:p w14:paraId="421B1E2D"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subprocess</w:t>
            </w:r>
          </w:p>
        </w:tc>
        <w:tc>
          <w:tcPr>
            <w:tcW w:w="80" w:type="dxa"/>
            <w:shd w:val="clear" w:color="auto" w:fill="CED4F4"/>
            <w:tcMar>
              <w:top w:w="0" w:type="dxa"/>
              <w:left w:w="0" w:type="dxa"/>
              <w:bottom w:w="0" w:type="dxa"/>
              <w:right w:w="0" w:type="dxa"/>
            </w:tcMar>
          </w:tcPr>
          <w:p w14:paraId="25617160" w14:textId="77777777" w:rsidR="00DA4077" w:rsidRDefault="00DA4077">
            <w:pPr>
              <w:snapToGrid w:val="0"/>
              <w:spacing w:line="20" w:lineRule="exact"/>
              <w:ind w:firstLine="0"/>
            </w:pPr>
          </w:p>
        </w:tc>
      </w:tr>
      <w:tr w:rsidR="00DA4077" w14:paraId="299A5671" w14:textId="77777777">
        <w:trPr>
          <w:cantSplit/>
        </w:trPr>
        <w:tc>
          <w:tcPr>
            <w:tcW w:w="540" w:type="dxa"/>
            <w:tcMar>
              <w:top w:w="0" w:type="dxa"/>
              <w:left w:w="0" w:type="dxa"/>
              <w:bottom w:w="0" w:type="dxa"/>
              <w:right w:w="100" w:type="dxa"/>
            </w:tcMar>
          </w:tcPr>
          <w:p w14:paraId="16515543" w14:textId="77777777" w:rsidR="00DA4077" w:rsidRDefault="00000000">
            <w:pPr>
              <w:snapToGrid w:val="0"/>
              <w:spacing w:line="386" w:lineRule="exact"/>
              <w:ind w:firstLine="0"/>
              <w:jc w:val="right"/>
            </w:pPr>
            <w:r>
              <w:rPr>
                <w:rFonts w:eastAsia="Times New Roman" w:cs="Consolas"/>
                <w:color w:val="7F807F"/>
                <w:szCs w:val="24"/>
              </w:rPr>
              <w:t>15</w:t>
            </w:r>
          </w:p>
        </w:tc>
        <w:tc>
          <w:tcPr>
            <w:tcW w:w="9000" w:type="dxa"/>
            <w:tcMar>
              <w:top w:w="0" w:type="dxa"/>
              <w:left w:w="75" w:type="dxa"/>
              <w:bottom w:w="0" w:type="dxa"/>
              <w:right w:w="0" w:type="dxa"/>
            </w:tcMar>
          </w:tcPr>
          <w:p w14:paraId="49409FDD"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sys</w:t>
            </w:r>
          </w:p>
        </w:tc>
        <w:tc>
          <w:tcPr>
            <w:tcW w:w="80" w:type="dxa"/>
            <w:shd w:val="clear" w:color="auto" w:fill="CED4F4"/>
            <w:tcMar>
              <w:top w:w="0" w:type="dxa"/>
              <w:left w:w="0" w:type="dxa"/>
              <w:bottom w:w="0" w:type="dxa"/>
              <w:right w:w="0" w:type="dxa"/>
            </w:tcMar>
          </w:tcPr>
          <w:p w14:paraId="4F41C7C9" w14:textId="77777777" w:rsidR="00DA4077" w:rsidRDefault="00DA4077">
            <w:pPr>
              <w:snapToGrid w:val="0"/>
              <w:spacing w:line="20" w:lineRule="exact"/>
              <w:ind w:firstLine="0"/>
            </w:pPr>
          </w:p>
        </w:tc>
      </w:tr>
      <w:tr w:rsidR="00DA4077" w14:paraId="1DE3DCD2" w14:textId="77777777">
        <w:trPr>
          <w:cantSplit/>
        </w:trPr>
        <w:tc>
          <w:tcPr>
            <w:tcW w:w="540" w:type="dxa"/>
            <w:tcMar>
              <w:top w:w="0" w:type="dxa"/>
              <w:left w:w="0" w:type="dxa"/>
              <w:bottom w:w="0" w:type="dxa"/>
              <w:right w:w="100" w:type="dxa"/>
            </w:tcMar>
          </w:tcPr>
          <w:p w14:paraId="20F30086" w14:textId="77777777" w:rsidR="00DA4077" w:rsidRDefault="00000000">
            <w:pPr>
              <w:snapToGrid w:val="0"/>
              <w:spacing w:line="386" w:lineRule="exact"/>
              <w:ind w:firstLine="0"/>
              <w:jc w:val="right"/>
            </w:pPr>
            <w:r>
              <w:rPr>
                <w:rFonts w:eastAsia="Times New Roman" w:cs="Consolas"/>
                <w:color w:val="7F807F"/>
                <w:szCs w:val="24"/>
              </w:rPr>
              <w:t>16</w:t>
            </w:r>
          </w:p>
        </w:tc>
        <w:tc>
          <w:tcPr>
            <w:tcW w:w="9000" w:type="dxa"/>
            <w:tcMar>
              <w:top w:w="0" w:type="dxa"/>
              <w:left w:w="75" w:type="dxa"/>
              <w:bottom w:w="0" w:type="dxa"/>
              <w:right w:w="0" w:type="dxa"/>
            </w:tcMar>
          </w:tcPr>
          <w:p w14:paraId="2567D57F" w14:textId="77777777" w:rsidR="00DA4077" w:rsidRDefault="00000000">
            <w:pPr>
              <w:snapToGrid w:val="0"/>
              <w:spacing w:line="386" w:lineRule="exact"/>
              <w:ind w:left="400" w:hanging="400"/>
              <w:jc w:val="left"/>
            </w:pPr>
            <w:r>
              <w:rPr>
                <w:rFonts w:ascii="Consolas" w:eastAsia="微软雅黑" w:hAnsi="Consolas" w:cs="Consolas"/>
                <w:color w:val="006EB8"/>
                <w:szCs w:val="24"/>
              </w:rPr>
              <w:t>import</w:t>
            </w:r>
            <w:r>
              <w:rPr>
                <w:rFonts w:ascii="Consolas" w:eastAsia="微软雅黑" w:hAnsi="Consolas" w:cs="Consolas"/>
                <w:szCs w:val="24"/>
              </w:rPr>
              <w:t xml:space="preserve"> time</w:t>
            </w:r>
          </w:p>
        </w:tc>
        <w:tc>
          <w:tcPr>
            <w:tcW w:w="80" w:type="dxa"/>
            <w:shd w:val="clear" w:color="auto" w:fill="CED4F4"/>
            <w:tcMar>
              <w:top w:w="0" w:type="dxa"/>
              <w:left w:w="0" w:type="dxa"/>
              <w:bottom w:w="0" w:type="dxa"/>
              <w:right w:w="0" w:type="dxa"/>
            </w:tcMar>
          </w:tcPr>
          <w:p w14:paraId="1B762130" w14:textId="77777777" w:rsidR="00DA4077" w:rsidRDefault="00DA4077">
            <w:pPr>
              <w:snapToGrid w:val="0"/>
              <w:spacing w:line="20" w:lineRule="exact"/>
              <w:ind w:firstLine="0"/>
            </w:pPr>
          </w:p>
        </w:tc>
      </w:tr>
      <w:tr w:rsidR="00DA4077" w14:paraId="16CBAFA6" w14:textId="77777777">
        <w:trPr>
          <w:cantSplit/>
        </w:trPr>
        <w:tc>
          <w:tcPr>
            <w:tcW w:w="540" w:type="dxa"/>
            <w:tcMar>
              <w:top w:w="0" w:type="dxa"/>
              <w:left w:w="0" w:type="dxa"/>
              <w:bottom w:w="0" w:type="dxa"/>
              <w:right w:w="100" w:type="dxa"/>
            </w:tcMar>
          </w:tcPr>
          <w:p w14:paraId="499B2879" w14:textId="77777777" w:rsidR="00DA4077" w:rsidRDefault="00000000">
            <w:pPr>
              <w:snapToGrid w:val="0"/>
              <w:spacing w:line="386" w:lineRule="exact"/>
              <w:ind w:firstLine="0"/>
              <w:jc w:val="right"/>
            </w:pPr>
            <w:r>
              <w:rPr>
                <w:rFonts w:eastAsia="Times New Roman" w:cs="Consolas"/>
                <w:color w:val="7F807F"/>
                <w:szCs w:val="24"/>
              </w:rPr>
              <w:t>17</w:t>
            </w:r>
          </w:p>
        </w:tc>
        <w:tc>
          <w:tcPr>
            <w:tcW w:w="9000" w:type="dxa"/>
            <w:tcMar>
              <w:top w:w="0" w:type="dxa"/>
              <w:left w:w="75" w:type="dxa"/>
              <w:bottom w:w="0" w:type="dxa"/>
              <w:right w:w="0" w:type="dxa"/>
            </w:tcMar>
          </w:tcPr>
          <w:p w14:paraId="606C8F09" w14:textId="77777777" w:rsidR="00DA4077" w:rsidRDefault="00000000">
            <w:pPr>
              <w:snapToGrid w:val="0"/>
              <w:spacing w:line="386" w:lineRule="exact"/>
              <w:ind w:left="400" w:hanging="400"/>
              <w:jc w:val="left"/>
            </w:pPr>
            <w:r>
              <w:rPr>
                <w:rFonts w:ascii="Consolas" w:eastAsia="微软雅黑" w:hAnsi="Consolas" w:cs="Consolas"/>
                <w:color w:val="006EB8"/>
                <w:szCs w:val="24"/>
              </w:rPr>
              <w:t>from</w:t>
            </w:r>
            <w:r>
              <w:rPr>
                <w:rFonts w:ascii="Consolas" w:eastAsia="微软雅黑" w:hAnsi="Consolas" w:cs="Consolas"/>
                <w:szCs w:val="24"/>
              </w:rPr>
              <w:t xml:space="preserve"> pathlib </w:t>
            </w:r>
            <w:r>
              <w:rPr>
                <w:rFonts w:ascii="Consolas" w:eastAsia="微软雅黑" w:hAnsi="Consolas" w:cs="Consolas"/>
                <w:color w:val="006EB8"/>
                <w:szCs w:val="24"/>
              </w:rPr>
              <w:t>import</w:t>
            </w:r>
            <w:r>
              <w:rPr>
                <w:rFonts w:ascii="Consolas" w:eastAsia="微软雅黑" w:hAnsi="Consolas" w:cs="Consolas"/>
                <w:szCs w:val="24"/>
              </w:rPr>
              <w:t xml:space="preserve"> Path</w:t>
            </w:r>
          </w:p>
        </w:tc>
        <w:tc>
          <w:tcPr>
            <w:tcW w:w="80" w:type="dxa"/>
            <w:shd w:val="clear" w:color="auto" w:fill="CED4F4"/>
            <w:tcMar>
              <w:top w:w="0" w:type="dxa"/>
              <w:left w:w="0" w:type="dxa"/>
              <w:bottom w:w="0" w:type="dxa"/>
              <w:right w:w="0" w:type="dxa"/>
            </w:tcMar>
          </w:tcPr>
          <w:p w14:paraId="3FB82762" w14:textId="77777777" w:rsidR="00DA4077" w:rsidRDefault="00DA4077">
            <w:pPr>
              <w:snapToGrid w:val="0"/>
              <w:spacing w:line="20" w:lineRule="exact"/>
              <w:ind w:firstLine="0"/>
            </w:pPr>
          </w:p>
        </w:tc>
      </w:tr>
      <w:tr w:rsidR="00DA4077" w14:paraId="68A63E55" w14:textId="77777777">
        <w:trPr>
          <w:cantSplit/>
        </w:trPr>
        <w:tc>
          <w:tcPr>
            <w:tcW w:w="540" w:type="dxa"/>
            <w:tcMar>
              <w:top w:w="0" w:type="dxa"/>
              <w:left w:w="0" w:type="dxa"/>
              <w:bottom w:w="0" w:type="dxa"/>
              <w:right w:w="100" w:type="dxa"/>
            </w:tcMar>
          </w:tcPr>
          <w:p w14:paraId="1F1E2D00" w14:textId="77777777" w:rsidR="00DA4077" w:rsidRDefault="00000000">
            <w:pPr>
              <w:snapToGrid w:val="0"/>
              <w:spacing w:line="386" w:lineRule="exact"/>
              <w:ind w:firstLine="0"/>
              <w:jc w:val="right"/>
            </w:pPr>
            <w:r>
              <w:rPr>
                <w:rFonts w:eastAsia="Times New Roman" w:cs="Consolas"/>
                <w:color w:val="7F807F"/>
                <w:szCs w:val="24"/>
              </w:rPr>
              <w:t>18</w:t>
            </w:r>
          </w:p>
        </w:tc>
        <w:tc>
          <w:tcPr>
            <w:tcW w:w="9000" w:type="dxa"/>
            <w:tcMar>
              <w:top w:w="0" w:type="dxa"/>
              <w:left w:w="75" w:type="dxa"/>
              <w:bottom w:w="0" w:type="dxa"/>
              <w:right w:w="0" w:type="dxa"/>
            </w:tcMar>
          </w:tcPr>
          <w:p w14:paraId="63B12D98"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F2EFCD5" w14:textId="77777777" w:rsidR="00DA4077" w:rsidRDefault="00DA4077">
            <w:pPr>
              <w:snapToGrid w:val="0"/>
              <w:spacing w:line="20" w:lineRule="exact"/>
              <w:ind w:firstLine="0"/>
            </w:pPr>
          </w:p>
        </w:tc>
      </w:tr>
      <w:tr w:rsidR="00DA4077" w14:paraId="7776246D" w14:textId="77777777">
        <w:trPr>
          <w:cantSplit/>
        </w:trPr>
        <w:tc>
          <w:tcPr>
            <w:tcW w:w="540" w:type="dxa"/>
            <w:tcMar>
              <w:top w:w="0" w:type="dxa"/>
              <w:left w:w="0" w:type="dxa"/>
              <w:bottom w:w="0" w:type="dxa"/>
              <w:right w:w="100" w:type="dxa"/>
            </w:tcMar>
          </w:tcPr>
          <w:p w14:paraId="4CB2439B" w14:textId="77777777" w:rsidR="00DA4077" w:rsidRDefault="00000000">
            <w:pPr>
              <w:snapToGrid w:val="0"/>
              <w:spacing w:line="386" w:lineRule="exact"/>
              <w:ind w:firstLine="0"/>
              <w:jc w:val="right"/>
            </w:pPr>
            <w:r>
              <w:rPr>
                <w:rFonts w:eastAsia="Times New Roman" w:cs="Consolas"/>
                <w:color w:val="7F807F"/>
                <w:szCs w:val="24"/>
              </w:rPr>
              <w:t>19</w:t>
            </w:r>
          </w:p>
        </w:tc>
        <w:tc>
          <w:tcPr>
            <w:tcW w:w="9000" w:type="dxa"/>
            <w:tcMar>
              <w:top w:w="0" w:type="dxa"/>
              <w:left w:w="75" w:type="dxa"/>
              <w:bottom w:w="0" w:type="dxa"/>
              <w:right w:w="0" w:type="dxa"/>
            </w:tcMar>
          </w:tcPr>
          <w:p w14:paraId="6DD86D65"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2E99E99" w14:textId="77777777" w:rsidR="00DA4077" w:rsidRDefault="00DA4077">
            <w:pPr>
              <w:snapToGrid w:val="0"/>
              <w:spacing w:line="20" w:lineRule="exact"/>
              <w:ind w:firstLine="0"/>
            </w:pPr>
          </w:p>
        </w:tc>
      </w:tr>
      <w:tr w:rsidR="00DA4077" w14:paraId="78BDB75E" w14:textId="77777777">
        <w:trPr>
          <w:cantSplit/>
        </w:trPr>
        <w:tc>
          <w:tcPr>
            <w:tcW w:w="540" w:type="dxa"/>
            <w:tcMar>
              <w:top w:w="0" w:type="dxa"/>
              <w:left w:w="0" w:type="dxa"/>
              <w:bottom w:w="0" w:type="dxa"/>
              <w:right w:w="100" w:type="dxa"/>
            </w:tcMar>
          </w:tcPr>
          <w:p w14:paraId="0A60696E" w14:textId="77777777" w:rsidR="00DA4077" w:rsidRDefault="00000000">
            <w:pPr>
              <w:snapToGrid w:val="0"/>
              <w:spacing w:line="386" w:lineRule="exact"/>
              <w:ind w:firstLine="0"/>
              <w:jc w:val="right"/>
            </w:pPr>
            <w:r>
              <w:rPr>
                <w:rFonts w:eastAsia="Times New Roman" w:cs="Consolas"/>
                <w:color w:val="7F807F"/>
                <w:szCs w:val="24"/>
              </w:rPr>
              <w:t>20</w:t>
            </w:r>
          </w:p>
        </w:tc>
        <w:tc>
          <w:tcPr>
            <w:tcW w:w="9000" w:type="dxa"/>
            <w:tcMar>
              <w:top w:w="0" w:type="dxa"/>
              <w:left w:w="75" w:type="dxa"/>
              <w:bottom w:w="0" w:type="dxa"/>
              <w:right w:w="0" w:type="dxa"/>
            </w:tcMar>
          </w:tcPr>
          <w:p w14:paraId="2FB94FF1" w14:textId="77777777" w:rsidR="00DA4077" w:rsidRDefault="00000000">
            <w:pPr>
              <w:snapToGrid w:val="0"/>
              <w:spacing w:line="386" w:lineRule="exact"/>
              <w:ind w:left="400" w:hanging="400"/>
              <w:jc w:val="left"/>
            </w:pPr>
            <w:r>
              <w:rPr>
                <w:rFonts w:ascii="Consolas" w:eastAsia="微软雅黑" w:hAnsi="Consolas" w:cs="Consolas"/>
                <w:szCs w:val="24"/>
              </w:rPr>
              <w:t>ROOT = Path(__file__</w:t>
            </w:r>
            <w:proofErr w:type="gramStart"/>
            <w:r>
              <w:rPr>
                <w:rFonts w:ascii="Consolas" w:eastAsia="微软雅黑" w:hAnsi="Consolas" w:cs="Consolas"/>
                <w:szCs w:val="24"/>
              </w:rPr>
              <w:t>).resolve</w:t>
            </w:r>
            <w:proofErr w:type="gramEnd"/>
            <w:r>
              <w:rPr>
                <w:rFonts w:ascii="Consolas" w:eastAsia="微软雅黑" w:hAnsi="Consolas" w:cs="Consolas"/>
                <w:szCs w:val="24"/>
              </w:rPr>
              <w:t>(</w:t>
            </w:r>
            <w:proofErr w:type="gramStart"/>
            <w:r>
              <w:rPr>
                <w:rFonts w:ascii="Consolas" w:eastAsia="微软雅黑" w:hAnsi="Consolas" w:cs="Consolas"/>
                <w:szCs w:val="24"/>
              </w:rPr>
              <w:t>).parents</w:t>
            </w:r>
            <w:proofErr w:type="gramEnd"/>
            <w:r>
              <w:rPr>
                <w:rFonts w:ascii="Consolas" w:eastAsia="微软雅黑" w:hAnsi="Consolas" w:cs="Consolas"/>
                <w:szCs w:val="24"/>
              </w:rPr>
              <w:t>[1]</w:t>
            </w:r>
          </w:p>
        </w:tc>
        <w:tc>
          <w:tcPr>
            <w:tcW w:w="80" w:type="dxa"/>
            <w:shd w:val="clear" w:color="auto" w:fill="CED4F4"/>
            <w:tcMar>
              <w:top w:w="0" w:type="dxa"/>
              <w:left w:w="0" w:type="dxa"/>
              <w:bottom w:w="0" w:type="dxa"/>
              <w:right w:w="0" w:type="dxa"/>
            </w:tcMar>
          </w:tcPr>
          <w:p w14:paraId="733CA61E" w14:textId="77777777" w:rsidR="00DA4077" w:rsidRDefault="00DA4077">
            <w:pPr>
              <w:snapToGrid w:val="0"/>
              <w:spacing w:line="20" w:lineRule="exact"/>
              <w:ind w:firstLine="0"/>
            </w:pPr>
          </w:p>
        </w:tc>
      </w:tr>
      <w:tr w:rsidR="00DA4077" w14:paraId="206CF803" w14:textId="77777777">
        <w:trPr>
          <w:cantSplit/>
        </w:trPr>
        <w:tc>
          <w:tcPr>
            <w:tcW w:w="540" w:type="dxa"/>
            <w:tcMar>
              <w:top w:w="0" w:type="dxa"/>
              <w:left w:w="0" w:type="dxa"/>
              <w:bottom w:w="0" w:type="dxa"/>
              <w:right w:w="100" w:type="dxa"/>
            </w:tcMar>
          </w:tcPr>
          <w:p w14:paraId="213095B3" w14:textId="77777777" w:rsidR="00DA4077" w:rsidRDefault="00000000">
            <w:pPr>
              <w:snapToGrid w:val="0"/>
              <w:spacing w:line="386" w:lineRule="exact"/>
              <w:ind w:firstLine="0"/>
              <w:jc w:val="right"/>
            </w:pPr>
            <w:r>
              <w:rPr>
                <w:rFonts w:eastAsia="Times New Roman" w:cs="Consolas"/>
                <w:color w:val="7F807F"/>
                <w:szCs w:val="24"/>
              </w:rPr>
              <w:t>21</w:t>
            </w:r>
          </w:p>
        </w:tc>
        <w:tc>
          <w:tcPr>
            <w:tcW w:w="9000" w:type="dxa"/>
            <w:tcMar>
              <w:top w:w="0" w:type="dxa"/>
              <w:left w:w="75" w:type="dxa"/>
              <w:bottom w:w="0" w:type="dxa"/>
              <w:right w:w="0" w:type="dxa"/>
            </w:tcMar>
          </w:tcPr>
          <w:p w14:paraId="5FEBB3F1" w14:textId="77777777" w:rsidR="00DA4077" w:rsidRDefault="00000000">
            <w:pPr>
              <w:snapToGrid w:val="0"/>
              <w:spacing w:line="386" w:lineRule="exact"/>
              <w:ind w:left="400" w:hanging="400"/>
              <w:jc w:val="left"/>
            </w:pPr>
            <w:r>
              <w:rPr>
                <w:rFonts w:ascii="Consolas" w:eastAsia="微软雅黑" w:hAnsi="Consolas" w:cs="Consolas"/>
                <w:szCs w:val="24"/>
              </w:rPr>
              <w:t xml:space="preserve">CODE = ROOT / </w:t>
            </w:r>
            <w:r>
              <w:rPr>
                <w:rFonts w:ascii="Consolas" w:eastAsia="微软雅黑" w:hAnsi="Consolas" w:cs="Consolas"/>
                <w:color w:val="008470"/>
                <w:szCs w:val="24"/>
              </w:rPr>
              <w:t>"code"</w:t>
            </w:r>
          </w:p>
        </w:tc>
        <w:tc>
          <w:tcPr>
            <w:tcW w:w="80" w:type="dxa"/>
            <w:shd w:val="clear" w:color="auto" w:fill="CED4F4"/>
            <w:tcMar>
              <w:top w:w="0" w:type="dxa"/>
              <w:left w:w="0" w:type="dxa"/>
              <w:bottom w:w="0" w:type="dxa"/>
              <w:right w:w="0" w:type="dxa"/>
            </w:tcMar>
          </w:tcPr>
          <w:p w14:paraId="7062FC10" w14:textId="77777777" w:rsidR="00DA4077" w:rsidRDefault="00DA4077">
            <w:pPr>
              <w:snapToGrid w:val="0"/>
              <w:spacing w:line="20" w:lineRule="exact"/>
              <w:ind w:firstLine="0"/>
            </w:pPr>
          </w:p>
        </w:tc>
      </w:tr>
      <w:tr w:rsidR="00DA4077" w14:paraId="26B51DB0" w14:textId="77777777">
        <w:trPr>
          <w:cantSplit/>
        </w:trPr>
        <w:tc>
          <w:tcPr>
            <w:tcW w:w="540" w:type="dxa"/>
            <w:tcMar>
              <w:top w:w="0" w:type="dxa"/>
              <w:left w:w="0" w:type="dxa"/>
              <w:bottom w:w="0" w:type="dxa"/>
              <w:right w:w="100" w:type="dxa"/>
            </w:tcMar>
          </w:tcPr>
          <w:p w14:paraId="0F734ADB" w14:textId="77777777" w:rsidR="00DA4077" w:rsidRDefault="00000000">
            <w:pPr>
              <w:snapToGrid w:val="0"/>
              <w:spacing w:line="386" w:lineRule="exact"/>
              <w:ind w:firstLine="0"/>
              <w:jc w:val="right"/>
            </w:pPr>
            <w:r>
              <w:rPr>
                <w:rFonts w:eastAsia="Times New Roman" w:cs="Consolas"/>
                <w:color w:val="7F807F"/>
                <w:szCs w:val="24"/>
              </w:rPr>
              <w:t>22</w:t>
            </w:r>
          </w:p>
        </w:tc>
        <w:tc>
          <w:tcPr>
            <w:tcW w:w="9000" w:type="dxa"/>
            <w:tcMar>
              <w:top w:w="0" w:type="dxa"/>
              <w:left w:w="75" w:type="dxa"/>
              <w:bottom w:w="0" w:type="dxa"/>
              <w:right w:w="0" w:type="dxa"/>
            </w:tcMar>
          </w:tcPr>
          <w:p w14:paraId="550B7D23"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34CC8FCB" w14:textId="77777777" w:rsidR="00DA4077" w:rsidRDefault="00DA4077">
            <w:pPr>
              <w:snapToGrid w:val="0"/>
              <w:spacing w:line="20" w:lineRule="exact"/>
              <w:ind w:firstLine="0"/>
            </w:pPr>
          </w:p>
        </w:tc>
      </w:tr>
      <w:tr w:rsidR="00DA4077" w14:paraId="463DD5B0" w14:textId="77777777">
        <w:trPr>
          <w:cantSplit/>
        </w:trPr>
        <w:tc>
          <w:tcPr>
            <w:tcW w:w="540" w:type="dxa"/>
            <w:tcMar>
              <w:top w:w="0" w:type="dxa"/>
              <w:left w:w="0" w:type="dxa"/>
              <w:bottom w:w="0" w:type="dxa"/>
              <w:right w:w="100" w:type="dxa"/>
            </w:tcMar>
          </w:tcPr>
          <w:p w14:paraId="0D40B298" w14:textId="77777777" w:rsidR="00DA4077" w:rsidRDefault="00000000">
            <w:pPr>
              <w:snapToGrid w:val="0"/>
              <w:spacing w:line="386" w:lineRule="exact"/>
              <w:ind w:firstLine="0"/>
              <w:jc w:val="right"/>
            </w:pPr>
            <w:r>
              <w:rPr>
                <w:rFonts w:eastAsia="Times New Roman" w:cs="Consolas"/>
                <w:color w:val="7F807F"/>
                <w:szCs w:val="24"/>
              </w:rPr>
              <w:t>23</w:t>
            </w:r>
          </w:p>
        </w:tc>
        <w:tc>
          <w:tcPr>
            <w:tcW w:w="9000" w:type="dxa"/>
            <w:tcMar>
              <w:top w:w="0" w:type="dxa"/>
              <w:left w:w="75" w:type="dxa"/>
              <w:bottom w:w="0" w:type="dxa"/>
              <w:right w:w="0" w:type="dxa"/>
            </w:tcMar>
          </w:tcPr>
          <w:p w14:paraId="061039E7" w14:textId="77777777" w:rsidR="00DA4077" w:rsidRDefault="00000000">
            <w:pPr>
              <w:snapToGrid w:val="0"/>
              <w:spacing w:line="386" w:lineRule="exact"/>
              <w:ind w:left="400" w:hanging="400"/>
              <w:jc w:val="left"/>
            </w:pPr>
            <w:r>
              <w:rPr>
                <w:rFonts w:ascii="Consolas" w:eastAsia="微软雅黑" w:hAnsi="Consolas" w:cs="Consolas"/>
                <w:szCs w:val="24"/>
              </w:rPr>
              <w:t>SOLVE_STEPS = [</w:t>
            </w:r>
          </w:p>
        </w:tc>
        <w:tc>
          <w:tcPr>
            <w:tcW w:w="80" w:type="dxa"/>
            <w:shd w:val="clear" w:color="auto" w:fill="CED4F4"/>
            <w:tcMar>
              <w:top w:w="0" w:type="dxa"/>
              <w:left w:w="0" w:type="dxa"/>
              <w:bottom w:w="0" w:type="dxa"/>
              <w:right w:w="0" w:type="dxa"/>
            </w:tcMar>
          </w:tcPr>
          <w:p w14:paraId="378A0DBD" w14:textId="77777777" w:rsidR="00DA4077" w:rsidRDefault="00DA4077">
            <w:pPr>
              <w:snapToGrid w:val="0"/>
              <w:spacing w:line="20" w:lineRule="exact"/>
              <w:ind w:firstLine="0"/>
            </w:pPr>
          </w:p>
        </w:tc>
      </w:tr>
      <w:tr w:rsidR="00DA4077" w14:paraId="59A1A957" w14:textId="77777777">
        <w:trPr>
          <w:cantSplit/>
        </w:trPr>
        <w:tc>
          <w:tcPr>
            <w:tcW w:w="540" w:type="dxa"/>
            <w:tcMar>
              <w:top w:w="0" w:type="dxa"/>
              <w:left w:w="0" w:type="dxa"/>
              <w:bottom w:w="0" w:type="dxa"/>
              <w:right w:w="100" w:type="dxa"/>
            </w:tcMar>
          </w:tcPr>
          <w:p w14:paraId="4D3BAC76" w14:textId="77777777" w:rsidR="00DA4077" w:rsidRDefault="00000000">
            <w:pPr>
              <w:snapToGrid w:val="0"/>
              <w:spacing w:line="386" w:lineRule="exact"/>
              <w:ind w:firstLine="0"/>
              <w:jc w:val="right"/>
            </w:pPr>
            <w:r>
              <w:rPr>
                <w:rFonts w:eastAsia="Times New Roman" w:cs="Consolas"/>
                <w:color w:val="7F807F"/>
                <w:szCs w:val="24"/>
              </w:rPr>
              <w:t>24</w:t>
            </w:r>
          </w:p>
        </w:tc>
        <w:tc>
          <w:tcPr>
            <w:tcW w:w="9000" w:type="dxa"/>
            <w:tcMar>
              <w:top w:w="0" w:type="dxa"/>
              <w:left w:w="75" w:type="dxa"/>
              <w:bottom w:w="0" w:type="dxa"/>
              <w:right w:w="0" w:type="dxa"/>
            </w:tcMar>
          </w:tcPr>
          <w:p w14:paraId="0553F77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"q1_model.py"</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问题一确定性调度</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1489C52" w14:textId="77777777" w:rsidR="00DA4077" w:rsidRDefault="00DA4077">
            <w:pPr>
              <w:snapToGrid w:val="0"/>
              <w:spacing w:line="20" w:lineRule="exact"/>
              <w:ind w:firstLine="0"/>
            </w:pPr>
          </w:p>
        </w:tc>
      </w:tr>
      <w:tr w:rsidR="00DA4077" w14:paraId="719FFBDA" w14:textId="77777777">
        <w:trPr>
          <w:cantSplit/>
        </w:trPr>
        <w:tc>
          <w:tcPr>
            <w:tcW w:w="540" w:type="dxa"/>
            <w:tcMar>
              <w:top w:w="0" w:type="dxa"/>
              <w:left w:w="0" w:type="dxa"/>
              <w:bottom w:w="0" w:type="dxa"/>
              <w:right w:w="100" w:type="dxa"/>
            </w:tcMar>
          </w:tcPr>
          <w:p w14:paraId="29EA4740" w14:textId="77777777" w:rsidR="00DA4077" w:rsidRDefault="00000000">
            <w:pPr>
              <w:snapToGrid w:val="0"/>
              <w:spacing w:line="386" w:lineRule="exact"/>
              <w:ind w:firstLine="0"/>
              <w:jc w:val="right"/>
            </w:pPr>
            <w:r>
              <w:rPr>
                <w:rFonts w:eastAsia="Times New Roman" w:cs="Consolas"/>
                <w:color w:val="7F807F"/>
                <w:szCs w:val="24"/>
              </w:rPr>
              <w:t>25</w:t>
            </w:r>
          </w:p>
        </w:tc>
        <w:tc>
          <w:tcPr>
            <w:tcW w:w="9000" w:type="dxa"/>
            <w:tcMar>
              <w:top w:w="0" w:type="dxa"/>
              <w:left w:w="75" w:type="dxa"/>
              <w:bottom w:w="0" w:type="dxa"/>
              <w:right w:w="0" w:type="dxa"/>
            </w:tcMar>
          </w:tcPr>
          <w:p w14:paraId="1BBC1C9F" w14:textId="77777777" w:rsidR="00DA4077" w:rsidRDefault="00000000">
            <w:pPr>
              <w:snapToGrid w:val="0"/>
              <w:spacing w:line="386" w:lineRule="exact"/>
              <w:ind w:left="400" w:hanging="400"/>
              <w:jc w:val="left"/>
              <w:rPr>
                <w:lang w:eastAsia="zh-CN"/>
              </w:rPr>
            </w:pPr>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"q2_model.py"</w:t>
            </w:r>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问题二日前两阶段调度</w:t>
            </w:r>
            <w:r>
              <w:rPr>
                <w:rFonts w:ascii="Consolas" w:eastAsia="微软雅黑" w:hAnsi="Consolas" w:cs="Consolas"/>
                <w:color w:val="008470"/>
                <w:szCs w:val="24"/>
                <w:lang w:eastAsia="zh-CN"/>
              </w:rPr>
              <w:t>"</w:t>
            </w:r>
            <w:r>
              <w:rPr>
                <w:rFonts w:ascii="Consolas" w:eastAsia="微软雅黑" w:hAnsi="Consolas" w:cs="Consolas"/>
                <w:szCs w:val="24"/>
                <w:lang w:eastAsia="zh-CN"/>
              </w:rPr>
              <w:t>),</w:t>
            </w:r>
          </w:p>
        </w:tc>
        <w:tc>
          <w:tcPr>
            <w:tcW w:w="80" w:type="dxa"/>
            <w:shd w:val="clear" w:color="auto" w:fill="CED4F4"/>
            <w:tcMar>
              <w:top w:w="0" w:type="dxa"/>
              <w:left w:w="0" w:type="dxa"/>
              <w:bottom w:w="0" w:type="dxa"/>
              <w:right w:w="0" w:type="dxa"/>
            </w:tcMar>
          </w:tcPr>
          <w:p w14:paraId="1AA2C659" w14:textId="77777777" w:rsidR="00DA4077" w:rsidRDefault="00DA4077">
            <w:pPr>
              <w:snapToGrid w:val="0"/>
              <w:spacing w:line="20" w:lineRule="exact"/>
              <w:ind w:firstLine="0"/>
              <w:rPr>
                <w:lang w:eastAsia="zh-CN"/>
              </w:rPr>
            </w:pPr>
          </w:p>
        </w:tc>
      </w:tr>
      <w:tr w:rsidR="00DA4077" w14:paraId="6FEF559E" w14:textId="77777777">
        <w:trPr>
          <w:cantSplit/>
        </w:trPr>
        <w:tc>
          <w:tcPr>
            <w:tcW w:w="540" w:type="dxa"/>
            <w:tcMar>
              <w:top w:w="0" w:type="dxa"/>
              <w:left w:w="0" w:type="dxa"/>
              <w:bottom w:w="0" w:type="dxa"/>
              <w:right w:w="100" w:type="dxa"/>
            </w:tcMar>
          </w:tcPr>
          <w:p w14:paraId="218DCAE4" w14:textId="77777777" w:rsidR="00DA4077" w:rsidRDefault="00000000">
            <w:pPr>
              <w:snapToGrid w:val="0"/>
              <w:spacing w:line="386" w:lineRule="exact"/>
              <w:ind w:firstLine="0"/>
              <w:jc w:val="right"/>
            </w:pPr>
            <w:r>
              <w:rPr>
                <w:rFonts w:eastAsia="Times New Roman" w:cs="Consolas"/>
                <w:color w:val="7F807F"/>
                <w:szCs w:val="24"/>
              </w:rPr>
              <w:t>26</w:t>
            </w:r>
          </w:p>
        </w:tc>
        <w:tc>
          <w:tcPr>
            <w:tcW w:w="9000" w:type="dxa"/>
            <w:tcMar>
              <w:top w:w="0" w:type="dxa"/>
              <w:left w:w="75" w:type="dxa"/>
              <w:bottom w:w="0" w:type="dxa"/>
              <w:right w:w="0" w:type="dxa"/>
            </w:tcMar>
          </w:tcPr>
          <w:p w14:paraId="57AD477F" w14:textId="77777777" w:rsidR="00DA4077" w:rsidRDefault="00000000">
            <w:pPr>
              <w:snapToGrid w:val="0"/>
              <w:spacing w:line="386" w:lineRule="exact"/>
              <w:ind w:left="400" w:hanging="400"/>
              <w:jc w:val="left"/>
              <w:rPr>
                <w:lang w:eastAsia="zh-CN"/>
              </w:rPr>
            </w:pPr>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"q3_model.py"</w:t>
            </w:r>
            <w:r>
              <w:rPr>
                <w:rFonts w:ascii="Consolas" w:eastAsia="微软雅黑" w:hAnsi="Consolas" w:cs="Consolas"/>
                <w:szCs w:val="24"/>
                <w:lang w:eastAsia="zh-CN"/>
              </w:rPr>
              <w:t xml:space="preserve">, </w:t>
            </w:r>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问题三滚动调度</w:t>
            </w:r>
            <w:r>
              <w:rPr>
                <w:rFonts w:ascii="Consolas" w:eastAsia="微软雅黑" w:hAnsi="Consolas" w:cs="Consolas"/>
                <w:color w:val="008470"/>
                <w:szCs w:val="24"/>
                <w:lang w:eastAsia="zh-CN"/>
              </w:rPr>
              <w:t>"</w:t>
            </w:r>
            <w:r>
              <w:rPr>
                <w:rFonts w:ascii="Consolas" w:eastAsia="微软雅黑" w:hAnsi="Consolas" w:cs="Consolas"/>
                <w:szCs w:val="24"/>
                <w:lang w:eastAsia="zh-CN"/>
              </w:rPr>
              <w:t>),</w:t>
            </w:r>
          </w:p>
        </w:tc>
        <w:tc>
          <w:tcPr>
            <w:tcW w:w="80" w:type="dxa"/>
            <w:shd w:val="clear" w:color="auto" w:fill="CED4F4"/>
            <w:tcMar>
              <w:top w:w="0" w:type="dxa"/>
              <w:left w:w="0" w:type="dxa"/>
              <w:bottom w:w="0" w:type="dxa"/>
              <w:right w:w="0" w:type="dxa"/>
            </w:tcMar>
          </w:tcPr>
          <w:p w14:paraId="2D9CB598" w14:textId="77777777" w:rsidR="00DA4077" w:rsidRDefault="00DA4077">
            <w:pPr>
              <w:snapToGrid w:val="0"/>
              <w:spacing w:line="20" w:lineRule="exact"/>
              <w:ind w:firstLine="0"/>
              <w:rPr>
                <w:lang w:eastAsia="zh-CN"/>
              </w:rPr>
            </w:pPr>
          </w:p>
        </w:tc>
      </w:tr>
      <w:tr w:rsidR="00DA4077" w14:paraId="384BBEB1" w14:textId="77777777">
        <w:trPr>
          <w:cantSplit/>
        </w:trPr>
        <w:tc>
          <w:tcPr>
            <w:tcW w:w="540" w:type="dxa"/>
            <w:tcMar>
              <w:top w:w="0" w:type="dxa"/>
              <w:left w:w="0" w:type="dxa"/>
              <w:bottom w:w="0" w:type="dxa"/>
              <w:right w:w="100" w:type="dxa"/>
            </w:tcMar>
          </w:tcPr>
          <w:p w14:paraId="4BB48097" w14:textId="77777777" w:rsidR="00DA4077" w:rsidRDefault="00000000">
            <w:pPr>
              <w:snapToGrid w:val="0"/>
              <w:spacing w:line="386" w:lineRule="exact"/>
              <w:ind w:firstLine="0"/>
              <w:jc w:val="right"/>
            </w:pPr>
            <w:r>
              <w:rPr>
                <w:rFonts w:eastAsia="Times New Roman" w:cs="Consolas"/>
                <w:color w:val="7F807F"/>
                <w:szCs w:val="24"/>
              </w:rPr>
              <w:t>27</w:t>
            </w:r>
          </w:p>
        </w:tc>
        <w:tc>
          <w:tcPr>
            <w:tcW w:w="9000" w:type="dxa"/>
            <w:tcMar>
              <w:top w:w="0" w:type="dxa"/>
              <w:left w:w="75" w:type="dxa"/>
              <w:bottom w:w="0" w:type="dxa"/>
              <w:right w:w="0" w:type="dxa"/>
            </w:tcMar>
          </w:tcPr>
          <w:p w14:paraId="66B5F3C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"q4_model.py"</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问题四实时价格策略</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D56DC3B" w14:textId="77777777" w:rsidR="00DA4077" w:rsidRDefault="00DA4077">
            <w:pPr>
              <w:snapToGrid w:val="0"/>
              <w:spacing w:line="20" w:lineRule="exact"/>
              <w:ind w:firstLine="0"/>
            </w:pPr>
          </w:p>
        </w:tc>
      </w:tr>
      <w:tr w:rsidR="00DA4077" w14:paraId="6D9A659E" w14:textId="77777777">
        <w:trPr>
          <w:cantSplit/>
        </w:trPr>
        <w:tc>
          <w:tcPr>
            <w:tcW w:w="540" w:type="dxa"/>
            <w:tcMar>
              <w:top w:w="0" w:type="dxa"/>
              <w:left w:w="0" w:type="dxa"/>
              <w:bottom w:w="0" w:type="dxa"/>
              <w:right w:w="100" w:type="dxa"/>
            </w:tcMar>
          </w:tcPr>
          <w:p w14:paraId="4CDF5E7F" w14:textId="77777777" w:rsidR="00DA4077" w:rsidRDefault="00000000">
            <w:pPr>
              <w:snapToGrid w:val="0"/>
              <w:spacing w:line="386" w:lineRule="exact"/>
              <w:ind w:firstLine="0"/>
              <w:jc w:val="right"/>
            </w:pPr>
            <w:r>
              <w:rPr>
                <w:rFonts w:eastAsia="Times New Roman" w:cs="Consolas"/>
                <w:color w:val="7F807F"/>
                <w:szCs w:val="24"/>
              </w:rPr>
              <w:t>28</w:t>
            </w:r>
          </w:p>
        </w:tc>
        <w:tc>
          <w:tcPr>
            <w:tcW w:w="9000" w:type="dxa"/>
            <w:tcMar>
              <w:top w:w="0" w:type="dxa"/>
              <w:left w:w="75" w:type="dxa"/>
              <w:bottom w:w="0" w:type="dxa"/>
              <w:right w:w="0" w:type="dxa"/>
            </w:tcMar>
          </w:tcPr>
          <w:p w14:paraId="303911F1" w14:textId="77777777" w:rsidR="00DA4077" w:rsidRDefault="00000000">
            <w:pPr>
              <w:snapToGrid w:val="0"/>
              <w:spacing w:line="386" w:lineRule="exact"/>
              <w:ind w:left="400" w:hanging="400"/>
              <w:jc w:val="left"/>
            </w:pP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872224B" w14:textId="77777777" w:rsidR="00DA4077" w:rsidRDefault="00DA4077">
            <w:pPr>
              <w:snapToGrid w:val="0"/>
              <w:spacing w:line="20" w:lineRule="exact"/>
              <w:ind w:firstLine="0"/>
            </w:pPr>
          </w:p>
        </w:tc>
      </w:tr>
      <w:tr w:rsidR="00DA4077" w14:paraId="74D02E17" w14:textId="77777777">
        <w:trPr>
          <w:cantSplit/>
        </w:trPr>
        <w:tc>
          <w:tcPr>
            <w:tcW w:w="540" w:type="dxa"/>
            <w:tcMar>
              <w:top w:w="0" w:type="dxa"/>
              <w:left w:w="0" w:type="dxa"/>
              <w:bottom w:w="0" w:type="dxa"/>
              <w:right w:w="100" w:type="dxa"/>
            </w:tcMar>
          </w:tcPr>
          <w:p w14:paraId="57395E73" w14:textId="77777777" w:rsidR="00DA4077" w:rsidRDefault="00000000">
            <w:pPr>
              <w:snapToGrid w:val="0"/>
              <w:spacing w:line="386" w:lineRule="exact"/>
              <w:ind w:firstLine="0"/>
              <w:jc w:val="right"/>
            </w:pPr>
            <w:r>
              <w:rPr>
                <w:rFonts w:eastAsia="Times New Roman" w:cs="Consolas"/>
                <w:color w:val="7F807F"/>
                <w:szCs w:val="24"/>
              </w:rPr>
              <w:t>29</w:t>
            </w:r>
          </w:p>
        </w:tc>
        <w:tc>
          <w:tcPr>
            <w:tcW w:w="9000" w:type="dxa"/>
            <w:tcMar>
              <w:top w:w="0" w:type="dxa"/>
              <w:left w:w="75" w:type="dxa"/>
              <w:bottom w:w="0" w:type="dxa"/>
              <w:right w:w="0" w:type="dxa"/>
            </w:tcMar>
          </w:tcPr>
          <w:p w14:paraId="4EE94BF3" w14:textId="77777777" w:rsidR="00DA4077" w:rsidRDefault="00000000">
            <w:pPr>
              <w:snapToGrid w:val="0"/>
              <w:spacing w:line="386" w:lineRule="exact"/>
              <w:ind w:left="400" w:hanging="400"/>
              <w:jc w:val="left"/>
            </w:pPr>
            <w:r>
              <w:rPr>
                <w:rFonts w:ascii="Consolas" w:eastAsia="微软雅黑" w:hAnsi="Consolas" w:cs="Consolas"/>
                <w:szCs w:val="24"/>
              </w:rPr>
              <w:t>VERIFY_STEPS = [(</w:t>
            </w:r>
            <w:r>
              <w:rPr>
                <w:rFonts w:ascii="Consolas" w:eastAsia="微软雅黑" w:hAnsi="Consolas" w:cs="Consolas"/>
                <w:color w:val="008470"/>
                <w:szCs w:val="24"/>
              </w:rPr>
              <w:t>"verify_results.py"</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四问独立数值复核</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71391E0" w14:textId="77777777" w:rsidR="00DA4077" w:rsidRDefault="00DA4077">
            <w:pPr>
              <w:snapToGrid w:val="0"/>
              <w:spacing w:line="20" w:lineRule="exact"/>
              <w:ind w:firstLine="0"/>
            </w:pPr>
          </w:p>
        </w:tc>
      </w:tr>
      <w:tr w:rsidR="00DA4077" w14:paraId="6E5B8FFF" w14:textId="77777777">
        <w:trPr>
          <w:cantSplit/>
        </w:trPr>
        <w:tc>
          <w:tcPr>
            <w:tcW w:w="540" w:type="dxa"/>
            <w:tcMar>
              <w:top w:w="0" w:type="dxa"/>
              <w:left w:w="0" w:type="dxa"/>
              <w:bottom w:w="0" w:type="dxa"/>
              <w:right w:w="100" w:type="dxa"/>
            </w:tcMar>
          </w:tcPr>
          <w:p w14:paraId="718521E3" w14:textId="77777777" w:rsidR="00DA4077" w:rsidRDefault="00000000">
            <w:pPr>
              <w:snapToGrid w:val="0"/>
              <w:spacing w:line="386" w:lineRule="exact"/>
              <w:ind w:firstLine="0"/>
              <w:jc w:val="right"/>
            </w:pPr>
            <w:r>
              <w:rPr>
                <w:rFonts w:eastAsia="Times New Roman" w:cs="Consolas"/>
                <w:color w:val="7F807F"/>
                <w:szCs w:val="24"/>
              </w:rPr>
              <w:t>30</w:t>
            </w:r>
          </w:p>
        </w:tc>
        <w:tc>
          <w:tcPr>
            <w:tcW w:w="9000" w:type="dxa"/>
            <w:tcMar>
              <w:top w:w="0" w:type="dxa"/>
              <w:left w:w="75" w:type="dxa"/>
              <w:bottom w:w="0" w:type="dxa"/>
              <w:right w:w="0" w:type="dxa"/>
            </w:tcMar>
          </w:tcPr>
          <w:p w14:paraId="1B71F349" w14:textId="77777777" w:rsidR="00DA4077" w:rsidRDefault="00000000">
            <w:pPr>
              <w:snapToGrid w:val="0"/>
              <w:spacing w:line="386" w:lineRule="exact"/>
              <w:ind w:left="400" w:hanging="400"/>
              <w:jc w:val="left"/>
            </w:pPr>
            <w:r>
              <w:rPr>
                <w:rFonts w:ascii="Consolas" w:eastAsia="微软雅黑" w:hAnsi="Consolas" w:cs="Consolas"/>
                <w:szCs w:val="24"/>
              </w:rPr>
              <w:t>EXPORT_STEPS = [</w:t>
            </w:r>
          </w:p>
        </w:tc>
        <w:tc>
          <w:tcPr>
            <w:tcW w:w="80" w:type="dxa"/>
            <w:shd w:val="clear" w:color="auto" w:fill="CED4F4"/>
            <w:tcMar>
              <w:top w:w="0" w:type="dxa"/>
              <w:left w:w="0" w:type="dxa"/>
              <w:bottom w:w="0" w:type="dxa"/>
              <w:right w:w="0" w:type="dxa"/>
            </w:tcMar>
          </w:tcPr>
          <w:p w14:paraId="7D8EE7B2" w14:textId="77777777" w:rsidR="00DA4077" w:rsidRDefault="00DA4077">
            <w:pPr>
              <w:snapToGrid w:val="0"/>
              <w:spacing w:line="20" w:lineRule="exact"/>
              <w:ind w:firstLine="0"/>
            </w:pPr>
          </w:p>
        </w:tc>
      </w:tr>
      <w:tr w:rsidR="00DA4077" w14:paraId="0ADC517F" w14:textId="77777777">
        <w:trPr>
          <w:cantSplit/>
        </w:trPr>
        <w:tc>
          <w:tcPr>
            <w:tcW w:w="540" w:type="dxa"/>
            <w:tcMar>
              <w:top w:w="0" w:type="dxa"/>
              <w:left w:w="0" w:type="dxa"/>
              <w:bottom w:w="0" w:type="dxa"/>
              <w:right w:w="100" w:type="dxa"/>
            </w:tcMar>
          </w:tcPr>
          <w:p w14:paraId="49B01F0D" w14:textId="77777777" w:rsidR="00DA4077" w:rsidRDefault="00000000">
            <w:pPr>
              <w:snapToGrid w:val="0"/>
              <w:spacing w:line="386" w:lineRule="exact"/>
              <w:ind w:firstLine="0"/>
              <w:jc w:val="right"/>
            </w:pPr>
            <w:r>
              <w:rPr>
                <w:rFonts w:eastAsia="Times New Roman" w:cs="Consolas"/>
                <w:color w:val="7F807F"/>
                <w:szCs w:val="24"/>
              </w:rPr>
              <w:t>31</w:t>
            </w:r>
          </w:p>
        </w:tc>
        <w:tc>
          <w:tcPr>
            <w:tcW w:w="9000" w:type="dxa"/>
            <w:tcMar>
              <w:top w:w="0" w:type="dxa"/>
              <w:left w:w="75" w:type="dxa"/>
              <w:bottom w:w="0" w:type="dxa"/>
              <w:right w:w="0" w:type="dxa"/>
            </w:tcMar>
          </w:tcPr>
          <w:p w14:paraId="04A4017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"export_result_workbooks.py"</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导出五份结果工作簿</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2D9714D" w14:textId="77777777" w:rsidR="00DA4077" w:rsidRDefault="00DA4077">
            <w:pPr>
              <w:snapToGrid w:val="0"/>
              <w:spacing w:line="20" w:lineRule="exact"/>
              <w:ind w:firstLine="0"/>
            </w:pPr>
          </w:p>
        </w:tc>
      </w:tr>
      <w:tr w:rsidR="00DA4077" w14:paraId="5F107045" w14:textId="77777777">
        <w:trPr>
          <w:cantSplit/>
        </w:trPr>
        <w:tc>
          <w:tcPr>
            <w:tcW w:w="540" w:type="dxa"/>
            <w:tcMar>
              <w:top w:w="0" w:type="dxa"/>
              <w:left w:w="0" w:type="dxa"/>
              <w:bottom w:w="0" w:type="dxa"/>
              <w:right w:w="100" w:type="dxa"/>
            </w:tcMar>
          </w:tcPr>
          <w:p w14:paraId="412F234B" w14:textId="77777777" w:rsidR="00DA4077" w:rsidRDefault="00000000">
            <w:pPr>
              <w:snapToGrid w:val="0"/>
              <w:spacing w:line="386" w:lineRule="exact"/>
              <w:ind w:firstLine="0"/>
              <w:jc w:val="right"/>
            </w:pPr>
            <w:r>
              <w:rPr>
                <w:rFonts w:eastAsia="Times New Roman" w:cs="Consolas"/>
                <w:color w:val="7F807F"/>
                <w:szCs w:val="24"/>
              </w:rPr>
              <w:t>32</w:t>
            </w:r>
          </w:p>
        </w:tc>
        <w:tc>
          <w:tcPr>
            <w:tcW w:w="9000" w:type="dxa"/>
            <w:tcMar>
              <w:top w:w="0" w:type="dxa"/>
              <w:left w:w="75" w:type="dxa"/>
              <w:bottom w:w="0" w:type="dxa"/>
              <w:right w:w="0" w:type="dxa"/>
            </w:tcMar>
          </w:tcPr>
          <w:p w14:paraId="4869C9E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"export_matlab_visual_data.py"</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导出</w:t>
            </w:r>
            <w:r>
              <w:rPr>
                <w:rFonts w:ascii="Consolas" w:eastAsia="微软雅黑" w:hAnsi="Consolas" w:cs="Consolas"/>
                <w:color w:val="008470"/>
                <w:szCs w:val="24"/>
              </w:rPr>
              <w:t>MATLAB</w:t>
            </w:r>
            <w:r>
              <w:rPr>
                <w:rFonts w:ascii="Consolas" w:eastAsia="微软雅黑" w:hAnsi="Consolas" w:cs="Consolas"/>
                <w:color w:val="008470"/>
                <w:szCs w:val="24"/>
              </w:rPr>
              <w:t>绘图数据</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D72FAE9" w14:textId="77777777" w:rsidR="00DA4077" w:rsidRDefault="00DA4077">
            <w:pPr>
              <w:snapToGrid w:val="0"/>
              <w:spacing w:line="20" w:lineRule="exact"/>
              <w:ind w:firstLine="0"/>
            </w:pPr>
          </w:p>
        </w:tc>
      </w:tr>
      <w:tr w:rsidR="00DA4077" w14:paraId="627DFFBE" w14:textId="77777777">
        <w:trPr>
          <w:cantSplit/>
        </w:trPr>
        <w:tc>
          <w:tcPr>
            <w:tcW w:w="540" w:type="dxa"/>
            <w:tcMar>
              <w:top w:w="0" w:type="dxa"/>
              <w:left w:w="0" w:type="dxa"/>
              <w:bottom w:w="0" w:type="dxa"/>
              <w:right w:w="100" w:type="dxa"/>
            </w:tcMar>
          </w:tcPr>
          <w:p w14:paraId="14AFE6AE" w14:textId="77777777" w:rsidR="00DA4077" w:rsidRDefault="00000000">
            <w:pPr>
              <w:snapToGrid w:val="0"/>
              <w:spacing w:line="386" w:lineRule="exact"/>
              <w:ind w:firstLine="0"/>
              <w:jc w:val="right"/>
            </w:pPr>
            <w:r>
              <w:rPr>
                <w:rFonts w:eastAsia="Times New Roman" w:cs="Consolas"/>
                <w:color w:val="7F807F"/>
                <w:szCs w:val="24"/>
              </w:rPr>
              <w:t>33</w:t>
            </w:r>
          </w:p>
        </w:tc>
        <w:tc>
          <w:tcPr>
            <w:tcW w:w="9000" w:type="dxa"/>
            <w:tcMar>
              <w:top w:w="0" w:type="dxa"/>
              <w:left w:w="75" w:type="dxa"/>
              <w:bottom w:w="0" w:type="dxa"/>
              <w:right w:w="0" w:type="dxa"/>
            </w:tcMar>
          </w:tcPr>
          <w:p w14:paraId="3B314BFF" w14:textId="77777777" w:rsidR="00DA4077" w:rsidRDefault="00000000">
            <w:pPr>
              <w:snapToGrid w:val="0"/>
              <w:spacing w:line="386" w:lineRule="exact"/>
              <w:ind w:left="400" w:hanging="400"/>
              <w:jc w:val="left"/>
            </w:pP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D3D449C" w14:textId="77777777" w:rsidR="00DA4077" w:rsidRDefault="00DA4077">
            <w:pPr>
              <w:snapToGrid w:val="0"/>
              <w:spacing w:line="20" w:lineRule="exact"/>
              <w:ind w:firstLine="0"/>
            </w:pPr>
          </w:p>
        </w:tc>
      </w:tr>
      <w:tr w:rsidR="00DA4077" w14:paraId="05C88BB9" w14:textId="77777777">
        <w:trPr>
          <w:cantSplit/>
        </w:trPr>
        <w:tc>
          <w:tcPr>
            <w:tcW w:w="540" w:type="dxa"/>
            <w:tcMar>
              <w:top w:w="0" w:type="dxa"/>
              <w:left w:w="0" w:type="dxa"/>
              <w:bottom w:w="0" w:type="dxa"/>
              <w:right w:w="100" w:type="dxa"/>
            </w:tcMar>
          </w:tcPr>
          <w:p w14:paraId="16C90B98"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39CE8B74"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43C8B4B0" w14:textId="77777777" w:rsidR="00DA4077" w:rsidRDefault="00DA4077">
            <w:pPr>
              <w:snapToGrid w:val="0"/>
              <w:spacing w:line="20" w:lineRule="exact"/>
              <w:ind w:firstLine="0"/>
            </w:pPr>
          </w:p>
        </w:tc>
      </w:tr>
      <w:tr w:rsidR="00DA4077" w14:paraId="178D6F3D" w14:textId="77777777">
        <w:trPr>
          <w:cantSplit/>
        </w:trPr>
        <w:tc>
          <w:tcPr>
            <w:tcW w:w="540" w:type="dxa"/>
            <w:tcMar>
              <w:top w:w="0" w:type="dxa"/>
              <w:left w:w="0" w:type="dxa"/>
              <w:bottom w:w="0" w:type="dxa"/>
              <w:right w:w="100" w:type="dxa"/>
            </w:tcMar>
          </w:tcPr>
          <w:p w14:paraId="79A4EC21" w14:textId="77777777" w:rsidR="00DA4077" w:rsidRDefault="00000000">
            <w:pPr>
              <w:snapToGrid w:val="0"/>
              <w:spacing w:line="386" w:lineRule="exact"/>
              <w:ind w:firstLine="0"/>
              <w:jc w:val="right"/>
            </w:pPr>
            <w:r>
              <w:rPr>
                <w:rFonts w:eastAsia="Times New Roman" w:cs="Consolas"/>
                <w:color w:val="7F807F"/>
                <w:szCs w:val="24"/>
              </w:rPr>
              <w:t>36</w:t>
            </w:r>
          </w:p>
        </w:tc>
        <w:tc>
          <w:tcPr>
            <w:tcW w:w="9000" w:type="dxa"/>
            <w:tcMar>
              <w:top w:w="0" w:type="dxa"/>
              <w:left w:w="75" w:type="dxa"/>
              <w:bottom w:w="0" w:type="dxa"/>
              <w:right w:w="0" w:type="dxa"/>
            </w:tcMar>
          </w:tcPr>
          <w:p w14:paraId="4703A978"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run_</w:t>
            </w:r>
            <w:proofErr w:type="gramStart"/>
            <w:r>
              <w:rPr>
                <w:rFonts w:ascii="Consolas" w:eastAsia="微软雅黑" w:hAnsi="Consolas" w:cs="Consolas"/>
                <w:szCs w:val="24"/>
              </w:rPr>
              <w:t>step(</w:t>
            </w:r>
            <w:proofErr w:type="gramEnd"/>
            <w:r>
              <w:rPr>
                <w:rFonts w:ascii="Consolas" w:eastAsia="微软雅黑" w:hAnsi="Consolas" w:cs="Consolas"/>
                <w:szCs w:val="24"/>
              </w:rPr>
              <w:t xml:space="preserve">script: str, note: str, extra_args: list[str] | </w:t>
            </w:r>
            <w:r>
              <w:rPr>
                <w:rFonts w:ascii="Consolas" w:eastAsia="微软雅黑" w:hAnsi="Consolas" w:cs="Consolas"/>
                <w:color w:val="006EB8"/>
                <w:szCs w:val="24"/>
              </w:rPr>
              <w:t>None</w:t>
            </w:r>
            <w:r>
              <w:rPr>
                <w:rFonts w:ascii="Consolas" w:eastAsia="微软雅黑" w:hAnsi="Consolas" w:cs="Consolas"/>
                <w:szCs w:val="24"/>
              </w:rPr>
              <w:t xml:space="preserve"> = </w:t>
            </w:r>
            <w:r>
              <w:rPr>
                <w:rFonts w:ascii="Consolas" w:eastAsia="微软雅黑" w:hAnsi="Consolas" w:cs="Consolas"/>
                <w:color w:val="006EB8"/>
                <w:szCs w:val="24"/>
              </w:rPr>
              <w:t>None</w:t>
            </w:r>
            <w:r>
              <w:rPr>
                <w:rFonts w:ascii="Consolas" w:eastAsia="微软雅黑" w:hAnsi="Consolas" w:cs="Consolas"/>
                <w:szCs w:val="24"/>
              </w:rPr>
              <w:t xml:space="preserve">) -&gt;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289479E" w14:textId="77777777" w:rsidR="00DA4077" w:rsidRDefault="00DA4077">
            <w:pPr>
              <w:snapToGrid w:val="0"/>
              <w:spacing w:line="20" w:lineRule="exact"/>
              <w:ind w:firstLine="0"/>
            </w:pPr>
          </w:p>
        </w:tc>
      </w:tr>
      <w:tr w:rsidR="00DA4077" w14:paraId="60A931B4" w14:textId="77777777">
        <w:trPr>
          <w:cantSplit/>
        </w:trPr>
        <w:tc>
          <w:tcPr>
            <w:tcW w:w="540" w:type="dxa"/>
            <w:tcMar>
              <w:top w:w="0" w:type="dxa"/>
              <w:left w:w="0" w:type="dxa"/>
              <w:bottom w:w="0" w:type="dxa"/>
              <w:right w:w="100" w:type="dxa"/>
            </w:tcMar>
          </w:tcPr>
          <w:p w14:paraId="27F12DEF" w14:textId="77777777" w:rsidR="00DA4077" w:rsidRDefault="00000000">
            <w:pPr>
              <w:snapToGrid w:val="0"/>
              <w:spacing w:line="386" w:lineRule="exact"/>
              <w:ind w:firstLine="0"/>
              <w:jc w:val="right"/>
            </w:pPr>
            <w:r>
              <w:rPr>
                <w:rFonts w:eastAsia="Times New Roman" w:cs="Consolas"/>
                <w:color w:val="7F807F"/>
                <w:szCs w:val="24"/>
              </w:rPr>
              <w:t>37</w:t>
            </w:r>
          </w:p>
        </w:tc>
        <w:tc>
          <w:tcPr>
            <w:tcW w:w="9000" w:type="dxa"/>
            <w:tcMar>
              <w:top w:w="0" w:type="dxa"/>
              <w:left w:w="75" w:type="dxa"/>
              <w:bottom w:w="0" w:type="dxa"/>
              <w:right w:w="0" w:type="dxa"/>
            </w:tcMar>
          </w:tcPr>
          <w:p w14:paraId="6A7BFB3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print(</w:t>
            </w:r>
            <w:proofErr w:type="gramEnd"/>
            <w:r>
              <w:rPr>
                <w:rFonts w:ascii="Consolas" w:eastAsia="微软雅黑" w:hAnsi="Consolas" w:cs="Consolas"/>
                <w:szCs w:val="24"/>
              </w:rPr>
              <w:t>f"\</w:t>
            </w:r>
            <w:proofErr w:type="gramStart"/>
            <w:r>
              <w:rPr>
                <w:rFonts w:ascii="Consolas" w:eastAsia="微软雅黑" w:hAnsi="Consolas" w:cs="Consolas"/>
                <w:szCs w:val="24"/>
              </w:rPr>
              <w:t>n{</w:t>
            </w:r>
            <w:proofErr w:type="gramEnd"/>
            <w:r>
              <w:rPr>
                <w:rFonts w:ascii="Consolas" w:eastAsia="微软雅黑" w:hAnsi="Consolas" w:cs="Consolas"/>
                <w:color w:val="008470"/>
                <w:szCs w:val="24"/>
              </w:rPr>
              <w:t>'='</w:t>
            </w:r>
            <w:r>
              <w:rPr>
                <w:rFonts w:ascii="Consolas" w:eastAsia="微软雅黑" w:hAnsi="Consolas" w:cs="Consolas"/>
                <w:szCs w:val="24"/>
              </w:rPr>
              <w:t xml:space="preserve"> * </w:t>
            </w:r>
            <w:proofErr w:type="gramStart"/>
            <w:r>
              <w:rPr>
                <w:rFonts w:ascii="Consolas" w:eastAsia="微软雅黑" w:hAnsi="Consolas" w:cs="Consolas"/>
                <w:szCs w:val="24"/>
              </w:rPr>
              <w:t>68}\</w:t>
            </w:r>
            <w:proofErr w:type="gramEnd"/>
            <w:r>
              <w:rPr>
                <w:rFonts w:ascii="Consolas" w:eastAsia="微软雅黑" w:hAnsi="Consolas" w:cs="Consolas"/>
                <w:szCs w:val="24"/>
              </w:rPr>
              <w:t>n▶ {script} —— {note}\</w:t>
            </w:r>
            <w:proofErr w:type="gramStart"/>
            <w:r>
              <w:rPr>
                <w:rFonts w:ascii="Consolas" w:eastAsia="微软雅黑" w:hAnsi="Consolas" w:cs="Consolas"/>
                <w:szCs w:val="24"/>
              </w:rPr>
              <w:t>n{</w:t>
            </w:r>
            <w:proofErr w:type="gramEnd"/>
            <w:r>
              <w:rPr>
                <w:rFonts w:ascii="Consolas" w:eastAsia="微软雅黑" w:hAnsi="Consolas" w:cs="Consolas"/>
                <w:color w:val="008470"/>
                <w:szCs w:val="24"/>
              </w:rPr>
              <w:t>'='</w:t>
            </w:r>
            <w:r>
              <w:rPr>
                <w:rFonts w:ascii="Consolas" w:eastAsia="微软雅黑" w:hAnsi="Consolas" w:cs="Consolas"/>
                <w:szCs w:val="24"/>
              </w:rPr>
              <w:t xml:space="preserve"> * 68}", flush=</w:t>
            </w:r>
            <w:r>
              <w:rPr>
                <w:rFonts w:ascii="Consolas" w:eastAsia="微软雅黑" w:hAnsi="Consolas" w:cs="Consolas"/>
                <w:color w:val="006EB8"/>
                <w:szCs w:val="24"/>
              </w:rPr>
              <w:t>True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160910B" w14:textId="77777777" w:rsidR="00DA4077" w:rsidRDefault="00DA4077">
            <w:pPr>
              <w:snapToGrid w:val="0"/>
              <w:spacing w:line="20" w:lineRule="exact"/>
              <w:ind w:firstLine="0"/>
            </w:pPr>
          </w:p>
        </w:tc>
      </w:tr>
      <w:tr w:rsidR="00DA4077" w14:paraId="6012B264" w14:textId="77777777">
        <w:trPr>
          <w:cantSplit/>
        </w:trPr>
        <w:tc>
          <w:tcPr>
            <w:tcW w:w="540" w:type="dxa"/>
            <w:tcMar>
              <w:top w:w="0" w:type="dxa"/>
              <w:left w:w="0" w:type="dxa"/>
              <w:bottom w:w="0" w:type="dxa"/>
              <w:right w:w="100" w:type="dxa"/>
            </w:tcMar>
          </w:tcPr>
          <w:p w14:paraId="55E4B702" w14:textId="77777777" w:rsidR="00DA4077" w:rsidRDefault="00000000">
            <w:pPr>
              <w:snapToGrid w:val="0"/>
              <w:spacing w:line="386" w:lineRule="exact"/>
              <w:ind w:firstLine="0"/>
              <w:jc w:val="right"/>
            </w:pPr>
            <w:r>
              <w:rPr>
                <w:rFonts w:eastAsia="Times New Roman" w:cs="Consolas"/>
                <w:color w:val="7F807F"/>
                <w:szCs w:val="24"/>
              </w:rPr>
              <w:t>38</w:t>
            </w:r>
          </w:p>
        </w:tc>
        <w:tc>
          <w:tcPr>
            <w:tcW w:w="9000" w:type="dxa"/>
            <w:tcMar>
              <w:top w:w="0" w:type="dxa"/>
              <w:left w:w="75" w:type="dxa"/>
              <w:bottom w:w="0" w:type="dxa"/>
              <w:right w:w="0" w:type="dxa"/>
            </w:tcMar>
          </w:tcPr>
          <w:p w14:paraId="424DA1CA" w14:textId="77777777" w:rsidR="00DA4077" w:rsidRDefault="00000000">
            <w:pPr>
              <w:snapToGrid w:val="0"/>
              <w:spacing w:line="386" w:lineRule="exact"/>
              <w:ind w:left="400" w:hanging="400"/>
              <w:jc w:val="left"/>
            </w:pPr>
            <w:r>
              <w:rPr>
                <w:rFonts w:ascii="Consolas" w:eastAsia="微软雅黑" w:hAnsi="Consolas" w:cs="Consolas"/>
                <w:szCs w:val="24"/>
              </w:rPr>
              <w:t xml:space="preserve">    started = </w:t>
            </w:r>
            <w:proofErr w:type="gramStart"/>
            <w:r>
              <w:rPr>
                <w:rFonts w:ascii="Consolas" w:eastAsia="微软雅黑" w:hAnsi="Consolas" w:cs="Consolas"/>
                <w:szCs w:val="24"/>
              </w:rPr>
              <w:t>time.time</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744A8F6" w14:textId="77777777" w:rsidR="00DA4077" w:rsidRDefault="00DA4077">
            <w:pPr>
              <w:snapToGrid w:val="0"/>
              <w:spacing w:line="20" w:lineRule="exact"/>
              <w:ind w:firstLine="0"/>
            </w:pPr>
          </w:p>
        </w:tc>
      </w:tr>
      <w:tr w:rsidR="00DA4077" w14:paraId="2640DFDF" w14:textId="77777777">
        <w:trPr>
          <w:cantSplit/>
        </w:trPr>
        <w:tc>
          <w:tcPr>
            <w:tcW w:w="540" w:type="dxa"/>
            <w:tcMar>
              <w:top w:w="0" w:type="dxa"/>
              <w:left w:w="0" w:type="dxa"/>
              <w:bottom w:w="0" w:type="dxa"/>
              <w:right w:w="100" w:type="dxa"/>
            </w:tcMar>
          </w:tcPr>
          <w:p w14:paraId="48529C0A" w14:textId="77777777" w:rsidR="00DA4077" w:rsidRDefault="00000000">
            <w:pPr>
              <w:snapToGrid w:val="0"/>
              <w:spacing w:line="386" w:lineRule="exact"/>
              <w:ind w:firstLine="0"/>
              <w:jc w:val="right"/>
            </w:pPr>
            <w:r>
              <w:rPr>
                <w:rFonts w:eastAsia="Times New Roman" w:cs="Consolas"/>
                <w:color w:val="7F807F"/>
                <w:szCs w:val="24"/>
              </w:rPr>
              <w:t>39</w:t>
            </w:r>
          </w:p>
        </w:tc>
        <w:tc>
          <w:tcPr>
            <w:tcW w:w="9000" w:type="dxa"/>
            <w:tcMar>
              <w:top w:w="0" w:type="dxa"/>
              <w:left w:w="75" w:type="dxa"/>
              <w:bottom w:w="0" w:type="dxa"/>
              <w:right w:w="0" w:type="dxa"/>
            </w:tcMar>
          </w:tcPr>
          <w:p w14:paraId="24391330" w14:textId="77777777" w:rsidR="00DA4077" w:rsidRDefault="00000000">
            <w:pPr>
              <w:snapToGrid w:val="0"/>
              <w:spacing w:line="386" w:lineRule="exact"/>
              <w:ind w:left="400" w:hanging="400"/>
              <w:jc w:val="left"/>
            </w:pPr>
            <w:r>
              <w:rPr>
                <w:rFonts w:ascii="Consolas" w:eastAsia="微软雅黑" w:hAnsi="Consolas" w:cs="Consolas"/>
                <w:szCs w:val="24"/>
              </w:rPr>
              <w:t xml:space="preserve">    result = </w:t>
            </w:r>
            <w:proofErr w:type="gramStart"/>
            <w:r>
              <w:rPr>
                <w:rFonts w:ascii="Consolas" w:eastAsia="微软雅黑" w:hAnsi="Consolas" w:cs="Consolas"/>
                <w:szCs w:val="24"/>
              </w:rPr>
              <w:t>subprocess.run(</w:t>
            </w:r>
            <w:proofErr w:type="gramEnd"/>
          </w:p>
        </w:tc>
        <w:tc>
          <w:tcPr>
            <w:tcW w:w="80" w:type="dxa"/>
            <w:shd w:val="clear" w:color="auto" w:fill="CED4F4"/>
            <w:tcMar>
              <w:top w:w="0" w:type="dxa"/>
              <w:left w:w="0" w:type="dxa"/>
              <w:bottom w:w="0" w:type="dxa"/>
              <w:right w:w="0" w:type="dxa"/>
            </w:tcMar>
          </w:tcPr>
          <w:p w14:paraId="3CA1CCF6" w14:textId="77777777" w:rsidR="00DA4077" w:rsidRDefault="00DA4077">
            <w:pPr>
              <w:snapToGrid w:val="0"/>
              <w:spacing w:line="20" w:lineRule="exact"/>
              <w:ind w:firstLine="0"/>
            </w:pPr>
          </w:p>
        </w:tc>
      </w:tr>
      <w:tr w:rsidR="00DA4077" w14:paraId="49893D54" w14:textId="77777777">
        <w:trPr>
          <w:cantSplit/>
        </w:trPr>
        <w:tc>
          <w:tcPr>
            <w:tcW w:w="540" w:type="dxa"/>
            <w:tcMar>
              <w:top w:w="0" w:type="dxa"/>
              <w:left w:w="0" w:type="dxa"/>
              <w:bottom w:w="0" w:type="dxa"/>
              <w:right w:w="100" w:type="dxa"/>
            </w:tcMar>
          </w:tcPr>
          <w:p w14:paraId="21D93412" w14:textId="77777777" w:rsidR="00DA4077" w:rsidRDefault="00000000">
            <w:pPr>
              <w:snapToGrid w:val="0"/>
              <w:spacing w:line="386" w:lineRule="exact"/>
              <w:ind w:firstLine="0"/>
              <w:jc w:val="right"/>
            </w:pPr>
            <w:r>
              <w:rPr>
                <w:rFonts w:eastAsia="Times New Roman" w:cs="Consolas"/>
                <w:color w:val="7F807F"/>
                <w:szCs w:val="24"/>
              </w:rPr>
              <w:t>40</w:t>
            </w:r>
          </w:p>
        </w:tc>
        <w:tc>
          <w:tcPr>
            <w:tcW w:w="9000" w:type="dxa"/>
            <w:tcMar>
              <w:top w:w="0" w:type="dxa"/>
              <w:left w:w="75" w:type="dxa"/>
              <w:bottom w:w="0" w:type="dxa"/>
              <w:right w:w="0" w:type="dxa"/>
            </w:tcMar>
          </w:tcPr>
          <w:p w14:paraId="24AF6A0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sys.executable</w:t>
            </w:r>
            <w:proofErr w:type="gramEnd"/>
            <w:r>
              <w:rPr>
                <w:rFonts w:ascii="Consolas" w:eastAsia="微软雅黑" w:hAnsi="Consolas" w:cs="Consolas"/>
                <w:szCs w:val="24"/>
              </w:rPr>
              <w:t xml:space="preserve">, script, *(extra_args </w:t>
            </w:r>
            <w:r>
              <w:rPr>
                <w:rFonts w:ascii="Consolas" w:eastAsia="微软雅黑" w:hAnsi="Consolas" w:cs="Consolas"/>
                <w:color w:val="006EB8"/>
                <w:szCs w:val="24"/>
              </w:rPr>
              <w:t>or</w:t>
            </w:r>
            <w:r>
              <w:rPr>
                <w:rFonts w:ascii="Consolas" w:eastAsia="微软雅黑" w:hAnsi="Consolas" w:cs="Consolas"/>
                <w:szCs w:val="24"/>
              </w:rPr>
              <w:t xml:space="preserve"> [])], cwd=CODE, check=</w:t>
            </w:r>
            <w:r>
              <w:rPr>
                <w:rFonts w:ascii="Consolas" w:eastAsia="微软雅黑" w:hAnsi="Consolas" w:cs="Consolas"/>
                <w:color w:val="006EB8"/>
                <w:szCs w:val="24"/>
              </w:rPr>
              <w:t>False</w:t>
            </w:r>
          </w:p>
        </w:tc>
        <w:tc>
          <w:tcPr>
            <w:tcW w:w="80" w:type="dxa"/>
            <w:shd w:val="clear" w:color="auto" w:fill="CED4F4"/>
            <w:tcMar>
              <w:top w:w="0" w:type="dxa"/>
              <w:left w:w="0" w:type="dxa"/>
              <w:bottom w:w="0" w:type="dxa"/>
              <w:right w:w="0" w:type="dxa"/>
            </w:tcMar>
          </w:tcPr>
          <w:p w14:paraId="7882B5E6" w14:textId="77777777" w:rsidR="00DA4077" w:rsidRDefault="00DA4077">
            <w:pPr>
              <w:snapToGrid w:val="0"/>
              <w:spacing w:line="20" w:lineRule="exact"/>
              <w:ind w:firstLine="0"/>
            </w:pPr>
          </w:p>
        </w:tc>
      </w:tr>
      <w:tr w:rsidR="00DA4077" w14:paraId="1CC50498" w14:textId="77777777">
        <w:trPr>
          <w:cantSplit/>
        </w:trPr>
        <w:tc>
          <w:tcPr>
            <w:tcW w:w="540" w:type="dxa"/>
            <w:tcMar>
              <w:top w:w="0" w:type="dxa"/>
              <w:left w:w="0" w:type="dxa"/>
              <w:bottom w:w="0" w:type="dxa"/>
              <w:right w:w="100" w:type="dxa"/>
            </w:tcMar>
          </w:tcPr>
          <w:p w14:paraId="31029443" w14:textId="77777777" w:rsidR="00DA4077" w:rsidRDefault="00000000">
            <w:pPr>
              <w:snapToGrid w:val="0"/>
              <w:spacing w:line="386" w:lineRule="exact"/>
              <w:ind w:firstLine="0"/>
              <w:jc w:val="right"/>
            </w:pPr>
            <w:r>
              <w:rPr>
                <w:rFonts w:eastAsia="Times New Roman" w:cs="Consolas"/>
                <w:color w:val="7F807F"/>
                <w:szCs w:val="24"/>
              </w:rPr>
              <w:t>41</w:t>
            </w:r>
          </w:p>
        </w:tc>
        <w:tc>
          <w:tcPr>
            <w:tcW w:w="9000" w:type="dxa"/>
            <w:tcMar>
              <w:top w:w="0" w:type="dxa"/>
              <w:left w:w="75" w:type="dxa"/>
              <w:bottom w:w="0" w:type="dxa"/>
              <w:right w:w="0" w:type="dxa"/>
            </w:tcMar>
          </w:tcPr>
          <w:p w14:paraId="4AFE928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234803C3" w14:textId="77777777" w:rsidR="00DA4077" w:rsidRDefault="00DA4077">
            <w:pPr>
              <w:snapToGrid w:val="0"/>
              <w:spacing w:line="20" w:lineRule="exact"/>
              <w:ind w:firstLine="0"/>
            </w:pPr>
          </w:p>
        </w:tc>
      </w:tr>
      <w:tr w:rsidR="00DA4077" w14:paraId="7CCFE819" w14:textId="77777777">
        <w:trPr>
          <w:cantSplit/>
        </w:trPr>
        <w:tc>
          <w:tcPr>
            <w:tcW w:w="540" w:type="dxa"/>
            <w:tcMar>
              <w:top w:w="0" w:type="dxa"/>
              <w:left w:w="0" w:type="dxa"/>
              <w:bottom w:w="0" w:type="dxa"/>
              <w:right w:w="100" w:type="dxa"/>
            </w:tcMar>
          </w:tcPr>
          <w:p w14:paraId="4D4DE9E6" w14:textId="77777777" w:rsidR="00DA4077" w:rsidRDefault="00000000">
            <w:pPr>
              <w:snapToGrid w:val="0"/>
              <w:spacing w:line="386" w:lineRule="exact"/>
              <w:ind w:firstLine="0"/>
              <w:jc w:val="right"/>
            </w:pPr>
            <w:r>
              <w:rPr>
                <w:rFonts w:eastAsia="Times New Roman" w:cs="Consolas"/>
                <w:color w:val="7F807F"/>
                <w:szCs w:val="24"/>
              </w:rPr>
              <w:lastRenderedPageBreak/>
              <w:t>42</w:t>
            </w:r>
          </w:p>
        </w:tc>
        <w:tc>
          <w:tcPr>
            <w:tcW w:w="9000" w:type="dxa"/>
            <w:tcMar>
              <w:top w:w="0" w:type="dxa"/>
              <w:left w:w="75" w:type="dxa"/>
              <w:bottom w:w="0" w:type="dxa"/>
              <w:right w:w="0" w:type="dxa"/>
            </w:tcMar>
          </w:tcPr>
          <w:p w14:paraId="4112FC9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result.returncode !=</w:t>
            </w:r>
            <w:proofErr w:type="gramEnd"/>
            <w:r>
              <w:rPr>
                <w:rFonts w:ascii="Consolas" w:eastAsia="微软雅黑" w:hAnsi="Consolas" w:cs="Consolas"/>
                <w:szCs w:val="24"/>
              </w:rPr>
              <w:t xml:space="preserve"> 0:</w:t>
            </w:r>
          </w:p>
        </w:tc>
        <w:tc>
          <w:tcPr>
            <w:tcW w:w="80" w:type="dxa"/>
            <w:shd w:val="clear" w:color="auto" w:fill="CED4F4"/>
            <w:tcMar>
              <w:top w:w="0" w:type="dxa"/>
              <w:left w:w="0" w:type="dxa"/>
              <w:bottom w:w="0" w:type="dxa"/>
              <w:right w:w="0" w:type="dxa"/>
            </w:tcMar>
          </w:tcPr>
          <w:p w14:paraId="1071E7A2" w14:textId="77777777" w:rsidR="00DA4077" w:rsidRDefault="00DA4077">
            <w:pPr>
              <w:snapToGrid w:val="0"/>
              <w:spacing w:line="20" w:lineRule="exact"/>
              <w:ind w:firstLine="0"/>
            </w:pPr>
          </w:p>
        </w:tc>
      </w:tr>
      <w:tr w:rsidR="00DA4077" w14:paraId="4358DEF8" w14:textId="77777777">
        <w:trPr>
          <w:cantSplit/>
        </w:trPr>
        <w:tc>
          <w:tcPr>
            <w:tcW w:w="540" w:type="dxa"/>
            <w:tcMar>
              <w:top w:w="0" w:type="dxa"/>
              <w:left w:w="0" w:type="dxa"/>
              <w:bottom w:w="0" w:type="dxa"/>
              <w:right w:w="100" w:type="dxa"/>
            </w:tcMar>
          </w:tcPr>
          <w:p w14:paraId="4F07F467" w14:textId="77777777" w:rsidR="00DA4077" w:rsidRDefault="00000000">
            <w:pPr>
              <w:snapToGrid w:val="0"/>
              <w:spacing w:line="386" w:lineRule="exact"/>
              <w:ind w:firstLine="0"/>
              <w:jc w:val="right"/>
            </w:pPr>
            <w:r>
              <w:rPr>
                <w:rFonts w:eastAsia="Times New Roman" w:cs="Consolas"/>
                <w:color w:val="7F807F"/>
                <w:szCs w:val="24"/>
              </w:rPr>
              <w:t>43</w:t>
            </w:r>
          </w:p>
        </w:tc>
        <w:tc>
          <w:tcPr>
            <w:tcW w:w="9000" w:type="dxa"/>
            <w:tcMar>
              <w:top w:w="0" w:type="dxa"/>
              <w:left w:w="75" w:type="dxa"/>
              <w:bottom w:w="0" w:type="dxa"/>
              <w:right w:w="0" w:type="dxa"/>
            </w:tcMar>
          </w:tcPr>
          <w:p w14:paraId="7F37EDD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raise</w:t>
            </w:r>
            <w:r>
              <w:rPr>
                <w:rFonts w:ascii="Consolas" w:eastAsia="微软雅黑" w:hAnsi="Consolas" w:cs="Consolas"/>
                <w:szCs w:val="24"/>
              </w:rPr>
              <w:t xml:space="preserve"> </w:t>
            </w:r>
            <w:proofErr w:type="gramStart"/>
            <w:r>
              <w:rPr>
                <w:rFonts w:ascii="Consolas" w:eastAsia="微软雅黑" w:hAnsi="Consolas" w:cs="Consolas"/>
                <w:szCs w:val="24"/>
              </w:rPr>
              <w:t>SystemExit(</w:t>
            </w:r>
            <w:proofErr w:type="gramEnd"/>
            <w:r>
              <w:rPr>
                <w:rFonts w:ascii="Consolas" w:eastAsia="微软雅黑" w:hAnsi="Consolas" w:cs="Consolas"/>
                <w:szCs w:val="24"/>
              </w:rPr>
              <w:t xml:space="preserve">f"✖ {script} </w:t>
            </w:r>
            <w:r>
              <w:rPr>
                <w:rFonts w:ascii="Consolas" w:eastAsia="微软雅黑" w:hAnsi="Consolas" w:cs="Consolas"/>
                <w:szCs w:val="24"/>
              </w:rPr>
              <w:t>失败（退出码</w:t>
            </w:r>
            <w:r>
              <w:rPr>
                <w:rFonts w:ascii="Consolas" w:eastAsia="微软雅黑" w:hAnsi="Consolas" w:cs="Consolas"/>
                <w:szCs w:val="24"/>
              </w:rPr>
              <w:t xml:space="preserve"> {</w:t>
            </w:r>
            <w:proofErr w:type="gramStart"/>
            <w:r>
              <w:rPr>
                <w:rFonts w:ascii="Consolas" w:eastAsia="微软雅黑" w:hAnsi="Consolas" w:cs="Consolas"/>
                <w:szCs w:val="24"/>
              </w:rPr>
              <w:t>result.returncode</w:t>
            </w:r>
            <w:proofErr w:type="gramEnd"/>
            <w:r>
              <w:rPr>
                <w:rFonts w:ascii="Consolas" w:eastAsia="微软雅黑" w:hAnsi="Consolas" w:cs="Consolas"/>
                <w:szCs w:val="24"/>
              </w:rPr>
              <w:t>}</w:t>
            </w:r>
            <w:r>
              <w:rPr>
                <w:rFonts w:ascii="Consolas" w:eastAsia="微软雅黑" w:hAnsi="Consolas" w:cs="Consolas"/>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FACCD9E" w14:textId="77777777" w:rsidR="00DA4077" w:rsidRDefault="00DA4077">
            <w:pPr>
              <w:snapToGrid w:val="0"/>
              <w:spacing w:line="20" w:lineRule="exact"/>
              <w:ind w:firstLine="0"/>
            </w:pPr>
          </w:p>
        </w:tc>
      </w:tr>
      <w:tr w:rsidR="00DA4077" w14:paraId="4A4083AA" w14:textId="77777777">
        <w:trPr>
          <w:cantSplit/>
        </w:trPr>
        <w:tc>
          <w:tcPr>
            <w:tcW w:w="540" w:type="dxa"/>
            <w:tcMar>
              <w:top w:w="0" w:type="dxa"/>
              <w:left w:w="0" w:type="dxa"/>
              <w:bottom w:w="0" w:type="dxa"/>
              <w:right w:w="100" w:type="dxa"/>
            </w:tcMar>
          </w:tcPr>
          <w:p w14:paraId="436EAF41" w14:textId="77777777" w:rsidR="00DA4077" w:rsidRDefault="00000000">
            <w:pPr>
              <w:snapToGrid w:val="0"/>
              <w:spacing w:line="386" w:lineRule="exact"/>
              <w:ind w:firstLine="0"/>
              <w:jc w:val="right"/>
            </w:pPr>
            <w:r>
              <w:rPr>
                <w:rFonts w:eastAsia="Times New Roman" w:cs="Consolas"/>
                <w:color w:val="7F807F"/>
                <w:szCs w:val="24"/>
              </w:rPr>
              <w:t>44</w:t>
            </w:r>
          </w:p>
        </w:tc>
        <w:tc>
          <w:tcPr>
            <w:tcW w:w="9000" w:type="dxa"/>
            <w:tcMar>
              <w:top w:w="0" w:type="dxa"/>
              <w:left w:w="75" w:type="dxa"/>
              <w:bottom w:w="0" w:type="dxa"/>
              <w:right w:w="0" w:type="dxa"/>
            </w:tcMar>
          </w:tcPr>
          <w:p w14:paraId="08461E5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print(</w:t>
            </w:r>
            <w:proofErr w:type="gramEnd"/>
            <w:r>
              <w:rPr>
                <w:rFonts w:ascii="Consolas" w:eastAsia="微软雅黑" w:hAnsi="Consolas" w:cs="Consolas"/>
                <w:szCs w:val="24"/>
              </w:rPr>
              <w:t xml:space="preserve">f"✔ </w:t>
            </w:r>
            <w:r>
              <w:rPr>
                <w:rFonts w:ascii="Consolas" w:eastAsia="微软雅黑" w:hAnsi="Consolas" w:cs="Consolas"/>
                <w:szCs w:val="24"/>
              </w:rPr>
              <w:t>完成，用时</w:t>
            </w:r>
            <w:r>
              <w:rPr>
                <w:rFonts w:ascii="Consolas" w:eastAsia="微软雅黑" w:hAnsi="Consolas" w:cs="Consolas"/>
                <w:szCs w:val="24"/>
              </w:rPr>
              <w:t xml:space="preserve"> {</w:t>
            </w:r>
            <w:proofErr w:type="gramStart"/>
            <w:r>
              <w:rPr>
                <w:rFonts w:ascii="Consolas" w:eastAsia="微软雅黑" w:hAnsi="Consolas" w:cs="Consolas"/>
                <w:szCs w:val="24"/>
              </w:rPr>
              <w:t>time.time</w:t>
            </w:r>
            <w:proofErr w:type="gramEnd"/>
            <w:r>
              <w:rPr>
                <w:rFonts w:ascii="Consolas" w:eastAsia="微软雅黑" w:hAnsi="Consolas" w:cs="Consolas"/>
                <w:szCs w:val="24"/>
              </w:rPr>
              <w:t>() - started:.1</w:t>
            </w:r>
            <w:proofErr w:type="gramStart"/>
            <w:r>
              <w:rPr>
                <w:rFonts w:ascii="Consolas" w:eastAsia="微软雅黑" w:hAnsi="Consolas" w:cs="Consolas"/>
                <w:szCs w:val="24"/>
              </w:rPr>
              <w:t>f}s</w:t>
            </w:r>
            <w:proofErr w:type="gramEnd"/>
            <w:r>
              <w:rPr>
                <w:rFonts w:ascii="Consolas" w:eastAsia="微软雅黑" w:hAnsi="Consolas" w:cs="Consolas"/>
                <w:szCs w:val="24"/>
              </w:rPr>
              <w:t>", flush=</w:t>
            </w:r>
            <w:r>
              <w:rPr>
                <w:rFonts w:ascii="Consolas" w:eastAsia="微软雅黑" w:hAnsi="Consolas" w:cs="Consolas"/>
                <w:color w:val="006EB8"/>
                <w:szCs w:val="24"/>
              </w:rPr>
              <w:t>True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505CAC4" w14:textId="77777777" w:rsidR="00DA4077" w:rsidRDefault="00DA4077">
            <w:pPr>
              <w:snapToGrid w:val="0"/>
              <w:spacing w:line="20" w:lineRule="exact"/>
              <w:ind w:firstLine="0"/>
            </w:pPr>
          </w:p>
        </w:tc>
      </w:tr>
      <w:tr w:rsidR="00DA4077" w14:paraId="184DD48E" w14:textId="77777777">
        <w:trPr>
          <w:cantSplit/>
        </w:trPr>
        <w:tc>
          <w:tcPr>
            <w:tcW w:w="540" w:type="dxa"/>
            <w:tcMar>
              <w:top w:w="0" w:type="dxa"/>
              <w:left w:w="0" w:type="dxa"/>
              <w:bottom w:w="0" w:type="dxa"/>
              <w:right w:w="100" w:type="dxa"/>
            </w:tcMar>
          </w:tcPr>
          <w:p w14:paraId="2807EF05" w14:textId="77777777" w:rsidR="00DA4077" w:rsidRDefault="00000000">
            <w:pPr>
              <w:snapToGrid w:val="0"/>
              <w:spacing w:line="386" w:lineRule="exact"/>
              <w:ind w:firstLine="0"/>
              <w:jc w:val="right"/>
            </w:pPr>
            <w:r>
              <w:rPr>
                <w:rFonts w:eastAsia="Times New Roman" w:cs="Consolas"/>
                <w:color w:val="7F807F"/>
                <w:szCs w:val="24"/>
              </w:rPr>
              <w:t>45</w:t>
            </w:r>
          </w:p>
        </w:tc>
        <w:tc>
          <w:tcPr>
            <w:tcW w:w="9000" w:type="dxa"/>
            <w:tcMar>
              <w:top w:w="0" w:type="dxa"/>
              <w:left w:w="75" w:type="dxa"/>
              <w:bottom w:w="0" w:type="dxa"/>
              <w:right w:w="0" w:type="dxa"/>
            </w:tcMar>
          </w:tcPr>
          <w:p w14:paraId="5369599F"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BA01B8E" w14:textId="77777777" w:rsidR="00DA4077" w:rsidRDefault="00DA4077">
            <w:pPr>
              <w:snapToGrid w:val="0"/>
              <w:spacing w:line="20" w:lineRule="exact"/>
              <w:ind w:firstLine="0"/>
            </w:pPr>
          </w:p>
        </w:tc>
      </w:tr>
      <w:tr w:rsidR="00DA4077" w14:paraId="2E1B5D4B" w14:textId="77777777">
        <w:trPr>
          <w:cantSplit/>
        </w:trPr>
        <w:tc>
          <w:tcPr>
            <w:tcW w:w="540" w:type="dxa"/>
            <w:tcMar>
              <w:top w:w="0" w:type="dxa"/>
              <w:left w:w="0" w:type="dxa"/>
              <w:bottom w:w="0" w:type="dxa"/>
              <w:right w:w="100" w:type="dxa"/>
            </w:tcMar>
          </w:tcPr>
          <w:p w14:paraId="7CE00760" w14:textId="77777777" w:rsidR="00DA4077" w:rsidRDefault="00000000">
            <w:pPr>
              <w:snapToGrid w:val="0"/>
              <w:spacing w:line="386" w:lineRule="exact"/>
              <w:ind w:firstLine="0"/>
              <w:jc w:val="right"/>
            </w:pPr>
            <w:r>
              <w:rPr>
                <w:rFonts w:eastAsia="Times New Roman" w:cs="Consolas"/>
                <w:color w:val="7F807F"/>
                <w:szCs w:val="24"/>
              </w:rPr>
              <w:t>46</w:t>
            </w:r>
          </w:p>
        </w:tc>
        <w:tc>
          <w:tcPr>
            <w:tcW w:w="9000" w:type="dxa"/>
            <w:tcMar>
              <w:top w:w="0" w:type="dxa"/>
              <w:left w:w="75" w:type="dxa"/>
              <w:bottom w:w="0" w:type="dxa"/>
              <w:right w:w="0" w:type="dxa"/>
            </w:tcMar>
          </w:tcPr>
          <w:p w14:paraId="3987EC21"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E7A8A60" w14:textId="77777777" w:rsidR="00DA4077" w:rsidRDefault="00DA4077">
            <w:pPr>
              <w:snapToGrid w:val="0"/>
              <w:spacing w:line="20" w:lineRule="exact"/>
              <w:ind w:firstLine="0"/>
            </w:pPr>
          </w:p>
        </w:tc>
      </w:tr>
      <w:tr w:rsidR="00DA4077" w14:paraId="243E06D5" w14:textId="77777777">
        <w:trPr>
          <w:cantSplit/>
        </w:trPr>
        <w:tc>
          <w:tcPr>
            <w:tcW w:w="540" w:type="dxa"/>
            <w:tcMar>
              <w:top w:w="0" w:type="dxa"/>
              <w:left w:w="0" w:type="dxa"/>
              <w:bottom w:w="0" w:type="dxa"/>
              <w:right w:w="100" w:type="dxa"/>
            </w:tcMar>
          </w:tcPr>
          <w:p w14:paraId="6AD6C69B" w14:textId="77777777" w:rsidR="00DA4077" w:rsidRDefault="00000000">
            <w:pPr>
              <w:snapToGrid w:val="0"/>
              <w:spacing w:line="386" w:lineRule="exact"/>
              <w:ind w:firstLine="0"/>
              <w:jc w:val="right"/>
            </w:pPr>
            <w:r>
              <w:rPr>
                <w:rFonts w:eastAsia="Times New Roman" w:cs="Consolas"/>
                <w:color w:val="7F807F"/>
                <w:szCs w:val="24"/>
              </w:rPr>
              <w:t>47</w:t>
            </w:r>
          </w:p>
        </w:tc>
        <w:tc>
          <w:tcPr>
            <w:tcW w:w="9000" w:type="dxa"/>
            <w:tcMar>
              <w:top w:w="0" w:type="dxa"/>
              <w:left w:w="75" w:type="dxa"/>
              <w:bottom w:w="0" w:type="dxa"/>
              <w:right w:w="0" w:type="dxa"/>
            </w:tcMar>
          </w:tcPr>
          <w:p w14:paraId="4C8E29A2" w14:textId="77777777" w:rsidR="00DA4077" w:rsidRDefault="00000000">
            <w:pPr>
              <w:snapToGrid w:val="0"/>
              <w:spacing w:line="386" w:lineRule="exact"/>
              <w:ind w:left="400" w:hanging="400"/>
              <w:jc w:val="left"/>
            </w:pPr>
            <w:r>
              <w:rPr>
                <w:rFonts w:ascii="Consolas" w:eastAsia="微软雅黑" w:hAnsi="Consolas" w:cs="Consolas"/>
                <w:color w:val="006EB8"/>
                <w:szCs w:val="24"/>
              </w:rPr>
              <w:t>def</w:t>
            </w:r>
            <w:r>
              <w:rPr>
                <w:rFonts w:ascii="Consolas" w:eastAsia="微软雅黑" w:hAnsi="Consolas" w:cs="Consolas"/>
                <w:szCs w:val="24"/>
              </w:rPr>
              <w:t xml:space="preserve"> </w:t>
            </w:r>
            <w:proofErr w:type="gramStart"/>
            <w:r>
              <w:rPr>
                <w:rFonts w:ascii="Consolas" w:eastAsia="微软雅黑" w:hAnsi="Consolas" w:cs="Consolas"/>
                <w:szCs w:val="24"/>
              </w:rPr>
              <w:t>main(</w:t>
            </w:r>
            <w:proofErr w:type="gramEnd"/>
            <w:r>
              <w:rPr>
                <w:rFonts w:ascii="Consolas" w:eastAsia="微软雅黑" w:hAnsi="Consolas" w:cs="Consolas"/>
                <w:szCs w:val="24"/>
              </w:rPr>
              <w:t xml:space="preserve">) -&gt; </w:t>
            </w:r>
            <w:r>
              <w:rPr>
                <w:rFonts w:ascii="Consolas" w:eastAsia="微软雅黑" w:hAnsi="Consolas" w:cs="Consolas"/>
                <w:color w:val="006EB8"/>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4E0197A" w14:textId="77777777" w:rsidR="00DA4077" w:rsidRDefault="00DA4077">
            <w:pPr>
              <w:snapToGrid w:val="0"/>
              <w:spacing w:line="20" w:lineRule="exact"/>
              <w:ind w:firstLine="0"/>
            </w:pPr>
          </w:p>
        </w:tc>
      </w:tr>
      <w:tr w:rsidR="00DA4077" w14:paraId="5DB2352B" w14:textId="77777777">
        <w:trPr>
          <w:cantSplit/>
        </w:trPr>
        <w:tc>
          <w:tcPr>
            <w:tcW w:w="540" w:type="dxa"/>
            <w:tcMar>
              <w:top w:w="0" w:type="dxa"/>
              <w:left w:w="0" w:type="dxa"/>
              <w:bottom w:w="0" w:type="dxa"/>
              <w:right w:w="100" w:type="dxa"/>
            </w:tcMar>
          </w:tcPr>
          <w:p w14:paraId="7A98E4FA" w14:textId="77777777" w:rsidR="00DA4077" w:rsidRDefault="00000000">
            <w:pPr>
              <w:snapToGrid w:val="0"/>
              <w:spacing w:line="386" w:lineRule="exact"/>
              <w:ind w:firstLine="0"/>
              <w:jc w:val="right"/>
            </w:pPr>
            <w:r>
              <w:rPr>
                <w:rFonts w:eastAsia="Times New Roman" w:cs="Consolas"/>
                <w:color w:val="7F807F"/>
                <w:szCs w:val="24"/>
              </w:rPr>
              <w:t>48</w:t>
            </w:r>
          </w:p>
        </w:tc>
        <w:tc>
          <w:tcPr>
            <w:tcW w:w="9000" w:type="dxa"/>
            <w:tcMar>
              <w:top w:w="0" w:type="dxa"/>
              <w:left w:w="75" w:type="dxa"/>
              <w:bottom w:w="0" w:type="dxa"/>
              <w:right w:w="0" w:type="dxa"/>
            </w:tcMar>
          </w:tcPr>
          <w:p w14:paraId="56955596" w14:textId="77777777" w:rsidR="00DA4077" w:rsidRDefault="00000000">
            <w:pPr>
              <w:snapToGrid w:val="0"/>
              <w:spacing w:line="386" w:lineRule="exact"/>
              <w:ind w:left="400" w:hanging="400"/>
              <w:jc w:val="left"/>
            </w:pPr>
            <w:r>
              <w:rPr>
                <w:rFonts w:ascii="Consolas" w:eastAsia="微软雅黑" w:hAnsi="Consolas" w:cs="Consolas"/>
                <w:szCs w:val="24"/>
              </w:rPr>
              <w:t xml:space="preserve">    parser = </w:t>
            </w:r>
            <w:proofErr w:type="gramStart"/>
            <w:r>
              <w:rPr>
                <w:rFonts w:ascii="Consolas" w:eastAsia="微软雅黑" w:hAnsi="Consolas" w:cs="Consolas"/>
                <w:szCs w:val="24"/>
              </w:rPr>
              <w:t>argparse.ArgumentParser</w:t>
            </w:r>
            <w:proofErr w:type="gramEnd"/>
            <w:r>
              <w:rPr>
                <w:rFonts w:ascii="Consolas" w:eastAsia="微软雅黑" w:hAnsi="Consolas" w:cs="Consolas"/>
                <w:szCs w:val="24"/>
              </w:rPr>
              <w:t>(description=</w:t>
            </w:r>
            <w:r>
              <w:rPr>
                <w:rFonts w:ascii="Consolas" w:eastAsia="微软雅黑" w:hAnsi="Consolas" w:cs="Consolas"/>
                <w:color w:val="008470"/>
                <w:szCs w:val="24"/>
              </w:rPr>
              <w:t>"C</w:t>
            </w:r>
            <w:r>
              <w:rPr>
                <w:rFonts w:ascii="Consolas" w:eastAsia="微软雅黑" w:hAnsi="Consolas" w:cs="Consolas"/>
                <w:color w:val="008470"/>
                <w:szCs w:val="24"/>
              </w:rPr>
              <w:t>题模型复算与核验</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A01449E" w14:textId="77777777" w:rsidR="00DA4077" w:rsidRDefault="00DA4077">
            <w:pPr>
              <w:snapToGrid w:val="0"/>
              <w:spacing w:line="20" w:lineRule="exact"/>
              <w:ind w:firstLine="0"/>
            </w:pPr>
          </w:p>
        </w:tc>
      </w:tr>
      <w:tr w:rsidR="00DA4077" w14:paraId="79E811AF" w14:textId="77777777">
        <w:trPr>
          <w:cantSplit/>
        </w:trPr>
        <w:tc>
          <w:tcPr>
            <w:tcW w:w="540" w:type="dxa"/>
            <w:tcMar>
              <w:top w:w="0" w:type="dxa"/>
              <w:left w:w="0" w:type="dxa"/>
              <w:bottom w:w="0" w:type="dxa"/>
              <w:right w:w="100" w:type="dxa"/>
            </w:tcMar>
          </w:tcPr>
          <w:p w14:paraId="18AE8F4F" w14:textId="77777777" w:rsidR="00DA4077" w:rsidRDefault="00000000">
            <w:pPr>
              <w:snapToGrid w:val="0"/>
              <w:spacing w:line="386" w:lineRule="exact"/>
              <w:ind w:firstLine="0"/>
              <w:jc w:val="right"/>
            </w:pPr>
            <w:r>
              <w:rPr>
                <w:rFonts w:eastAsia="Times New Roman" w:cs="Consolas"/>
                <w:color w:val="7F807F"/>
                <w:szCs w:val="24"/>
              </w:rPr>
              <w:t>49</w:t>
            </w:r>
          </w:p>
        </w:tc>
        <w:tc>
          <w:tcPr>
            <w:tcW w:w="9000" w:type="dxa"/>
            <w:tcMar>
              <w:top w:w="0" w:type="dxa"/>
              <w:left w:w="75" w:type="dxa"/>
              <w:bottom w:w="0" w:type="dxa"/>
              <w:right w:w="0" w:type="dxa"/>
            </w:tcMar>
          </w:tcPr>
          <w:p w14:paraId="7BBC979F" w14:textId="77777777" w:rsidR="00DA4077" w:rsidRDefault="00000000">
            <w:pPr>
              <w:snapToGrid w:val="0"/>
              <w:spacing w:line="386" w:lineRule="exact"/>
              <w:ind w:left="400" w:hanging="400"/>
              <w:jc w:val="left"/>
            </w:pPr>
            <w:r>
              <w:rPr>
                <w:rFonts w:ascii="Consolas" w:eastAsia="微软雅黑" w:hAnsi="Consolas" w:cs="Consolas"/>
                <w:szCs w:val="24"/>
              </w:rPr>
              <w:t xml:space="preserve">    parser.add_</w:t>
            </w:r>
            <w:proofErr w:type="gramStart"/>
            <w:r>
              <w:rPr>
                <w:rFonts w:ascii="Consolas" w:eastAsia="微软雅黑" w:hAnsi="Consolas" w:cs="Consolas"/>
                <w:szCs w:val="24"/>
              </w:rPr>
              <w:t>argument(</w:t>
            </w:r>
            <w:proofErr w:type="gramEnd"/>
            <w:r>
              <w:rPr>
                <w:rFonts w:ascii="Consolas" w:eastAsia="微软雅黑" w:hAnsi="Consolas" w:cs="Consolas"/>
                <w:color w:val="008470"/>
                <w:szCs w:val="24"/>
              </w:rPr>
              <w:t>"--full"</w:t>
            </w:r>
            <w:r>
              <w:rPr>
                <w:rFonts w:ascii="Consolas" w:eastAsia="微软雅黑" w:hAnsi="Consolas" w:cs="Consolas"/>
                <w:szCs w:val="24"/>
              </w:rPr>
              <w:t>, action=</w:t>
            </w:r>
            <w:r>
              <w:rPr>
                <w:rFonts w:ascii="Consolas" w:eastAsia="微软雅黑" w:hAnsi="Consolas" w:cs="Consolas"/>
                <w:color w:val="008470"/>
                <w:szCs w:val="24"/>
              </w:rPr>
              <w:t>"store_true"</w:t>
            </w:r>
            <w:r>
              <w:rPr>
                <w:rFonts w:ascii="Consolas" w:eastAsia="微软雅黑" w:hAnsi="Consolas" w:cs="Consolas"/>
                <w:szCs w:val="24"/>
              </w:rPr>
              <w:t>, help=</w:t>
            </w:r>
            <w:r>
              <w:rPr>
                <w:rFonts w:ascii="Consolas" w:eastAsia="微软雅黑" w:hAnsi="Consolas" w:cs="Consolas"/>
                <w:color w:val="008470"/>
                <w:szCs w:val="24"/>
              </w:rPr>
              <w:t>"</w:t>
            </w:r>
            <w:r>
              <w:rPr>
                <w:rFonts w:ascii="Consolas" w:eastAsia="微软雅黑" w:hAnsi="Consolas" w:cs="Consolas"/>
                <w:color w:val="008470"/>
                <w:szCs w:val="24"/>
              </w:rPr>
              <w:t>执行全年完整回测</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D11AB5F" w14:textId="77777777" w:rsidR="00DA4077" w:rsidRDefault="00DA4077">
            <w:pPr>
              <w:snapToGrid w:val="0"/>
              <w:spacing w:line="20" w:lineRule="exact"/>
              <w:ind w:firstLine="0"/>
            </w:pPr>
          </w:p>
        </w:tc>
      </w:tr>
      <w:tr w:rsidR="00DA4077" w14:paraId="661B7350" w14:textId="77777777">
        <w:trPr>
          <w:cantSplit/>
        </w:trPr>
        <w:tc>
          <w:tcPr>
            <w:tcW w:w="540" w:type="dxa"/>
            <w:tcMar>
              <w:top w:w="0" w:type="dxa"/>
              <w:left w:w="0" w:type="dxa"/>
              <w:bottom w:w="0" w:type="dxa"/>
              <w:right w:w="100" w:type="dxa"/>
            </w:tcMar>
          </w:tcPr>
          <w:p w14:paraId="56FB4CED" w14:textId="77777777" w:rsidR="00DA4077" w:rsidRDefault="00000000">
            <w:pPr>
              <w:snapToGrid w:val="0"/>
              <w:spacing w:line="386" w:lineRule="exact"/>
              <w:ind w:firstLine="0"/>
              <w:jc w:val="right"/>
            </w:pPr>
            <w:r>
              <w:rPr>
                <w:rFonts w:eastAsia="Times New Roman" w:cs="Consolas"/>
                <w:color w:val="7F807F"/>
                <w:szCs w:val="24"/>
              </w:rPr>
              <w:t>50</w:t>
            </w:r>
          </w:p>
        </w:tc>
        <w:tc>
          <w:tcPr>
            <w:tcW w:w="9000" w:type="dxa"/>
            <w:tcMar>
              <w:top w:w="0" w:type="dxa"/>
              <w:left w:w="75" w:type="dxa"/>
              <w:bottom w:w="0" w:type="dxa"/>
              <w:right w:w="0" w:type="dxa"/>
            </w:tcMar>
          </w:tcPr>
          <w:p w14:paraId="01C2FEBC" w14:textId="77777777" w:rsidR="00DA4077" w:rsidRDefault="00000000">
            <w:pPr>
              <w:snapToGrid w:val="0"/>
              <w:spacing w:line="386" w:lineRule="exact"/>
              <w:ind w:left="400" w:hanging="400"/>
              <w:jc w:val="left"/>
            </w:pPr>
            <w:r>
              <w:rPr>
                <w:rFonts w:ascii="Consolas" w:eastAsia="微软雅黑" w:hAnsi="Consolas" w:cs="Consolas"/>
                <w:szCs w:val="24"/>
              </w:rPr>
              <w:t xml:space="preserve">    parser.add_</w:t>
            </w:r>
            <w:proofErr w:type="gramStart"/>
            <w:r>
              <w:rPr>
                <w:rFonts w:ascii="Consolas" w:eastAsia="微软雅黑" w:hAnsi="Consolas" w:cs="Consolas"/>
                <w:szCs w:val="24"/>
              </w:rPr>
              <w:t>argument(</w:t>
            </w:r>
            <w:proofErr w:type="gramEnd"/>
            <w:r>
              <w:rPr>
                <w:rFonts w:ascii="Consolas" w:eastAsia="微软雅黑" w:hAnsi="Consolas" w:cs="Consolas"/>
                <w:color w:val="008470"/>
                <w:szCs w:val="24"/>
              </w:rPr>
              <w:t>"--check"</w:t>
            </w:r>
            <w:r>
              <w:rPr>
                <w:rFonts w:ascii="Consolas" w:eastAsia="微软雅黑" w:hAnsi="Consolas" w:cs="Consolas"/>
                <w:szCs w:val="24"/>
              </w:rPr>
              <w:t>, action=</w:t>
            </w:r>
            <w:r>
              <w:rPr>
                <w:rFonts w:ascii="Consolas" w:eastAsia="微软雅黑" w:hAnsi="Consolas" w:cs="Consolas"/>
                <w:color w:val="008470"/>
                <w:szCs w:val="24"/>
              </w:rPr>
              <w:t>"store_true"</w:t>
            </w:r>
            <w:r>
              <w:rPr>
                <w:rFonts w:ascii="Consolas" w:eastAsia="微软雅黑" w:hAnsi="Consolas" w:cs="Consolas"/>
                <w:szCs w:val="24"/>
              </w:rPr>
              <w:t>, help=</w:t>
            </w:r>
            <w:r>
              <w:rPr>
                <w:rFonts w:ascii="Consolas" w:eastAsia="微软雅黑" w:hAnsi="Consolas" w:cs="Consolas"/>
                <w:color w:val="008470"/>
                <w:szCs w:val="24"/>
              </w:rPr>
              <w:t>"</w:t>
            </w:r>
            <w:r>
              <w:rPr>
                <w:rFonts w:ascii="Consolas" w:eastAsia="微软雅黑" w:hAnsi="Consolas" w:cs="Consolas"/>
                <w:color w:val="008470"/>
                <w:szCs w:val="24"/>
              </w:rPr>
              <w:t>仅核验已有结果</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0B33595" w14:textId="77777777" w:rsidR="00DA4077" w:rsidRDefault="00DA4077">
            <w:pPr>
              <w:snapToGrid w:val="0"/>
              <w:spacing w:line="20" w:lineRule="exact"/>
              <w:ind w:firstLine="0"/>
            </w:pPr>
          </w:p>
        </w:tc>
      </w:tr>
      <w:tr w:rsidR="00DA4077" w14:paraId="1654A8D2" w14:textId="77777777">
        <w:trPr>
          <w:cantSplit/>
        </w:trPr>
        <w:tc>
          <w:tcPr>
            <w:tcW w:w="540" w:type="dxa"/>
            <w:tcMar>
              <w:top w:w="0" w:type="dxa"/>
              <w:left w:w="0" w:type="dxa"/>
              <w:bottom w:w="0" w:type="dxa"/>
              <w:right w:w="100" w:type="dxa"/>
            </w:tcMar>
          </w:tcPr>
          <w:p w14:paraId="4623C145" w14:textId="77777777" w:rsidR="00DA4077" w:rsidRDefault="00000000">
            <w:pPr>
              <w:snapToGrid w:val="0"/>
              <w:spacing w:line="386" w:lineRule="exact"/>
              <w:ind w:firstLine="0"/>
              <w:jc w:val="right"/>
            </w:pPr>
            <w:r>
              <w:rPr>
                <w:rFonts w:eastAsia="Times New Roman" w:cs="Consolas"/>
                <w:color w:val="7F807F"/>
                <w:szCs w:val="24"/>
              </w:rPr>
              <w:t>51</w:t>
            </w:r>
          </w:p>
        </w:tc>
        <w:tc>
          <w:tcPr>
            <w:tcW w:w="9000" w:type="dxa"/>
            <w:tcMar>
              <w:top w:w="0" w:type="dxa"/>
              <w:left w:w="75" w:type="dxa"/>
              <w:bottom w:w="0" w:type="dxa"/>
              <w:right w:w="0" w:type="dxa"/>
            </w:tcMar>
          </w:tcPr>
          <w:p w14:paraId="64BA3B8C" w14:textId="77777777" w:rsidR="00DA4077" w:rsidRDefault="00000000">
            <w:pPr>
              <w:snapToGrid w:val="0"/>
              <w:spacing w:line="386" w:lineRule="exact"/>
              <w:ind w:left="400" w:hanging="400"/>
              <w:jc w:val="left"/>
            </w:pPr>
            <w:r>
              <w:rPr>
                <w:rFonts w:ascii="Consolas" w:eastAsia="微软雅黑" w:hAnsi="Consolas" w:cs="Consolas"/>
                <w:szCs w:val="24"/>
              </w:rPr>
              <w:t xml:space="preserve">    parser.add_</w:t>
            </w:r>
            <w:proofErr w:type="gramStart"/>
            <w:r>
              <w:rPr>
                <w:rFonts w:ascii="Consolas" w:eastAsia="微软雅黑" w:hAnsi="Consolas" w:cs="Consolas"/>
                <w:szCs w:val="24"/>
              </w:rPr>
              <w:t>argument(</w:t>
            </w:r>
            <w:proofErr w:type="gramEnd"/>
          </w:p>
        </w:tc>
        <w:tc>
          <w:tcPr>
            <w:tcW w:w="80" w:type="dxa"/>
            <w:shd w:val="clear" w:color="auto" w:fill="CED4F4"/>
            <w:tcMar>
              <w:top w:w="0" w:type="dxa"/>
              <w:left w:w="0" w:type="dxa"/>
              <w:bottom w:w="0" w:type="dxa"/>
              <w:right w:w="0" w:type="dxa"/>
            </w:tcMar>
          </w:tcPr>
          <w:p w14:paraId="578B4EA3" w14:textId="77777777" w:rsidR="00DA4077" w:rsidRDefault="00DA4077">
            <w:pPr>
              <w:snapToGrid w:val="0"/>
              <w:spacing w:line="20" w:lineRule="exact"/>
              <w:ind w:firstLine="0"/>
            </w:pPr>
          </w:p>
        </w:tc>
      </w:tr>
      <w:tr w:rsidR="00DA4077" w14:paraId="6FFD3E22" w14:textId="77777777">
        <w:trPr>
          <w:cantSplit/>
        </w:trPr>
        <w:tc>
          <w:tcPr>
            <w:tcW w:w="540" w:type="dxa"/>
            <w:tcMar>
              <w:top w:w="0" w:type="dxa"/>
              <w:left w:w="0" w:type="dxa"/>
              <w:bottom w:w="0" w:type="dxa"/>
              <w:right w:w="100" w:type="dxa"/>
            </w:tcMar>
          </w:tcPr>
          <w:p w14:paraId="48DD3F74" w14:textId="77777777" w:rsidR="00DA4077" w:rsidRDefault="00000000">
            <w:pPr>
              <w:snapToGrid w:val="0"/>
              <w:spacing w:line="386" w:lineRule="exact"/>
              <w:ind w:firstLine="0"/>
              <w:jc w:val="right"/>
            </w:pPr>
            <w:r>
              <w:rPr>
                <w:rFonts w:eastAsia="Times New Roman" w:cs="Consolas"/>
                <w:color w:val="7F807F"/>
                <w:szCs w:val="24"/>
              </w:rPr>
              <w:t>52</w:t>
            </w:r>
          </w:p>
        </w:tc>
        <w:tc>
          <w:tcPr>
            <w:tcW w:w="9000" w:type="dxa"/>
            <w:tcMar>
              <w:top w:w="0" w:type="dxa"/>
              <w:left w:w="75" w:type="dxa"/>
              <w:bottom w:w="0" w:type="dxa"/>
              <w:right w:w="0" w:type="dxa"/>
            </w:tcMar>
          </w:tcPr>
          <w:p w14:paraId="6AD823B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"--stage"</w:t>
            </w:r>
            <w:r>
              <w:rPr>
                <w:rFonts w:ascii="Consolas" w:eastAsia="微软雅黑" w:hAnsi="Consolas" w:cs="Consolas"/>
                <w:szCs w:val="24"/>
              </w:rPr>
              <w:t>, choices</w:t>
            </w:r>
            <w:proofErr w:type="gramStart"/>
            <w:r>
              <w:rPr>
                <w:rFonts w:ascii="Consolas" w:eastAsia="微软雅黑" w:hAnsi="Consolas" w:cs="Consolas"/>
                <w:szCs w:val="24"/>
              </w:rPr>
              <w:t>=[</w:t>
            </w:r>
            <w:proofErr w:type="gramEnd"/>
            <w:r>
              <w:rPr>
                <w:rFonts w:ascii="Consolas" w:eastAsia="微软雅黑" w:hAnsi="Consolas" w:cs="Consolas"/>
                <w:color w:val="008470"/>
                <w:szCs w:val="24"/>
              </w:rPr>
              <w:t>"all"</w:t>
            </w:r>
            <w:r>
              <w:rPr>
                <w:rFonts w:ascii="Consolas" w:eastAsia="微软雅黑" w:hAnsi="Consolas" w:cs="Consolas"/>
                <w:szCs w:val="24"/>
              </w:rPr>
              <w:t xml:space="preserve">, </w:t>
            </w:r>
            <w:r>
              <w:rPr>
                <w:rFonts w:ascii="Consolas" w:eastAsia="微软雅黑" w:hAnsi="Consolas" w:cs="Consolas"/>
                <w:color w:val="008470"/>
                <w:szCs w:val="24"/>
              </w:rPr>
              <w:t>"solve"</w:t>
            </w:r>
            <w:r>
              <w:rPr>
                <w:rFonts w:ascii="Consolas" w:eastAsia="微软雅黑" w:hAnsi="Consolas" w:cs="Consolas"/>
                <w:szCs w:val="24"/>
              </w:rPr>
              <w:t xml:space="preserve">, </w:t>
            </w:r>
            <w:r>
              <w:rPr>
                <w:rFonts w:ascii="Consolas" w:eastAsia="微软雅黑" w:hAnsi="Consolas" w:cs="Consolas"/>
                <w:color w:val="008470"/>
                <w:szCs w:val="24"/>
              </w:rPr>
              <w:t>"verify"</w:t>
            </w:r>
            <w:r>
              <w:rPr>
                <w:rFonts w:ascii="Consolas" w:eastAsia="微软雅黑" w:hAnsi="Consolas" w:cs="Consolas"/>
                <w:szCs w:val="24"/>
              </w:rPr>
              <w:t xml:space="preserve">, </w:t>
            </w:r>
            <w:r>
              <w:rPr>
                <w:rFonts w:ascii="Consolas" w:eastAsia="微软雅黑" w:hAnsi="Consolas" w:cs="Consolas"/>
                <w:color w:val="008470"/>
                <w:szCs w:val="24"/>
              </w:rPr>
              <w:t>"export"</w:t>
            </w:r>
            <w:r>
              <w:rPr>
                <w:rFonts w:ascii="Consolas" w:eastAsia="微软雅黑" w:hAnsi="Consolas" w:cs="Consolas"/>
                <w:szCs w:val="24"/>
              </w:rPr>
              <w:t>], default=</w:t>
            </w:r>
            <w:r>
              <w:rPr>
                <w:rFonts w:ascii="Consolas" w:eastAsia="微软雅黑" w:hAnsi="Consolas" w:cs="Consolas"/>
                <w:color w:val="008470"/>
                <w:szCs w:val="24"/>
              </w:rPr>
              <w:t>"all"</w:t>
            </w:r>
          </w:p>
        </w:tc>
        <w:tc>
          <w:tcPr>
            <w:tcW w:w="80" w:type="dxa"/>
            <w:shd w:val="clear" w:color="auto" w:fill="CED4F4"/>
            <w:tcMar>
              <w:top w:w="0" w:type="dxa"/>
              <w:left w:w="0" w:type="dxa"/>
              <w:bottom w:w="0" w:type="dxa"/>
              <w:right w:w="0" w:type="dxa"/>
            </w:tcMar>
          </w:tcPr>
          <w:p w14:paraId="00DE6CB6" w14:textId="77777777" w:rsidR="00DA4077" w:rsidRDefault="00DA4077">
            <w:pPr>
              <w:snapToGrid w:val="0"/>
              <w:spacing w:line="20" w:lineRule="exact"/>
              <w:ind w:firstLine="0"/>
            </w:pPr>
          </w:p>
        </w:tc>
      </w:tr>
      <w:tr w:rsidR="00DA4077" w14:paraId="7798D304" w14:textId="77777777">
        <w:trPr>
          <w:cantSplit/>
        </w:trPr>
        <w:tc>
          <w:tcPr>
            <w:tcW w:w="540" w:type="dxa"/>
            <w:tcMar>
              <w:top w:w="0" w:type="dxa"/>
              <w:left w:w="0" w:type="dxa"/>
              <w:bottom w:w="0" w:type="dxa"/>
              <w:right w:w="100" w:type="dxa"/>
            </w:tcMar>
          </w:tcPr>
          <w:p w14:paraId="61458B26" w14:textId="77777777" w:rsidR="00DA4077" w:rsidRDefault="00000000">
            <w:pPr>
              <w:snapToGrid w:val="0"/>
              <w:spacing w:line="386" w:lineRule="exact"/>
              <w:ind w:firstLine="0"/>
              <w:jc w:val="right"/>
            </w:pPr>
            <w:r>
              <w:rPr>
                <w:rFonts w:eastAsia="Times New Roman" w:cs="Consolas"/>
                <w:color w:val="7F807F"/>
                <w:szCs w:val="24"/>
              </w:rPr>
              <w:t>53</w:t>
            </w:r>
          </w:p>
        </w:tc>
        <w:tc>
          <w:tcPr>
            <w:tcW w:w="9000" w:type="dxa"/>
            <w:tcMar>
              <w:top w:w="0" w:type="dxa"/>
              <w:left w:w="75" w:type="dxa"/>
              <w:bottom w:w="0" w:type="dxa"/>
              <w:right w:w="0" w:type="dxa"/>
            </w:tcMar>
          </w:tcPr>
          <w:p w14:paraId="43F80C4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1DFC6AC5" w14:textId="77777777" w:rsidR="00DA4077" w:rsidRDefault="00DA4077">
            <w:pPr>
              <w:snapToGrid w:val="0"/>
              <w:spacing w:line="20" w:lineRule="exact"/>
              <w:ind w:firstLine="0"/>
            </w:pPr>
          </w:p>
        </w:tc>
      </w:tr>
      <w:tr w:rsidR="00DA4077" w14:paraId="4BC0798A" w14:textId="77777777">
        <w:trPr>
          <w:cantSplit/>
        </w:trPr>
        <w:tc>
          <w:tcPr>
            <w:tcW w:w="540" w:type="dxa"/>
            <w:tcMar>
              <w:top w:w="0" w:type="dxa"/>
              <w:left w:w="0" w:type="dxa"/>
              <w:bottom w:w="0" w:type="dxa"/>
              <w:right w:w="100" w:type="dxa"/>
            </w:tcMar>
          </w:tcPr>
          <w:p w14:paraId="3CE43D49" w14:textId="77777777" w:rsidR="00DA4077" w:rsidRDefault="00000000">
            <w:pPr>
              <w:snapToGrid w:val="0"/>
              <w:spacing w:line="386" w:lineRule="exact"/>
              <w:ind w:firstLine="0"/>
              <w:jc w:val="right"/>
            </w:pPr>
            <w:r>
              <w:rPr>
                <w:rFonts w:eastAsia="Times New Roman" w:cs="Consolas"/>
                <w:color w:val="7F807F"/>
                <w:szCs w:val="24"/>
              </w:rPr>
              <w:t>54</w:t>
            </w:r>
          </w:p>
        </w:tc>
        <w:tc>
          <w:tcPr>
            <w:tcW w:w="9000" w:type="dxa"/>
            <w:tcMar>
              <w:top w:w="0" w:type="dxa"/>
              <w:left w:w="75" w:type="dxa"/>
              <w:bottom w:w="0" w:type="dxa"/>
              <w:right w:w="0" w:type="dxa"/>
            </w:tcMar>
          </w:tcPr>
          <w:p w14:paraId="1B0FE4AD" w14:textId="77777777" w:rsidR="00DA4077" w:rsidRDefault="00000000">
            <w:pPr>
              <w:snapToGrid w:val="0"/>
              <w:spacing w:line="386" w:lineRule="exact"/>
              <w:ind w:left="400" w:hanging="400"/>
              <w:jc w:val="left"/>
            </w:pPr>
            <w:r>
              <w:rPr>
                <w:rFonts w:ascii="Consolas" w:eastAsia="微软雅黑" w:hAnsi="Consolas" w:cs="Consolas"/>
                <w:szCs w:val="24"/>
              </w:rPr>
              <w:t xml:space="preserve">    args = </w:t>
            </w:r>
            <w:proofErr w:type="gramStart"/>
            <w:r>
              <w:rPr>
                <w:rFonts w:ascii="Consolas" w:eastAsia="微软雅黑" w:hAnsi="Consolas" w:cs="Consolas"/>
                <w:szCs w:val="24"/>
              </w:rPr>
              <w:t>parser.parse</w:t>
            </w:r>
            <w:proofErr w:type="gramEnd"/>
            <w:r>
              <w:rPr>
                <w:rFonts w:ascii="Consolas" w:eastAsia="微软雅黑" w:hAnsi="Consolas" w:cs="Consolas"/>
                <w:szCs w:val="24"/>
              </w:rPr>
              <w:t>_</w:t>
            </w:r>
            <w:proofErr w:type="gramStart"/>
            <w:r>
              <w:rPr>
                <w:rFonts w:ascii="Consolas" w:eastAsia="微软雅黑" w:hAnsi="Consolas" w:cs="Consolas"/>
                <w:szCs w:val="24"/>
              </w:rPr>
              <w:t>args(</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BC47B71" w14:textId="77777777" w:rsidR="00DA4077" w:rsidRDefault="00DA4077">
            <w:pPr>
              <w:snapToGrid w:val="0"/>
              <w:spacing w:line="20" w:lineRule="exact"/>
              <w:ind w:firstLine="0"/>
            </w:pPr>
          </w:p>
        </w:tc>
      </w:tr>
      <w:tr w:rsidR="00DA4077" w14:paraId="49056DF5" w14:textId="77777777">
        <w:trPr>
          <w:cantSplit/>
        </w:trPr>
        <w:tc>
          <w:tcPr>
            <w:tcW w:w="540" w:type="dxa"/>
            <w:tcMar>
              <w:top w:w="0" w:type="dxa"/>
              <w:left w:w="0" w:type="dxa"/>
              <w:bottom w:w="0" w:type="dxa"/>
              <w:right w:w="100" w:type="dxa"/>
            </w:tcMar>
          </w:tcPr>
          <w:p w14:paraId="320374A8" w14:textId="77777777" w:rsidR="00DA4077" w:rsidRDefault="00000000">
            <w:pPr>
              <w:snapToGrid w:val="0"/>
              <w:spacing w:line="386" w:lineRule="exact"/>
              <w:ind w:firstLine="0"/>
              <w:jc w:val="right"/>
            </w:pPr>
            <w:r>
              <w:rPr>
                <w:rFonts w:eastAsia="Times New Roman" w:cs="Consolas"/>
                <w:color w:val="7F807F"/>
                <w:szCs w:val="24"/>
              </w:rPr>
              <w:t>55</w:t>
            </w:r>
          </w:p>
        </w:tc>
        <w:tc>
          <w:tcPr>
            <w:tcW w:w="9000" w:type="dxa"/>
            <w:tcMar>
              <w:top w:w="0" w:type="dxa"/>
              <w:left w:w="75" w:type="dxa"/>
              <w:bottom w:w="0" w:type="dxa"/>
              <w:right w:w="0" w:type="dxa"/>
            </w:tcMar>
          </w:tcPr>
          <w:p w14:paraId="499F1C7C"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78149783" w14:textId="77777777" w:rsidR="00DA4077" w:rsidRDefault="00DA4077">
            <w:pPr>
              <w:snapToGrid w:val="0"/>
              <w:spacing w:line="20" w:lineRule="exact"/>
              <w:ind w:firstLine="0"/>
            </w:pPr>
          </w:p>
        </w:tc>
      </w:tr>
      <w:tr w:rsidR="00DA4077" w14:paraId="5CCA9A92" w14:textId="77777777">
        <w:trPr>
          <w:cantSplit/>
        </w:trPr>
        <w:tc>
          <w:tcPr>
            <w:tcW w:w="540" w:type="dxa"/>
            <w:tcMar>
              <w:top w:w="0" w:type="dxa"/>
              <w:left w:w="0" w:type="dxa"/>
              <w:bottom w:w="0" w:type="dxa"/>
              <w:right w:w="100" w:type="dxa"/>
            </w:tcMar>
          </w:tcPr>
          <w:p w14:paraId="70582319" w14:textId="77777777" w:rsidR="00DA4077" w:rsidRDefault="00000000">
            <w:pPr>
              <w:snapToGrid w:val="0"/>
              <w:spacing w:line="386" w:lineRule="exact"/>
              <w:ind w:firstLine="0"/>
              <w:jc w:val="right"/>
            </w:pPr>
            <w:r>
              <w:rPr>
                <w:rFonts w:eastAsia="Times New Roman" w:cs="Consolas"/>
                <w:color w:val="7F807F"/>
                <w:szCs w:val="24"/>
              </w:rPr>
              <w:t>56</w:t>
            </w:r>
          </w:p>
        </w:tc>
        <w:tc>
          <w:tcPr>
            <w:tcW w:w="9000" w:type="dxa"/>
            <w:tcMar>
              <w:top w:w="0" w:type="dxa"/>
              <w:left w:w="75" w:type="dxa"/>
              <w:bottom w:w="0" w:type="dxa"/>
              <w:right w:w="0" w:type="dxa"/>
            </w:tcMar>
          </w:tcPr>
          <w:p w14:paraId="004760C9" w14:textId="77777777" w:rsidR="00DA4077" w:rsidRDefault="00000000">
            <w:pPr>
              <w:snapToGrid w:val="0"/>
              <w:spacing w:line="386" w:lineRule="exact"/>
              <w:ind w:left="400" w:hanging="400"/>
              <w:jc w:val="left"/>
            </w:pPr>
            <w:r>
              <w:rPr>
                <w:rFonts w:ascii="Consolas" w:eastAsia="微软雅黑" w:hAnsi="Consolas" w:cs="Consolas"/>
                <w:szCs w:val="24"/>
              </w:rPr>
              <w:t xml:space="preserve">    (ROOT / </w:t>
            </w:r>
            <w:r>
              <w:rPr>
                <w:rFonts w:ascii="Consolas" w:eastAsia="微软雅黑" w:hAnsi="Consolas" w:cs="Consolas"/>
                <w:color w:val="008470"/>
                <w:szCs w:val="24"/>
              </w:rPr>
              <w:t>"results"</w:t>
            </w:r>
            <w:proofErr w:type="gramStart"/>
            <w:r>
              <w:rPr>
                <w:rFonts w:ascii="Consolas" w:eastAsia="微软雅黑" w:hAnsi="Consolas" w:cs="Consolas"/>
                <w:szCs w:val="24"/>
              </w:rPr>
              <w:t>).mkdir</w:t>
            </w:r>
            <w:proofErr w:type="gramEnd"/>
            <w:r>
              <w:rPr>
                <w:rFonts w:ascii="Consolas" w:eastAsia="微软雅黑" w:hAnsi="Consolas" w:cs="Consolas"/>
                <w:szCs w:val="24"/>
              </w:rPr>
              <w:t>(parents=</w:t>
            </w:r>
            <w:r>
              <w:rPr>
                <w:rFonts w:ascii="Consolas" w:eastAsia="微软雅黑" w:hAnsi="Consolas" w:cs="Consolas"/>
                <w:color w:val="006EB8"/>
                <w:szCs w:val="24"/>
              </w:rPr>
              <w:t>True</w:t>
            </w:r>
            <w:r>
              <w:rPr>
                <w:rFonts w:ascii="Consolas" w:eastAsia="微软雅黑" w:hAnsi="Consolas" w:cs="Consolas"/>
                <w:szCs w:val="24"/>
              </w:rPr>
              <w:t>, exist_ok=</w:t>
            </w:r>
            <w:r>
              <w:rPr>
                <w:rFonts w:ascii="Consolas" w:eastAsia="微软雅黑" w:hAnsi="Consolas" w:cs="Consolas"/>
                <w:color w:val="006EB8"/>
                <w:szCs w:val="24"/>
              </w:rPr>
              <w:t>True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D58A54F" w14:textId="77777777" w:rsidR="00DA4077" w:rsidRDefault="00DA4077">
            <w:pPr>
              <w:snapToGrid w:val="0"/>
              <w:spacing w:line="20" w:lineRule="exact"/>
              <w:ind w:firstLine="0"/>
            </w:pPr>
          </w:p>
        </w:tc>
      </w:tr>
      <w:tr w:rsidR="00DA4077" w14:paraId="5FCEA00D" w14:textId="77777777">
        <w:trPr>
          <w:cantSplit/>
        </w:trPr>
        <w:tc>
          <w:tcPr>
            <w:tcW w:w="540" w:type="dxa"/>
            <w:tcMar>
              <w:top w:w="0" w:type="dxa"/>
              <w:left w:w="0" w:type="dxa"/>
              <w:bottom w:w="0" w:type="dxa"/>
              <w:right w:w="100" w:type="dxa"/>
            </w:tcMar>
          </w:tcPr>
          <w:p w14:paraId="6398B737" w14:textId="77777777" w:rsidR="00DA4077" w:rsidRDefault="00000000">
            <w:pPr>
              <w:snapToGrid w:val="0"/>
              <w:spacing w:line="386" w:lineRule="exact"/>
              <w:ind w:firstLine="0"/>
              <w:jc w:val="right"/>
            </w:pPr>
            <w:r>
              <w:rPr>
                <w:rFonts w:eastAsia="Times New Roman" w:cs="Consolas"/>
                <w:color w:val="7F807F"/>
                <w:szCs w:val="24"/>
              </w:rPr>
              <w:t>57</w:t>
            </w:r>
          </w:p>
        </w:tc>
        <w:tc>
          <w:tcPr>
            <w:tcW w:w="9000" w:type="dxa"/>
            <w:tcMar>
              <w:top w:w="0" w:type="dxa"/>
              <w:left w:w="75" w:type="dxa"/>
              <w:bottom w:w="0" w:type="dxa"/>
              <w:right w:w="0" w:type="dxa"/>
            </w:tcMar>
          </w:tcPr>
          <w:p w14:paraId="74B9B38F" w14:textId="77777777" w:rsidR="00DA4077" w:rsidRDefault="00000000">
            <w:pPr>
              <w:snapToGrid w:val="0"/>
              <w:spacing w:line="386" w:lineRule="exact"/>
              <w:ind w:left="400" w:hanging="400"/>
              <w:jc w:val="left"/>
            </w:pPr>
            <w:r>
              <w:rPr>
                <w:rFonts w:ascii="Consolas" w:eastAsia="微软雅黑" w:hAnsi="Consolas" w:cs="Consolas"/>
                <w:szCs w:val="24"/>
              </w:rPr>
              <w:t xml:space="preserve">    (ROOT / </w:t>
            </w:r>
            <w:r>
              <w:rPr>
                <w:rFonts w:ascii="Consolas" w:eastAsia="微软雅黑" w:hAnsi="Consolas" w:cs="Consolas"/>
                <w:color w:val="008470"/>
                <w:szCs w:val="24"/>
              </w:rPr>
              <w:t>"state"</w:t>
            </w:r>
            <w:r>
              <w:rPr>
                <w:rFonts w:ascii="Consolas" w:eastAsia="微软雅黑" w:hAnsi="Consolas" w:cs="Consolas"/>
                <w:szCs w:val="24"/>
              </w:rPr>
              <w:t xml:space="preserve"> / </w:t>
            </w:r>
            <w:r>
              <w:rPr>
                <w:rFonts w:ascii="Consolas" w:eastAsia="微软雅黑" w:hAnsi="Consolas" w:cs="Consolas"/>
                <w:color w:val="008470"/>
                <w:szCs w:val="24"/>
              </w:rPr>
              <w:t>"agent_outputs"</w:t>
            </w:r>
            <w:proofErr w:type="gramStart"/>
            <w:r>
              <w:rPr>
                <w:rFonts w:ascii="Consolas" w:eastAsia="微软雅黑" w:hAnsi="Consolas" w:cs="Consolas"/>
                <w:szCs w:val="24"/>
              </w:rPr>
              <w:t>).mkdir</w:t>
            </w:r>
            <w:proofErr w:type="gramEnd"/>
            <w:r>
              <w:rPr>
                <w:rFonts w:ascii="Consolas" w:eastAsia="微软雅黑" w:hAnsi="Consolas" w:cs="Consolas"/>
                <w:szCs w:val="24"/>
              </w:rPr>
              <w:t>(parents=</w:t>
            </w:r>
            <w:r>
              <w:rPr>
                <w:rFonts w:ascii="Consolas" w:eastAsia="微软雅黑" w:hAnsi="Consolas" w:cs="Consolas"/>
                <w:color w:val="006EB8"/>
                <w:szCs w:val="24"/>
              </w:rPr>
              <w:t>True</w:t>
            </w:r>
            <w:r>
              <w:rPr>
                <w:rFonts w:ascii="Consolas" w:eastAsia="微软雅黑" w:hAnsi="Consolas" w:cs="Consolas"/>
                <w:szCs w:val="24"/>
              </w:rPr>
              <w:t>, exist_ok=</w:t>
            </w:r>
            <w:r>
              <w:rPr>
                <w:rFonts w:ascii="Consolas" w:eastAsia="微软雅黑" w:hAnsi="Consolas" w:cs="Consolas"/>
                <w:color w:val="006EB8"/>
                <w:szCs w:val="24"/>
              </w:rPr>
              <w:t>True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32A7B73" w14:textId="77777777" w:rsidR="00DA4077" w:rsidRDefault="00DA4077">
            <w:pPr>
              <w:snapToGrid w:val="0"/>
              <w:spacing w:line="20" w:lineRule="exact"/>
              <w:ind w:firstLine="0"/>
            </w:pPr>
          </w:p>
        </w:tc>
      </w:tr>
      <w:tr w:rsidR="00DA4077" w14:paraId="1963D99F" w14:textId="77777777">
        <w:trPr>
          <w:cantSplit/>
        </w:trPr>
        <w:tc>
          <w:tcPr>
            <w:tcW w:w="540" w:type="dxa"/>
            <w:tcMar>
              <w:top w:w="0" w:type="dxa"/>
              <w:left w:w="0" w:type="dxa"/>
              <w:bottom w:w="0" w:type="dxa"/>
              <w:right w:w="100" w:type="dxa"/>
            </w:tcMar>
          </w:tcPr>
          <w:p w14:paraId="14DEF22F" w14:textId="77777777" w:rsidR="00DA4077" w:rsidRDefault="00000000">
            <w:pPr>
              <w:snapToGrid w:val="0"/>
              <w:spacing w:line="386" w:lineRule="exact"/>
              <w:ind w:firstLine="0"/>
              <w:jc w:val="right"/>
            </w:pPr>
            <w:r>
              <w:rPr>
                <w:rFonts w:eastAsia="Times New Roman" w:cs="Consolas"/>
                <w:color w:val="7F807F"/>
                <w:szCs w:val="24"/>
              </w:rPr>
              <w:t>58</w:t>
            </w:r>
          </w:p>
        </w:tc>
        <w:tc>
          <w:tcPr>
            <w:tcW w:w="9000" w:type="dxa"/>
            <w:tcMar>
              <w:top w:w="0" w:type="dxa"/>
              <w:left w:w="75" w:type="dxa"/>
              <w:bottom w:w="0" w:type="dxa"/>
              <w:right w:w="0" w:type="dxa"/>
            </w:tcMar>
          </w:tcPr>
          <w:p w14:paraId="47FDB849"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B939FBC" w14:textId="77777777" w:rsidR="00DA4077" w:rsidRDefault="00DA4077">
            <w:pPr>
              <w:snapToGrid w:val="0"/>
              <w:spacing w:line="20" w:lineRule="exact"/>
              <w:ind w:firstLine="0"/>
            </w:pPr>
          </w:p>
        </w:tc>
      </w:tr>
      <w:tr w:rsidR="00DA4077" w14:paraId="341DFEBB" w14:textId="77777777">
        <w:trPr>
          <w:cantSplit/>
        </w:trPr>
        <w:tc>
          <w:tcPr>
            <w:tcW w:w="540" w:type="dxa"/>
            <w:tcMar>
              <w:top w:w="0" w:type="dxa"/>
              <w:left w:w="0" w:type="dxa"/>
              <w:bottom w:w="0" w:type="dxa"/>
              <w:right w:w="100" w:type="dxa"/>
            </w:tcMar>
          </w:tcPr>
          <w:p w14:paraId="26A07903" w14:textId="77777777" w:rsidR="00DA4077" w:rsidRDefault="00000000">
            <w:pPr>
              <w:snapToGrid w:val="0"/>
              <w:spacing w:line="386" w:lineRule="exact"/>
              <w:ind w:firstLine="0"/>
              <w:jc w:val="right"/>
            </w:pPr>
            <w:r>
              <w:rPr>
                <w:rFonts w:eastAsia="Times New Roman" w:cs="Consolas"/>
                <w:color w:val="7F807F"/>
                <w:szCs w:val="24"/>
              </w:rPr>
              <w:t>59</w:t>
            </w:r>
          </w:p>
        </w:tc>
        <w:tc>
          <w:tcPr>
            <w:tcW w:w="9000" w:type="dxa"/>
            <w:tcMar>
              <w:top w:w="0" w:type="dxa"/>
              <w:left w:w="75" w:type="dxa"/>
              <w:bottom w:w="0" w:type="dxa"/>
              <w:right w:w="0" w:type="dxa"/>
            </w:tcMar>
          </w:tcPr>
          <w:p w14:paraId="754F302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args.check</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9F7D7C8" w14:textId="77777777" w:rsidR="00DA4077" w:rsidRDefault="00DA4077">
            <w:pPr>
              <w:snapToGrid w:val="0"/>
              <w:spacing w:line="20" w:lineRule="exact"/>
              <w:ind w:firstLine="0"/>
            </w:pPr>
          </w:p>
        </w:tc>
      </w:tr>
      <w:tr w:rsidR="00DA4077" w14:paraId="067F1B75" w14:textId="77777777">
        <w:trPr>
          <w:cantSplit/>
        </w:trPr>
        <w:tc>
          <w:tcPr>
            <w:tcW w:w="540" w:type="dxa"/>
            <w:tcMar>
              <w:top w:w="0" w:type="dxa"/>
              <w:left w:w="0" w:type="dxa"/>
              <w:bottom w:w="0" w:type="dxa"/>
              <w:right w:w="100" w:type="dxa"/>
            </w:tcMar>
          </w:tcPr>
          <w:p w14:paraId="7DC21523" w14:textId="77777777" w:rsidR="00DA4077" w:rsidRDefault="00000000">
            <w:pPr>
              <w:snapToGrid w:val="0"/>
              <w:spacing w:line="386" w:lineRule="exact"/>
              <w:ind w:firstLine="0"/>
              <w:jc w:val="right"/>
            </w:pPr>
            <w:r>
              <w:rPr>
                <w:rFonts w:eastAsia="Times New Roman" w:cs="Consolas"/>
                <w:color w:val="7F807F"/>
                <w:szCs w:val="24"/>
              </w:rPr>
              <w:t>60</w:t>
            </w:r>
          </w:p>
        </w:tc>
        <w:tc>
          <w:tcPr>
            <w:tcW w:w="9000" w:type="dxa"/>
            <w:tcMar>
              <w:top w:w="0" w:type="dxa"/>
              <w:left w:w="75" w:type="dxa"/>
              <w:bottom w:w="0" w:type="dxa"/>
              <w:right w:w="0" w:type="dxa"/>
            </w:tcMar>
          </w:tcPr>
          <w:p w14:paraId="19B1CB5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item </w:t>
            </w:r>
            <w:r>
              <w:rPr>
                <w:rFonts w:ascii="Consolas" w:eastAsia="微软雅黑" w:hAnsi="Consolas" w:cs="Consolas"/>
                <w:color w:val="006EB8"/>
                <w:szCs w:val="24"/>
              </w:rPr>
              <w:t>in</w:t>
            </w:r>
            <w:r>
              <w:rPr>
                <w:rFonts w:ascii="Consolas" w:eastAsia="微软雅黑" w:hAnsi="Consolas" w:cs="Consolas"/>
                <w:szCs w:val="24"/>
              </w:rPr>
              <w:t xml:space="preserve"> VERIFY_STEPS:</w:t>
            </w:r>
          </w:p>
        </w:tc>
        <w:tc>
          <w:tcPr>
            <w:tcW w:w="80" w:type="dxa"/>
            <w:shd w:val="clear" w:color="auto" w:fill="CED4F4"/>
            <w:tcMar>
              <w:top w:w="0" w:type="dxa"/>
              <w:left w:w="0" w:type="dxa"/>
              <w:bottom w:w="0" w:type="dxa"/>
              <w:right w:w="0" w:type="dxa"/>
            </w:tcMar>
          </w:tcPr>
          <w:p w14:paraId="54D18F9B" w14:textId="77777777" w:rsidR="00DA4077" w:rsidRDefault="00DA4077">
            <w:pPr>
              <w:snapToGrid w:val="0"/>
              <w:spacing w:line="20" w:lineRule="exact"/>
              <w:ind w:firstLine="0"/>
            </w:pPr>
          </w:p>
        </w:tc>
      </w:tr>
      <w:tr w:rsidR="00DA4077" w14:paraId="15ED6BB9" w14:textId="77777777">
        <w:trPr>
          <w:cantSplit/>
        </w:trPr>
        <w:tc>
          <w:tcPr>
            <w:tcW w:w="540" w:type="dxa"/>
            <w:tcMar>
              <w:top w:w="0" w:type="dxa"/>
              <w:left w:w="0" w:type="dxa"/>
              <w:bottom w:w="0" w:type="dxa"/>
              <w:right w:w="100" w:type="dxa"/>
            </w:tcMar>
          </w:tcPr>
          <w:p w14:paraId="554D0B6E" w14:textId="77777777" w:rsidR="00DA4077" w:rsidRDefault="00000000">
            <w:pPr>
              <w:snapToGrid w:val="0"/>
              <w:spacing w:line="386" w:lineRule="exact"/>
              <w:ind w:firstLine="0"/>
              <w:jc w:val="right"/>
            </w:pPr>
            <w:r>
              <w:rPr>
                <w:rFonts w:eastAsia="Times New Roman" w:cs="Consolas"/>
                <w:color w:val="7F807F"/>
                <w:szCs w:val="24"/>
              </w:rPr>
              <w:t>61</w:t>
            </w:r>
          </w:p>
        </w:tc>
        <w:tc>
          <w:tcPr>
            <w:tcW w:w="9000" w:type="dxa"/>
            <w:tcMar>
              <w:top w:w="0" w:type="dxa"/>
              <w:left w:w="75" w:type="dxa"/>
              <w:bottom w:w="0" w:type="dxa"/>
              <w:right w:w="0" w:type="dxa"/>
            </w:tcMar>
          </w:tcPr>
          <w:p w14:paraId="07BC5015" w14:textId="77777777" w:rsidR="00DA4077" w:rsidRDefault="00000000">
            <w:pPr>
              <w:snapToGrid w:val="0"/>
              <w:spacing w:line="386" w:lineRule="exact"/>
              <w:ind w:left="400" w:hanging="400"/>
              <w:jc w:val="left"/>
            </w:pPr>
            <w:r>
              <w:rPr>
                <w:rFonts w:ascii="Consolas" w:eastAsia="微软雅黑" w:hAnsi="Consolas" w:cs="Consolas"/>
                <w:szCs w:val="24"/>
              </w:rPr>
              <w:t xml:space="preserve">            run_step(*item)</w:t>
            </w:r>
          </w:p>
        </w:tc>
        <w:tc>
          <w:tcPr>
            <w:tcW w:w="80" w:type="dxa"/>
            <w:shd w:val="clear" w:color="auto" w:fill="CED4F4"/>
            <w:tcMar>
              <w:top w:w="0" w:type="dxa"/>
              <w:left w:w="0" w:type="dxa"/>
              <w:bottom w:w="0" w:type="dxa"/>
              <w:right w:w="0" w:type="dxa"/>
            </w:tcMar>
          </w:tcPr>
          <w:p w14:paraId="5E58F64A" w14:textId="77777777" w:rsidR="00DA4077" w:rsidRDefault="00DA4077">
            <w:pPr>
              <w:snapToGrid w:val="0"/>
              <w:spacing w:line="20" w:lineRule="exact"/>
              <w:ind w:firstLine="0"/>
            </w:pPr>
          </w:p>
        </w:tc>
      </w:tr>
      <w:tr w:rsidR="00DA4077" w14:paraId="1283968A" w14:textId="77777777">
        <w:trPr>
          <w:cantSplit/>
        </w:trPr>
        <w:tc>
          <w:tcPr>
            <w:tcW w:w="540" w:type="dxa"/>
            <w:tcMar>
              <w:top w:w="0" w:type="dxa"/>
              <w:left w:w="0" w:type="dxa"/>
              <w:bottom w:w="0" w:type="dxa"/>
              <w:right w:w="100" w:type="dxa"/>
            </w:tcMar>
          </w:tcPr>
          <w:p w14:paraId="504A4ED4" w14:textId="77777777" w:rsidR="00DA4077" w:rsidRDefault="00000000">
            <w:pPr>
              <w:snapToGrid w:val="0"/>
              <w:spacing w:line="386" w:lineRule="exact"/>
              <w:ind w:firstLine="0"/>
              <w:jc w:val="right"/>
            </w:pPr>
            <w:r>
              <w:rPr>
                <w:rFonts w:eastAsia="Times New Roman" w:cs="Consolas"/>
                <w:color w:val="7F807F"/>
                <w:szCs w:val="24"/>
              </w:rPr>
              <w:t>62</w:t>
            </w:r>
          </w:p>
        </w:tc>
        <w:tc>
          <w:tcPr>
            <w:tcW w:w="9000" w:type="dxa"/>
            <w:tcMar>
              <w:top w:w="0" w:type="dxa"/>
              <w:left w:w="75" w:type="dxa"/>
              <w:bottom w:w="0" w:type="dxa"/>
              <w:right w:w="0" w:type="dxa"/>
            </w:tcMar>
          </w:tcPr>
          <w:p w14:paraId="4DBF04D0"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print(</w:t>
            </w:r>
            <w:proofErr w:type="gramEnd"/>
            <w:r>
              <w:rPr>
                <w:rFonts w:ascii="Consolas" w:eastAsia="微软雅黑" w:hAnsi="Consolas" w:cs="Consolas"/>
                <w:color w:val="008470"/>
                <w:szCs w:val="24"/>
              </w:rPr>
              <w:t xml:space="preserve">"\n✅ </w:t>
            </w:r>
            <w:r>
              <w:rPr>
                <w:rFonts w:ascii="Consolas" w:eastAsia="微软雅黑" w:hAnsi="Consolas" w:cs="Consolas"/>
                <w:color w:val="008470"/>
                <w:szCs w:val="24"/>
              </w:rPr>
              <w:t>既有结果核验完成</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4288BAF" w14:textId="77777777" w:rsidR="00DA4077" w:rsidRDefault="00DA4077">
            <w:pPr>
              <w:snapToGrid w:val="0"/>
              <w:spacing w:line="20" w:lineRule="exact"/>
              <w:ind w:firstLine="0"/>
            </w:pPr>
          </w:p>
        </w:tc>
      </w:tr>
      <w:tr w:rsidR="00DA4077" w14:paraId="0C75C28A" w14:textId="77777777">
        <w:trPr>
          <w:cantSplit/>
        </w:trPr>
        <w:tc>
          <w:tcPr>
            <w:tcW w:w="540" w:type="dxa"/>
            <w:tcMar>
              <w:top w:w="0" w:type="dxa"/>
              <w:left w:w="0" w:type="dxa"/>
              <w:bottom w:w="0" w:type="dxa"/>
              <w:right w:w="100" w:type="dxa"/>
            </w:tcMar>
          </w:tcPr>
          <w:p w14:paraId="5D32D711" w14:textId="77777777" w:rsidR="00DA4077" w:rsidRDefault="00000000">
            <w:pPr>
              <w:snapToGrid w:val="0"/>
              <w:spacing w:line="386" w:lineRule="exact"/>
              <w:ind w:firstLine="0"/>
              <w:jc w:val="right"/>
            </w:pPr>
            <w:r>
              <w:rPr>
                <w:rFonts w:eastAsia="Times New Roman" w:cs="Consolas"/>
                <w:color w:val="7F807F"/>
                <w:szCs w:val="24"/>
              </w:rPr>
              <w:t>63</w:t>
            </w:r>
          </w:p>
        </w:tc>
        <w:tc>
          <w:tcPr>
            <w:tcW w:w="9000" w:type="dxa"/>
            <w:tcMar>
              <w:top w:w="0" w:type="dxa"/>
              <w:left w:w="75" w:type="dxa"/>
              <w:bottom w:w="0" w:type="dxa"/>
              <w:right w:w="0" w:type="dxa"/>
            </w:tcMar>
          </w:tcPr>
          <w:p w14:paraId="0271841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return</w:t>
            </w:r>
          </w:p>
        </w:tc>
        <w:tc>
          <w:tcPr>
            <w:tcW w:w="80" w:type="dxa"/>
            <w:shd w:val="clear" w:color="auto" w:fill="CED4F4"/>
            <w:tcMar>
              <w:top w:w="0" w:type="dxa"/>
              <w:left w:w="0" w:type="dxa"/>
              <w:bottom w:w="0" w:type="dxa"/>
              <w:right w:w="0" w:type="dxa"/>
            </w:tcMar>
          </w:tcPr>
          <w:p w14:paraId="57E522D2" w14:textId="77777777" w:rsidR="00DA4077" w:rsidRDefault="00DA4077">
            <w:pPr>
              <w:snapToGrid w:val="0"/>
              <w:spacing w:line="20" w:lineRule="exact"/>
              <w:ind w:firstLine="0"/>
            </w:pPr>
          </w:p>
        </w:tc>
      </w:tr>
      <w:tr w:rsidR="00DA4077" w14:paraId="03A6D639" w14:textId="77777777">
        <w:trPr>
          <w:cantSplit/>
        </w:trPr>
        <w:tc>
          <w:tcPr>
            <w:tcW w:w="540" w:type="dxa"/>
            <w:tcMar>
              <w:top w:w="0" w:type="dxa"/>
              <w:left w:w="0" w:type="dxa"/>
              <w:bottom w:w="0" w:type="dxa"/>
              <w:right w:w="100" w:type="dxa"/>
            </w:tcMar>
          </w:tcPr>
          <w:p w14:paraId="1CB4CFFF" w14:textId="77777777" w:rsidR="00DA4077" w:rsidRDefault="00000000">
            <w:pPr>
              <w:snapToGrid w:val="0"/>
              <w:spacing w:line="386" w:lineRule="exact"/>
              <w:ind w:firstLine="0"/>
              <w:jc w:val="right"/>
            </w:pPr>
            <w:r>
              <w:rPr>
                <w:rFonts w:eastAsia="Times New Roman" w:cs="Consolas"/>
                <w:color w:val="7F807F"/>
                <w:szCs w:val="24"/>
              </w:rPr>
              <w:t>64</w:t>
            </w:r>
          </w:p>
        </w:tc>
        <w:tc>
          <w:tcPr>
            <w:tcW w:w="9000" w:type="dxa"/>
            <w:tcMar>
              <w:top w:w="0" w:type="dxa"/>
              <w:left w:w="75" w:type="dxa"/>
              <w:bottom w:w="0" w:type="dxa"/>
              <w:right w:w="0" w:type="dxa"/>
            </w:tcMar>
          </w:tcPr>
          <w:p w14:paraId="5F9C3563"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6B9094F" w14:textId="77777777" w:rsidR="00DA4077" w:rsidRDefault="00DA4077">
            <w:pPr>
              <w:snapToGrid w:val="0"/>
              <w:spacing w:line="20" w:lineRule="exact"/>
              <w:ind w:firstLine="0"/>
            </w:pPr>
          </w:p>
        </w:tc>
      </w:tr>
      <w:tr w:rsidR="00DA4077" w14:paraId="5C0DA21F" w14:textId="77777777">
        <w:trPr>
          <w:cantSplit/>
        </w:trPr>
        <w:tc>
          <w:tcPr>
            <w:tcW w:w="540" w:type="dxa"/>
            <w:tcMar>
              <w:top w:w="0" w:type="dxa"/>
              <w:left w:w="0" w:type="dxa"/>
              <w:bottom w:w="0" w:type="dxa"/>
              <w:right w:w="100" w:type="dxa"/>
            </w:tcMar>
          </w:tcPr>
          <w:p w14:paraId="3274F6DD" w14:textId="77777777" w:rsidR="00DA4077" w:rsidRDefault="00000000">
            <w:pPr>
              <w:snapToGrid w:val="0"/>
              <w:spacing w:line="386" w:lineRule="exact"/>
              <w:ind w:firstLine="0"/>
              <w:jc w:val="right"/>
            </w:pPr>
            <w:r>
              <w:rPr>
                <w:rFonts w:eastAsia="Times New Roman" w:cs="Consolas"/>
                <w:color w:val="7F807F"/>
                <w:szCs w:val="24"/>
              </w:rPr>
              <w:t>65</w:t>
            </w:r>
          </w:p>
        </w:tc>
        <w:tc>
          <w:tcPr>
            <w:tcW w:w="9000" w:type="dxa"/>
            <w:tcMar>
              <w:top w:w="0" w:type="dxa"/>
              <w:left w:w="75" w:type="dxa"/>
              <w:bottom w:w="0" w:type="dxa"/>
              <w:right w:w="0" w:type="dxa"/>
            </w:tcMar>
          </w:tcPr>
          <w:p w14:paraId="4C2F51E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args.stage</w:t>
            </w:r>
            <w:proofErr w:type="gramEnd"/>
            <w:r>
              <w:rPr>
                <w:rFonts w:ascii="Consolas" w:eastAsia="微软雅黑" w:hAnsi="Consolas" w:cs="Consolas"/>
                <w:szCs w:val="24"/>
              </w:rPr>
              <w:t xml:space="preserve"> </w:t>
            </w:r>
            <w:r>
              <w:rPr>
                <w:rFonts w:ascii="Consolas" w:eastAsia="微软雅黑" w:hAnsi="Consolas" w:cs="Consolas"/>
                <w:color w:val="006EB8"/>
                <w:szCs w:val="24"/>
              </w:rPr>
              <w:t>in</w:t>
            </w:r>
            <w:r>
              <w:rPr>
                <w:rFonts w:ascii="Consolas" w:eastAsia="微软雅黑" w:hAnsi="Consolas" w:cs="Consolas"/>
                <w:szCs w:val="24"/>
              </w:rPr>
              <w:t xml:space="preserve"> {</w:t>
            </w:r>
            <w:r>
              <w:rPr>
                <w:rFonts w:ascii="Consolas" w:eastAsia="微软雅黑" w:hAnsi="Consolas" w:cs="Consolas"/>
                <w:color w:val="008470"/>
                <w:szCs w:val="24"/>
              </w:rPr>
              <w:t>"all"</w:t>
            </w:r>
            <w:r>
              <w:rPr>
                <w:rFonts w:ascii="Consolas" w:eastAsia="微软雅黑" w:hAnsi="Consolas" w:cs="Consolas"/>
                <w:szCs w:val="24"/>
              </w:rPr>
              <w:t xml:space="preserve">, </w:t>
            </w:r>
            <w:r>
              <w:rPr>
                <w:rFonts w:ascii="Consolas" w:eastAsia="微软雅黑" w:hAnsi="Consolas" w:cs="Consolas"/>
                <w:color w:val="008470"/>
                <w:szCs w:val="24"/>
              </w:rPr>
              <w:t>"solve"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E66E28A" w14:textId="77777777" w:rsidR="00DA4077" w:rsidRDefault="00DA4077">
            <w:pPr>
              <w:snapToGrid w:val="0"/>
              <w:spacing w:line="20" w:lineRule="exact"/>
              <w:ind w:firstLine="0"/>
            </w:pPr>
          </w:p>
        </w:tc>
      </w:tr>
      <w:tr w:rsidR="00DA4077" w14:paraId="648268B8" w14:textId="77777777">
        <w:trPr>
          <w:cantSplit/>
        </w:trPr>
        <w:tc>
          <w:tcPr>
            <w:tcW w:w="540" w:type="dxa"/>
            <w:tcMar>
              <w:top w:w="0" w:type="dxa"/>
              <w:left w:w="0" w:type="dxa"/>
              <w:bottom w:w="0" w:type="dxa"/>
              <w:right w:w="100" w:type="dxa"/>
            </w:tcMar>
          </w:tcPr>
          <w:p w14:paraId="12115EE0" w14:textId="77777777" w:rsidR="00DA4077" w:rsidRDefault="00000000">
            <w:pPr>
              <w:snapToGrid w:val="0"/>
              <w:spacing w:line="386" w:lineRule="exact"/>
              <w:ind w:firstLine="0"/>
              <w:jc w:val="right"/>
            </w:pPr>
            <w:r>
              <w:rPr>
                <w:rFonts w:eastAsia="Times New Roman" w:cs="Consolas"/>
                <w:color w:val="7F807F"/>
                <w:szCs w:val="24"/>
              </w:rPr>
              <w:t>66</w:t>
            </w:r>
          </w:p>
        </w:tc>
        <w:tc>
          <w:tcPr>
            <w:tcW w:w="9000" w:type="dxa"/>
            <w:tcMar>
              <w:top w:w="0" w:type="dxa"/>
              <w:left w:w="75" w:type="dxa"/>
              <w:bottom w:w="0" w:type="dxa"/>
              <w:right w:w="0" w:type="dxa"/>
            </w:tcMar>
          </w:tcPr>
          <w:p w14:paraId="3F71622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script, note </w:t>
            </w:r>
            <w:r>
              <w:rPr>
                <w:rFonts w:ascii="Consolas" w:eastAsia="微软雅黑" w:hAnsi="Consolas" w:cs="Consolas"/>
                <w:color w:val="006EB8"/>
                <w:szCs w:val="24"/>
              </w:rPr>
              <w:t>in</w:t>
            </w:r>
            <w:r>
              <w:rPr>
                <w:rFonts w:ascii="Consolas" w:eastAsia="微软雅黑" w:hAnsi="Consolas" w:cs="Consolas"/>
                <w:szCs w:val="24"/>
              </w:rPr>
              <w:t xml:space="preserve"> SOLVE_STEPS:</w:t>
            </w:r>
          </w:p>
        </w:tc>
        <w:tc>
          <w:tcPr>
            <w:tcW w:w="80" w:type="dxa"/>
            <w:shd w:val="clear" w:color="auto" w:fill="CED4F4"/>
            <w:tcMar>
              <w:top w:w="0" w:type="dxa"/>
              <w:left w:w="0" w:type="dxa"/>
              <w:bottom w:w="0" w:type="dxa"/>
              <w:right w:w="0" w:type="dxa"/>
            </w:tcMar>
          </w:tcPr>
          <w:p w14:paraId="7BCF8DDE" w14:textId="77777777" w:rsidR="00DA4077" w:rsidRDefault="00DA4077">
            <w:pPr>
              <w:snapToGrid w:val="0"/>
              <w:spacing w:line="20" w:lineRule="exact"/>
              <w:ind w:firstLine="0"/>
            </w:pPr>
          </w:p>
        </w:tc>
      </w:tr>
      <w:tr w:rsidR="00DA4077" w14:paraId="7DDED5D1" w14:textId="77777777">
        <w:trPr>
          <w:cantSplit/>
        </w:trPr>
        <w:tc>
          <w:tcPr>
            <w:tcW w:w="540" w:type="dxa"/>
            <w:tcMar>
              <w:top w:w="0" w:type="dxa"/>
              <w:left w:w="0" w:type="dxa"/>
              <w:bottom w:w="0" w:type="dxa"/>
              <w:right w:w="100" w:type="dxa"/>
            </w:tcMar>
          </w:tcPr>
          <w:p w14:paraId="79F84A69" w14:textId="77777777" w:rsidR="00DA4077" w:rsidRDefault="00000000">
            <w:pPr>
              <w:snapToGrid w:val="0"/>
              <w:spacing w:line="386" w:lineRule="exact"/>
              <w:ind w:firstLine="0"/>
              <w:jc w:val="right"/>
            </w:pPr>
            <w:r>
              <w:rPr>
                <w:rFonts w:eastAsia="Times New Roman" w:cs="Consolas"/>
                <w:color w:val="7F807F"/>
                <w:szCs w:val="24"/>
              </w:rPr>
              <w:t>67</w:t>
            </w:r>
          </w:p>
        </w:tc>
        <w:tc>
          <w:tcPr>
            <w:tcW w:w="9000" w:type="dxa"/>
            <w:tcMar>
              <w:top w:w="0" w:type="dxa"/>
              <w:left w:w="75" w:type="dxa"/>
              <w:bottom w:w="0" w:type="dxa"/>
              <w:right w:w="0" w:type="dxa"/>
            </w:tcMar>
          </w:tcPr>
          <w:p w14:paraId="454B89BE" w14:textId="77777777" w:rsidR="00DA4077" w:rsidRDefault="00000000">
            <w:pPr>
              <w:snapToGrid w:val="0"/>
              <w:spacing w:line="386" w:lineRule="exact"/>
              <w:ind w:left="400" w:hanging="400"/>
              <w:jc w:val="left"/>
            </w:pPr>
            <w:r>
              <w:rPr>
                <w:rFonts w:ascii="Consolas" w:eastAsia="微软雅黑" w:hAnsi="Consolas" w:cs="Consolas"/>
                <w:szCs w:val="24"/>
              </w:rPr>
              <w:t xml:space="preserve">            extra = [</w:t>
            </w:r>
            <w:r>
              <w:rPr>
                <w:rFonts w:ascii="Consolas" w:eastAsia="微软雅黑" w:hAnsi="Consolas" w:cs="Consolas"/>
                <w:color w:val="008470"/>
                <w:szCs w:val="24"/>
              </w:rPr>
              <w:t>"--full"</w:t>
            </w: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args.full</w:t>
            </w:r>
            <w:proofErr w:type="gramEnd"/>
            <w:r>
              <w:rPr>
                <w:rFonts w:ascii="Consolas" w:eastAsia="微软雅黑" w:hAnsi="Consolas" w:cs="Consolas"/>
                <w:szCs w:val="24"/>
              </w:rPr>
              <w:t xml:space="preserve"> </w:t>
            </w:r>
            <w:r>
              <w:rPr>
                <w:rFonts w:ascii="Consolas" w:eastAsia="微软雅黑" w:hAnsi="Consolas" w:cs="Consolas"/>
                <w:color w:val="006EB8"/>
                <w:szCs w:val="24"/>
              </w:rPr>
              <w:t>and</w:t>
            </w:r>
            <w:r>
              <w:rPr>
                <w:rFonts w:ascii="Consolas" w:eastAsia="微软雅黑" w:hAnsi="Consolas" w:cs="Consolas"/>
                <w:szCs w:val="24"/>
              </w:rPr>
              <w:t xml:space="preserve"> script </w:t>
            </w:r>
            <w:r>
              <w:rPr>
                <w:rFonts w:ascii="Consolas" w:eastAsia="微软雅黑" w:hAnsi="Consolas" w:cs="Consolas"/>
                <w:color w:val="006EB8"/>
                <w:szCs w:val="24"/>
              </w:rPr>
              <w:t>in</w:t>
            </w:r>
            <w:r>
              <w:rPr>
                <w:rFonts w:ascii="Consolas" w:eastAsia="微软雅黑" w:hAnsi="Consolas" w:cs="Consolas"/>
                <w:szCs w:val="24"/>
              </w:rPr>
              <w:t xml:space="preserve"> {</w:t>
            </w:r>
            <w:r>
              <w:rPr>
                <w:rFonts w:ascii="Consolas" w:eastAsia="微软雅黑" w:hAnsi="Consolas" w:cs="Consolas"/>
                <w:color w:val="008470"/>
                <w:szCs w:val="24"/>
              </w:rPr>
              <w:t>"q3_model.py"</w:t>
            </w:r>
            <w:r>
              <w:rPr>
                <w:rFonts w:ascii="Consolas" w:eastAsia="微软雅黑" w:hAnsi="Consolas" w:cs="Consolas"/>
                <w:szCs w:val="24"/>
              </w:rPr>
              <w:t xml:space="preserve">, </w:t>
            </w:r>
            <w:r>
              <w:rPr>
                <w:rFonts w:ascii="Consolas" w:eastAsia="微软雅黑" w:hAnsi="Consolas" w:cs="Consolas"/>
                <w:color w:val="008470"/>
                <w:szCs w:val="24"/>
              </w:rPr>
              <w:t>"q4_model.py"</w:t>
            </w:r>
            <w:r>
              <w:rPr>
                <w:rFonts w:ascii="Consolas" w:eastAsia="微软雅黑" w:hAnsi="Consolas" w:cs="Consolas"/>
                <w:szCs w:val="24"/>
              </w:rPr>
              <w:t xml:space="preserve">} </w:t>
            </w:r>
            <w:r>
              <w:rPr>
                <w:rFonts w:ascii="Consolas" w:eastAsia="微软雅黑" w:hAnsi="Consolas" w:cs="Consolas"/>
                <w:color w:val="006EB8"/>
                <w:szCs w:val="24"/>
              </w:rPr>
              <w:t>else</w:t>
            </w:r>
            <w:r>
              <w:rPr>
                <w:rFonts w:ascii="Consolas" w:eastAsia="微软雅黑" w:hAnsi="Consolas" w:cs="Consolas"/>
                <w:szCs w:val="24"/>
              </w:rPr>
              <w:t xml:space="preserve"> []</w:t>
            </w:r>
          </w:p>
        </w:tc>
        <w:tc>
          <w:tcPr>
            <w:tcW w:w="80" w:type="dxa"/>
            <w:shd w:val="clear" w:color="auto" w:fill="CED4F4"/>
            <w:tcMar>
              <w:top w:w="0" w:type="dxa"/>
              <w:left w:w="0" w:type="dxa"/>
              <w:bottom w:w="0" w:type="dxa"/>
              <w:right w:w="0" w:type="dxa"/>
            </w:tcMar>
          </w:tcPr>
          <w:p w14:paraId="7DF01191" w14:textId="77777777" w:rsidR="00DA4077" w:rsidRDefault="00DA4077">
            <w:pPr>
              <w:snapToGrid w:val="0"/>
              <w:spacing w:line="20" w:lineRule="exact"/>
              <w:ind w:firstLine="0"/>
            </w:pPr>
          </w:p>
        </w:tc>
      </w:tr>
      <w:tr w:rsidR="00DA4077" w14:paraId="4EAF6EC2" w14:textId="77777777">
        <w:trPr>
          <w:cantSplit/>
        </w:trPr>
        <w:tc>
          <w:tcPr>
            <w:tcW w:w="540" w:type="dxa"/>
            <w:tcMar>
              <w:top w:w="0" w:type="dxa"/>
              <w:left w:w="0" w:type="dxa"/>
              <w:bottom w:w="0" w:type="dxa"/>
              <w:right w:w="100" w:type="dxa"/>
            </w:tcMar>
          </w:tcPr>
          <w:p w14:paraId="68BDB3BA" w14:textId="77777777" w:rsidR="00DA4077" w:rsidRDefault="00000000">
            <w:pPr>
              <w:snapToGrid w:val="0"/>
              <w:spacing w:line="386" w:lineRule="exact"/>
              <w:ind w:firstLine="0"/>
              <w:jc w:val="right"/>
            </w:pPr>
            <w:r>
              <w:rPr>
                <w:rFonts w:eastAsia="Times New Roman" w:cs="Consolas"/>
                <w:color w:val="7F807F"/>
                <w:szCs w:val="24"/>
              </w:rPr>
              <w:t>68</w:t>
            </w:r>
          </w:p>
        </w:tc>
        <w:tc>
          <w:tcPr>
            <w:tcW w:w="9000" w:type="dxa"/>
            <w:tcMar>
              <w:top w:w="0" w:type="dxa"/>
              <w:left w:w="75" w:type="dxa"/>
              <w:bottom w:w="0" w:type="dxa"/>
              <w:right w:w="0" w:type="dxa"/>
            </w:tcMar>
          </w:tcPr>
          <w:p w14:paraId="50A4C9B3" w14:textId="77777777" w:rsidR="00DA4077" w:rsidRDefault="00000000">
            <w:pPr>
              <w:snapToGrid w:val="0"/>
              <w:spacing w:line="386" w:lineRule="exact"/>
              <w:ind w:left="400" w:hanging="400"/>
              <w:jc w:val="left"/>
            </w:pPr>
            <w:r>
              <w:rPr>
                <w:rFonts w:ascii="Consolas" w:eastAsia="微软雅黑" w:hAnsi="Consolas" w:cs="Consolas"/>
                <w:szCs w:val="24"/>
              </w:rPr>
              <w:t xml:space="preserve">            run_</w:t>
            </w:r>
            <w:proofErr w:type="gramStart"/>
            <w:r>
              <w:rPr>
                <w:rFonts w:ascii="Consolas" w:eastAsia="微软雅黑" w:hAnsi="Consolas" w:cs="Consolas"/>
                <w:szCs w:val="24"/>
              </w:rPr>
              <w:t>step(</w:t>
            </w:r>
            <w:proofErr w:type="gramEnd"/>
            <w:r>
              <w:rPr>
                <w:rFonts w:ascii="Consolas" w:eastAsia="微软雅黑" w:hAnsi="Consolas" w:cs="Consolas"/>
                <w:szCs w:val="24"/>
              </w:rPr>
              <w:t>script, note, extra)</w:t>
            </w:r>
          </w:p>
        </w:tc>
        <w:tc>
          <w:tcPr>
            <w:tcW w:w="80" w:type="dxa"/>
            <w:shd w:val="clear" w:color="auto" w:fill="CED4F4"/>
            <w:tcMar>
              <w:top w:w="0" w:type="dxa"/>
              <w:left w:w="0" w:type="dxa"/>
              <w:bottom w:w="0" w:type="dxa"/>
              <w:right w:w="0" w:type="dxa"/>
            </w:tcMar>
          </w:tcPr>
          <w:p w14:paraId="5CDABDC7" w14:textId="77777777" w:rsidR="00DA4077" w:rsidRDefault="00DA4077">
            <w:pPr>
              <w:snapToGrid w:val="0"/>
              <w:spacing w:line="20" w:lineRule="exact"/>
              <w:ind w:firstLine="0"/>
            </w:pPr>
          </w:p>
        </w:tc>
      </w:tr>
      <w:tr w:rsidR="00DA4077" w14:paraId="28D935A7" w14:textId="77777777">
        <w:trPr>
          <w:cantSplit/>
        </w:trPr>
        <w:tc>
          <w:tcPr>
            <w:tcW w:w="540" w:type="dxa"/>
            <w:tcMar>
              <w:top w:w="0" w:type="dxa"/>
              <w:left w:w="0" w:type="dxa"/>
              <w:bottom w:w="0" w:type="dxa"/>
              <w:right w:w="100" w:type="dxa"/>
            </w:tcMar>
          </w:tcPr>
          <w:p w14:paraId="3B38DECB" w14:textId="77777777" w:rsidR="00DA4077" w:rsidRDefault="00000000">
            <w:pPr>
              <w:snapToGrid w:val="0"/>
              <w:spacing w:line="386" w:lineRule="exact"/>
              <w:ind w:firstLine="0"/>
              <w:jc w:val="right"/>
            </w:pPr>
            <w:r>
              <w:rPr>
                <w:rFonts w:eastAsia="Times New Roman" w:cs="Consolas"/>
                <w:color w:val="7F807F"/>
                <w:szCs w:val="24"/>
              </w:rPr>
              <w:t>69</w:t>
            </w:r>
          </w:p>
        </w:tc>
        <w:tc>
          <w:tcPr>
            <w:tcW w:w="9000" w:type="dxa"/>
            <w:tcMar>
              <w:top w:w="0" w:type="dxa"/>
              <w:left w:w="75" w:type="dxa"/>
              <w:bottom w:w="0" w:type="dxa"/>
              <w:right w:w="0" w:type="dxa"/>
            </w:tcMar>
          </w:tcPr>
          <w:p w14:paraId="0FC7F52E"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5159A9D" w14:textId="77777777" w:rsidR="00DA4077" w:rsidRDefault="00DA4077">
            <w:pPr>
              <w:snapToGrid w:val="0"/>
              <w:spacing w:line="20" w:lineRule="exact"/>
              <w:ind w:firstLine="0"/>
            </w:pPr>
          </w:p>
        </w:tc>
      </w:tr>
      <w:tr w:rsidR="00DA4077" w14:paraId="1D10FDAB" w14:textId="77777777">
        <w:trPr>
          <w:cantSplit/>
        </w:trPr>
        <w:tc>
          <w:tcPr>
            <w:tcW w:w="540" w:type="dxa"/>
            <w:tcMar>
              <w:top w:w="0" w:type="dxa"/>
              <w:left w:w="0" w:type="dxa"/>
              <w:bottom w:w="0" w:type="dxa"/>
              <w:right w:w="100" w:type="dxa"/>
            </w:tcMar>
          </w:tcPr>
          <w:p w14:paraId="2FEC1F7C" w14:textId="77777777" w:rsidR="00DA4077" w:rsidRDefault="00000000">
            <w:pPr>
              <w:snapToGrid w:val="0"/>
              <w:spacing w:line="386" w:lineRule="exact"/>
              <w:ind w:firstLine="0"/>
              <w:jc w:val="right"/>
            </w:pPr>
            <w:r>
              <w:rPr>
                <w:rFonts w:eastAsia="Times New Roman" w:cs="Consolas"/>
                <w:color w:val="7F807F"/>
                <w:szCs w:val="24"/>
              </w:rPr>
              <w:t>70</w:t>
            </w:r>
          </w:p>
        </w:tc>
        <w:tc>
          <w:tcPr>
            <w:tcW w:w="9000" w:type="dxa"/>
            <w:tcMar>
              <w:top w:w="0" w:type="dxa"/>
              <w:left w:w="75" w:type="dxa"/>
              <w:bottom w:w="0" w:type="dxa"/>
              <w:right w:w="0" w:type="dxa"/>
            </w:tcMar>
          </w:tcPr>
          <w:p w14:paraId="1080AD65"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args.stage</w:t>
            </w:r>
            <w:proofErr w:type="gramEnd"/>
            <w:r>
              <w:rPr>
                <w:rFonts w:ascii="Consolas" w:eastAsia="微软雅黑" w:hAnsi="Consolas" w:cs="Consolas"/>
                <w:szCs w:val="24"/>
              </w:rPr>
              <w:t xml:space="preserve"> </w:t>
            </w:r>
            <w:r>
              <w:rPr>
                <w:rFonts w:ascii="Consolas" w:eastAsia="微软雅黑" w:hAnsi="Consolas" w:cs="Consolas"/>
                <w:color w:val="006EB8"/>
                <w:szCs w:val="24"/>
              </w:rPr>
              <w:t>in</w:t>
            </w:r>
            <w:r>
              <w:rPr>
                <w:rFonts w:ascii="Consolas" w:eastAsia="微软雅黑" w:hAnsi="Consolas" w:cs="Consolas"/>
                <w:szCs w:val="24"/>
              </w:rPr>
              <w:t xml:space="preserve"> {</w:t>
            </w:r>
            <w:r>
              <w:rPr>
                <w:rFonts w:ascii="Consolas" w:eastAsia="微软雅黑" w:hAnsi="Consolas" w:cs="Consolas"/>
                <w:color w:val="008470"/>
                <w:szCs w:val="24"/>
              </w:rPr>
              <w:t>"all"</w:t>
            </w:r>
            <w:r>
              <w:rPr>
                <w:rFonts w:ascii="Consolas" w:eastAsia="微软雅黑" w:hAnsi="Consolas" w:cs="Consolas"/>
                <w:szCs w:val="24"/>
              </w:rPr>
              <w:t xml:space="preserve">, </w:t>
            </w:r>
            <w:r>
              <w:rPr>
                <w:rFonts w:ascii="Consolas" w:eastAsia="微软雅黑" w:hAnsi="Consolas" w:cs="Consolas"/>
                <w:color w:val="008470"/>
                <w:szCs w:val="24"/>
              </w:rPr>
              <w:t>"verify"</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388AAE6" w14:textId="77777777" w:rsidR="00DA4077" w:rsidRDefault="00DA4077">
            <w:pPr>
              <w:snapToGrid w:val="0"/>
              <w:spacing w:line="20" w:lineRule="exact"/>
              <w:ind w:firstLine="0"/>
            </w:pPr>
          </w:p>
        </w:tc>
      </w:tr>
      <w:tr w:rsidR="00DA4077" w14:paraId="4EFECE25" w14:textId="77777777">
        <w:trPr>
          <w:cantSplit/>
        </w:trPr>
        <w:tc>
          <w:tcPr>
            <w:tcW w:w="540" w:type="dxa"/>
            <w:tcMar>
              <w:top w:w="0" w:type="dxa"/>
              <w:left w:w="0" w:type="dxa"/>
              <w:bottom w:w="0" w:type="dxa"/>
              <w:right w:w="100" w:type="dxa"/>
            </w:tcMar>
          </w:tcPr>
          <w:p w14:paraId="2FE040DE" w14:textId="77777777" w:rsidR="00DA4077" w:rsidRDefault="00000000">
            <w:pPr>
              <w:snapToGrid w:val="0"/>
              <w:spacing w:line="386" w:lineRule="exact"/>
              <w:ind w:firstLine="0"/>
              <w:jc w:val="right"/>
            </w:pPr>
            <w:r>
              <w:rPr>
                <w:rFonts w:eastAsia="Times New Roman" w:cs="Consolas"/>
                <w:color w:val="7F807F"/>
                <w:szCs w:val="24"/>
              </w:rPr>
              <w:lastRenderedPageBreak/>
              <w:t>71</w:t>
            </w:r>
          </w:p>
        </w:tc>
        <w:tc>
          <w:tcPr>
            <w:tcW w:w="9000" w:type="dxa"/>
            <w:tcMar>
              <w:top w:w="0" w:type="dxa"/>
              <w:left w:w="75" w:type="dxa"/>
              <w:bottom w:w="0" w:type="dxa"/>
              <w:right w:w="0" w:type="dxa"/>
            </w:tcMar>
          </w:tcPr>
          <w:p w14:paraId="492563E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item </w:t>
            </w:r>
            <w:r>
              <w:rPr>
                <w:rFonts w:ascii="Consolas" w:eastAsia="微软雅黑" w:hAnsi="Consolas" w:cs="Consolas"/>
                <w:color w:val="006EB8"/>
                <w:szCs w:val="24"/>
              </w:rPr>
              <w:t>in</w:t>
            </w:r>
            <w:r>
              <w:rPr>
                <w:rFonts w:ascii="Consolas" w:eastAsia="微软雅黑" w:hAnsi="Consolas" w:cs="Consolas"/>
                <w:szCs w:val="24"/>
              </w:rPr>
              <w:t xml:space="preserve"> VERIFY_STEPS:</w:t>
            </w:r>
          </w:p>
        </w:tc>
        <w:tc>
          <w:tcPr>
            <w:tcW w:w="80" w:type="dxa"/>
            <w:shd w:val="clear" w:color="auto" w:fill="CED4F4"/>
            <w:tcMar>
              <w:top w:w="0" w:type="dxa"/>
              <w:left w:w="0" w:type="dxa"/>
              <w:bottom w:w="0" w:type="dxa"/>
              <w:right w:w="0" w:type="dxa"/>
            </w:tcMar>
          </w:tcPr>
          <w:p w14:paraId="3A75A9C5" w14:textId="77777777" w:rsidR="00DA4077" w:rsidRDefault="00DA4077">
            <w:pPr>
              <w:snapToGrid w:val="0"/>
              <w:spacing w:line="20" w:lineRule="exact"/>
              <w:ind w:firstLine="0"/>
            </w:pPr>
          </w:p>
        </w:tc>
      </w:tr>
      <w:tr w:rsidR="00DA4077" w14:paraId="7E05DD92" w14:textId="77777777">
        <w:trPr>
          <w:cantSplit/>
        </w:trPr>
        <w:tc>
          <w:tcPr>
            <w:tcW w:w="540" w:type="dxa"/>
            <w:tcMar>
              <w:top w:w="0" w:type="dxa"/>
              <w:left w:w="0" w:type="dxa"/>
              <w:bottom w:w="0" w:type="dxa"/>
              <w:right w:w="100" w:type="dxa"/>
            </w:tcMar>
          </w:tcPr>
          <w:p w14:paraId="20374AA5" w14:textId="77777777" w:rsidR="00DA4077" w:rsidRDefault="00000000">
            <w:pPr>
              <w:snapToGrid w:val="0"/>
              <w:spacing w:line="386" w:lineRule="exact"/>
              <w:ind w:firstLine="0"/>
              <w:jc w:val="right"/>
            </w:pPr>
            <w:r>
              <w:rPr>
                <w:rFonts w:eastAsia="Times New Roman" w:cs="Consolas"/>
                <w:color w:val="7F807F"/>
                <w:szCs w:val="24"/>
              </w:rPr>
              <w:t>72</w:t>
            </w:r>
          </w:p>
        </w:tc>
        <w:tc>
          <w:tcPr>
            <w:tcW w:w="9000" w:type="dxa"/>
            <w:tcMar>
              <w:top w:w="0" w:type="dxa"/>
              <w:left w:w="75" w:type="dxa"/>
              <w:bottom w:w="0" w:type="dxa"/>
              <w:right w:w="0" w:type="dxa"/>
            </w:tcMar>
          </w:tcPr>
          <w:p w14:paraId="04375052" w14:textId="77777777" w:rsidR="00DA4077" w:rsidRDefault="00000000">
            <w:pPr>
              <w:snapToGrid w:val="0"/>
              <w:spacing w:line="386" w:lineRule="exact"/>
              <w:ind w:left="400" w:hanging="400"/>
              <w:jc w:val="left"/>
            </w:pPr>
            <w:r>
              <w:rPr>
                <w:rFonts w:ascii="Consolas" w:eastAsia="微软雅黑" w:hAnsi="Consolas" w:cs="Consolas"/>
                <w:szCs w:val="24"/>
              </w:rPr>
              <w:t xml:space="preserve">            run_step(*item)</w:t>
            </w:r>
          </w:p>
        </w:tc>
        <w:tc>
          <w:tcPr>
            <w:tcW w:w="80" w:type="dxa"/>
            <w:shd w:val="clear" w:color="auto" w:fill="CED4F4"/>
            <w:tcMar>
              <w:top w:w="0" w:type="dxa"/>
              <w:left w:w="0" w:type="dxa"/>
              <w:bottom w:w="0" w:type="dxa"/>
              <w:right w:w="0" w:type="dxa"/>
            </w:tcMar>
          </w:tcPr>
          <w:p w14:paraId="59110BFD" w14:textId="77777777" w:rsidR="00DA4077" w:rsidRDefault="00DA4077">
            <w:pPr>
              <w:snapToGrid w:val="0"/>
              <w:spacing w:line="20" w:lineRule="exact"/>
              <w:ind w:firstLine="0"/>
            </w:pPr>
          </w:p>
        </w:tc>
      </w:tr>
      <w:tr w:rsidR="00DA4077" w14:paraId="5150BB8C" w14:textId="77777777">
        <w:trPr>
          <w:cantSplit/>
        </w:trPr>
        <w:tc>
          <w:tcPr>
            <w:tcW w:w="540" w:type="dxa"/>
            <w:tcMar>
              <w:top w:w="0" w:type="dxa"/>
              <w:left w:w="0" w:type="dxa"/>
              <w:bottom w:w="0" w:type="dxa"/>
              <w:right w:w="100" w:type="dxa"/>
            </w:tcMar>
          </w:tcPr>
          <w:p w14:paraId="42122320" w14:textId="77777777" w:rsidR="00DA4077" w:rsidRDefault="00000000">
            <w:pPr>
              <w:snapToGrid w:val="0"/>
              <w:spacing w:line="386" w:lineRule="exact"/>
              <w:ind w:firstLine="0"/>
              <w:jc w:val="right"/>
            </w:pPr>
            <w:r>
              <w:rPr>
                <w:rFonts w:eastAsia="Times New Roman" w:cs="Consolas"/>
                <w:color w:val="7F807F"/>
                <w:szCs w:val="24"/>
              </w:rPr>
              <w:t>73</w:t>
            </w:r>
          </w:p>
        </w:tc>
        <w:tc>
          <w:tcPr>
            <w:tcW w:w="9000" w:type="dxa"/>
            <w:tcMar>
              <w:top w:w="0" w:type="dxa"/>
              <w:left w:w="75" w:type="dxa"/>
              <w:bottom w:w="0" w:type="dxa"/>
              <w:right w:w="0" w:type="dxa"/>
            </w:tcMar>
          </w:tcPr>
          <w:p w14:paraId="4CDA4A7B"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D6831F0" w14:textId="77777777" w:rsidR="00DA4077" w:rsidRDefault="00DA4077">
            <w:pPr>
              <w:snapToGrid w:val="0"/>
              <w:spacing w:line="20" w:lineRule="exact"/>
              <w:ind w:firstLine="0"/>
            </w:pPr>
          </w:p>
        </w:tc>
      </w:tr>
      <w:tr w:rsidR="00DA4077" w14:paraId="15F1EB14" w14:textId="77777777">
        <w:trPr>
          <w:cantSplit/>
        </w:trPr>
        <w:tc>
          <w:tcPr>
            <w:tcW w:w="540" w:type="dxa"/>
            <w:tcMar>
              <w:top w:w="0" w:type="dxa"/>
              <w:left w:w="0" w:type="dxa"/>
              <w:bottom w:w="0" w:type="dxa"/>
              <w:right w:w="100" w:type="dxa"/>
            </w:tcMar>
          </w:tcPr>
          <w:p w14:paraId="2137D156" w14:textId="77777777" w:rsidR="00DA4077" w:rsidRDefault="00000000">
            <w:pPr>
              <w:snapToGrid w:val="0"/>
              <w:spacing w:line="386" w:lineRule="exact"/>
              <w:ind w:firstLine="0"/>
              <w:jc w:val="right"/>
            </w:pPr>
            <w:r>
              <w:rPr>
                <w:rFonts w:eastAsia="Times New Roman" w:cs="Consolas"/>
                <w:color w:val="7F807F"/>
                <w:szCs w:val="24"/>
              </w:rPr>
              <w:t>74</w:t>
            </w:r>
          </w:p>
        </w:tc>
        <w:tc>
          <w:tcPr>
            <w:tcW w:w="9000" w:type="dxa"/>
            <w:tcMar>
              <w:top w:w="0" w:type="dxa"/>
              <w:left w:w="75" w:type="dxa"/>
              <w:bottom w:w="0" w:type="dxa"/>
              <w:right w:w="0" w:type="dxa"/>
            </w:tcMar>
          </w:tcPr>
          <w:p w14:paraId="7566A42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w:t>
            </w:r>
            <w:proofErr w:type="gramStart"/>
            <w:r>
              <w:rPr>
                <w:rFonts w:ascii="Consolas" w:eastAsia="微软雅黑" w:hAnsi="Consolas" w:cs="Consolas"/>
                <w:szCs w:val="24"/>
              </w:rPr>
              <w:t>args.stage</w:t>
            </w:r>
            <w:proofErr w:type="gramEnd"/>
            <w:r>
              <w:rPr>
                <w:rFonts w:ascii="Consolas" w:eastAsia="微软雅黑" w:hAnsi="Consolas" w:cs="Consolas"/>
                <w:szCs w:val="24"/>
              </w:rPr>
              <w:t xml:space="preserve"> </w:t>
            </w:r>
            <w:r>
              <w:rPr>
                <w:rFonts w:ascii="Consolas" w:eastAsia="微软雅黑" w:hAnsi="Consolas" w:cs="Consolas"/>
                <w:color w:val="006EB8"/>
                <w:szCs w:val="24"/>
              </w:rPr>
              <w:t>in</w:t>
            </w:r>
            <w:r>
              <w:rPr>
                <w:rFonts w:ascii="Consolas" w:eastAsia="微软雅黑" w:hAnsi="Consolas" w:cs="Consolas"/>
                <w:szCs w:val="24"/>
              </w:rPr>
              <w:t xml:space="preserve"> {</w:t>
            </w:r>
            <w:r>
              <w:rPr>
                <w:rFonts w:ascii="Consolas" w:eastAsia="微软雅黑" w:hAnsi="Consolas" w:cs="Consolas"/>
                <w:color w:val="008470"/>
                <w:szCs w:val="24"/>
              </w:rPr>
              <w:t>"all"</w:t>
            </w:r>
            <w:r>
              <w:rPr>
                <w:rFonts w:ascii="Consolas" w:eastAsia="微软雅黑" w:hAnsi="Consolas" w:cs="Consolas"/>
                <w:szCs w:val="24"/>
              </w:rPr>
              <w:t xml:space="preserve">, </w:t>
            </w:r>
            <w:r>
              <w:rPr>
                <w:rFonts w:ascii="Consolas" w:eastAsia="微软雅黑" w:hAnsi="Consolas" w:cs="Consolas"/>
                <w:color w:val="008470"/>
                <w:szCs w:val="24"/>
              </w:rPr>
              <w:t>"export"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DB4A384" w14:textId="77777777" w:rsidR="00DA4077" w:rsidRDefault="00DA4077">
            <w:pPr>
              <w:snapToGrid w:val="0"/>
              <w:spacing w:line="20" w:lineRule="exact"/>
              <w:ind w:firstLine="0"/>
            </w:pPr>
          </w:p>
        </w:tc>
      </w:tr>
      <w:tr w:rsidR="00DA4077" w14:paraId="347F4F7C" w14:textId="77777777">
        <w:trPr>
          <w:cantSplit/>
        </w:trPr>
        <w:tc>
          <w:tcPr>
            <w:tcW w:w="540" w:type="dxa"/>
            <w:tcMar>
              <w:top w:w="0" w:type="dxa"/>
              <w:left w:w="0" w:type="dxa"/>
              <w:bottom w:w="0" w:type="dxa"/>
              <w:right w:w="100" w:type="dxa"/>
            </w:tcMar>
          </w:tcPr>
          <w:p w14:paraId="7CD415EF" w14:textId="77777777" w:rsidR="00DA4077" w:rsidRDefault="00000000">
            <w:pPr>
              <w:snapToGrid w:val="0"/>
              <w:spacing w:line="386" w:lineRule="exact"/>
              <w:ind w:firstLine="0"/>
              <w:jc w:val="right"/>
            </w:pPr>
            <w:r>
              <w:rPr>
                <w:rFonts w:eastAsia="Times New Roman" w:cs="Consolas"/>
                <w:color w:val="7F807F"/>
                <w:szCs w:val="24"/>
              </w:rPr>
              <w:t>75</w:t>
            </w:r>
          </w:p>
        </w:tc>
        <w:tc>
          <w:tcPr>
            <w:tcW w:w="9000" w:type="dxa"/>
            <w:tcMar>
              <w:top w:w="0" w:type="dxa"/>
              <w:left w:w="75" w:type="dxa"/>
              <w:bottom w:w="0" w:type="dxa"/>
              <w:right w:w="0" w:type="dxa"/>
            </w:tcMar>
          </w:tcPr>
          <w:p w14:paraId="6F5A707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item </w:t>
            </w:r>
            <w:r>
              <w:rPr>
                <w:rFonts w:ascii="Consolas" w:eastAsia="微软雅黑" w:hAnsi="Consolas" w:cs="Consolas"/>
                <w:color w:val="006EB8"/>
                <w:szCs w:val="24"/>
              </w:rPr>
              <w:t>in</w:t>
            </w:r>
            <w:r>
              <w:rPr>
                <w:rFonts w:ascii="Consolas" w:eastAsia="微软雅黑" w:hAnsi="Consolas" w:cs="Consolas"/>
                <w:szCs w:val="24"/>
              </w:rPr>
              <w:t xml:space="preserve"> EXPORT_STEPS:</w:t>
            </w:r>
          </w:p>
        </w:tc>
        <w:tc>
          <w:tcPr>
            <w:tcW w:w="80" w:type="dxa"/>
            <w:shd w:val="clear" w:color="auto" w:fill="CED4F4"/>
            <w:tcMar>
              <w:top w:w="0" w:type="dxa"/>
              <w:left w:w="0" w:type="dxa"/>
              <w:bottom w:w="0" w:type="dxa"/>
              <w:right w:w="0" w:type="dxa"/>
            </w:tcMar>
          </w:tcPr>
          <w:p w14:paraId="7B98EB14" w14:textId="77777777" w:rsidR="00DA4077" w:rsidRDefault="00DA4077">
            <w:pPr>
              <w:snapToGrid w:val="0"/>
              <w:spacing w:line="20" w:lineRule="exact"/>
              <w:ind w:firstLine="0"/>
            </w:pPr>
          </w:p>
        </w:tc>
      </w:tr>
      <w:tr w:rsidR="00DA4077" w14:paraId="5BF6C512" w14:textId="77777777">
        <w:trPr>
          <w:cantSplit/>
        </w:trPr>
        <w:tc>
          <w:tcPr>
            <w:tcW w:w="540" w:type="dxa"/>
            <w:tcMar>
              <w:top w:w="0" w:type="dxa"/>
              <w:left w:w="0" w:type="dxa"/>
              <w:bottom w:w="0" w:type="dxa"/>
              <w:right w:w="100" w:type="dxa"/>
            </w:tcMar>
          </w:tcPr>
          <w:p w14:paraId="13190D35" w14:textId="77777777" w:rsidR="00DA4077" w:rsidRDefault="00000000">
            <w:pPr>
              <w:snapToGrid w:val="0"/>
              <w:spacing w:line="386" w:lineRule="exact"/>
              <w:ind w:firstLine="0"/>
              <w:jc w:val="right"/>
            </w:pPr>
            <w:r>
              <w:rPr>
                <w:rFonts w:eastAsia="Times New Roman" w:cs="Consolas"/>
                <w:color w:val="7F807F"/>
                <w:szCs w:val="24"/>
              </w:rPr>
              <w:t>76</w:t>
            </w:r>
          </w:p>
        </w:tc>
        <w:tc>
          <w:tcPr>
            <w:tcW w:w="9000" w:type="dxa"/>
            <w:tcMar>
              <w:top w:w="0" w:type="dxa"/>
              <w:left w:w="75" w:type="dxa"/>
              <w:bottom w:w="0" w:type="dxa"/>
              <w:right w:w="0" w:type="dxa"/>
            </w:tcMar>
          </w:tcPr>
          <w:p w14:paraId="431C76D5" w14:textId="77777777" w:rsidR="00DA4077" w:rsidRDefault="00000000">
            <w:pPr>
              <w:snapToGrid w:val="0"/>
              <w:spacing w:line="386" w:lineRule="exact"/>
              <w:ind w:left="400" w:hanging="400"/>
              <w:jc w:val="left"/>
            </w:pPr>
            <w:r>
              <w:rPr>
                <w:rFonts w:ascii="Consolas" w:eastAsia="微软雅黑" w:hAnsi="Consolas" w:cs="Consolas"/>
                <w:szCs w:val="24"/>
              </w:rPr>
              <w:t xml:space="preserve">            run_step(*item)</w:t>
            </w:r>
          </w:p>
        </w:tc>
        <w:tc>
          <w:tcPr>
            <w:tcW w:w="80" w:type="dxa"/>
            <w:shd w:val="clear" w:color="auto" w:fill="CED4F4"/>
            <w:tcMar>
              <w:top w:w="0" w:type="dxa"/>
              <w:left w:w="0" w:type="dxa"/>
              <w:bottom w:w="0" w:type="dxa"/>
              <w:right w:w="0" w:type="dxa"/>
            </w:tcMar>
          </w:tcPr>
          <w:p w14:paraId="36079548" w14:textId="77777777" w:rsidR="00DA4077" w:rsidRDefault="00DA4077">
            <w:pPr>
              <w:snapToGrid w:val="0"/>
              <w:spacing w:line="20" w:lineRule="exact"/>
              <w:ind w:firstLine="0"/>
            </w:pPr>
          </w:p>
        </w:tc>
      </w:tr>
      <w:tr w:rsidR="00DA4077" w14:paraId="0C0E9341" w14:textId="77777777">
        <w:trPr>
          <w:cantSplit/>
        </w:trPr>
        <w:tc>
          <w:tcPr>
            <w:tcW w:w="540" w:type="dxa"/>
            <w:tcMar>
              <w:top w:w="0" w:type="dxa"/>
              <w:left w:w="0" w:type="dxa"/>
              <w:bottom w:w="0" w:type="dxa"/>
              <w:right w:w="100" w:type="dxa"/>
            </w:tcMar>
          </w:tcPr>
          <w:p w14:paraId="24F31C2E" w14:textId="77777777" w:rsidR="00DA4077" w:rsidRDefault="00000000">
            <w:pPr>
              <w:snapToGrid w:val="0"/>
              <w:spacing w:line="386" w:lineRule="exact"/>
              <w:ind w:firstLine="0"/>
              <w:jc w:val="right"/>
            </w:pPr>
            <w:r>
              <w:rPr>
                <w:rFonts w:eastAsia="Times New Roman" w:cs="Consolas"/>
                <w:color w:val="7F807F"/>
                <w:szCs w:val="24"/>
              </w:rPr>
              <w:t>77</w:t>
            </w:r>
          </w:p>
        </w:tc>
        <w:tc>
          <w:tcPr>
            <w:tcW w:w="9000" w:type="dxa"/>
            <w:tcMar>
              <w:top w:w="0" w:type="dxa"/>
              <w:left w:w="75" w:type="dxa"/>
              <w:bottom w:w="0" w:type="dxa"/>
              <w:right w:w="0" w:type="dxa"/>
            </w:tcMar>
          </w:tcPr>
          <w:p w14:paraId="1D8CE5FB"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415F9CC9" w14:textId="77777777" w:rsidR="00DA4077" w:rsidRDefault="00DA4077">
            <w:pPr>
              <w:snapToGrid w:val="0"/>
              <w:spacing w:line="20" w:lineRule="exact"/>
              <w:ind w:firstLine="0"/>
            </w:pPr>
          </w:p>
        </w:tc>
      </w:tr>
      <w:tr w:rsidR="00DA4077" w14:paraId="7077B697" w14:textId="77777777">
        <w:trPr>
          <w:cantSplit/>
        </w:trPr>
        <w:tc>
          <w:tcPr>
            <w:tcW w:w="540" w:type="dxa"/>
            <w:tcMar>
              <w:top w:w="0" w:type="dxa"/>
              <w:left w:w="0" w:type="dxa"/>
              <w:bottom w:w="0" w:type="dxa"/>
              <w:right w:w="100" w:type="dxa"/>
            </w:tcMar>
          </w:tcPr>
          <w:p w14:paraId="2633DBFD" w14:textId="77777777" w:rsidR="00DA4077" w:rsidRDefault="00000000">
            <w:pPr>
              <w:snapToGrid w:val="0"/>
              <w:spacing w:line="386" w:lineRule="exact"/>
              <w:ind w:firstLine="0"/>
              <w:jc w:val="right"/>
            </w:pPr>
            <w:r>
              <w:rPr>
                <w:rFonts w:eastAsia="Times New Roman" w:cs="Consolas"/>
                <w:color w:val="7F807F"/>
                <w:szCs w:val="24"/>
              </w:rPr>
              <w:t>78</w:t>
            </w:r>
          </w:p>
        </w:tc>
        <w:tc>
          <w:tcPr>
            <w:tcW w:w="9000" w:type="dxa"/>
            <w:tcMar>
              <w:top w:w="0" w:type="dxa"/>
              <w:left w:w="75" w:type="dxa"/>
              <w:bottom w:w="0" w:type="dxa"/>
              <w:right w:w="0" w:type="dxa"/>
            </w:tcMar>
          </w:tcPr>
          <w:p w14:paraId="2E8B354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print(</w:t>
            </w:r>
            <w:proofErr w:type="gramEnd"/>
            <w:r>
              <w:rPr>
                <w:rFonts w:ascii="Consolas" w:eastAsia="微软雅黑" w:hAnsi="Consolas" w:cs="Consolas"/>
                <w:color w:val="008470"/>
                <w:szCs w:val="24"/>
              </w:rPr>
              <w:t xml:space="preserve">"\n✅ </w:t>
            </w:r>
            <w:r>
              <w:rPr>
                <w:rFonts w:ascii="Consolas" w:eastAsia="微软雅黑" w:hAnsi="Consolas" w:cs="Consolas"/>
                <w:color w:val="008470"/>
                <w:szCs w:val="24"/>
              </w:rPr>
              <w:t>指定流程全部完成</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D88B440" w14:textId="77777777" w:rsidR="00DA4077" w:rsidRDefault="00DA4077">
            <w:pPr>
              <w:snapToGrid w:val="0"/>
              <w:spacing w:line="20" w:lineRule="exact"/>
              <w:ind w:firstLine="0"/>
            </w:pPr>
          </w:p>
        </w:tc>
      </w:tr>
      <w:tr w:rsidR="00DA4077" w14:paraId="39737D82" w14:textId="77777777">
        <w:trPr>
          <w:cantSplit/>
        </w:trPr>
        <w:tc>
          <w:tcPr>
            <w:tcW w:w="9620" w:type="dxa"/>
            <w:gridSpan w:val="3"/>
            <w:tcBorders>
              <w:top w:val="single" w:sz="4" w:space="0" w:color="000000"/>
              <w:bottom w:val="single" w:sz="4" w:space="0" w:color="000000"/>
            </w:tcBorders>
            <w:tcMar>
              <w:top w:w="0" w:type="dxa"/>
              <w:left w:w="0" w:type="dxa"/>
              <w:bottom w:w="0" w:type="dxa"/>
              <w:right w:w="0" w:type="dxa"/>
            </w:tcMar>
            <w:vAlign w:val="center"/>
          </w:tcPr>
          <w:p w14:paraId="3BA4B9AA" w14:textId="77777777" w:rsidR="00DA4077" w:rsidRDefault="00000000">
            <w:pPr>
              <w:snapToGrid w:val="0"/>
              <w:spacing w:before="160" w:after="160" w:line="280" w:lineRule="exact"/>
              <w:ind w:firstLine="0"/>
            </w:pPr>
            <w:r>
              <w:rPr>
                <w:rFonts w:ascii="Consolas" w:eastAsia="微软雅黑" w:hAnsi="Consolas" w:cs="Consolas"/>
                <w:b/>
                <w:szCs w:val="24"/>
              </w:rPr>
              <w:t>plot_q1_dispatch_matlab_preview.m</w:t>
            </w:r>
            <w:r>
              <w:rPr>
                <w:rFonts w:ascii="Consolas" w:eastAsia="微软雅黑" w:hAnsi="Consolas" w:cs="Consolas"/>
                <w:color w:val="404040"/>
                <w:sz w:val="21"/>
                <w:szCs w:val="21"/>
              </w:rPr>
              <w:t xml:space="preserve">　问题一调度、储能动作与</w:t>
            </w:r>
            <w:r>
              <w:rPr>
                <w:rFonts w:ascii="Consolas" w:eastAsia="微软雅黑" w:hAnsi="Consolas" w:cs="Consolas"/>
                <w:color w:val="404040"/>
                <w:sz w:val="21"/>
                <w:szCs w:val="21"/>
              </w:rPr>
              <w:t>SOC</w:t>
            </w:r>
            <w:r>
              <w:rPr>
                <w:rFonts w:ascii="Consolas" w:eastAsia="微软雅黑" w:hAnsi="Consolas" w:cs="Consolas"/>
                <w:color w:val="404040"/>
                <w:sz w:val="21"/>
                <w:szCs w:val="21"/>
              </w:rPr>
              <w:t>轨迹</w:t>
            </w:r>
          </w:p>
        </w:tc>
      </w:tr>
      <w:tr w:rsidR="00DA4077" w14:paraId="663FDFFF" w14:textId="77777777">
        <w:trPr>
          <w:cantSplit/>
        </w:trPr>
        <w:tc>
          <w:tcPr>
            <w:tcW w:w="540" w:type="dxa"/>
            <w:tcMar>
              <w:top w:w="0" w:type="dxa"/>
              <w:left w:w="0" w:type="dxa"/>
              <w:bottom w:w="0" w:type="dxa"/>
              <w:right w:w="100" w:type="dxa"/>
            </w:tcMar>
          </w:tcPr>
          <w:p w14:paraId="1EA2BA65" w14:textId="77777777" w:rsidR="00DA4077" w:rsidRDefault="00000000">
            <w:pPr>
              <w:snapToGrid w:val="0"/>
              <w:spacing w:line="386" w:lineRule="exact"/>
              <w:ind w:firstLine="0"/>
              <w:jc w:val="right"/>
            </w:pPr>
            <w:r>
              <w:rPr>
                <w:rFonts w:eastAsia="Times New Roman" w:cs="Consolas"/>
                <w:color w:val="7F807F"/>
                <w:szCs w:val="24"/>
              </w:rPr>
              <w:t>1</w:t>
            </w:r>
          </w:p>
        </w:tc>
        <w:tc>
          <w:tcPr>
            <w:tcW w:w="9000" w:type="dxa"/>
            <w:tcMar>
              <w:top w:w="0" w:type="dxa"/>
              <w:left w:w="75" w:type="dxa"/>
              <w:bottom w:w="0" w:type="dxa"/>
              <w:right w:w="0" w:type="dxa"/>
            </w:tcMar>
          </w:tcPr>
          <w:p w14:paraId="63D58A2F" w14:textId="77777777" w:rsidR="00DA4077" w:rsidRDefault="00000000">
            <w:pPr>
              <w:snapToGrid w:val="0"/>
              <w:spacing w:line="386" w:lineRule="exact"/>
              <w:ind w:left="400" w:hanging="400"/>
              <w:jc w:val="left"/>
              <w:rPr>
                <w:lang w:eastAsia="zh-CN"/>
              </w:rPr>
            </w:pPr>
            <w:r>
              <w:rPr>
                <w:rFonts w:ascii="Consolas" w:eastAsia="微软雅黑" w:hAnsi="Consolas" w:cs="Consolas"/>
                <w:color w:val="009900"/>
                <w:szCs w:val="24"/>
                <w:lang w:eastAsia="zh-CN"/>
              </w:rPr>
              <w:t xml:space="preserve">%% </w:t>
            </w:r>
            <w:r>
              <w:rPr>
                <w:rFonts w:ascii="Consolas" w:eastAsia="微软雅黑" w:hAnsi="Consolas" w:cs="Consolas"/>
                <w:color w:val="009900"/>
                <w:szCs w:val="24"/>
                <w:lang w:eastAsia="zh-CN"/>
              </w:rPr>
              <w:t>问题一：典型日功率调度与储能状态（国奖论文表达方式修订图）</w:t>
            </w:r>
          </w:p>
        </w:tc>
        <w:tc>
          <w:tcPr>
            <w:tcW w:w="80" w:type="dxa"/>
            <w:shd w:val="clear" w:color="auto" w:fill="CED4F4"/>
            <w:tcMar>
              <w:top w:w="0" w:type="dxa"/>
              <w:left w:w="0" w:type="dxa"/>
              <w:bottom w:w="0" w:type="dxa"/>
              <w:right w:w="0" w:type="dxa"/>
            </w:tcMar>
          </w:tcPr>
          <w:p w14:paraId="12231095" w14:textId="77777777" w:rsidR="00DA4077" w:rsidRDefault="00DA4077">
            <w:pPr>
              <w:snapToGrid w:val="0"/>
              <w:spacing w:line="20" w:lineRule="exact"/>
              <w:ind w:firstLine="0"/>
              <w:rPr>
                <w:lang w:eastAsia="zh-CN"/>
              </w:rPr>
            </w:pPr>
          </w:p>
        </w:tc>
      </w:tr>
      <w:tr w:rsidR="00DA4077" w14:paraId="7970EA91" w14:textId="77777777">
        <w:trPr>
          <w:cantSplit/>
        </w:trPr>
        <w:tc>
          <w:tcPr>
            <w:tcW w:w="540" w:type="dxa"/>
            <w:tcMar>
              <w:top w:w="0" w:type="dxa"/>
              <w:left w:w="0" w:type="dxa"/>
              <w:bottom w:w="0" w:type="dxa"/>
              <w:right w:w="100" w:type="dxa"/>
            </w:tcMar>
          </w:tcPr>
          <w:p w14:paraId="3B81187F" w14:textId="77777777" w:rsidR="00DA4077" w:rsidRDefault="00000000">
            <w:pPr>
              <w:snapToGrid w:val="0"/>
              <w:spacing w:line="386" w:lineRule="exact"/>
              <w:ind w:firstLine="0"/>
              <w:jc w:val="right"/>
            </w:pPr>
            <w:r>
              <w:rPr>
                <w:rFonts w:eastAsia="Times New Roman" w:cs="Consolas"/>
                <w:color w:val="7F807F"/>
                <w:szCs w:val="24"/>
              </w:rPr>
              <w:t>2</w:t>
            </w:r>
          </w:p>
        </w:tc>
        <w:tc>
          <w:tcPr>
            <w:tcW w:w="9000" w:type="dxa"/>
            <w:tcMar>
              <w:top w:w="0" w:type="dxa"/>
              <w:left w:w="75" w:type="dxa"/>
              <w:bottom w:w="0" w:type="dxa"/>
              <w:right w:w="0" w:type="dxa"/>
            </w:tcMar>
          </w:tcPr>
          <w:p w14:paraId="62959853" w14:textId="77777777" w:rsidR="00DA4077" w:rsidRDefault="00000000">
            <w:pPr>
              <w:snapToGrid w:val="0"/>
              <w:spacing w:line="386" w:lineRule="exact"/>
              <w:ind w:left="400" w:hanging="400"/>
              <w:jc w:val="left"/>
            </w:pPr>
            <w:r>
              <w:rPr>
                <w:rFonts w:ascii="Consolas" w:eastAsia="微软雅黑" w:hAnsi="Consolas" w:cs="Consolas"/>
                <w:color w:val="009900"/>
                <w:szCs w:val="24"/>
              </w:rPr>
              <w:t xml:space="preserve">% </w:t>
            </w:r>
            <w:r>
              <w:rPr>
                <w:rFonts w:ascii="Consolas" w:eastAsia="微软雅黑" w:hAnsi="Consolas" w:cs="Consolas"/>
                <w:color w:val="009900"/>
                <w:szCs w:val="24"/>
              </w:rPr>
              <w:t>输入：</w:t>
            </w:r>
            <w:r>
              <w:rPr>
                <w:rFonts w:ascii="Consolas" w:eastAsia="微软雅黑" w:hAnsi="Consolas" w:cs="Consolas"/>
                <w:color w:val="009900"/>
                <w:szCs w:val="24"/>
              </w:rPr>
              <w:t>results/q1_detail.csv</w:t>
            </w:r>
          </w:p>
        </w:tc>
        <w:tc>
          <w:tcPr>
            <w:tcW w:w="80" w:type="dxa"/>
            <w:shd w:val="clear" w:color="auto" w:fill="CED4F4"/>
            <w:tcMar>
              <w:top w:w="0" w:type="dxa"/>
              <w:left w:w="0" w:type="dxa"/>
              <w:bottom w:w="0" w:type="dxa"/>
              <w:right w:w="0" w:type="dxa"/>
            </w:tcMar>
          </w:tcPr>
          <w:p w14:paraId="2001A057" w14:textId="77777777" w:rsidR="00DA4077" w:rsidRDefault="00DA4077">
            <w:pPr>
              <w:snapToGrid w:val="0"/>
              <w:spacing w:line="20" w:lineRule="exact"/>
              <w:ind w:firstLine="0"/>
            </w:pPr>
          </w:p>
        </w:tc>
      </w:tr>
      <w:tr w:rsidR="00DA4077" w14:paraId="593361EA" w14:textId="77777777">
        <w:trPr>
          <w:cantSplit/>
        </w:trPr>
        <w:tc>
          <w:tcPr>
            <w:tcW w:w="540" w:type="dxa"/>
            <w:tcMar>
              <w:top w:w="0" w:type="dxa"/>
              <w:left w:w="0" w:type="dxa"/>
              <w:bottom w:w="0" w:type="dxa"/>
              <w:right w:w="100" w:type="dxa"/>
            </w:tcMar>
          </w:tcPr>
          <w:p w14:paraId="7BE3A905" w14:textId="77777777" w:rsidR="00DA4077" w:rsidRDefault="00000000">
            <w:pPr>
              <w:snapToGrid w:val="0"/>
              <w:spacing w:line="386" w:lineRule="exact"/>
              <w:ind w:firstLine="0"/>
              <w:jc w:val="right"/>
            </w:pPr>
            <w:r>
              <w:rPr>
                <w:rFonts w:eastAsia="Times New Roman" w:cs="Consolas"/>
                <w:color w:val="7F807F"/>
                <w:szCs w:val="24"/>
              </w:rPr>
              <w:t>3</w:t>
            </w:r>
          </w:p>
        </w:tc>
        <w:tc>
          <w:tcPr>
            <w:tcW w:w="9000" w:type="dxa"/>
            <w:tcMar>
              <w:top w:w="0" w:type="dxa"/>
              <w:left w:w="75" w:type="dxa"/>
              <w:bottom w:w="0" w:type="dxa"/>
              <w:right w:w="0" w:type="dxa"/>
            </w:tcMar>
          </w:tcPr>
          <w:p w14:paraId="67D817D4" w14:textId="77777777" w:rsidR="00DA4077" w:rsidRDefault="00000000">
            <w:pPr>
              <w:snapToGrid w:val="0"/>
              <w:spacing w:line="386" w:lineRule="exact"/>
              <w:ind w:left="400" w:hanging="400"/>
              <w:jc w:val="left"/>
            </w:pPr>
            <w:r>
              <w:rPr>
                <w:rFonts w:ascii="Consolas" w:eastAsia="微软雅黑" w:hAnsi="Consolas" w:cs="Consolas"/>
                <w:color w:val="009900"/>
                <w:szCs w:val="24"/>
              </w:rPr>
              <w:t xml:space="preserve">% </w:t>
            </w:r>
            <w:r>
              <w:rPr>
                <w:rFonts w:ascii="Consolas" w:eastAsia="微软雅黑" w:hAnsi="Consolas" w:cs="Consolas"/>
                <w:color w:val="009900"/>
                <w:szCs w:val="24"/>
              </w:rPr>
              <w:t>输出：</w:t>
            </w:r>
            <w:r>
              <w:rPr>
                <w:rFonts w:ascii="Consolas" w:eastAsia="微软雅黑" w:hAnsi="Consolas" w:cs="Consolas"/>
                <w:color w:val="009900"/>
                <w:szCs w:val="24"/>
              </w:rPr>
              <w:t>results/figures_matlab/q1_dispatch_matlab_</w:t>
            </w:r>
            <w:proofErr w:type="gramStart"/>
            <w:r>
              <w:rPr>
                <w:rFonts w:ascii="Consolas" w:eastAsia="微软雅黑" w:hAnsi="Consolas" w:cs="Consolas"/>
                <w:color w:val="009900"/>
                <w:szCs w:val="24"/>
              </w:rPr>
              <w:t>awardstyle.{png,pdf</w:t>
            </w:r>
            <w:proofErr w:type="gramEnd"/>
            <w:r>
              <w:rPr>
                <w:rFonts w:ascii="Consolas" w:eastAsia="微软雅黑" w:hAnsi="Consolas" w:cs="Consolas"/>
                <w:color w:val="009900"/>
                <w:szCs w:val="24"/>
              </w:rPr>
              <w:t>,fig}</w:t>
            </w:r>
          </w:p>
        </w:tc>
        <w:tc>
          <w:tcPr>
            <w:tcW w:w="80" w:type="dxa"/>
            <w:shd w:val="clear" w:color="auto" w:fill="CED4F4"/>
            <w:tcMar>
              <w:top w:w="0" w:type="dxa"/>
              <w:left w:w="0" w:type="dxa"/>
              <w:bottom w:w="0" w:type="dxa"/>
              <w:right w:w="0" w:type="dxa"/>
            </w:tcMar>
          </w:tcPr>
          <w:p w14:paraId="68171953" w14:textId="77777777" w:rsidR="00DA4077" w:rsidRDefault="00DA4077">
            <w:pPr>
              <w:snapToGrid w:val="0"/>
              <w:spacing w:line="20" w:lineRule="exact"/>
              <w:ind w:firstLine="0"/>
            </w:pPr>
          </w:p>
        </w:tc>
      </w:tr>
      <w:tr w:rsidR="00DA4077" w14:paraId="4FBDDD88" w14:textId="77777777">
        <w:trPr>
          <w:cantSplit/>
        </w:trPr>
        <w:tc>
          <w:tcPr>
            <w:tcW w:w="540" w:type="dxa"/>
            <w:tcMar>
              <w:top w:w="0" w:type="dxa"/>
              <w:left w:w="0" w:type="dxa"/>
              <w:bottom w:w="0" w:type="dxa"/>
              <w:right w:w="100" w:type="dxa"/>
            </w:tcMar>
          </w:tcPr>
          <w:p w14:paraId="234022E7" w14:textId="77777777" w:rsidR="00DA4077" w:rsidRDefault="00000000">
            <w:pPr>
              <w:snapToGrid w:val="0"/>
              <w:spacing w:line="386" w:lineRule="exact"/>
              <w:ind w:firstLine="0"/>
              <w:jc w:val="right"/>
            </w:pPr>
            <w:r>
              <w:rPr>
                <w:rFonts w:eastAsia="Times New Roman" w:cs="Consolas"/>
                <w:color w:val="7F807F"/>
                <w:szCs w:val="24"/>
              </w:rPr>
              <w:t>4</w:t>
            </w:r>
          </w:p>
        </w:tc>
        <w:tc>
          <w:tcPr>
            <w:tcW w:w="9000" w:type="dxa"/>
            <w:tcMar>
              <w:top w:w="0" w:type="dxa"/>
              <w:left w:w="75" w:type="dxa"/>
              <w:bottom w:w="0" w:type="dxa"/>
              <w:right w:w="0" w:type="dxa"/>
            </w:tcMar>
          </w:tcPr>
          <w:p w14:paraId="6E87CA09" w14:textId="77777777" w:rsidR="00DA4077" w:rsidRDefault="00000000">
            <w:pPr>
              <w:snapToGrid w:val="0"/>
              <w:spacing w:line="386" w:lineRule="exact"/>
              <w:ind w:left="400" w:hanging="400"/>
              <w:jc w:val="left"/>
            </w:pPr>
            <w:r>
              <w:rPr>
                <w:rFonts w:ascii="Consolas" w:eastAsia="微软雅黑" w:hAnsi="Consolas" w:cs="Consolas"/>
                <w:color w:val="009900"/>
                <w:szCs w:val="24"/>
              </w:rPr>
              <w:t xml:space="preserve">% </w:t>
            </w:r>
            <w:r>
              <w:rPr>
                <w:rFonts w:ascii="Consolas" w:eastAsia="微软雅黑" w:hAnsi="Consolas" w:cs="Consolas"/>
                <w:color w:val="009900"/>
                <w:szCs w:val="24"/>
              </w:rPr>
              <w:t>运行：</w:t>
            </w:r>
            <w:r>
              <w:rPr>
                <w:rFonts w:ascii="Consolas" w:eastAsia="微软雅黑" w:hAnsi="Consolas" w:cs="Consolas"/>
                <w:color w:val="009900"/>
                <w:szCs w:val="24"/>
              </w:rPr>
              <w:t>matlab -batch "run('D:/</w:t>
            </w:r>
            <w:r>
              <w:rPr>
                <w:rFonts w:ascii="Consolas" w:eastAsia="微软雅黑" w:hAnsi="Consolas" w:cs="Consolas"/>
                <w:color w:val="009900"/>
                <w:szCs w:val="24"/>
              </w:rPr>
              <w:t>数模工作流</w:t>
            </w:r>
            <w:r>
              <w:rPr>
                <w:rFonts w:ascii="Consolas" w:eastAsia="微软雅黑" w:hAnsi="Consolas" w:cs="Consolas"/>
                <w:color w:val="009900"/>
                <w:szCs w:val="24"/>
              </w:rPr>
              <w:t>/code/plot_q1_dispatch_matlab_preview.m')"</w:t>
            </w:r>
          </w:p>
        </w:tc>
        <w:tc>
          <w:tcPr>
            <w:tcW w:w="80" w:type="dxa"/>
            <w:shd w:val="clear" w:color="auto" w:fill="CED4F4"/>
            <w:tcMar>
              <w:top w:w="0" w:type="dxa"/>
              <w:left w:w="0" w:type="dxa"/>
              <w:bottom w:w="0" w:type="dxa"/>
              <w:right w:w="0" w:type="dxa"/>
            </w:tcMar>
          </w:tcPr>
          <w:p w14:paraId="6A5EBE77" w14:textId="77777777" w:rsidR="00DA4077" w:rsidRDefault="00DA4077">
            <w:pPr>
              <w:snapToGrid w:val="0"/>
              <w:spacing w:line="20" w:lineRule="exact"/>
              <w:ind w:firstLine="0"/>
            </w:pPr>
          </w:p>
        </w:tc>
      </w:tr>
      <w:tr w:rsidR="00DA4077" w14:paraId="6495ABA6" w14:textId="77777777">
        <w:trPr>
          <w:cantSplit/>
        </w:trPr>
        <w:tc>
          <w:tcPr>
            <w:tcW w:w="540" w:type="dxa"/>
            <w:tcMar>
              <w:top w:w="0" w:type="dxa"/>
              <w:left w:w="0" w:type="dxa"/>
              <w:bottom w:w="0" w:type="dxa"/>
              <w:right w:w="100" w:type="dxa"/>
            </w:tcMar>
          </w:tcPr>
          <w:p w14:paraId="41E87F60"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0F6B5EF8"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25270273" w14:textId="77777777" w:rsidR="00DA4077" w:rsidRDefault="00DA4077">
            <w:pPr>
              <w:snapToGrid w:val="0"/>
              <w:spacing w:line="20" w:lineRule="exact"/>
              <w:ind w:firstLine="0"/>
            </w:pPr>
          </w:p>
        </w:tc>
      </w:tr>
      <w:tr w:rsidR="00DA4077" w14:paraId="2A578F93" w14:textId="77777777">
        <w:trPr>
          <w:cantSplit/>
        </w:trPr>
        <w:tc>
          <w:tcPr>
            <w:tcW w:w="540" w:type="dxa"/>
            <w:tcMar>
              <w:top w:w="0" w:type="dxa"/>
              <w:left w:w="0" w:type="dxa"/>
              <w:bottom w:w="0" w:type="dxa"/>
              <w:right w:w="100" w:type="dxa"/>
            </w:tcMar>
          </w:tcPr>
          <w:p w14:paraId="5CE6F025" w14:textId="77777777" w:rsidR="00DA4077" w:rsidRDefault="00000000">
            <w:pPr>
              <w:snapToGrid w:val="0"/>
              <w:spacing w:line="386" w:lineRule="exact"/>
              <w:ind w:firstLine="0"/>
              <w:jc w:val="right"/>
            </w:pPr>
            <w:r>
              <w:rPr>
                <w:rFonts w:eastAsia="Times New Roman" w:cs="Consolas"/>
                <w:color w:val="7F807F"/>
                <w:szCs w:val="24"/>
              </w:rPr>
              <w:t>19</w:t>
            </w:r>
          </w:p>
        </w:tc>
        <w:tc>
          <w:tcPr>
            <w:tcW w:w="9000" w:type="dxa"/>
            <w:tcMar>
              <w:top w:w="0" w:type="dxa"/>
              <w:left w:w="75" w:type="dxa"/>
              <w:bottom w:w="0" w:type="dxa"/>
              <w:right w:w="0" w:type="dxa"/>
            </w:tcMar>
          </w:tcPr>
          <w:p w14:paraId="2297AA6A" w14:textId="77777777" w:rsidR="00DA4077" w:rsidRDefault="00000000">
            <w:pPr>
              <w:snapToGrid w:val="0"/>
              <w:spacing w:line="386" w:lineRule="exact"/>
              <w:ind w:left="400" w:hanging="400"/>
              <w:jc w:val="left"/>
            </w:pPr>
            <w:r>
              <w:rPr>
                <w:rFonts w:ascii="Consolas" w:eastAsia="微软雅黑" w:hAnsi="Consolas" w:cs="Consolas"/>
                <w:szCs w:val="24"/>
              </w:rPr>
              <w:t>t = (</w:t>
            </w:r>
            <w:proofErr w:type="gramStart"/>
            <w:r>
              <w:rPr>
                <w:rFonts w:ascii="Consolas" w:eastAsia="微软雅黑" w:hAnsi="Consolas" w:cs="Consolas"/>
                <w:szCs w:val="24"/>
              </w:rPr>
              <w:t>T.slot</w:t>
            </w:r>
            <w:proofErr w:type="gramEnd"/>
            <w:r>
              <w:rPr>
                <w:rFonts w:ascii="Consolas" w:eastAsia="微软雅黑" w:hAnsi="Consolas" w:cs="Consolas"/>
                <w:szCs w:val="24"/>
              </w:rPr>
              <w:t xml:space="preserve"> - 0.5) / 6;</w:t>
            </w:r>
          </w:p>
        </w:tc>
        <w:tc>
          <w:tcPr>
            <w:tcW w:w="80" w:type="dxa"/>
            <w:shd w:val="clear" w:color="auto" w:fill="CED4F4"/>
            <w:tcMar>
              <w:top w:w="0" w:type="dxa"/>
              <w:left w:w="0" w:type="dxa"/>
              <w:bottom w:w="0" w:type="dxa"/>
              <w:right w:w="0" w:type="dxa"/>
            </w:tcMar>
          </w:tcPr>
          <w:p w14:paraId="2F71585C" w14:textId="77777777" w:rsidR="00DA4077" w:rsidRDefault="00DA4077">
            <w:pPr>
              <w:snapToGrid w:val="0"/>
              <w:spacing w:line="20" w:lineRule="exact"/>
              <w:ind w:firstLine="0"/>
            </w:pPr>
          </w:p>
        </w:tc>
      </w:tr>
      <w:tr w:rsidR="00DA4077" w14:paraId="3931A7B5" w14:textId="77777777">
        <w:trPr>
          <w:cantSplit/>
        </w:trPr>
        <w:tc>
          <w:tcPr>
            <w:tcW w:w="540" w:type="dxa"/>
            <w:tcMar>
              <w:top w:w="0" w:type="dxa"/>
              <w:left w:w="0" w:type="dxa"/>
              <w:bottom w:w="0" w:type="dxa"/>
              <w:right w:w="100" w:type="dxa"/>
            </w:tcMar>
          </w:tcPr>
          <w:p w14:paraId="7C2BBF2F" w14:textId="77777777" w:rsidR="00DA4077" w:rsidRDefault="00000000">
            <w:pPr>
              <w:snapToGrid w:val="0"/>
              <w:spacing w:line="386" w:lineRule="exact"/>
              <w:ind w:firstLine="0"/>
              <w:jc w:val="right"/>
            </w:pPr>
            <w:r>
              <w:rPr>
                <w:rFonts w:eastAsia="Times New Roman" w:cs="Consolas"/>
                <w:color w:val="7F807F"/>
                <w:szCs w:val="24"/>
              </w:rPr>
              <w:t>20</w:t>
            </w:r>
          </w:p>
        </w:tc>
        <w:tc>
          <w:tcPr>
            <w:tcW w:w="9000" w:type="dxa"/>
            <w:tcMar>
              <w:top w:w="0" w:type="dxa"/>
              <w:left w:w="75" w:type="dxa"/>
              <w:bottom w:w="0" w:type="dxa"/>
              <w:right w:w="0" w:type="dxa"/>
            </w:tcMar>
          </w:tcPr>
          <w:p w14:paraId="35526489" w14:textId="77777777" w:rsidR="00DA4077" w:rsidRDefault="00000000">
            <w:pPr>
              <w:snapToGrid w:val="0"/>
              <w:spacing w:line="386" w:lineRule="exact"/>
              <w:ind w:left="400" w:hanging="400"/>
              <w:jc w:val="left"/>
            </w:pPr>
            <w:r>
              <w:rPr>
                <w:rFonts w:ascii="Consolas" w:eastAsia="微软雅黑" w:hAnsi="Consolas" w:cs="Consolas"/>
                <w:szCs w:val="24"/>
              </w:rPr>
              <w:t xml:space="preserve">kwFactor = </w:t>
            </w:r>
            <w:proofErr w:type="gramStart"/>
            <w:r>
              <w:rPr>
                <w:rFonts w:ascii="Consolas" w:eastAsia="微软雅黑" w:hAnsi="Consolas" w:cs="Consolas"/>
                <w:szCs w:val="24"/>
              </w:rPr>
              <w:t xml:space="preserve">6;  </w:t>
            </w:r>
            <w:r>
              <w:rPr>
                <w:rFonts w:ascii="Consolas" w:eastAsia="微软雅黑" w:hAnsi="Consolas" w:cs="Consolas"/>
                <w:color w:val="009900"/>
                <w:szCs w:val="24"/>
              </w:rPr>
              <w:t>%</w:t>
            </w:r>
            <w:proofErr w:type="gramEnd"/>
            <w:r>
              <w:rPr>
                <w:rFonts w:ascii="Consolas" w:eastAsia="微软雅黑" w:hAnsi="Consolas" w:cs="Consolas"/>
                <w:color w:val="009900"/>
                <w:szCs w:val="24"/>
              </w:rPr>
              <w:t xml:space="preserve"> 10</w:t>
            </w:r>
            <w:r>
              <w:rPr>
                <w:rFonts w:ascii="Consolas" w:eastAsia="微软雅黑" w:hAnsi="Consolas" w:cs="Consolas"/>
                <w:color w:val="009900"/>
                <w:szCs w:val="24"/>
              </w:rPr>
              <w:t>分钟电量</w:t>
            </w:r>
            <w:r>
              <w:rPr>
                <w:rFonts w:ascii="Consolas" w:eastAsia="微软雅黑" w:hAnsi="Consolas" w:cs="Consolas"/>
                <w:color w:val="009900"/>
                <w:szCs w:val="24"/>
              </w:rPr>
              <w:t>(kWh)</w:t>
            </w:r>
            <w:r>
              <w:rPr>
                <w:rFonts w:ascii="Consolas" w:eastAsia="微软雅黑" w:hAnsi="Consolas" w:cs="Consolas"/>
                <w:color w:val="009900"/>
                <w:szCs w:val="24"/>
              </w:rPr>
              <w:t>换算为该时段平均功率</w:t>
            </w:r>
            <w:r>
              <w:rPr>
                <w:rFonts w:ascii="Consolas" w:eastAsia="微软雅黑" w:hAnsi="Consolas" w:cs="Consolas"/>
                <w:color w:val="009900"/>
                <w:szCs w:val="24"/>
              </w:rPr>
              <w:t>(kW)</w:t>
            </w:r>
          </w:p>
        </w:tc>
        <w:tc>
          <w:tcPr>
            <w:tcW w:w="80" w:type="dxa"/>
            <w:shd w:val="clear" w:color="auto" w:fill="CED4F4"/>
            <w:tcMar>
              <w:top w:w="0" w:type="dxa"/>
              <w:left w:w="0" w:type="dxa"/>
              <w:bottom w:w="0" w:type="dxa"/>
              <w:right w:w="0" w:type="dxa"/>
            </w:tcMar>
          </w:tcPr>
          <w:p w14:paraId="34E7BC5A" w14:textId="77777777" w:rsidR="00DA4077" w:rsidRDefault="00DA4077">
            <w:pPr>
              <w:snapToGrid w:val="0"/>
              <w:spacing w:line="20" w:lineRule="exact"/>
              <w:ind w:firstLine="0"/>
            </w:pPr>
          </w:p>
        </w:tc>
      </w:tr>
      <w:tr w:rsidR="00DA4077" w14:paraId="01392C03" w14:textId="77777777">
        <w:trPr>
          <w:cantSplit/>
        </w:trPr>
        <w:tc>
          <w:tcPr>
            <w:tcW w:w="540" w:type="dxa"/>
            <w:tcMar>
              <w:top w:w="0" w:type="dxa"/>
              <w:left w:w="0" w:type="dxa"/>
              <w:bottom w:w="0" w:type="dxa"/>
              <w:right w:w="100" w:type="dxa"/>
            </w:tcMar>
          </w:tcPr>
          <w:p w14:paraId="40FB8A85" w14:textId="77777777" w:rsidR="00DA4077" w:rsidRDefault="00000000">
            <w:pPr>
              <w:snapToGrid w:val="0"/>
              <w:spacing w:line="386" w:lineRule="exact"/>
              <w:ind w:firstLine="0"/>
              <w:jc w:val="right"/>
            </w:pPr>
            <w:r>
              <w:rPr>
                <w:rFonts w:eastAsia="Times New Roman" w:cs="Consolas"/>
                <w:color w:val="7F807F"/>
                <w:szCs w:val="24"/>
              </w:rPr>
              <w:t>21</w:t>
            </w:r>
          </w:p>
        </w:tc>
        <w:tc>
          <w:tcPr>
            <w:tcW w:w="9000" w:type="dxa"/>
            <w:tcMar>
              <w:top w:w="0" w:type="dxa"/>
              <w:left w:w="75" w:type="dxa"/>
              <w:bottom w:w="0" w:type="dxa"/>
              <w:right w:w="0" w:type="dxa"/>
            </w:tcMar>
          </w:tcPr>
          <w:p w14:paraId="0CFDD9E6" w14:textId="77777777" w:rsidR="00DA4077" w:rsidRDefault="00000000">
            <w:pPr>
              <w:snapToGrid w:val="0"/>
              <w:spacing w:line="386" w:lineRule="exact"/>
              <w:ind w:left="400" w:hanging="400"/>
              <w:jc w:val="left"/>
            </w:pPr>
            <w:r>
              <w:rPr>
                <w:rFonts w:ascii="Consolas" w:eastAsia="微软雅黑" w:hAnsi="Consolas" w:cs="Consolas"/>
                <w:szCs w:val="24"/>
              </w:rPr>
              <w:t xml:space="preserve">loadKW = </w:t>
            </w:r>
            <w:proofErr w:type="gramStart"/>
            <w:r>
              <w:rPr>
                <w:rFonts w:ascii="Consolas" w:eastAsia="微软雅黑" w:hAnsi="Consolas" w:cs="Consolas"/>
                <w:szCs w:val="24"/>
              </w:rPr>
              <w:t>T.load</w:t>
            </w:r>
            <w:proofErr w:type="gramEnd"/>
            <w:r>
              <w:rPr>
                <w:rFonts w:ascii="Consolas" w:eastAsia="微软雅黑" w:hAnsi="Consolas" w:cs="Consolas"/>
                <w:szCs w:val="24"/>
              </w:rPr>
              <w:t>_kwh * kwFactor;</w:t>
            </w:r>
          </w:p>
        </w:tc>
        <w:tc>
          <w:tcPr>
            <w:tcW w:w="80" w:type="dxa"/>
            <w:shd w:val="clear" w:color="auto" w:fill="CED4F4"/>
            <w:tcMar>
              <w:top w:w="0" w:type="dxa"/>
              <w:left w:w="0" w:type="dxa"/>
              <w:bottom w:w="0" w:type="dxa"/>
              <w:right w:w="0" w:type="dxa"/>
            </w:tcMar>
          </w:tcPr>
          <w:p w14:paraId="019D0E45" w14:textId="77777777" w:rsidR="00DA4077" w:rsidRDefault="00DA4077">
            <w:pPr>
              <w:snapToGrid w:val="0"/>
              <w:spacing w:line="20" w:lineRule="exact"/>
              <w:ind w:firstLine="0"/>
            </w:pPr>
          </w:p>
        </w:tc>
      </w:tr>
      <w:tr w:rsidR="00DA4077" w14:paraId="0CD6E688" w14:textId="77777777">
        <w:trPr>
          <w:cantSplit/>
        </w:trPr>
        <w:tc>
          <w:tcPr>
            <w:tcW w:w="540" w:type="dxa"/>
            <w:tcMar>
              <w:top w:w="0" w:type="dxa"/>
              <w:left w:w="0" w:type="dxa"/>
              <w:bottom w:w="0" w:type="dxa"/>
              <w:right w:w="100" w:type="dxa"/>
            </w:tcMar>
          </w:tcPr>
          <w:p w14:paraId="095A1263" w14:textId="77777777" w:rsidR="00DA4077" w:rsidRDefault="00000000">
            <w:pPr>
              <w:snapToGrid w:val="0"/>
              <w:spacing w:line="386" w:lineRule="exact"/>
              <w:ind w:firstLine="0"/>
              <w:jc w:val="right"/>
            </w:pPr>
            <w:r>
              <w:rPr>
                <w:rFonts w:eastAsia="Times New Roman" w:cs="Consolas"/>
                <w:color w:val="7F807F"/>
                <w:szCs w:val="24"/>
              </w:rPr>
              <w:t>22</w:t>
            </w:r>
          </w:p>
        </w:tc>
        <w:tc>
          <w:tcPr>
            <w:tcW w:w="9000" w:type="dxa"/>
            <w:tcMar>
              <w:top w:w="0" w:type="dxa"/>
              <w:left w:w="75" w:type="dxa"/>
              <w:bottom w:w="0" w:type="dxa"/>
              <w:right w:w="0" w:type="dxa"/>
            </w:tcMar>
          </w:tcPr>
          <w:p w14:paraId="5F800DC8" w14:textId="77777777" w:rsidR="00DA4077" w:rsidRDefault="00000000">
            <w:pPr>
              <w:snapToGrid w:val="0"/>
              <w:spacing w:line="386" w:lineRule="exact"/>
              <w:ind w:left="400" w:hanging="400"/>
              <w:jc w:val="left"/>
            </w:pPr>
            <w:r>
              <w:rPr>
                <w:rFonts w:ascii="Consolas" w:eastAsia="微软雅黑" w:hAnsi="Consolas" w:cs="Consolas"/>
                <w:szCs w:val="24"/>
              </w:rPr>
              <w:t xml:space="preserve">pvKW = </w:t>
            </w:r>
            <w:proofErr w:type="gramStart"/>
            <w:r>
              <w:rPr>
                <w:rFonts w:ascii="Consolas" w:eastAsia="微软雅黑" w:hAnsi="Consolas" w:cs="Consolas"/>
                <w:szCs w:val="24"/>
              </w:rPr>
              <w:t>T.pv</w:t>
            </w:r>
            <w:proofErr w:type="gramEnd"/>
            <w:r>
              <w:rPr>
                <w:rFonts w:ascii="Consolas" w:eastAsia="微软雅黑" w:hAnsi="Consolas" w:cs="Consolas"/>
                <w:szCs w:val="24"/>
              </w:rPr>
              <w:t>_kwh * kwFactor;</w:t>
            </w:r>
          </w:p>
        </w:tc>
        <w:tc>
          <w:tcPr>
            <w:tcW w:w="80" w:type="dxa"/>
            <w:shd w:val="clear" w:color="auto" w:fill="CED4F4"/>
            <w:tcMar>
              <w:top w:w="0" w:type="dxa"/>
              <w:left w:w="0" w:type="dxa"/>
              <w:bottom w:w="0" w:type="dxa"/>
              <w:right w:w="0" w:type="dxa"/>
            </w:tcMar>
          </w:tcPr>
          <w:p w14:paraId="4E9D8A7E" w14:textId="77777777" w:rsidR="00DA4077" w:rsidRDefault="00DA4077">
            <w:pPr>
              <w:snapToGrid w:val="0"/>
              <w:spacing w:line="20" w:lineRule="exact"/>
              <w:ind w:firstLine="0"/>
            </w:pPr>
          </w:p>
        </w:tc>
      </w:tr>
      <w:tr w:rsidR="00DA4077" w14:paraId="5DCD83C8" w14:textId="77777777">
        <w:trPr>
          <w:cantSplit/>
        </w:trPr>
        <w:tc>
          <w:tcPr>
            <w:tcW w:w="540" w:type="dxa"/>
            <w:tcMar>
              <w:top w:w="0" w:type="dxa"/>
              <w:left w:w="0" w:type="dxa"/>
              <w:bottom w:w="0" w:type="dxa"/>
              <w:right w:w="100" w:type="dxa"/>
            </w:tcMar>
          </w:tcPr>
          <w:p w14:paraId="2B56B252" w14:textId="77777777" w:rsidR="00DA4077" w:rsidRDefault="00000000">
            <w:pPr>
              <w:snapToGrid w:val="0"/>
              <w:spacing w:line="386" w:lineRule="exact"/>
              <w:ind w:firstLine="0"/>
              <w:jc w:val="right"/>
            </w:pPr>
            <w:r>
              <w:rPr>
                <w:rFonts w:eastAsia="Times New Roman" w:cs="Consolas"/>
                <w:color w:val="7F807F"/>
                <w:szCs w:val="24"/>
              </w:rPr>
              <w:t>23</w:t>
            </w:r>
          </w:p>
        </w:tc>
        <w:tc>
          <w:tcPr>
            <w:tcW w:w="9000" w:type="dxa"/>
            <w:tcMar>
              <w:top w:w="0" w:type="dxa"/>
              <w:left w:w="75" w:type="dxa"/>
              <w:bottom w:w="0" w:type="dxa"/>
              <w:right w:w="0" w:type="dxa"/>
            </w:tcMar>
          </w:tcPr>
          <w:p w14:paraId="3803AF22" w14:textId="77777777" w:rsidR="00DA4077" w:rsidRDefault="00000000">
            <w:pPr>
              <w:snapToGrid w:val="0"/>
              <w:spacing w:line="386" w:lineRule="exact"/>
              <w:ind w:left="400" w:hanging="400"/>
              <w:jc w:val="left"/>
            </w:pPr>
            <w:r>
              <w:rPr>
                <w:rFonts w:ascii="Consolas" w:eastAsia="微软雅黑" w:hAnsi="Consolas" w:cs="Consolas"/>
                <w:szCs w:val="24"/>
              </w:rPr>
              <w:t xml:space="preserve">gridKW = </w:t>
            </w:r>
            <w:proofErr w:type="gramStart"/>
            <w:r>
              <w:rPr>
                <w:rFonts w:ascii="Consolas" w:eastAsia="微软雅黑" w:hAnsi="Consolas" w:cs="Consolas"/>
                <w:szCs w:val="24"/>
              </w:rPr>
              <w:t>T.grid</w:t>
            </w:r>
            <w:proofErr w:type="gramEnd"/>
            <w:r>
              <w:rPr>
                <w:rFonts w:ascii="Consolas" w:eastAsia="微软雅黑" w:hAnsi="Consolas" w:cs="Consolas"/>
                <w:szCs w:val="24"/>
              </w:rPr>
              <w:t>_kwh * kwFactor;</w:t>
            </w:r>
          </w:p>
        </w:tc>
        <w:tc>
          <w:tcPr>
            <w:tcW w:w="80" w:type="dxa"/>
            <w:shd w:val="clear" w:color="auto" w:fill="CED4F4"/>
            <w:tcMar>
              <w:top w:w="0" w:type="dxa"/>
              <w:left w:w="0" w:type="dxa"/>
              <w:bottom w:w="0" w:type="dxa"/>
              <w:right w:w="0" w:type="dxa"/>
            </w:tcMar>
          </w:tcPr>
          <w:p w14:paraId="00627FCD" w14:textId="77777777" w:rsidR="00DA4077" w:rsidRDefault="00DA4077">
            <w:pPr>
              <w:snapToGrid w:val="0"/>
              <w:spacing w:line="20" w:lineRule="exact"/>
              <w:ind w:firstLine="0"/>
            </w:pPr>
          </w:p>
        </w:tc>
      </w:tr>
      <w:tr w:rsidR="00DA4077" w14:paraId="62BBD92F" w14:textId="77777777">
        <w:trPr>
          <w:cantSplit/>
        </w:trPr>
        <w:tc>
          <w:tcPr>
            <w:tcW w:w="540" w:type="dxa"/>
            <w:tcMar>
              <w:top w:w="0" w:type="dxa"/>
              <w:left w:w="0" w:type="dxa"/>
              <w:bottom w:w="0" w:type="dxa"/>
              <w:right w:w="100" w:type="dxa"/>
            </w:tcMar>
          </w:tcPr>
          <w:p w14:paraId="30458539" w14:textId="77777777" w:rsidR="00DA4077" w:rsidRDefault="00000000">
            <w:pPr>
              <w:snapToGrid w:val="0"/>
              <w:spacing w:line="386" w:lineRule="exact"/>
              <w:ind w:firstLine="0"/>
              <w:jc w:val="right"/>
            </w:pPr>
            <w:r>
              <w:rPr>
                <w:rFonts w:eastAsia="Times New Roman" w:cs="Consolas"/>
                <w:color w:val="7F807F"/>
                <w:szCs w:val="24"/>
              </w:rPr>
              <w:t>24</w:t>
            </w:r>
          </w:p>
        </w:tc>
        <w:tc>
          <w:tcPr>
            <w:tcW w:w="9000" w:type="dxa"/>
            <w:tcMar>
              <w:top w:w="0" w:type="dxa"/>
              <w:left w:w="75" w:type="dxa"/>
              <w:bottom w:w="0" w:type="dxa"/>
              <w:right w:w="0" w:type="dxa"/>
            </w:tcMar>
          </w:tcPr>
          <w:p w14:paraId="76149D57" w14:textId="77777777" w:rsidR="00DA4077" w:rsidRDefault="00000000">
            <w:pPr>
              <w:snapToGrid w:val="0"/>
              <w:spacing w:line="386" w:lineRule="exact"/>
              <w:ind w:left="400" w:hanging="400"/>
              <w:jc w:val="left"/>
            </w:pPr>
            <w:r>
              <w:rPr>
                <w:rFonts w:ascii="Consolas" w:eastAsia="微软雅黑" w:hAnsi="Consolas" w:cs="Consolas"/>
                <w:szCs w:val="24"/>
              </w:rPr>
              <w:t xml:space="preserve">chargeKW = </w:t>
            </w:r>
            <w:proofErr w:type="gramStart"/>
            <w:r>
              <w:rPr>
                <w:rFonts w:ascii="Consolas" w:eastAsia="微软雅黑" w:hAnsi="Consolas" w:cs="Consolas"/>
                <w:szCs w:val="24"/>
              </w:rPr>
              <w:t>T.charge</w:t>
            </w:r>
            <w:proofErr w:type="gramEnd"/>
            <w:r>
              <w:rPr>
                <w:rFonts w:ascii="Consolas" w:eastAsia="微软雅黑" w:hAnsi="Consolas" w:cs="Consolas"/>
                <w:szCs w:val="24"/>
              </w:rPr>
              <w:t>_kwh * kwFactor;</w:t>
            </w:r>
          </w:p>
        </w:tc>
        <w:tc>
          <w:tcPr>
            <w:tcW w:w="80" w:type="dxa"/>
            <w:shd w:val="clear" w:color="auto" w:fill="CED4F4"/>
            <w:tcMar>
              <w:top w:w="0" w:type="dxa"/>
              <w:left w:w="0" w:type="dxa"/>
              <w:bottom w:w="0" w:type="dxa"/>
              <w:right w:w="0" w:type="dxa"/>
            </w:tcMar>
          </w:tcPr>
          <w:p w14:paraId="0FE5174F" w14:textId="77777777" w:rsidR="00DA4077" w:rsidRDefault="00DA4077">
            <w:pPr>
              <w:snapToGrid w:val="0"/>
              <w:spacing w:line="20" w:lineRule="exact"/>
              <w:ind w:firstLine="0"/>
            </w:pPr>
          </w:p>
        </w:tc>
      </w:tr>
      <w:tr w:rsidR="00DA4077" w14:paraId="2488E866" w14:textId="77777777">
        <w:trPr>
          <w:cantSplit/>
        </w:trPr>
        <w:tc>
          <w:tcPr>
            <w:tcW w:w="540" w:type="dxa"/>
            <w:tcMar>
              <w:top w:w="0" w:type="dxa"/>
              <w:left w:w="0" w:type="dxa"/>
              <w:bottom w:w="0" w:type="dxa"/>
              <w:right w:w="100" w:type="dxa"/>
            </w:tcMar>
          </w:tcPr>
          <w:p w14:paraId="5B87D5B6" w14:textId="77777777" w:rsidR="00DA4077" w:rsidRDefault="00000000">
            <w:pPr>
              <w:snapToGrid w:val="0"/>
              <w:spacing w:line="386" w:lineRule="exact"/>
              <w:ind w:firstLine="0"/>
              <w:jc w:val="right"/>
            </w:pPr>
            <w:r>
              <w:rPr>
                <w:rFonts w:eastAsia="Times New Roman" w:cs="Consolas"/>
                <w:color w:val="7F807F"/>
                <w:szCs w:val="24"/>
              </w:rPr>
              <w:t>25</w:t>
            </w:r>
          </w:p>
        </w:tc>
        <w:tc>
          <w:tcPr>
            <w:tcW w:w="9000" w:type="dxa"/>
            <w:tcMar>
              <w:top w:w="0" w:type="dxa"/>
              <w:left w:w="75" w:type="dxa"/>
              <w:bottom w:w="0" w:type="dxa"/>
              <w:right w:w="0" w:type="dxa"/>
            </w:tcMar>
          </w:tcPr>
          <w:p w14:paraId="051E87B4" w14:textId="77777777" w:rsidR="00DA4077" w:rsidRDefault="00000000">
            <w:pPr>
              <w:snapToGrid w:val="0"/>
              <w:spacing w:line="386" w:lineRule="exact"/>
              <w:ind w:left="400" w:hanging="400"/>
              <w:jc w:val="left"/>
            </w:pPr>
            <w:r>
              <w:rPr>
                <w:rFonts w:ascii="Consolas" w:eastAsia="微软雅黑" w:hAnsi="Consolas" w:cs="Consolas"/>
                <w:szCs w:val="24"/>
              </w:rPr>
              <w:t xml:space="preserve">dischargeKW = </w:t>
            </w:r>
            <w:proofErr w:type="gramStart"/>
            <w:r>
              <w:rPr>
                <w:rFonts w:ascii="Consolas" w:eastAsia="微软雅黑" w:hAnsi="Consolas" w:cs="Consolas"/>
                <w:szCs w:val="24"/>
              </w:rPr>
              <w:t>T.discharge</w:t>
            </w:r>
            <w:proofErr w:type="gramEnd"/>
            <w:r>
              <w:rPr>
                <w:rFonts w:ascii="Consolas" w:eastAsia="微软雅黑" w:hAnsi="Consolas" w:cs="Consolas"/>
                <w:szCs w:val="24"/>
              </w:rPr>
              <w:t>_kwh * kwFactor;</w:t>
            </w:r>
          </w:p>
        </w:tc>
        <w:tc>
          <w:tcPr>
            <w:tcW w:w="80" w:type="dxa"/>
            <w:shd w:val="clear" w:color="auto" w:fill="CED4F4"/>
            <w:tcMar>
              <w:top w:w="0" w:type="dxa"/>
              <w:left w:w="0" w:type="dxa"/>
              <w:bottom w:w="0" w:type="dxa"/>
              <w:right w:w="0" w:type="dxa"/>
            </w:tcMar>
          </w:tcPr>
          <w:p w14:paraId="7F48BD08" w14:textId="77777777" w:rsidR="00DA4077" w:rsidRDefault="00DA4077">
            <w:pPr>
              <w:snapToGrid w:val="0"/>
              <w:spacing w:line="20" w:lineRule="exact"/>
              <w:ind w:firstLine="0"/>
            </w:pPr>
          </w:p>
        </w:tc>
      </w:tr>
      <w:tr w:rsidR="00DA4077" w14:paraId="78758E59" w14:textId="77777777">
        <w:trPr>
          <w:cantSplit/>
        </w:trPr>
        <w:tc>
          <w:tcPr>
            <w:tcW w:w="540" w:type="dxa"/>
            <w:tcMar>
              <w:top w:w="0" w:type="dxa"/>
              <w:left w:w="0" w:type="dxa"/>
              <w:bottom w:w="0" w:type="dxa"/>
              <w:right w:w="100" w:type="dxa"/>
            </w:tcMar>
          </w:tcPr>
          <w:p w14:paraId="33485AB6" w14:textId="77777777" w:rsidR="00DA4077" w:rsidRDefault="00000000">
            <w:pPr>
              <w:snapToGrid w:val="0"/>
              <w:spacing w:line="386" w:lineRule="exact"/>
              <w:ind w:firstLine="0"/>
              <w:jc w:val="right"/>
            </w:pPr>
            <w:r>
              <w:rPr>
                <w:rFonts w:eastAsia="Times New Roman" w:cs="Consolas"/>
                <w:color w:val="7F807F"/>
                <w:szCs w:val="24"/>
              </w:rPr>
              <w:t>26</w:t>
            </w:r>
          </w:p>
        </w:tc>
        <w:tc>
          <w:tcPr>
            <w:tcW w:w="9000" w:type="dxa"/>
            <w:tcMar>
              <w:top w:w="0" w:type="dxa"/>
              <w:left w:w="75" w:type="dxa"/>
              <w:bottom w:w="0" w:type="dxa"/>
              <w:right w:w="0" w:type="dxa"/>
            </w:tcMar>
          </w:tcPr>
          <w:p w14:paraId="79CCC0CB" w14:textId="77777777" w:rsidR="00DA4077" w:rsidRDefault="00000000">
            <w:pPr>
              <w:snapToGrid w:val="0"/>
              <w:spacing w:line="386" w:lineRule="exact"/>
              <w:ind w:left="400" w:hanging="400"/>
              <w:jc w:val="left"/>
            </w:pPr>
            <w:r>
              <w:rPr>
                <w:rFonts w:ascii="Consolas" w:eastAsia="微软雅黑" w:hAnsi="Consolas" w:cs="Consolas"/>
                <w:szCs w:val="24"/>
              </w:rPr>
              <w:t>socPct = 100 * T.soc_end_kwh / 12000;</w:t>
            </w:r>
          </w:p>
        </w:tc>
        <w:tc>
          <w:tcPr>
            <w:tcW w:w="80" w:type="dxa"/>
            <w:shd w:val="clear" w:color="auto" w:fill="CED4F4"/>
            <w:tcMar>
              <w:top w:w="0" w:type="dxa"/>
              <w:left w:w="0" w:type="dxa"/>
              <w:bottom w:w="0" w:type="dxa"/>
              <w:right w:w="0" w:type="dxa"/>
            </w:tcMar>
          </w:tcPr>
          <w:p w14:paraId="3F0D334B" w14:textId="77777777" w:rsidR="00DA4077" w:rsidRDefault="00DA4077">
            <w:pPr>
              <w:snapToGrid w:val="0"/>
              <w:spacing w:line="20" w:lineRule="exact"/>
              <w:ind w:firstLine="0"/>
            </w:pPr>
          </w:p>
        </w:tc>
      </w:tr>
      <w:tr w:rsidR="00DA4077" w14:paraId="38C48D2C" w14:textId="77777777">
        <w:trPr>
          <w:cantSplit/>
        </w:trPr>
        <w:tc>
          <w:tcPr>
            <w:tcW w:w="540" w:type="dxa"/>
            <w:tcMar>
              <w:top w:w="0" w:type="dxa"/>
              <w:left w:w="0" w:type="dxa"/>
              <w:bottom w:w="0" w:type="dxa"/>
              <w:right w:w="100" w:type="dxa"/>
            </w:tcMar>
          </w:tcPr>
          <w:p w14:paraId="50E2DED2" w14:textId="77777777" w:rsidR="00DA4077" w:rsidRDefault="00000000">
            <w:pPr>
              <w:snapToGrid w:val="0"/>
              <w:spacing w:line="386" w:lineRule="exact"/>
              <w:ind w:firstLine="0"/>
              <w:jc w:val="right"/>
            </w:pPr>
            <w:r>
              <w:rPr>
                <w:rFonts w:eastAsia="Times New Roman" w:cs="Consolas"/>
                <w:color w:val="7F807F"/>
                <w:szCs w:val="24"/>
              </w:rPr>
              <w:t>27</w:t>
            </w:r>
          </w:p>
        </w:tc>
        <w:tc>
          <w:tcPr>
            <w:tcW w:w="9000" w:type="dxa"/>
            <w:tcMar>
              <w:top w:w="0" w:type="dxa"/>
              <w:left w:w="75" w:type="dxa"/>
              <w:bottom w:w="0" w:type="dxa"/>
              <w:right w:w="0" w:type="dxa"/>
            </w:tcMar>
          </w:tcPr>
          <w:p w14:paraId="2A8B0D1C" w14:textId="77777777" w:rsidR="00DA4077" w:rsidRDefault="00000000">
            <w:pPr>
              <w:snapToGrid w:val="0"/>
              <w:spacing w:line="386" w:lineRule="exact"/>
              <w:ind w:left="400" w:hanging="400"/>
              <w:jc w:val="left"/>
            </w:pPr>
            <w:r>
              <w:rPr>
                <w:rFonts w:ascii="Consolas" w:eastAsia="微软雅黑" w:hAnsi="Consolas" w:cs="Consolas"/>
                <w:szCs w:val="24"/>
              </w:rPr>
              <w:t xml:space="preserve">price = </w:t>
            </w:r>
            <w:proofErr w:type="gramStart"/>
            <w:r>
              <w:rPr>
                <w:rFonts w:ascii="Consolas" w:eastAsia="微软雅黑" w:hAnsi="Consolas" w:cs="Consolas"/>
                <w:szCs w:val="24"/>
              </w:rPr>
              <w:t>T.price</w:t>
            </w:r>
            <w:proofErr w:type="gramEnd"/>
            <w:r>
              <w:rPr>
                <w:rFonts w:ascii="Consolas" w:eastAsia="微软雅黑" w:hAnsi="Consolas" w:cs="Consolas"/>
                <w:szCs w:val="24"/>
              </w:rPr>
              <w:t>_yuan_per_kwh;</w:t>
            </w:r>
          </w:p>
        </w:tc>
        <w:tc>
          <w:tcPr>
            <w:tcW w:w="80" w:type="dxa"/>
            <w:shd w:val="clear" w:color="auto" w:fill="CED4F4"/>
            <w:tcMar>
              <w:top w:w="0" w:type="dxa"/>
              <w:left w:w="0" w:type="dxa"/>
              <w:bottom w:w="0" w:type="dxa"/>
              <w:right w:w="0" w:type="dxa"/>
            </w:tcMar>
          </w:tcPr>
          <w:p w14:paraId="3382B773" w14:textId="77777777" w:rsidR="00DA4077" w:rsidRDefault="00DA4077">
            <w:pPr>
              <w:snapToGrid w:val="0"/>
              <w:spacing w:line="20" w:lineRule="exact"/>
              <w:ind w:firstLine="0"/>
            </w:pPr>
          </w:p>
        </w:tc>
      </w:tr>
      <w:tr w:rsidR="00DA4077" w14:paraId="10D73EB8" w14:textId="77777777">
        <w:trPr>
          <w:cantSplit/>
        </w:trPr>
        <w:tc>
          <w:tcPr>
            <w:tcW w:w="540" w:type="dxa"/>
            <w:tcMar>
              <w:top w:w="0" w:type="dxa"/>
              <w:left w:w="0" w:type="dxa"/>
              <w:bottom w:w="0" w:type="dxa"/>
              <w:right w:w="100" w:type="dxa"/>
            </w:tcMar>
          </w:tcPr>
          <w:p w14:paraId="67689504" w14:textId="77777777" w:rsidR="00DA4077" w:rsidRDefault="00000000">
            <w:pPr>
              <w:snapToGrid w:val="0"/>
              <w:spacing w:line="386" w:lineRule="exact"/>
              <w:ind w:firstLine="0"/>
              <w:jc w:val="right"/>
            </w:pPr>
            <w:r>
              <w:rPr>
                <w:rFonts w:eastAsia="Times New Roman" w:cs="Consolas"/>
                <w:color w:val="7F807F"/>
                <w:szCs w:val="24"/>
              </w:rPr>
              <w:t>28</w:t>
            </w:r>
          </w:p>
        </w:tc>
        <w:tc>
          <w:tcPr>
            <w:tcW w:w="9000" w:type="dxa"/>
            <w:tcMar>
              <w:top w:w="0" w:type="dxa"/>
              <w:left w:w="75" w:type="dxa"/>
              <w:bottom w:w="0" w:type="dxa"/>
              <w:right w:w="0" w:type="dxa"/>
            </w:tcMar>
          </w:tcPr>
          <w:p w14:paraId="3229B7F6"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0583155D" w14:textId="77777777" w:rsidR="00DA4077" w:rsidRDefault="00DA4077">
            <w:pPr>
              <w:snapToGrid w:val="0"/>
              <w:spacing w:line="20" w:lineRule="exact"/>
              <w:ind w:firstLine="0"/>
            </w:pPr>
          </w:p>
        </w:tc>
      </w:tr>
      <w:tr w:rsidR="00DA4077" w14:paraId="03EBBD18" w14:textId="77777777">
        <w:trPr>
          <w:cantSplit/>
        </w:trPr>
        <w:tc>
          <w:tcPr>
            <w:tcW w:w="540" w:type="dxa"/>
            <w:tcMar>
              <w:top w:w="0" w:type="dxa"/>
              <w:left w:w="0" w:type="dxa"/>
              <w:bottom w:w="0" w:type="dxa"/>
              <w:right w:w="100" w:type="dxa"/>
            </w:tcMar>
          </w:tcPr>
          <w:p w14:paraId="2C8DD995" w14:textId="77777777" w:rsidR="00DA4077" w:rsidRDefault="00000000">
            <w:pPr>
              <w:snapToGrid w:val="0"/>
              <w:spacing w:line="386" w:lineRule="exact"/>
              <w:ind w:firstLine="0"/>
              <w:jc w:val="right"/>
            </w:pPr>
            <w:r>
              <w:rPr>
                <w:rFonts w:eastAsia="Times New Roman" w:cs="Consolas"/>
                <w:color w:val="7F807F"/>
                <w:szCs w:val="24"/>
              </w:rPr>
              <w:t>29</w:t>
            </w:r>
          </w:p>
        </w:tc>
        <w:tc>
          <w:tcPr>
            <w:tcW w:w="9000" w:type="dxa"/>
            <w:tcMar>
              <w:top w:w="0" w:type="dxa"/>
              <w:left w:w="75" w:type="dxa"/>
              <w:bottom w:w="0" w:type="dxa"/>
              <w:right w:w="0" w:type="dxa"/>
            </w:tcMar>
          </w:tcPr>
          <w:p w14:paraId="58E10092" w14:textId="77777777" w:rsidR="00DA4077" w:rsidRDefault="00000000">
            <w:pPr>
              <w:snapToGrid w:val="0"/>
              <w:spacing w:line="386" w:lineRule="exact"/>
              <w:ind w:left="400" w:hanging="400"/>
              <w:jc w:val="left"/>
              <w:rPr>
                <w:lang w:eastAsia="zh-CN"/>
              </w:rPr>
            </w:pPr>
            <w:r>
              <w:rPr>
                <w:rFonts w:ascii="Consolas" w:eastAsia="微软雅黑" w:hAnsi="Consolas" w:cs="Consolas"/>
                <w:color w:val="009900"/>
                <w:szCs w:val="24"/>
                <w:lang w:eastAsia="zh-CN"/>
              </w:rPr>
              <w:t xml:space="preserve">% </w:t>
            </w:r>
            <w:r>
              <w:rPr>
                <w:rFonts w:ascii="Consolas" w:eastAsia="微软雅黑" w:hAnsi="Consolas" w:cs="Consolas"/>
                <w:color w:val="009900"/>
                <w:szCs w:val="24"/>
                <w:lang w:eastAsia="zh-CN"/>
              </w:rPr>
              <w:t>颜色采用低饱和、色盲相对友好的竞赛论文配色。</w:t>
            </w:r>
          </w:p>
        </w:tc>
        <w:tc>
          <w:tcPr>
            <w:tcW w:w="80" w:type="dxa"/>
            <w:shd w:val="clear" w:color="auto" w:fill="CED4F4"/>
            <w:tcMar>
              <w:top w:w="0" w:type="dxa"/>
              <w:left w:w="0" w:type="dxa"/>
              <w:bottom w:w="0" w:type="dxa"/>
              <w:right w:w="0" w:type="dxa"/>
            </w:tcMar>
          </w:tcPr>
          <w:p w14:paraId="4ADFB9E7" w14:textId="77777777" w:rsidR="00DA4077" w:rsidRDefault="00DA4077">
            <w:pPr>
              <w:snapToGrid w:val="0"/>
              <w:spacing w:line="20" w:lineRule="exact"/>
              <w:ind w:firstLine="0"/>
              <w:rPr>
                <w:lang w:eastAsia="zh-CN"/>
              </w:rPr>
            </w:pPr>
          </w:p>
        </w:tc>
      </w:tr>
      <w:tr w:rsidR="00DA4077" w14:paraId="7475CDAB" w14:textId="77777777">
        <w:trPr>
          <w:cantSplit/>
        </w:trPr>
        <w:tc>
          <w:tcPr>
            <w:tcW w:w="540" w:type="dxa"/>
            <w:tcMar>
              <w:top w:w="0" w:type="dxa"/>
              <w:left w:w="0" w:type="dxa"/>
              <w:bottom w:w="0" w:type="dxa"/>
              <w:right w:w="100" w:type="dxa"/>
            </w:tcMar>
          </w:tcPr>
          <w:p w14:paraId="05C203F6" w14:textId="77777777" w:rsidR="00DA4077" w:rsidRDefault="00000000">
            <w:pPr>
              <w:snapToGrid w:val="0"/>
              <w:spacing w:line="386" w:lineRule="exact"/>
              <w:ind w:firstLine="0"/>
              <w:jc w:val="right"/>
            </w:pPr>
            <w:r>
              <w:rPr>
                <w:rFonts w:eastAsia="Times New Roman" w:cs="Consolas"/>
                <w:color w:val="7F807F"/>
                <w:szCs w:val="24"/>
              </w:rPr>
              <w:t>30</w:t>
            </w:r>
          </w:p>
        </w:tc>
        <w:tc>
          <w:tcPr>
            <w:tcW w:w="9000" w:type="dxa"/>
            <w:tcMar>
              <w:top w:w="0" w:type="dxa"/>
              <w:left w:w="75" w:type="dxa"/>
              <w:bottom w:w="0" w:type="dxa"/>
              <w:right w:w="0" w:type="dxa"/>
            </w:tcMar>
          </w:tcPr>
          <w:p w14:paraId="7F1E975B" w14:textId="77777777" w:rsidR="00DA4077" w:rsidRDefault="00000000">
            <w:pPr>
              <w:snapToGrid w:val="0"/>
              <w:spacing w:line="386" w:lineRule="exact"/>
              <w:ind w:left="400" w:hanging="400"/>
              <w:jc w:val="left"/>
            </w:pPr>
            <w:r>
              <w:rPr>
                <w:rFonts w:ascii="Consolas" w:eastAsia="微软雅黑" w:hAnsi="Consolas" w:cs="Consolas"/>
                <w:szCs w:val="24"/>
              </w:rPr>
              <w:t>cNavy = [30, 78, 121] / 255;</w:t>
            </w:r>
          </w:p>
        </w:tc>
        <w:tc>
          <w:tcPr>
            <w:tcW w:w="80" w:type="dxa"/>
            <w:shd w:val="clear" w:color="auto" w:fill="CED4F4"/>
            <w:tcMar>
              <w:top w:w="0" w:type="dxa"/>
              <w:left w:w="0" w:type="dxa"/>
              <w:bottom w:w="0" w:type="dxa"/>
              <w:right w:w="0" w:type="dxa"/>
            </w:tcMar>
          </w:tcPr>
          <w:p w14:paraId="53A17797" w14:textId="77777777" w:rsidR="00DA4077" w:rsidRDefault="00DA4077">
            <w:pPr>
              <w:snapToGrid w:val="0"/>
              <w:spacing w:line="20" w:lineRule="exact"/>
              <w:ind w:firstLine="0"/>
            </w:pPr>
          </w:p>
        </w:tc>
      </w:tr>
      <w:tr w:rsidR="00DA4077" w14:paraId="75624CE0" w14:textId="77777777">
        <w:trPr>
          <w:cantSplit/>
        </w:trPr>
        <w:tc>
          <w:tcPr>
            <w:tcW w:w="540" w:type="dxa"/>
            <w:tcMar>
              <w:top w:w="0" w:type="dxa"/>
              <w:left w:w="0" w:type="dxa"/>
              <w:bottom w:w="0" w:type="dxa"/>
              <w:right w:w="100" w:type="dxa"/>
            </w:tcMar>
          </w:tcPr>
          <w:p w14:paraId="666015F3" w14:textId="77777777" w:rsidR="00DA4077" w:rsidRDefault="00000000">
            <w:pPr>
              <w:snapToGrid w:val="0"/>
              <w:spacing w:line="386" w:lineRule="exact"/>
              <w:ind w:firstLine="0"/>
              <w:jc w:val="right"/>
            </w:pPr>
            <w:r>
              <w:rPr>
                <w:rFonts w:eastAsia="Times New Roman" w:cs="Consolas"/>
                <w:color w:val="7F807F"/>
                <w:szCs w:val="24"/>
              </w:rPr>
              <w:t>31</w:t>
            </w:r>
          </w:p>
        </w:tc>
        <w:tc>
          <w:tcPr>
            <w:tcW w:w="9000" w:type="dxa"/>
            <w:tcMar>
              <w:top w:w="0" w:type="dxa"/>
              <w:left w:w="75" w:type="dxa"/>
              <w:bottom w:w="0" w:type="dxa"/>
              <w:right w:w="0" w:type="dxa"/>
            </w:tcMar>
          </w:tcPr>
          <w:p w14:paraId="0F36FCCC" w14:textId="77777777" w:rsidR="00DA4077" w:rsidRDefault="00000000">
            <w:pPr>
              <w:snapToGrid w:val="0"/>
              <w:spacing w:line="386" w:lineRule="exact"/>
              <w:ind w:left="400" w:hanging="400"/>
              <w:jc w:val="left"/>
            </w:pPr>
            <w:r>
              <w:rPr>
                <w:rFonts w:ascii="Consolas" w:eastAsia="微软雅黑" w:hAnsi="Consolas" w:cs="Consolas"/>
                <w:szCs w:val="24"/>
              </w:rPr>
              <w:t>cTeal = [42, 157, 143] / 255;</w:t>
            </w:r>
          </w:p>
        </w:tc>
        <w:tc>
          <w:tcPr>
            <w:tcW w:w="80" w:type="dxa"/>
            <w:shd w:val="clear" w:color="auto" w:fill="CED4F4"/>
            <w:tcMar>
              <w:top w:w="0" w:type="dxa"/>
              <w:left w:w="0" w:type="dxa"/>
              <w:bottom w:w="0" w:type="dxa"/>
              <w:right w:w="0" w:type="dxa"/>
            </w:tcMar>
          </w:tcPr>
          <w:p w14:paraId="4B8CD8B4" w14:textId="77777777" w:rsidR="00DA4077" w:rsidRDefault="00DA4077">
            <w:pPr>
              <w:snapToGrid w:val="0"/>
              <w:spacing w:line="20" w:lineRule="exact"/>
              <w:ind w:firstLine="0"/>
            </w:pPr>
          </w:p>
        </w:tc>
      </w:tr>
      <w:tr w:rsidR="00DA4077" w14:paraId="208AF8FC" w14:textId="77777777">
        <w:trPr>
          <w:cantSplit/>
        </w:trPr>
        <w:tc>
          <w:tcPr>
            <w:tcW w:w="540" w:type="dxa"/>
            <w:tcMar>
              <w:top w:w="0" w:type="dxa"/>
              <w:left w:w="0" w:type="dxa"/>
              <w:bottom w:w="0" w:type="dxa"/>
              <w:right w:w="100" w:type="dxa"/>
            </w:tcMar>
          </w:tcPr>
          <w:p w14:paraId="572C2542" w14:textId="77777777" w:rsidR="00DA4077" w:rsidRDefault="00000000">
            <w:pPr>
              <w:snapToGrid w:val="0"/>
              <w:spacing w:line="386" w:lineRule="exact"/>
              <w:ind w:firstLine="0"/>
              <w:jc w:val="right"/>
            </w:pPr>
            <w:r>
              <w:rPr>
                <w:rFonts w:eastAsia="Times New Roman" w:cs="Consolas"/>
                <w:color w:val="7F807F"/>
                <w:szCs w:val="24"/>
              </w:rPr>
              <w:t>32</w:t>
            </w:r>
          </w:p>
        </w:tc>
        <w:tc>
          <w:tcPr>
            <w:tcW w:w="9000" w:type="dxa"/>
            <w:tcMar>
              <w:top w:w="0" w:type="dxa"/>
              <w:left w:w="75" w:type="dxa"/>
              <w:bottom w:w="0" w:type="dxa"/>
              <w:right w:w="0" w:type="dxa"/>
            </w:tcMar>
          </w:tcPr>
          <w:p w14:paraId="539E46CB" w14:textId="77777777" w:rsidR="00DA4077" w:rsidRDefault="00000000">
            <w:pPr>
              <w:snapToGrid w:val="0"/>
              <w:spacing w:line="386" w:lineRule="exact"/>
              <w:ind w:left="400" w:hanging="400"/>
              <w:jc w:val="left"/>
            </w:pPr>
            <w:r>
              <w:rPr>
                <w:rFonts w:ascii="Consolas" w:eastAsia="微软雅黑" w:hAnsi="Consolas" w:cs="Consolas"/>
                <w:szCs w:val="24"/>
              </w:rPr>
              <w:t>cGold = [233, 167, 55] / 255;</w:t>
            </w:r>
          </w:p>
        </w:tc>
        <w:tc>
          <w:tcPr>
            <w:tcW w:w="80" w:type="dxa"/>
            <w:shd w:val="clear" w:color="auto" w:fill="CED4F4"/>
            <w:tcMar>
              <w:top w:w="0" w:type="dxa"/>
              <w:left w:w="0" w:type="dxa"/>
              <w:bottom w:w="0" w:type="dxa"/>
              <w:right w:w="0" w:type="dxa"/>
            </w:tcMar>
          </w:tcPr>
          <w:p w14:paraId="7A0EB036" w14:textId="77777777" w:rsidR="00DA4077" w:rsidRDefault="00DA4077">
            <w:pPr>
              <w:snapToGrid w:val="0"/>
              <w:spacing w:line="20" w:lineRule="exact"/>
              <w:ind w:firstLine="0"/>
            </w:pPr>
          </w:p>
        </w:tc>
      </w:tr>
      <w:tr w:rsidR="00DA4077" w14:paraId="1820EC4A" w14:textId="77777777">
        <w:trPr>
          <w:cantSplit/>
        </w:trPr>
        <w:tc>
          <w:tcPr>
            <w:tcW w:w="540" w:type="dxa"/>
            <w:tcMar>
              <w:top w:w="0" w:type="dxa"/>
              <w:left w:w="0" w:type="dxa"/>
              <w:bottom w:w="0" w:type="dxa"/>
              <w:right w:w="100" w:type="dxa"/>
            </w:tcMar>
          </w:tcPr>
          <w:p w14:paraId="0E7EAEA5" w14:textId="77777777" w:rsidR="00DA4077" w:rsidRDefault="00000000">
            <w:pPr>
              <w:snapToGrid w:val="0"/>
              <w:spacing w:line="386" w:lineRule="exact"/>
              <w:ind w:firstLine="0"/>
              <w:jc w:val="right"/>
            </w:pPr>
            <w:r>
              <w:rPr>
                <w:rFonts w:eastAsia="Times New Roman" w:cs="Consolas"/>
                <w:color w:val="7F807F"/>
                <w:szCs w:val="24"/>
              </w:rPr>
              <w:t>33</w:t>
            </w:r>
          </w:p>
        </w:tc>
        <w:tc>
          <w:tcPr>
            <w:tcW w:w="9000" w:type="dxa"/>
            <w:tcMar>
              <w:top w:w="0" w:type="dxa"/>
              <w:left w:w="75" w:type="dxa"/>
              <w:bottom w:w="0" w:type="dxa"/>
              <w:right w:w="0" w:type="dxa"/>
            </w:tcMar>
          </w:tcPr>
          <w:p w14:paraId="2CFEB447" w14:textId="77777777" w:rsidR="00DA4077" w:rsidRDefault="00000000">
            <w:pPr>
              <w:snapToGrid w:val="0"/>
              <w:spacing w:line="386" w:lineRule="exact"/>
              <w:ind w:left="400" w:hanging="400"/>
              <w:jc w:val="left"/>
            </w:pPr>
            <w:r>
              <w:rPr>
                <w:rFonts w:ascii="Consolas" w:eastAsia="微软雅黑" w:hAnsi="Consolas" w:cs="Consolas"/>
                <w:szCs w:val="24"/>
              </w:rPr>
              <w:t>cCoral = [220, 92, 72] / 255;</w:t>
            </w:r>
          </w:p>
        </w:tc>
        <w:tc>
          <w:tcPr>
            <w:tcW w:w="80" w:type="dxa"/>
            <w:shd w:val="clear" w:color="auto" w:fill="CED4F4"/>
            <w:tcMar>
              <w:top w:w="0" w:type="dxa"/>
              <w:left w:w="0" w:type="dxa"/>
              <w:bottom w:w="0" w:type="dxa"/>
              <w:right w:w="0" w:type="dxa"/>
            </w:tcMar>
          </w:tcPr>
          <w:p w14:paraId="4256D472" w14:textId="77777777" w:rsidR="00DA4077" w:rsidRDefault="00DA4077">
            <w:pPr>
              <w:snapToGrid w:val="0"/>
              <w:spacing w:line="20" w:lineRule="exact"/>
              <w:ind w:firstLine="0"/>
            </w:pPr>
          </w:p>
        </w:tc>
      </w:tr>
      <w:tr w:rsidR="00DA4077" w14:paraId="4D4BD072" w14:textId="77777777">
        <w:trPr>
          <w:cantSplit/>
        </w:trPr>
        <w:tc>
          <w:tcPr>
            <w:tcW w:w="540" w:type="dxa"/>
            <w:tcMar>
              <w:top w:w="0" w:type="dxa"/>
              <w:left w:w="0" w:type="dxa"/>
              <w:bottom w:w="0" w:type="dxa"/>
              <w:right w:w="100" w:type="dxa"/>
            </w:tcMar>
          </w:tcPr>
          <w:p w14:paraId="42158250" w14:textId="77777777" w:rsidR="00DA4077" w:rsidRDefault="00000000">
            <w:pPr>
              <w:snapToGrid w:val="0"/>
              <w:spacing w:line="386" w:lineRule="exact"/>
              <w:ind w:firstLine="0"/>
              <w:jc w:val="right"/>
            </w:pPr>
            <w:r>
              <w:rPr>
                <w:rFonts w:eastAsia="Times New Roman" w:cs="Consolas"/>
                <w:color w:val="7F807F"/>
                <w:szCs w:val="24"/>
              </w:rPr>
              <w:t>34</w:t>
            </w:r>
          </w:p>
        </w:tc>
        <w:tc>
          <w:tcPr>
            <w:tcW w:w="9000" w:type="dxa"/>
            <w:tcMar>
              <w:top w:w="0" w:type="dxa"/>
              <w:left w:w="75" w:type="dxa"/>
              <w:bottom w:w="0" w:type="dxa"/>
              <w:right w:w="0" w:type="dxa"/>
            </w:tcMar>
          </w:tcPr>
          <w:p w14:paraId="4E351014" w14:textId="77777777" w:rsidR="00DA4077" w:rsidRDefault="00000000">
            <w:pPr>
              <w:snapToGrid w:val="0"/>
              <w:spacing w:line="386" w:lineRule="exact"/>
              <w:ind w:left="400" w:hanging="400"/>
              <w:jc w:val="left"/>
            </w:pPr>
            <w:r>
              <w:rPr>
                <w:rFonts w:ascii="Consolas" w:eastAsia="微软雅黑" w:hAnsi="Consolas" w:cs="Consolas"/>
                <w:szCs w:val="24"/>
              </w:rPr>
              <w:t>cGray = [92, 102, 112] / 255;</w:t>
            </w:r>
          </w:p>
        </w:tc>
        <w:tc>
          <w:tcPr>
            <w:tcW w:w="80" w:type="dxa"/>
            <w:shd w:val="clear" w:color="auto" w:fill="CED4F4"/>
            <w:tcMar>
              <w:top w:w="0" w:type="dxa"/>
              <w:left w:w="0" w:type="dxa"/>
              <w:bottom w:w="0" w:type="dxa"/>
              <w:right w:w="0" w:type="dxa"/>
            </w:tcMar>
          </w:tcPr>
          <w:p w14:paraId="64B6A103" w14:textId="77777777" w:rsidR="00DA4077" w:rsidRDefault="00DA4077">
            <w:pPr>
              <w:snapToGrid w:val="0"/>
              <w:spacing w:line="20" w:lineRule="exact"/>
              <w:ind w:firstLine="0"/>
            </w:pPr>
          </w:p>
        </w:tc>
      </w:tr>
      <w:tr w:rsidR="00DA4077" w14:paraId="7EDC1D1A" w14:textId="77777777">
        <w:trPr>
          <w:cantSplit/>
        </w:trPr>
        <w:tc>
          <w:tcPr>
            <w:tcW w:w="540" w:type="dxa"/>
            <w:tcMar>
              <w:top w:w="0" w:type="dxa"/>
              <w:left w:w="0" w:type="dxa"/>
              <w:bottom w:w="0" w:type="dxa"/>
              <w:right w:w="100" w:type="dxa"/>
            </w:tcMar>
          </w:tcPr>
          <w:p w14:paraId="708895E1" w14:textId="77777777" w:rsidR="00DA4077" w:rsidRDefault="00000000">
            <w:pPr>
              <w:snapToGrid w:val="0"/>
              <w:spacing w:line="386" w:lineRule="exact"/>
              <w:ind w:firstLine="0"/>
              <w:jc w:val="right"/>
            </w:pPr>
            <w:r>
              <w:rPr>
                <w:rFonts w:eastAsia="Times New Roman" w:cs="Consolas"/>
                <w:color w:val="7F807F"/>
                <w:szCs w:val="24"/>
              </w:rPr>
              <w:t>35</w:t>
            </w:r>
          </w:p>
        </w:tc>
        <w:tc>
          <w:tcPr>
            <w:tcW w:w="9000" w:type="dxa"/>
            <w:tcMar>
              <w:top w:w="0" w:type="dxa"/>
              <w:left w:w="75" w:type="dxa"/>
              <w:bottom w:w="0" w:type="dxa"/>
              <w:right w:w="0" w:type="dxa"/>
            </w:tcMar>
          </w:tcPr>
          <w:p w14:paraId="42EACB3B" w14:textId="77777777" w:rsidR="00DA4077" w:rsidRDefault="00000000">
            <w:pPr>
              <w:snapToGrid w:val="0"/>
              <w:spacing w:line="386" w:lineRule="exact"/>
              <w:ind w:left="400" w:hanging="400"/>
              <w:jc w:val="left"/>
            </w:pPr>
            <w:r>
              <w:rPr>
                <w:rFonts w:ascii="Consolas" w:eastAsia="微软雅黑" w:hAnsi="Consolas" w:cs="Consolas"/>
                <w:szCs w:val="24"/>
              </w:rPr>
              <w:t>cGrid = [220, 225, 230] / 255;</w:t>
            </w:r>
          </w:p>
        </w:tc>
        <w:tc>
          <w:tcPr>
            <w:tcW w:w="80" w:type="dxa"/>
            <w:shd w:val="clear" w:color="auto" w:fill="CED4F4"/>
            <w:tcMar>
              <w:top w:w="0" w:type="dxa"/>
              <w:left w:w="0" w:type="dxa"/>
              <w:bottom w:w="0" w:type="dxa"/>
              <w:right w:w="0" w:type="dxa"/>
            </w:tcMar>
          </w:tcPr>
          <w:p w14:paraId="44835EE4" w14:textId="77777777" w:rsidR="00DA4077" w:rsidRDefault="00DA4077">
            <w:pPr>
              <w:snapToGrid w:val="0"/>
              <w:spacing w:line="20" w:lineRule="exact"/>
              <w:ind w:firstLine="0"/>
            </w:pPr>
          </w:p>
        </w:tc>
      </w:tr>
      <w:tr w:rsidR="00DA4077" w14:paraId="38AC1568" w14:textId="77777777">
        <w:trPr>
          <w:cantSplit/>
        </w:trPr>
        <w:tc>
          <w:tcPr>
            <w:tcW w:w="540" w:type="dxa"/>
            <w:tcMar>
              <w:top w:w="0" w:type="dxa"/>
              <w:left w:w="0" w:type="dxa"/>
              <w:bottom w:w="0" w:type="dxa"/>
              <w:right w:w="100" w:type="dxa"/>
            </w:tcMar>
          </w:tcPr>
          <w:p w14:paraId="5D556B33"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30FE6E00"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2BCED41D" w14:textId="77777777" w:rsidR="00DA4077" w:rsidRDefault="00DA4077">
            <w:pPr>
              <w:snapToGrid w:val="0"/>
              <w:spacing w:line="20" w:lineRule="exact"/>
              <w:ind w:firstLine="0"/>
            </w:pPr>
          </w:p>
        </w:tc>
      </w:tr>
      <w:tr w:rsidR="00DA4077" w14:paraId="465B28B7" w14:textId="77777777">
        <w:trPr>
          <w:cantSplit/>
        </w:trPr>
        <w:tc>
          <w:tcPr>
            <w:tcW w:w="540" w:type="dxa"/>
            <w:tcMar>
              <w:top w:w="0" w:type="dxa"/>
              <w:left w:w="0" w:type="dxa"/>
              <w:bottom w:w="0" w:type="dxa"/>
              <w:right w:w="100" w:type="dxa"/>
            </w:tcMar>
          </w:tcPr>
          <w:p w14:paraId="3CBE0B73" w14:textId="77777777" w:rsidR="00DA4077" w:rsidRDefault="00000000">
            <w:pPr>
              <w:snapToGrid w:val="0"/>
              <w:spacing w:line="386" w:lineRule="exact"/>
              <w:ind w:firstLine="0"/>
              <w:jc w:val="right"/>
            </w:pPr>
            <w:r>
              <w:rPr>
                <w:rFonts w:eastAsia="Times New Roman" w:cs="Consolas"/>
                <w:color w:val="7F807F"/>
                <w:szCs w:val="24"/>
              </w:rPr>
              <w:lastRenderedPageBreak/>
              <w:t>37</w:t>
            </w:r>
          </w:p>
        </w:tc>
        <w:tc>
          <w:tcPr>
            <w:tcW w:w="9000" w:type="dxa"/>
            <w:tcMar>
              <w:top w:w="0" w:type="dxa"/>
              <w:left w:w="75" w:type="dxa"/>
              <w:bottom w:w="0" w:type="dxa"/>
              <w:right w:w="0" w:type="dxa"/>
            </w:tcMar>
          </w:tcPr>
          <w:p w14:paraId="61CA1E5B" w14:textId="77777777" w:rsidR="00DA4077" w:rsidRDefault="00000000">
            <w:pPr>
              <w:snapToGrid w:val="0"/>
              <w:spacing w:line="386" w:lineRule="exact"/>
              <w:ind w:left="400" w:hanging="400"/>
              <w:jc w:val="left"/>
            </w:pPr>
            <w:r>
              <w:rPr>
                <w:rFonts w:ascii="Consolas" w:eastAsia="微软雅黑" w:hAnsi="Consolas" w:cs="Consolas"/>
                <w:szCs w:val="24"/>
              </w:rPr>
              <w:t xml:space="preserve">fig = </w:t>
            </w:r>
            <w:proofErr w:type="gramStart"/>
            <w:r>
              <w:rPr>
                <w:rFonts w:ascii="Consolas" w:eastAsia="微软雅黑" w:hAnsi="Consolas" w:cs="Consolas"/>
                <w:szCs w:val="24"/>
              </w:rPr>
              <w:t>figure(</w:t>
            </w:r>
            <w:proofErr w:type="gramEnd"/>
            <w:r>
              <w:rPr>
                <w:rFonts w:ascii="Consolas" w:eastAsia="微软雅黑" w:hAnsi="Consolas" w:cs="Consolas"/>
                <w:color w:val="008470"/>
                <w:szCs w:val="24"/>
              </w:rPr>
              <w:t>'Color'</w:t>
            </w:r>
            <w:r>
              <w:rPr>
                <w:rFonts w:ascii="Consolas" w:eastAsia="微软雅黑" w:hAnsi="Consolas" w:cs="Consolas"/>
                <w:szCs w:val="24"/>
              </w:rPr>
              <w:t xml:space="preserve">, </w:t>
            </w:r>
            <w:r>
              <w:rPr>
                <w:rFonts w:ascii="Consolas" w:eastAsia="微软雅黑" w:hAnsi="Consolas" w:cs="Consolas"/>
                <w:color w:val="008470"/>
                <w:szCs w:val="24"/>
              </w:rPr>
              <w:t>'w'</w:t>
            </w:r>
            <w:r>
              <w:rPr>
                <w:rFonts w:ascii="Consolas" w:eastAsia="微软雅黑" w:hAnsi="Consolas" w:cs="Consolas"/>
                <w:szCs w:val="24"/>
              </w:rPr>
              <w:t xml:space="preserve">, </w:t>
            </w:r>
            <w:r>
              <w:rPr>
                <w:rFonts w:ascii="Consolas" w:eastAsia="微软雅黑" w:hAnsi="Consolas" w:cs="Consolas"/>
                <w:color w:val="008470"/>
                <w:szCs w:val="24"/>
              </w:rPr>
              <w:t>'Units'</w:t>
            </w:r>
            <w:r>
              <w:rPr>
                <w:rFonts w:ascii="Consolas" w:eastAsia="微软雅黑" w:hAnsi="Consolas" w:cs="Consolas"/>
                <w:szCs w:val="24"/>
              </w:rPr>
              <w:t xml:space="preserve">, </w:t>
            </w:r>
            <w:r>
              <w:rPr>
                <w:rFonts w:ascii="Consolas" w:eastAsia="微软雅黑" w:hAnsi="Consolas" w:cs="Consolas"/>
                <w:color w:val="008470"/>
                <w:szCs w:val="24"/>
              </w:rPr>
              <w:t>'centimeters'</w:t>
            </w:r>
            <w:r>
              <w:rPr>
                <w:rFonts w:ascii="Consolas" w:eastAsia="微软雅黑" w:hAnsi="Consolas" w:cs="Consolas"/>
                <w:szCs w:val="24"/>
              </w:rPr>
              <w:t>, ...</w:t>
            </w:r>
          </w:p>
        </w:tc>
        <w:tc>
          <w:tcPr>
            <w:tcW w:w="80" w:type="dxa"/>
            <w:shd w:val="clear" w:color="auto" w:fill="CED4F4"/>
            <w:tcMar>
              <w:top w:w="0" w:type="dxa"/>
              <w:left w:w="0" w:type="dxa"/>
              <w:bottom w:w="0" w:type="dxa"/>
              <w:right w:w="0" w:type="dxa"/>
            </w:tcMar>
          </w:tcPr>
          <w:p w14:paraId="21FB7243" w14:textId="77777777" w:rsidR="00DA4077" w:rsidRDefault="00DA4077">
            <w:pPr>
              <w:snapToGrid w:val="0"/>
              <w:spacing w:line="20" w:lineRule="exact"/>
              <w:ind w:firstLine="0"/>
            </w:pPr>
          </w:p>
        </w:tc>
      </w:tr>
      <w:tr w:rsidR="00DA4077" w14:paraId="07EEFFC2" w14:textId="77777777">
        <w:trPr>
          <w:cantSplit/>
        </w:trPr>
        <w:tc>
          <w:tcPr>
            <w:tcW w:w="540" w:type="dxa"/>
            <w:tcMar>
              <w:top w:w="0" w:type="dxa"/>
              <w:left w:w="0" w:type="dxa"/>
              <w:bottom w:w="0" w:type="dxa"/>
              <w:right w:w="100" w:type="dxa"/>
            </w:tcMar>
          </w:tcPr>
          <w:p w14:paraId="3235CD0C" w14:textId="77777777" w:rsidR="00DA4077" w:rsidRDefault="00000000">
            <w:pPr>
              <w:snapToGrid w:val="0"/>
              <w:spacing w:line="386" w:lineRule="exact"/>
              <w:ind w:firstLine="0"/>
              <w:jc w:val="right"/>
            </w:pPr>
            <w:r>
              <w:rPr>
                <w:rFonts w:eastAsia="Times New Roman" w:cs="Consolas"/>
                <w:color w:val="7F807F"/>
                <w:szCs w:val="24"/>
              </w:rPr>
              <w:t>38</w:t>
            </w:r>
          </w:p>
        </w:tc>
        <w:tc>
          <w:tcPr>
            <w:tcW w:w="9000" w:type="dxa"/>
            <w:tcMar>
              <w:top w:w="0" w:type="dxa"/>
              <w:left w:w="75" w:type="dxa"/>
              <w:bottom w:w="0" w:type="dxa"/>
              <w:right w:w="0" w:type="dxa"/>
            </w:tcMar>
          </w:tcPr>
          <w:p w14:paraId="550813A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'Position'</w:t>
            </w:r>
            <w:r>
              <w:rPr>
                <w:rFonts w:ascii="Consolas" w:eastAsia="微软雅黑" w:hAnsi="Consolas" w:cs="Consolas"/>
                <w:szCs w:val="24"/>
              </w:rPr>
              <w:t xml:space="preserve">, [2, 2, 18.2, 14.8], </w:t>
            </w:r>
            <w:r>
              <w:rPr>
                <w:rFonts w:ascii="Consolas" w:eastAsia="微软雅黑" w:hAnsi="Consolas" w:cs="Consolas"/>
                <w:color w:val="008470"/>
                <w:szCs w:val="24"/>
              </w:rPr>
              <w:t>'Renderer'</w:t>
            </w:r>
            <w:r>
              <w:rPr>
                <w:rFonts w:ascii="Consolas" w:eastAsia="微软雅黑" w:hAnsi="Consolas" w:cs="Consolas"/>
                <w:szCs w:val="24"/>
              </w:rPr>
              <w:t xml:space="preserve">, </w:t>
            </w:r>
            <w:r>
              <w:rPr>
                <w:rFonts w:ascii="Consolas" w:eastAsia="微软雅黑" w:hAnsi="Consolas" w:cs="Consolas"/>
                <w:color w:val="008470"/>
                <w:szCs w:val="24"/>
              </w:rPr>
              <w:t>'painters'</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1E70D1E" w14:textId="77777777" w:rsidR="00DA4077" w:rsidRDefault="00DA4077">
            <w:pPr>
              <w:snapToGrid w:val="0"/>
              <w:spacing w:line="20" w:lineRule="exact"/>
              <w:ind w:firstLine="0"/>
            </w:pPr>
          </w:p>
        </w:tc>
      </w:tr>
      <w:tr w:rsidR="00DA4077" w14:paraId="61FDCC4F" w14:textId="77777777">
        <w:trPr>
          <w:cantSplit/>
        </w:trPr>
        <w:tc>
          <w:tcPr>
            <w:tcW w:w="540" w:type="dxa"/>
            <w:tcMar>
              <w:top w:w="0" w:type="dxa"/>
              <w:left w:w="0" w:type="dxa"/>
              <w:bottom w:w="0" w:type="dxa"/>
              <w:right w:w="100" w:type="dxa"/>
            </w:tcMar>
          </w:tcPr>
          <w:p w14:paraId="76D6705E" w14:textId="77777777" w:rsidR="00DA4077" w:rsidRDefault="00000000">
            <w:pPr>
              <w:snapToGrid w:val="0"/>
              <w:spacing w:line="386" w:lineRule="exact"/>
              <w:ind w:firstLine="0"/>
              <w:jc w:val="right"/>
            </w:pPr>
            <w:r>
              <w:rPr>
                <w:rFonts w:eastAsia="Times New Roman" w:cs="Consolas"/>
                <w:color w:val="7F807F"/>
                <w:szCs w:val="24"/>
              </w:rPr>
              <w:t>39</w:t>
            </w:r>
          </w:p>
        </w:tc>
        <w:tc>
          <w:tcPr>
            <w:tcW w:w="9000" w:type="dxa"/>
            <w:tcMar>
              <w:top w:w="0" w:type="dxa"/>
              <w:left w:w="75" w:type="dxa"/>
              <w:bottom w:w="0" w:type="dxa"/>
              <w:right w:w="0" w:type="dxa"/>
            </w:tcMar>
          </w:tcPr>
          <w:p w14:paraId="1BA1BD83" w14:textId="77777777" w:rsidR="00DA4077" w:rsidRDefault="00000000">
            <w:pPr>
              <w:snapToGrid w:val="0"/>
              <w:spacing w:line="386" w:lineRule="exact"/>
              <w:ind w:left="400" w:hanging="400"/>
              <w:jc w:val="left"/>
            </w:pPr>
            <w:r>
              <w:rPr>
                <w:rFonts w:ascii="Consolas" w:eastAsia="微软雅黑" w:hAnsi="Consolas" w:cs="Consolas"/>
                <w:szCs w:val="24"/>
              </w:rPr>
              <w:t xml:space="preserve">layout = </w:t>
            </w:r>
            <w:proofErr w:type="gramStart"/>
            <w:r>
              <w:rPr>
                <w:rFonts w:ascii="Consolas" w:eastAsia="微软雅黑" w:hAnsi="Consolas" w:cs="Consolas"/>
                <w:szCs w:val="24"/>
              </w:rPr>
              <w:t>tiledlayout(</w:t>
            </w:r>
            <w:proofErr w:type="gramEnd"/>
            <w:r>
              <w:rPr>
                <w:rFonts w:ascii="Consolas" w:eastAsia="微软雅黑" w:hAnsi="Consolas" w:cs="Consolas"/>
                <w:szCs w:val="24"/>
              </w:rPr>
              <w:t xml:space="preserve">fig, 3, 1, </w:t>
            </w:r>
            <w:r>
              <w:rPr>
                <w:rFonts w:ascii="Consolas" w:eastAsia="微软雅黑" w:hAnsi="Consolas" w:cs="Consolas"/>
                <w:color w:val="008470"/>
                <w:szCs w:val="24"/>
              </w:rPr>
              <w:t>'TileSpacing'</w:t>
            </w:r>
            <w:r>
              <w:rPr>
                <w:rFonts w:ascii="Consolas" w:eastAsia="微软雅黑" w:hAnsi="Consolas" w:cs="Consolas"/>
                <w:szCs w:val="24"/>
              </w:rPr>
              <w:t xml:space="preserve">, </w:t>
            </w:r>
            <w:r>
              <w:rPr>
                <w:rFonts w:ascii="Consolas" w:eastAsia="微软雅黑" w:hAnsi="Consolas" w:cs="Consolas"/>
                <w:color w:val="008470"/>
                <w:szCs w:val="24"/>
              </w:rPr>
              <w:t>'compact'</w:t>
            </w:r>
            <w:r>
              <w:rPr>
                <w:rFonts w:ascii="Consolas" w:eastAsia="微软雅黑" w:hAnsi="Consolas" w:cs="Consolas"/>
                <w:szCs w:val="24"/>
              </w:rPr>
              <w:t xml:space="preserve">, </w:t>
            </w:r>
            <w:r>
              <w:rPr>
                <w:rFonts w:ascii="Consolas" w:eastAsia="微软雅黑" w:hAnsi="Consolas" w:cs="Consolas"/>
                <w:color w:val="008470"/>
                <w:szCs w:val="24"/>
              </w:rPr>
              <w:t>'Padding'</w:t>
            </w:r>
            <w:r>
              <w:rPr>
                <w:rFonts w:ascii="Consolas" w:eastAsia="微软雅黑" w:hAnsi="Consolas" w:cs="Consolas"/>
                <w:szCs w:val="24"/>
              </w:rPr>
              <w:t xml:space="preserve">, </w:t>
            </w:r>
            <w:r>
              <w:rPr>
                <w:rFonts w:ascii="Consolas" w:eastAsia="微软雅黑" w:hAnsi="Consolas" w:cs="Consolas"/>
                <w:color w:val="008470"/>
                <w:szCs w:val="24"/>
              </w:rPr>
              <w:t>'compact'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6F00BB4" w14:textId="77777777" w:rsidR="00DA4077" w:rsidRDefault="00DA4077">
            <w:pPr>
              <w:snapToGrid w:val="0"/>
              <w:spacing w:line="20" w:lineRule="exact"/>
              <w:ind w:firstLine="0"/>
            </w:pPr>
          </w:p>
        </w:tc>
      </w:tr>
      <w:tr w:rsidR="00DA4077" w14:paraId="216037B8" w14:textId="77777777">
        <w:trPr>
          <w:cantSplit/>
        </w:trPr>
        <w:tc>
          <w:tcPr>
            <w:tcW w:w="540" w:type="dxa"/>
            <w:tcMar>
              <w:top w:w="0" w:type="dxa"/>
              <w:left w:w="0" w:type="dxa"/>
              <w:bottom w:w="0" w:type="dxa"/>
              <w:right w:w="100" w:type="dxa"/>
            </w:tcMar>
          </w:tcPr>
          <w:p w14:paraId="6093DD52" w14:textId="77777777" w:rsidR="00DA4077" w:rsidRDefault="00000000">
            <w:pPr>
              <w:snapToGrid w:val="0"/>
              <w:spacing w:line="386" w:lineRule="exact"/>
              <w:ind w:firstLine="0"/>
              <w:jc w:val="right"/>
            </w:pPr>
            <w:r>
              <w:rPr>
                <w:rFonts w:eastAsia="Times New Roman" w:cs="Consolas"/>
                <w:color w:val="7F807F"/>
                <w:szCs w:val="24"/>
              </w:rPr>
              <w:t>40</w:t>
            </w:r>
          </w:p>
        </w:tc>
        <w:tc>
          <w:tcPr>
            <w:tcW w:w="9000" w:type="dxa"/>
            <w:tcMar>
              <w:top w:w="0" w:type="dxa"/>
              <w:left w:w="75" w:type="dxa"/>
              <w:bottom w:w="0" w:type="dxa"/>
              <w:right w:w="0" w:type="dxa"/>
            </w:tcMar>
          </w:tcPr>
          <w:p w14:paraId="239E7ED6"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1274AEBD" w14:textId="77777777" w:rsidR="00DA4077" w:rsidRDefault="00DA4077">
            <w:pPr>
              <w:snapToGrid w:val="0"/>
              <w:spacing w:line="20" w:lineRule="exact"/>
              <w:ind w:firstLine="0"/>
            </w:pPr>
          </w:p>
        </w:tc>
      </w:tr>
      <w:tr w:rsidR="00DA4077" w14:paraId="6EE5F080" w14:textId="77777777">
        <w:trPr>
          <w:cantSplit/>
        </w:trPr>
        <w:tc>
          <w:tcPr>
            <w:tcW w:w="540" w:type="dxa"/>
            <w:tcMar>
              <w:top w:w="0" w:type="dxa"/>
              <w:left w:w="0" w:type="dxa"/>
              <w:bottom w:w="0" w:type="dxa"/>
              <w:right w:w="100" w:type="dxa"/>
            </w:tcMar>
          </w:tcPr>
          <w:p w14:paraId="03464405" w14:textId="77777777" w:rsidR="00DA4077" w:rsidRDefault="00000000">
            <w:pPr>
              <w:snapToGrid w:val="0"/>
              <w:spacing w:line="386" w:lineRule="exact"/>
              <w:ind w:firstLine="0"/>
              <w:jc w:val="right"/>
            </w:pPr>
            <w:r>
              <w:rPr>
                <w:rFonts w:eastAsia="Times New Roman" w:cs="Consolas"/>
                <w:color w:val="7F807F"/>
                <w:szCs w:val="24"/>
              </w:rPr>
              <w:t>41</w:t>
            </w:r>
          </w:p>
        </w:tc>
        <w:tc>
          <w:tcPr>
            <w:tcW w:w="9000" w:type="dxa"/>
            <w:tcMar>
              <w:top w:w="0" w:type="dxa"/>
              <w:left w:w="75" w:type="dxa"/>
              <w:bottom w:w="0" w:type="dxa"/>
              <w:right w:w="0" w:type="dxa"/>
            </w:tcMar>
          </w:tcPr>
          <w:p w14:paraId="39AC33CE" w14:textId="77777777" w:rsidR="00DA4077" w:rsidRDefault="00000000">
            <w:pPr>
              <w:snapToGrid w:val="0"/>
              <w:spacing w:line="386" w:lineRule="exact"/>
              <w:ind w:left="400" w:hanging="400"/>
              <w:jc w:val="left"/>
              <w:rPr>
                <w:lang w:eastAsia="zh-CN"/>
              </w:rPr>
            </w:pPr>
            <w:r>
              <w:rPr>
                <w:rFonts w:ascii="Consolas" w:eastAsia="微软雅黑" w:hAnsi="Consolas" w:cs="Consolas"/>
                <w:color w:val="009900"/>
                <w:szCs w:val="24"/>
                <w:lang w:eastAsia="zh-CN"/>
              </w:rPr>
              <w:t xml:space="preserve">% (a) </w:t>
            </w:r>
            <w:r>
              <w:rPr>
                <w:rFonts w:ascii="Consolas" w:eastAsia="微软雅黑" w:hAnsi="Consolas" w:cs="Consolas"/>
                <w:color w:val="009900"/>
                <w:szCs w:val="24"/>
                <w:lang w:eastAsia="zh-CN"/>
              </w:rPr>
              <w:t>负荷、光伏与外网购电的时序关系。</w:t>
            </w:r>
          </w:p>
        </w:tc>
        <w:tc>
          <w:tcPr>
            <w:tcW w:w="80" w:type="dxa"/>
            <w:shd w:val="clear" w:color="auto" w:fill="CED4F4"/>
            <w:tcMar>
              <w:top w:w="0" w:type="dxa"/>
              <w:left w:w="0" w:type="dxa"/>
              <w:bottom w:w="0" w:type="dxa"/>
              <w:right w:w="0" w:type="dxa"/>
            </w:tcMar>
          </w:tcPr>
          <w:p w14:paraId="1E4C4453" w14:textId="77777777" w:rsidR="00DA4077" w:rsidRDefault="00DA4077">
            <w:pPr>
              <w:snapToGrid w:val="0"/>
              <w:spacing w:line="20" w:lineRule="exact"/>
              <w:ind w:firstLine="0"/>
              <w:rPr>
                <w:lang w:eastAsia="zh-CN"/>
              </w:rPr>
            </w:pPr>
          </w:p>
        </w:tc>
      </w:tr>
      <w:tr w:rsidR="00DA4077" w14:paraId="757F426D" w14:textId="77777777">
        <w:trPr>
          <w:cantSplit/>
        </w:trPr>
        <w:tc>
          <w:tcPr>
            <w:tcW w:w="540" w:type="dxa"/>
            <w:tcMar>
              <w:top w:w="0" w:type="dxa"/>
              <w:left w:w="0" w:type="dxa"/>
              <w:bottom w:w="0" w:type="dxa"/>
              <w:right w:w="100" w:type="dxa"/>
            </w:tcMar>
          </w:tcPr>
          <w:p w14:paraId="0648623A" w14:textId="77777777" w:rsidR="00DA4077" w:rsidRDefault="00000000">
            <w:pPr>
              <w:snapToGrid w:val="0"/>
              <w:spacing w:line="386" w:lineRule="exact"/>
              <w:ind w:firstLine="0"/>
              <w:jc w:val="right"/>
            </w:pPr>
            <w:r>
              <w:rPr>
                <w:rFonts w:eastAsia="Times New Roman" w:cs="Consolas"/>
                <w:color w:val="7F807F"/>
                <w:szCs w:val="24"/>
              </w:rPr>
              <w:t>42</w:t>
            </w:r>
          </w:p>
        </w:tc>
        <w:tc>
          <w:tcPr>
            <w:tcW w:w="9000" w:type="dxa"/>
            <w:tcMar>
              <w:top w:w="0" w:type="dxa"/>
              <w:left w:w="75" w:type="dxa"/>
              <w:bottom w:w="0" w:type="dxa"/>
              <w:right w:w="0" w:type="dxa"/>
            </w:tcMar>
          </w:tcPr>
          <w:p w14:paraId="21ED0B23" w14:textId="77777777" w:rsidR="00DA4077" w:rsidRDefault="00000000">
            <w:pPr>
              <w:snapToGrid w:val="0"/>
              <w:spacing w:line="386" w:lineRule="exact"/>
              <w:ind w:left="400" w:hanging="400"/>
              <w:jc w:val="left"/>
            </w:pPr>
            <w:r>
              <w:rPr>
                <w:rFonts w:ascii="Consolas" w:eastAsia="微软雅黑" w:hAnsi="Consolas" w:cs="Consolas"/>
                <w:szCs w:val="24"/>
              </w:rPr>
              <w:t xml:space="preserve">ax1 = </w:t>
            </w:r>
            <w:proofErr w:type="gramStart"/>
            <w:r>
              <w:rPr>
                <w:rFonts w:ascii="Consolas" w:eastAsia="微软雅黑" w:hAnsi="Consolas" w:cs="Consolas"/>
                <w:szCs w:val="24"/>
              </w:rPr>
              <w:t>nexttile(</w:t>
            </w:r>
            <w:proofErr w:type="gramEnd"/>
            <w:r>
              <w:rPr>
                <w:rFonts w:ascii="Consolas" w:eastAsia="微软雅黑" w:hAnsi="Consolas" w:cs="Consolas"/>
                <w:szCs w:val="24"/>
              </w:rPr>
              <w:t>layout, 1);</w:t>
            </w:r>
          </w:p>
        </w:tc>
        <w:tc>
          <w:tcPr>
            <w:tcW w:w="80" w:type="dxa"/>
            <w:shd w:val="clear" w:color="auto" w:fill="CED4F4"/>
            <w:tcMar>
              <w:top w:w="0" w:type="dxa"/>
              <w:left w:w="0" w:type="dxa"/>
              <w:bottom w:w="0" w:type="dxa"/>
              <w:right w:w="0" w:type="dxa"/>
            </w:tcMar>
          </w:tcPr>
          <w:p w14:paraId="1DD0FCCF" w14:textId="77777777" w:rsidR="00DA4077" w:rsidRDefault="00DA4077">
            <w:pPr>
              <w:snapToGrid w:val="0"/>
              <w:spacing w:line="20" w:lineRule="exact"/>
              <w:ind w:firstLine="0"/>
            </w:pPr>
          </w:p>
        </w:tc>
      </w:tr>
      <w:tr w:rsidR="00DA4077" w14:paraId="1F23BDDE" w14:textId="77777777">
        <w:trPr>
          <w:cantSplit/>
        </w:trPr>
        <w:tc>
          <w:tcPr>
            <w:tcW w:w="540" w:type="dxa"/>
            <w:tcMar>
              <w:top w:w="0" w:type="dxa"/>
              <w:left w:w="0" w:type="dxa"/>
              <w:bottom w:w="0" w:type="dxa"/>
              <w:right w:w="100" w:type="dxa"/>
            </w:tcMar>
          </w:tcPr>
          <w:p w14:paraId="2E243667" w14:textId="77777777" w:rsidR="00DA4077" w:rsidRDefault="00000000">
            <w:pPr>
              <w:snapToGrid w:val="0"/>
              <w:spacing w:line="386" w:lineRule="exact"/>
              <w:ind w:firstLine="0"/>
              <w:jc w:val="right"/>
            </w:pPr>
            <w:r>
              <w:rPr>
                <w:rFonts w:eastAsia="Times New Roman" w:cs="Consolas"/>
                <w:color w:val="7F807F"/>
                <w:szCs w:val="24"/>
              </w:rPr>
              <w:t>43</w:t>
            </w:r>
          </w:p>
        </w:tc>
        <w:tc>
          <w:tcPr>
            <w:tcW w:w="9000" w:type="dxa"/>
            <w:tcMar>
              <w:top w:w="0" w:type="dxa"/>
              <w:left w:w="75" w:type="dxa"/>
              <w:bottom w:w="0" w:type="dxa"/>
              <w:right w:w="0" w:type="dxa"/>
            </w:tcMar>
          </w:tcPr>
          <w:p w14:paraId="3E47C8FD"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hold(</w:t>
            </w:r>
            <w:proofErr w:type="gramEnd"/>
            <w:r>
              <w:rPr>
                <w:rFonts w:ascii="Consolas" w:eastAsia="微软雅黑" w:hAnsi="Consolas" w:cs="Consolas"/>
                <w:szCs w:val="24"/>
              </w:rPr>
              <w:t xml:space="preserve">ax1, </w:t>
            </w:r>
            <w:r>
              <w:rPr>
                <w:rFonts w:ascii="Consolas" w:eastAsia="微软雅黑" w:hAnsi="Consolas" w:cs="Consolas"/>
                <w:color w:val="008470"/>
                <w:szCs w:val="24"/>
              </w:rPr>
              <w:t>'on'</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2F654E5" w14:textId="77777777" w:rsidR="00DA4077" w:rsidRDefault="00DA4077">
            <w:pPr>
              <w:snapToGrid w:val="0"/>
              <w:spacing w:line="20" w:lineRule="exact"/>
              <w:ind w:firstLine="0"/>
            </w:pPr>
          </w:p>
        </w:tc>
      </w:tr>
      <w:tr w:rsidR="00DA4077" w14:paraId="2D48FF4B" w14:textId="77777777">
        <w:trPr>
          <w:cantSplit/>
        </w:trPr>
        <w:tc>
          <w:tcPr>
            <w:tcW w:w="540" w:type="dxa"/>
            <w:tcMar>
              <w:top w:w="0" w:type="dxa"/>
              <w:left w:w="0" w:type="dxa"/>
              <w:bottom w:w="0" w:type="dxa"/>
              <w:right w:w="100" w:type="dxa"/>
            </w:tcMar>
          </w:tcPr>
          <w:p w14:paraId="3937BDF9" w14:textId="77777777" w:rsidR="00DA4077" w:rsidRDefault="00000000">
            <w:pPr>
              <w:snapToGrid w:val="0"/>
              <w:spacing w:line="386" w:lineRule="exact"/>
              <w:ind w:firstLine="0"/>
              <w:jc w:val="right"/>
            </w:pPr>
            <w:r>
              <w:rPr>
                <w:rFonts w:eastAsia="Times New Roman" w:cs="Consolas"/>
                <w:color w:val="7F807F"/>
                <w:szCs w:val="24"/>
              </w:rPr>
              <w:t>44</w:t>
            </w:r>
          </w:p>
        </w:tc>
        <w:tc>
          <w:tcPr>
            <w:tcW w:w="9000" w:type="dxa"/>
            <w:tcMar>
              <w:top w:w="0" w:type="dxa"/>
              <w:left w:w="75" w:type="dxa"/>
              <w:bottom w:w="0" w:type="dxa"/>
              <w:right w:w="0" w:type="dxa"/>
            </w:tcMar>
          </w:tcPr>
          <w:p w14:paraId="2A7FC882"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plot(</w:t>
            </w:r>
            <w:proofErr w:type="gramEnd"/>
            <w:r>
              <w:rPr>
                <w:rFonts w:ascii="Consolas" w:eastAsia="微软雅黑" w:hAnsi="Consolas" w:cs="Consolas"/>
                <w:szCs w:val="24"/>
              </w:rPr>
              <w:t xml:space="preserve">ax1, t, loadKW, </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'Color'</w:t>
            </w:r>
            <w:r>
              <w:rPr>
                <w:rFonts w:ascii="Consolas" w:eastAsia="微软雅黑" w:hAnsi="Consolas" w:cs="Consolas"/>
                <w:szCs w:val="24"/>
              </w:rPr>
              <w:t xml:space="preserve">, cNavy, </w:t>
            </w:r>
            <w:r>
              <w:rPr>
                <w:rFonts w:ascii="Consolas" w:eastAsia="微软雅黑" w:hAnsi="Consolas" w:cs="Consolas"/>
                <w:color w:val="008470"/>
                <w:szCs w:val="24"/>
              </w:rPr>
              <w:t>'LineWidth'</w:t>
            </w:r>
            <w:r>
              <w:rPr>
                <w:rFonts w:ascii="Consolas" w:eastAsia="微软雅黑" w:hAnsi="Consolas" w:cs="Consolas"/>
                <w:szCs w:val="24"/>
              </w:rPr>
              <w:t>, 1.75);</w:t>
            </w:r>
          </w:p>
        </w:tc>
        <w:tc>
          <w:tcPr>
            <w:tcW w:w="80" w:type="dxa"/>
            <w:shd w:val="clear" w:color="auto" w:fill="CED4F4"/>
            <w:tcMar>
              <w:top w:w="0" w:type="dxa"/>
              <w:left w:w="0" w:type="dxa"/>
              <w:bottom w:w="0" w:type="dxa"/>
              <w:right w:w="0" w:type="dxa"/>
            </w:tcMar>
          </w:tcPr>
          <w:p w14:paraId="033BEEE8" w14:textId="77777777" w:rsidR="00DA4077" w:rsidRDefault="00DA4077">
            <w:pPr>
              <w:snapToGrid w:val="0"/>
              <w:spacing w:line="20" w:lineRule="exact"/>
              <w:ind w:firstLine="0"/>
            </w:pPr>
          </w:p>
        </w:tc>
      </w:tr>
      <w:tr w:rsidR="00DA4077" w14:paraId="073D50DD" w14:textId="77777777">
        <w:trPr>
          <w:cantSplit/>
        </w:trPr>
        <w:tc>
          <w:tcPr>
            <w:tcW w:w="540" w:type="dxa"/>
            <w:tcMar>
              <w:top w:w="0" w:type="dxa"/>
              <w:left w:w="0" w:type="dxa"/>
              <w:bottom w:w="0" w:type="dxa"/>
              <w:right w:w="100" w:type="dxa"/>
            </w:tcMar>
          </w:tcPr>
          <w:p w14:paraId="64769EE3" w14:textId="77777777" w:rsidR="00DA4077" w:rsidRDefault="00000000">
            <w:pPr>
              <w:snapToGrid w:val="0"/>
              <w:spacing w:line="386" w:lineRule="exact"/>
              <w:ind w:firstLine="0"/>
              <w:jc w:val="right"/>
            </w:pPr>
            <w:r>
              <w:rPr>
                <w:rFonts w:eastAsia="Times New Roman" w:cs="Consolas"/>
                <w:color w:val="7F807F"/>
                <w:szCs w:val="24"/>
              </w:rPr>
              <w:t>45</w:t>
            </w:r>
          </w:p>
        </w:tc>
        <w:tc>
          <w:tcPr>
            <w:tcW w:w="9000" w:type="dxa"/>
            <w:tcMar>
              <w:top w:w="0" w:type="dxa"/>
              <w:left w:w="75" w:type="dxa"/>
              <w:bottom w:w="0" w:type="dxa"/>
              <w:right w:w="0" w:type="dxa"/>
            </w:tcMar>
          </w:tcPr>
          <w:p w14:paraId="35BA559D"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plot(</w:t>
            </w:r>
            <w:proofErr w:type="gramEnd"/>
            <w:r>
              <w:rPr>
                <w:rFonts w:ascii="Consolas" w:eastAsia="微软雅黑" w:hAnsi="Consolas" w:cs="Consolas"/>
                <w:szCs w:val="24"/>
              </w:rPr>
              <w:t xml:space="preserve">ax1, t, pvKW, </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'Color'</w:t>
            </w:r>
            <w:r>
              <w:rPr>
                <w:rFonts w:ascii="Consolas" w:eastAsia="微软雅黑" w:hAnsi="Consolas" w:cs="Consolas"/>
                <w:szCs w:val="24"/>
              </w:rPr>
              <w:t xml:space="preserve">, cGold, </w:t>
            </w:r>
            <w:r>
              <w:rPr>
                <w:rFonts w:ascii="Consolas" w:eastAsia="微软雅黑" w:hAnsi="Consolas" w:cs="Consolas"/>
                <w:color w:val="008470"/>
                <w:szCs w:val="24"/>
              </w:rPr>
              <w:t>'LineWidth'</w:t>
            </w:r>
            <w:r>
              <w:rPr>
                <w:rFonts w:ascii="Consolas" w:eastAsia="微软雅黑" w:hAnsi="Consolas" w:cs="Consolas"/>
                <w:szCs w:val="24"/>
              </w:rPr>
              <w:t>, 1.75);</w:t>
            </w:r>
          </w:p>
        </w:tc>
        <w:tc>
          <w:tcPr>
            <w:tcW w:w="80" w:type="dxa"/>
            <w:shd w:val="clear" w:color="auto" w:fill="CED4F4"/>
            <w:tcMar>
              <w:top w:w="0" w:type="dxa"/>
              <w:left w:w="0" w:type="dxa"/>
              <w:bottom w:w="0" w:type="dxa"/>
              <w:right w:w="0" w:type="dxa"/>
            </w:tcMar>
          </w:tcPr>
          <w:p w14:paraId="48733822" w14:textId="77777777" w:rsidR="00DA4077" w:rsidRDefault="00DA4077">
            <w:pPr>
              <w:snapToGrid w:val="0"/>
              <w:spacing w:line="20" w:lineRule="exact"/>
              <w:ind w:firstLine="0"/>
            </w:pPr>
          </w:p>
        </w:tc>
      </w:tr>
      <w:tr w:rsidR="00DA4077" w14:paraId="76C2778A" w14:textId="77777777">
        <w:trPr>
          <w:cantSplit/>
        </w:trPr>
        <w:tc>
          <w:tcPr>
            <w:tcW w:w="540" w:type="dxa"/>
            <w:tcMar>
              <w:top w:w="0" w:type="dxa"/>
              <w:left w:w="0" w:type="dxa"/>
              <w:bottom w:w="0" w:type="dxa"/>
              <w:right w:w="100" w:type="dxa"/>
            </w:tcMar>
          </w:tcPr>
          <w:p w14:paraId="5653DFF6" w14:textId="77777777" w:rsidR="00DA4077" w:rsidRDefault="00000000">
            <w:pPr>
              <w:snapToGrid w:val="0"/>
              <w:spacing w:line="386" w:lineRule="exact"/>
              <w:ind w:firstLine="0"/>
              <w:jc w:val="right"/>
            </w:pPr>
            <w:r>
              <w:rPr>
                <w:rFonts w:eastAsia="Times New Roman" w:cs="Consolas"/>
                <w:color w:val="7F807F"/>
                <w:szCs w:val="24"/>
              </w:rPr>
              <w:t>46</w:t>
            </w:r>
          </w:p>
        </w:tc>
        <w:tc>
          <w:tcPr>
            <w:tcW w:w="9000" w:type="dxa"/>
            <w:tcMar>
              <w:top w:w="0" w:type="dxa"/>
              <w:left w:w="75" w:type="dxa"/>
              <w:bottom w:w="0" w:type="dxa"/>
              <w:right w:w="0" w:type="dxa"/>
            </w:tcMar>
          </w:tcPr>
          <w:p w14:paraId="6AC3CA9D"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stairs(</w:t>
            </w:r>
            <w:proofErr w:type="gramEnd"/>
            <w:r>
              <w:rPr>
                <w:rFonts w:ascii="Consolas" w:eastAsia="微软雅黑" w:hAnsi="Consolas" w:cs="Consolas"/>
                <w:szCs w:val="24"/>
              </w:rPr>
              <w:t xml:space="preserve">ax1, t, gridKW, </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'Color'</w:t>
            </w:r>
            <w:r>
              <w:rPr>
                <w:rFonts w:ascii="Consolas" w:eastAsia="微软雅黑" w:hAnsi="Consolas" w:cs="Consolas"/>
                <w:szCs w:val="24"/>
              </w:rPr>
              <w:t xml:space="preserve">, cTeal, </w:t>
            </w:r>
            <w:r>
              <w:rPr>
                <w:rFonts w:ascii="Consolas" w:eastAsia="微软雅黑" w:hAnsi="Consolas" w:cs="Consolas"/>
                <w:color w:val="008470"/>
                <w:szCs w:val="24"/>
              </w:rPr>
              <w:t>'LineWidth'</w:t>
            </w:r>
            <w:r>
              <w:rPr>
                <w:rFonts w:ascii="Consolas" w:eastAsia="微软雅黑" w:hAnsi="Consolas" w:cs="Consolas"/>
                <w:szCs w:val="24"/>
              </w:rPr>
              <w:t>, 1.45);</w:t>
            </w:r>
          </w:p>
        </w:tc>
        <w:tc>
          <w:tcPr>
            <w:tcW w:w="80" w:type="dxa"/>
            <w:shd w:val="clear" w:color="auto" w:fill="CED4F4"/>
            <w:tcMar>
              <w:top w:w="0" w:type="dxa"/>
              <w:left w:w="0" w:type="dxa"/>
              <w:bottom w:w="0" w:type="dxa"/>
              <w:right w:w="0" w:type="dxa"/>
            </w:tcMar>
          </w:tcPr>
          <w:p w14:paraId="7440D89A" w14:textId="77777777" w:rsidR="00DA4077" w:rsidRDefault="00DA4077">
            <w:pPr>
              <w:snapToGrid w:val="0"/>
              <w:spacing w:line="20" w:lineRule="exact"/>
              <w:ind w:firstLine="0"/>
            </w:pPr>
          </w:p>
        </w:tc>
      </w:tr>
      <w:tr w:rsidR="00DA4077" w14:paraId="52CB1323" w14:textId="77777777">
        <w:trPr>
          <w:cantSplit/>
        </w:trPr>
        <w:tc>
          <w:tcPr>
            <w:tcW w:w="540" w:type="dxa"/>
            <w:tcMar>
              <w:top w:w="0" w:type="dxa"/>
              <w:left w:w="0" w:type="dxa"/>
              <w:bottom w:w="0" w:type="dxa"/>
              <w:right w:w="100" w:type="dxa"/>
            </w:tcMar>
          </w:tcPr>
          <w:p w14:paraId="1D70E30B" w14:textId="77777777" w:rsidR="00DA4077" w:rsidRDefault="00000000">
            <w:pPr>
              <w:snapToGrid w:val="0"/>
              <w:spacing w:line="386" w:lineRule="exact"/>
              <w:ind w:firstLine="0"/>
              <w:jc w:val="right"/>
            </w:pPr>
            <w:r>
              <w:rPr>
                <w:rFonts w:eastAsia="Times New Roman" w:cs="Consolas"/>
                <w:color w:val="7F807F"/>
                <w:szCs w:val="24"/>
              </w:rPr>
              <w:t>47</w:t>
            </w:r>
          </w:p>
        </w:tc>
        <w:tc>
          <w:tcPr>
            <w:tcW w:w="9000" w:type="dxa"/>
            <w:tcMar>
              <w:top w:w="0" w:type="dxa"/>
              <w:left w:w="75" w:type="dxa"/>
              <w:bottom w:w="0" w:type="dxa"/>
              <w:right w:w="0" w:type="dxa"/>
            </w:tcMar>
          </w:tcPr>
          <w:p w14:paraId="0EC2E4DB"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ylabel(</w:t>
            </w:r>
            <w:proofErr w:type="gramEnd"/>
            <w:r>
              <w:rPr>
                <w:rFonts w:ascii="Consolas" w:eastAsia="微软雅黑" w:hAnsi="Consolas" w:cs="Consolas"/>
                <w:szCs w:val="24"/>
              </w:rPr>
              <w:t xml:space="preserve">ax1, </w:t>
            </w:r>
            <w:r>
              <w:rPr>
                <w:rFonts w:ascii="Consolas" w:eastAsia="微软雅黑" w:hAnsi="Consolas" w:cs="Consolas"/>
                <w:color w:val="008470"/>
                <w:szCs w:val="24"/>
              </w:rPr>
              <w:t>'</w:t>
            </w:r>
            <w:r>
              <w:rPr>
                <w:rFonts w:ascii="Consolas" w:eastAsia="微软雅黑" w:hAnsi="Consolas" w:cs="Consolas"/>
                <w:color w:val="008470"/>
                <w:szCs w:val="24"/>
              </w:rPr>
              <w:t>功率</w:t>
            </w:r>
            <w:r>
              <w:rPr>
                <w:rFonts w:ascii="Consolas" w:eastAsia="微软雅黑" w:hAnsi="Consolas" w:cs="Consolas"/>
                <w:color w:val="008470"/>
                <w:szCs w:val="24"/>
              </w:rPr>
              <w:t xml:space="preserve"> / kW'</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5D26073" w14:textId="77777777" w:rsidR="00DA4077" w:rsidRDefault="00DA4077">
            <w:pPr>
              <w:snapToGrid w:val="0"/>
              <w:spacing w:line="20" w:lineRule="exact"/>
              <w:ind w:firstLine="0"/>
            </w:pPr>
          </w:p>
        </w:tc>
      </w:tr>
      <w:tr w:rsidR="00DA4077" w14:paraId="6724DE12" w14:textId="77777777">
        <w:trPr>
          <w:cantSplit/>
        </w:trPr>
        <w:tc>
          <w:tcPr>
            <w:tcW w:w="540" w:type="dxa"/>
            <w:tcMar>
              <w:top w:w="0" w:type="dxa"/>
              <w:left w:w="0" w:type="dxa"/>
              <w:bottom w:w="0" w:type="dxa"/>
              <w:right w:w="100" w:type="dxa"/>
            </w:tcMar>
          </w:tcPr>
          <w:p w14:paraId="53AA0D1D" w14:textId="77777777" w:rsidR="00DA4077" w:rsidRDefault="00000000">
            <w:pPr>
              <w:snapToGrid w:val="0"/>
              <w:spacing w:line="386" w:lineRule="exact"/>
              <w:ind w:firstLine="0"/>
              <w:jc w:val="right"/>
            </w:pPr>
            <w:r>
              <w:rPr>
                <w:rFonts w:eastAsia="Times New Roman" w:cs="Consolas"/>
                <w:color w:val="7F807F"/>
                <w:szCs w:val="24"/>
              </w:rPr>
              <w:t>48</w:t>
            </w:r>
          </w:p>
        </w:tc>
        <w:tc>
          <w:tcPr>
            <w:tcW w:w="9000" w:type="dxa"/>
            <w:tcMar>
              <w:top w:w="0" w:type="dxa"/>
              <w:left w:w="75" w:type="dxa"/>
              <w:bottom w:w="0" w:type="dxa"/>
              <w:right w:w="0" w:type="dxa"/>
            </w:tcMar>
          </w:tcPr>
          <w:p w14:paraId="3DC604DA"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legend(</w:t>
            </w:r>
            <w:proofErr w:type="gramEnd"/>
            <w:r>
              <w:rPr>
                <w:rFonts w:ascii="Consolas" w:eastAsia="微软雅黑" w:hAnsi="Consolas" w:cs="Consolas"/>
                <w:szCs w:val="24"/>
              </w:rPr>
              <w:t>ax1, {</w:t>
            </w:r>
            <w:r>
              <w:rPr>
                <w:rFonts w:ascii="Consolas" w:eastAsia="微软雅黑" w:hAnsi="Consolas" w:cs="Consolas"/>
                <w:color w:val="008470"/>
                <w:szCs w:val="24"/>
              </w:rPr>
              <w:t>'</w:t>
            </w:r>
            <w:r>
              <w:rPr>
                <w:rFonts w:ascii="Consolas" w:eastAsia="微软雅黑" w:hAnsi="Consolas" w:cs="Consolas"/>
                <w:color w:val="008470"/>
                <w:szCs w:val="24"/>
              </w:rPr>
              <w:t>居民负荷</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光伏出力</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外网购电</w:t>
            </w:r>
            <w:r>
              <w:rPr>
                <w:rFonts w:ascii="Consolas" w:eastAsia="微软雅黑" w:hAnsi="Consolas" w:cs="Consolas"/>
                <w:color w:val="008470"/>
                <w:szCs w:val="24"/>
              </w:rPr>
              <w:t>'</w:t>
            </w:r>
            <w:r>
              <w:rPr>
                <w:rFonts w:ascii="Consolas" w:eastAsia="微软雅黑" w:hAnsi="Consolas" w:cs="Consolas"/>
                <w:szCs w:val="24"/>
              </w:rPr>
              <w:t>}, ...</w:t>
            </w:r>
          </w:p>
        </w:tc>
        <w:tc>
          <w:tcPr>
            <w:tcW w:w="80" w:type="dxa"/>
            <w:shd w:val="clear" w:color="auto" w:fill="CED4F4"/>
            <w:tcMar>
              <w:top w:w="0" w:type="dxa"/>
              <w:left w:w="0" w:type="dxa"/>
              <w:bottom w:w="0" w:type="dxa"/>
              <w:right w:w="0" w:type="dxa"/>
            </w:tcMar>
          </w:tcPr>
          <w:p w14:paraId="70B4E793" w14:textId="77777777" w:rsidR="00DA4077" w:rsidRDefault="00DA4077">
            <w:pPr>
              <w:snapToGrid w:val="0"/>
              <w:spacing w:line="20" w:lineRule="exact"/>
              <w:ind w:firstLine="0"/>
            </w:pPr>
          </w:p>
        </w:tc>
      </w:tr>
      <w:tr w:rsidR="00DA4077" w14:paraId="47208957" w14:textId="77777777">
        <w:trPr>
          <w:cantSplit/>
        </w:trPr>
        <w:tc>
          <w:tcPr>
            <w:tcW w:w="540" w:type="dxa"/>
            <w:tcMar>
              <w:top w:w="0" w:type="dxa"/>
              <w:left w:w="0" w:type="dxa"/>
              <w:bottom w:w="0" w:type="dxa"/>
              <w:right w:w="100" w:type="dxa"/>
            </w:tcMar>
          </w:tcPr>
          <w:p w14:paraId="0C68597E" w14:textId="77777777" w:rsidR="00DA4077" w:rsidRDefault="00000000">
            <w:pPr>
              <w:snapToGrid w:val="0"/>
              <w:spacing w:line="386" w:lineRule="exact"/>
              <w:ind w:firstLine="0"/>
              <w:jc w:val="right"/>
            </w:pPr>
            <w:r>
              <w:rPr>
                <w:rFonts w:eastAsia="Times New Roman" w:cs="Consolas"/>
                <w:color w:val="7F807F"/>
                <w:szCs w:val="24"/>
              </w:rPr>
              <w:t>49</w:t>
            </w:r>
          </w:p>
        </w:tc>
        <w:tc>
          <w:tcPr>
            <w:tcW w:w="9000" w:type="dxa"/>
            <w:tcMar>
              <w:top w:w="0" w:type="dxa"/>
              <w:left w:w="75" w:type="dxa"/>
              <w:bottom w:w="0" w:type="dxa"/>
              <w:right w:w="0" w:type="dxa"/>
            </w:tcMar>
          </w:tcPr>
          <w:p w14:paraId="1A3E016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'Location'</w:t>
            </w:r>
            <w:r>
              <w:rPr>
                <w:rFonts w:ascii="Consolas" w:eastAsia="微软雅黑" w:hAnsi="Consolas" w:cs="Consolas"/>
                <w:szCs w:val="24"/>
              </w:rPr>
              <w:t xml:space="preserve">, </w:t>
            </w:r>
            <w:r>
              <w:rPr>
                <w:rFonts w:ascii="Consolas" w:eastAsia="微软雅黑" w:hAnsi="Consolas" w:cs="Consolas"/>
                <w:color w:val="008470"/>
                <w:szCs w:val="24"/>
              </w:rPr>
              <w:t>'northoutside'</w:t>
            </w:r>
            <w:r>
              <w:rPr>
                <w:rFonts w:ascii="Consolas" w:eastAsia="微软雅黑" w:hAnsi="Consolas" w:cs="Consolas"/>
                <w:szCs w:val="24"/>
              </w:rPr>
              <w:t xml:space="preserve">, </w:t>
            </w:r>
            <w:r>
              <w:rPr>
                <w:rFonts w:ascii="Consolas" w:eastAsia="微软雅黑" w:hAnsi="Consolas" w:cs="Consolas"/>
                <w:color w:val="008470"/>
                <w:szCs w:val="24"/>
              </w:rPr>
              <w:t>'Orientation'</w:t>
            </w:r>
            <w:r>
              <w:rPr>
                <w:rFonts w:ascii="Consolas" w:eastAsia="微软雅黑" w:hAnsi="Consolas" w:cs="Consolas"/>
                <w:szCs w:val="24"/>
              </w:rPr>
              <w:t xml:space="preserve">, </w:t>
            </w:r>
            <w:r>
              <w:rPr>
                <w:rFonts w:ascii="Consolas" w:eastAsia="微软雅黑" w:hAnsi="Consolas" w:cs="Consolas"/>
                <w:color w:val="008470"/>
                <w:szCs w:val="24"/>
              </w:rPr>
              <w:t>'horizontal'</w:t>
            </w:r>
            <w:r>
              <w:rPr>
                <w:rFonts w:ascii="Consolas" w:eastAsia="微软雅黑" w:hAnsi="Consolas" w:cs="Consolas"/>
                <w:szCs w:val="24"/>
              </w:rPr>
              <w:t>, ...</w:t>
            </w:r>
          </w:p>
        </w:tc>
        <w:tc>
          <w:tcPr>
            <w:tcW w:w="80" w:type="dxa"/>
            <w:shd w:val="clear" w:color="auto" w:fill="CED4F4"/>
            <w:tcMar>
              <w:top w:w="0" w:type="dxa"/>
              <w:left w:w="0" w:type="dxa"/>
              <w:bottom w:w="0" w:type="dxa"/>
              <w:right w:w="0" w:type="dxa"/>
            </w:tcMar>
          </w:tcPr>
          <w:p w14:paraId="57C8A2F6" w14:textId="77777777" w:rsidR="00DA4077" w:rsidRDefault="00DA4077">
            <w:pPr>
              <w:snapToGrid w:val="0"/>
              <w:spacing w:line="20" w:lineRule="exact"/>
              <w:ind w:firstLine="0"/>
            </w:pPr>
          </w:p>
        </w:tc>
      </w:tr>
      <w:tr w:rsidR="00DA4077" w14:paraId="4D7ED839" w14:textId="77777777">
        <w:trPr>
          <w:cantSplit/>
        </w:trPr>
        <w:tc>
          <w:tcPr>
            <w:tcW w:w="540" w:type="dxa"/>
            <w:tcMar>
              <w:top w:w="0" w:type="dxa"/>
              <w:left w:w="0" w:type="dxa"/>
              <w:bottom w:w="0" w:type="dxa"/>
              <w:right w:w="100" w:type="dxa"/>
            </w:tcMar>
          </w:tcPr>
          <w:p w14:paraId="46419D81" w14:textId="77777777" w:rsidR="00DA4077" w:rsidRDefault="00000000">
            <w:pPr>
              <w:snapToGrid w:val="0"/>
              <w:spacing w:line="386" w:lineRule="exact"/>
              <w:ind w:firstLine="0"/>
              <w:jc w:val="right"/>
            </w:pPr>
            <w:r>
              <w:rPr>
                <w:rFonts w:eastAsia="Times New Roman" w:cs="Consolas"/>
                <w:color w:val="7F807F"/>
                <w:szCs w:val="24"/>
              </w:rPr>
              <w:t>50</w:t>
            </w:r>
          </w:p>
        </w:tc>
        <w:tc>
          <w:tcPr>
            <w:tcW w:w="9000" w:type="dxa"/>
            <w:tcMar>
              <w:top w:w="0" w:type="dxa"/>
              <w:left w:w="75" w:type="dxa"/>
              <w:bottom w:w="0" w:type="dxa"/>
              <w:right w:w="0" w:type="dxa"/>
            </w:tcMar>
          </w:tcPr>
          <w:p w14:paraId="5E4441F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'Box'</w:t>
            </w:r>
            <w:r>
              <w:rPr>
                <w:rFonts w:ascii="Consolas" w:eastAsia="微软雅黑" w:hAnsi="Consolas" w:cs="Consolas"/>
                <w:szCs w:val="24"/>
              </w:rPr>
              <w:t xml:space="preserve">, </w:t>
            </w:r>
            <w:r>
              <w:rPr>
                <w:rFonts w:ascii="Consolas" w:eastAsia="微软雅黑" w:hAnsi="Consolas" w:cs="Consolas"/>
                <w:color w:val="008470"/>
                <w:szCs w:val="24"/>
              </w:rPr>
              <w:t>'off'</w:t>
            </w:r>
            <w:r>
              <w:rPr>
                <w:rFonts w:ascii="Consolas" w:eastAsia="微软雅黑" w:hAnsi="Consolas" w:cs="Consolas"/>
                <w:szCs w:val="24"/>
              </w:rPr>
              <w:t xml:space="preserve">, </w:t>
            </w:r>
            <w:r>
              <w:rPr>
                <w:rFonts w:ascii="Consolas" w:eastAsia="微软雅黑" w:hAnsi="Consolas" w:cs="Consolas"/>
                <w:color w:val="008470"/>
                <w:szCs w:val="24"/>
              </w:rPr>
              <w:t>'NumColumns'</w:t>
            </w:r>
            <w:r>
              <w:rPr>
                <w:rFonts w:ascii="Consolas" w:eastAsia="微软雅黑" w:hAnsi="Consolas" w:cs="Consolas"/>
                <w:szCs w:val="24"/>
              </w:rPr>
              <w:t>, 3);</w:t>
            </w:r>
          </w:p>
        </w:tc>
        <w:tc>
          <w:tcPr>
            <w:tcW w:w="80" w:type="dxa"/>
            <w:shd w:val="clear" w:color="auto" w:fill="CED4F4"/>
            <w:tcMar>
              <w:top w:w="0" w:type="dxa"/>
              <w:left w:w="0" w:type="dxa"/>
              <w:bottom w:w="0" w:type="dxa"/>
              <w:right w:w="0" w:type="dxa"/>
            </w:tcMar>
          </w:tcPr>
          <w:p w14:paraId="7BA39457" w14:textId="77777777" w:rsidR="00DA4077" w:rsidRDefault="00DA4077">
            <w:pPr>
              <w:snapToGrid w:val="0"/>
              <w:spacing w:line="20" w:lineRule="exact"/>
              <w:ind w:firstLine="0"/>
            </w:pPr>
          </w:p>
        </w:tc>
      </w:tr>
      <w:tr w:rsidR="00DA4077" w14:paraId="12F62E65" w14:textId="77777777">
        <w:trPr>
          <w:cantSplit/>
        </w:trPr>
        <w:tc>
          <w:tcPr>
            <w:tcW w:w="540" w:type="dxa"/>
            <w:tcMar>
              <w:top w:w="0" w:type="dxa"/>
              <w:left w:w="0" w:type="dxa"/>
              <w:bottom w:w="0" w:type="dxa"/>
              <w:right w:w="100" w:type="dxa"/>
            </w:tcMar>
          </w:tcPr>
          <w:p w14:paraId="1639DE0C" w14:textId="77777777" w:rsidR="00DA4077" w:rsidRDefault="00000000">
            <w:pPr>
              <w:snapToGrid w:val="0"/>
              <w:spacing w:line="386" w:lineRule="exact"/>
              <w:ind w:firstLine="0"/>
              <w:jc w:val="right"/>
            </w:pPr>
            <w:r>
              <w:rPr>
                <w:rFonts w:eastAsia="Times New Roman" w:cs="Consolas"/>
                <w:color w:val="7F807F"/>
                <w:szCs w:val="24"/>
              </w:rPr>
              <w:t>51</w:t>
            </w:r>
          </w:p>
        </w:tc>
        <w:tc>
          <w:tcPr>
            <w:tcW w:w="9000" w:type="dxa"/>
            <w:tcMar>
              <w:top w:w="0" w:type="dxa"/>
              <w:left w:w="75" w:type="dxa"/>
              <w:bottom w:w="0" w:type="dxa"/>
              <w:right w:w="0" w:type="dxa"/>
            </w:tcMar>
          </w:tcPr>
          <w:p w14:paraId="450835F2"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text(</w:t>
            </w:r>
            <w:proofErr w:type="gramEnd"/>
            <w:r>
              <w:rPr>
                <w:rFonts w:ascii="Consolas" w:eastAsia="微软雅黑" w:hAnsi="Consolas" w:cs="Consolas"/>
                <w:szCs w:val="24"/>
              </w:rPr>
              <w:t xml:space="preserve">ax1, 0.01, 0.91, </w:t>
            </w:r>
            <w:r>
              <w:rPr>
                <w:rFonts w:ascii="Consolas" w:eastAsia="微软雅黑" w:hAnsi="Consolas" w:cs="Consolas"/>
                <w:color w:val="008470"/>
                <w:szCs w:val="24"/>
              </w:rPr>
              <w:t>'(a)'</w:t>
            </w:r>
            <w:r>
              <w:rPr>
                <w:rFonts w:ascii="Consolas" w:eastAsia="微软雅黑" w:hAnsi="Consolas" w:cs="Consolas"/>
                <w:szCs w:val="24"/>
              </w:rPr>
              <w:t xml:space="preserve">, </w:t>
            </w:r>
            <w:r>
              <w:rPr>
                <w:rFonts w:ascii="Consolas" w:eastAsia="微软雅黑" w:hAnsi="Consolas" w:cs="Consolas"/>
                <w:color w:val="008470"/>
                <w:szCs w:val="24"/>
              </w:rPr>
              <w:t>'Units'</w:t>
            </w:r>
            <w:r>
              <w:rPr>
                <w:rFonts w:ascii="Consolas" w:eastAsia="微软雅黑" w:hAnsi="Consolas" w:cs="Consolas"/>
                <w:szCs w:val="24"/>
              </w:rPr>
              <w:t xml:space="preserve">, </w:t>
            </w:r>
            <w:r>
              <w:rPr>
                <w:rFonts w:ascii="Consolas" w:eastAsia="微软雅黑" w:hAnsi="Consolas" w:cs="Consolas"/>
                <w:color w:val="008470"/>
                <w:szCs w:val="24"/>
              </w:rPr>
              <w:t>'normalized'</w:t>
            </w:r>
            <w:r>
              <w:rPr>
                <w:rFonts w:ascii="Consolas" w:eastAsia="微软雅黑" w:hAnsi="Consolas" w:cs="Consolas"/>
                <w:szCs w:val="24"/>
              </w:rPr>
              <w:t>, ...</w:t>
            </w:r>
          </w:p>
        </w:tc>
        <w:tc>
          <w:tcPr>
            <w:tcW w:w="80" w:type="dxa"/>
            <w:shd w:val="clear" w:color="auto" w:fill="CED4F4"/>
            <w:tcMar>
              <w:top w:w="0" w:type="dxa"/>
              <w:left w:w="0" w:type="dxa"/>
              <w:bottom w:w="0" w:type="dxa"/>
              <w:right w:w="0" w:type="dxa"/>
            </w:tcMar>
          </w:tcPr>
          <w:p w14:paraId="670A589B" w14:textId="77777777" w:rsidR="00DA4077" w:rsidRDefault="00DA4077">
            <w:pPr>
              <w:snapToGrid w:val="0"/>
              <w:spacing w:line="20" w:lineRule="exact"/>
              <w:ind w:firstLine="0"/>
            </w:pPr>
          </w:p>
        </w:tc>
      </w:tr>
      <w:tr w:rsidR="00DA4077" w14:paraId="16F7FB5B" w14:textId="77777777">
        <w:trPr>
          <w:cantSplit/>
        </w:trPr>
        <w:tc>
          <w:tcPr>
            <w:tcW w:w="540" w:type="dxa"/>
            <w:tcMar>
              <w:top w:w="0" w:type="dxa"/>
              <w:left w:w="0" w:type="dxa"/>
              <w:bottom w:w="0" w:type="dxa"/>
              <w:right w:w="100" w:type="dxa"/>
            </w:tcMar>
          </w:tcPr>
          <w:p w14:paraId="095E8461" w14:textId="77777777" w:rsidR="00DA4077" w:rsidRDefault="00000000">
            <w:pPr>
              <w:snapToGrid w:val="0"/>
              <w:spacing w:line="386" w:lineRule="exact"/>
              <w:ind w:firstLine="0"/>
              <w:jc w:val="right"/>
            </w:pPr>
            <w:r>
              <w:rPr>
                <w:rFonts w:eastAsia="Times New Roman" w:cs="Consolas"/>
                <w:color w:val="7F807F"/>
                <w:szCs w:val="24"/>
              </w:rPr>
              <w:t>52</w:t>
            </w:r>
          </w:p>
        </w:tc>
        <w:tc>
          <w:tcPr>
            <w:tcW w:w="9000" w:type="dxa"/>
            <w:tcMar>
              <w:top w:w="0" w:type="dxa"/>
              <w:left w:w="75" w:type="dxa"/>
              <w:bottom w:w="0" w:type="dxa"/>
              <w:right w:w="0" w:type="dxa"/>
            </w:tcMar>
          </w:tcPr>
          <w:p w14:paraId="0A092CB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'FontName'</w:t>
            </w:r>
            <w:r>
              <w:rPr>
                <w:rFonts w:ascii="Consolas" w:eastAsia="微软雅黑" w:hAnsi="Consolas" w:cs="Consolas"/>
                <w:szCs w:val="24"/>
              </w:rPr>
              <w:t xml:space="preserve">, </w:t>
            </w:r>
            <w:r>
              <w:rPr>
                <w:rFonts w:ascii="Consolas" w:eastAsia="微软雅黑" w:hAnsi="Consolas" w:cs="Consolas"/>
                <w:color w:val="008470"/>
                <w:szCs w:val="24"/>
              </w:rPr>
              <w:t>'Times New Roman'</w:t>
            </w:r>
            <w:r>
              <w:rPr>
                <w:rFonts w:ascii="Consolas" w:eastAsia="微软雅黑" w:hAnsi="Consolas" w:cs="Consolas"/>
                <w:szCs w:val="24"/>
              </w:rPr>
              <w:t xml:space="preserve">, </w:t>
            </w:r>
            <w:r>
              <w:rPr>
                <w:rFonts w:ascii="Consolas" w:eastAsia="微软雅黑" w:hAnsi="Consolas" w:cs="Consolas"/>
                <w:color w:val="008470"/>
                <w:szCs w:val="24"/>
              </w:rPr>
              <w:t>'FontWeight'</w:t>
            </w:r>
            <w:r>
              <w:rPr>
                <w:rFonts w:ascii="Consolas" w:eastAsia="微软雅黑" w:hAnsi="Consolas" w:cs="Consolas"/>
                <w:szCs w:val="24"/>
              </w:rPr>
              <w:t xml:space="preserve">, </w:t>
            </w:r>
            <w:r>
              <w:rPr>
                <w:rFonts w:ascii="Consolas" w:eastAsia="微软雅黑" w:hAnsi="Consolas" w:cs="Consolas"/>
                <w:color w:val="008470"/>
                <w:szCs w:val="24"/>
              </w:rPr>
              <w:t>'bold'</w:t>
            </w:r>
            <w:r>
              <w:rPr>
                <w:rFonts w:ascii="Consolas" w:eastAsia="微软雅黑" w:hAnsi="Consolas" w:cs="Consolas"/>
                <w:szCs w:val="24"/>
              </w:rPr>
              <w:t xml:space="preserve">, </w:t>
            </w:r>
            <w:r>
              <w:rPr>
                <w:rFonts w:ascii="Consolas" w:eastAsia="微软雅黑" w:hAnsi="Consolas" w:cs="Consolas"/>
                <w:color w:val="008470"/>
                <w:szCs w:val="24"/>
              </w:rPr>
              <w:t>'FontSize'</w:t>
            </w:r>
            <w:r>
              <w:rPr>
                <w:rFonts w:ascii="Consolas" w:eastAsia="微软雅黑" w:hAnsi="Consolas" w:cs="Consolas"/>
                <w:szCs w:val="24"/>
              </w:rPr>
              <w:t>, 10.5);</w:t>
            </w:r>
          </w:p>
        </w:tc>
        <w:tc>
          <w:tcPr>
            <w:tcW w:w="80" w:type="dxa"/>
            <w:shd w:val="clear" w:color="auto" w:fill="CED4F4"/>
            <w:tcMar>
              <w:top w:w="0" w:type="dxa"/>
              <w:left w:w="0" w:type="dxa"/>
              <w:bottom w:w="0" w:type="dxa"/>
              <w:right w:w="0" w:type="dxa"/>
            </w:tcMar>
          </w:tcPr>
          <w:p w14:paraId="1D065502" w14:textId="77777777" w:rsidR="00DA4077" w:rsidRDefault="00DA4077">
            <w:pPr>
              <w:snapToGrid w:val="0"/>
              <w:spacing w:line="20" w:lineRule="exact"/>
              <w:ind w:firstLine="0"/>
            </w:pPr>
          </w:p>
        </w:tc>
      </w:tr>
      <w:tr w:rsidR="00DA4077" w14:paraId="4614B1EE" w14:textId="77777777">
        <w:trPr>
          <w:cantSplit/>
        </w:trPr>
        <w:tc>
          <w:tcPr>
            <w:tcW w:w="540" w:type="dxa"/>
            <w:tcMar>
              <w:top w:w="0" w:type="dxa"/>
              <w:left w:w="0" w:type="dxa"/>
              <w:bottom w:w="0" w:type="dxa"/>
              <w:right w:w="100" w:type="dxa"/>
            </w:tcMar>
          </w:tcPr>
          <w:p w14:paraId="42728C6E" w14:textId="77777777" w:rsidR="00DA4077" w:rsidRDefault="00000000">
            <w:pPr>
              <w:snapToGrid w:val="0"/>
              <w:spacing w:line="386" w:lineRule="exact"/>
              <w:ind w:firstLine="0"/>
              <w:jc w:val="right"/>
            </w:pPr>
            <w:r>
              <w:rPr>
                <w:rFonts w:eastAsia="Times New Roman" w:cs="Consolas"/>
                <w:color w:val="7F807F"/>
                <w:szCs w:val="24"/>
              </w:rPr>
              <w:t>53</w:t>
            </w:r>
          </w:p>
        </w:tc>
        <w:tc>
          <w:tcPr>
            <w:tcW w:w="9000" w:type="dxa"/>
            <w:tcMar>
              <w:top w:w="0" w:type="dxa"/>
              <w:left w:w="75" w:type="dxa"/>
              <w:bottom w:w="0" w:type="dxa"/>
              <w:right w:w="0" w:type="dxa"/>
            </w:tcMar>
          </w:tcPr>
          <w:p w14:paraId="3F821E8B"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7DDA9861" w14:textId="77777777" w:rsidR="00DA4077" w:rsidRDefault="00DA4077">
            <w:pPr>
              <w:snapToGrid w:val="0"/>
              <w:spacing w:line="20" w:lineRule="exact"/>
              <w:ind w:firstLine="0"/>
            </w:pPr>
          </w:p>
        </w:tc>
      </w:tr>
      <w:tr w:rsidR="00DA4077" w14:paraId="53AC8D92" w14:textId="77777777">
        <w:trPr>
          <w:cantSplit/>
        </w:trPr>
        <w:tc>
          <w:tcPr>
            <w:tcW w:w="540" w:type="dxa"/>
            <w:tcMar>
              <w:top w:w="0" w:type="dxa"/>
              <w:left w:w="0" w:type="dxa"/>
              <w:bottom w:w="0" w:type="dxa"/>
              <w:right w:w="100" w:type="dxa"/>
            </w:tcMar>
          </w:tcPr>
          <w:p w14:paraId="22FAD87F" w14:textId="77777777" w:rsidR="00DA4077" w:rsidRDefault="00000000">
            <w:pPr>
              <w:snapToGrid w:val="0"/>
              <w:spacing w:line="386" w:lineRule="exact"/>
              <w:ind w:firstLine="0"/>
              <w:jc w:val="right"/>
            </w:pPr>
            <w:r>
              <w:rPr>
                <w:rFonts w:eastAsia="Times New Roman" w:cs="Consolas"/>
                <w:color w:val="7F807F"/>
                <w:szCs w:val="24"/>
              </w:rPr>
              <w:t>54</w:t>
            </w:r>
          </w:p>
        </w:tc>
        <w:tc>
          <w:tcPr>
            <w:tcW w:w="9000" w:type="dxa"/>
            <w:tcMar>
              <w:top w:w="0" w:type="dxa"/>
              <w:left w:w="75" w:type="dxa"/>
              <w:bottom w:w="0" w:type="dxa"/>
              <w:right w:w="0" w:type="dxa"/>
            </w:tcMar>
          </w:tcPr>
          <w:p w14:paraId="0C503C3C" w14:textId="77777777" w:rsidR="00DA4077" w:rsidRDefault="00000000">
            <w:pPr>
              <w:snapToGrid w:val="0"/>
              <w:spacing w:line="386" w:lineRule="exact"/>
              <w:ind w:left="400" w:hanging="400"/>
              <w:jc w:val="left"/>
              <w:rPr>
                <w:lang w:eastAsia="zh-CN"/>
              </w:rPr>
            </w:pPr>
            <w:r>
              <w:rPr>
                <w:rFonts w:ascii="Consolas" w:eastAsia="微软雅黑" w:hAnsi="Consolas" w:cs="Consolas"/>
                <w:color w:val="009900"/>
                <w:szCs w:val="24"/>
                <w:lang w:eastAsia="zh-CN"/>
              </w:rPr>
              <w:t xml:space="preserve">% (b) </w:t>
            </w:r>
            <w:r>
              <w:rPr>
                <w:rFonts w:ascii="Consolas" w:eastAsia="微软雅黑" w:hAnsi="Consolas" w:cs="Consolas"/>
                <w:color w:val="009900"/>
                <w:szCs w:val="24"/>
                <w:lang w:eastAsia="zh-CN"/>
              </w:rPr>
              <w:t>储能动作：放电为正、充电为负；柱宽对应</w:t>
            </w:r>
            <w:r>
              <w:rPr>
                <w:rFonts w:ascii="Consolas" w:eastAsia="微软雅黑" w:hAnsi="Consolas" w:cs="Consolas"/>
                <w:color w:val="009900"/>
                <w:szCs w:val="24"/>
                <w:lang w:eastAsia="zh-CN"/>
              </w:rPr>
              <w:t>10</w:t>
            </w:r>
            <w:r>
              <w:rPr>
                <w:rFonts w:ascii="Consolas" w:eastAsia="微软雅黑" w:hAnsi="Consolas" w:cs="Consolas"/>
                <w:color w:val="009900"/>
                <w:szCs w:val="24"/>
                <w:lang w:eastAsia="zh-CN"/>
              </w:rPr>
              <w:t>分钟执行区间。</w:t>
            </w:r>
          </w:p>
        </w:tc>
        <w:tc>
          <w:tcPr>
            <w:tcW w:w="80" w:type="dxa"/>
            <w:shd w:val="clear" w:color="auto" w:fill="CED4F4"/>
            <w:tcMar>
              <w:top w:w="0" w:type="dxa"/>
              <w:left w:w="0" w:type="dxa"/>
              <w:bottom w:w="0" w:type="dxa"/>
              <w:right w:w="0" w:type="dxa"/>
            </w:tcMar>
          </w:tcPr>
          <w:p w14:paraId="7D2370D5" w14:textId="77777777" w:rsidR="00DA4077" w:rsidRDefault="00DA4077">
            <w:pPr>
              <w:snapToGrid w:val="0"/>
              <w:spacing w:line="20" w:lineRule="exact"/>
              <w:ind w:firstLine="0"/>
              <w:rPr>
                <w:lang w:eastAsia="zh-CN"/>
              </w:rPr>
            </w:pPr>
          </w:p>
        </w:tc>
      </w:tr>
      <w:tr w:rsidR="00DA4077" w14:paraId="407AF457" w14:textId="77777777">
        <w:trPr>
          <w:cantSplit/>
        </w:trPr>
        <w:tc>
          <w:tcPr>
            <w:tcW w:w="540" w:type="dxa"/>
            <w:tcMar>
              <w:top w:w="0" w:type="dxa"/>
              <w:left w:w="0" w:type="dxa"/>
              <w:bottom w:w="0" w:type="dxa"/>
              <w:right w:w="100" w:type="dxa"/>
            </w:tcMar>
          </w:tcPr>
          <w:p w14:paraId="1DBFECFD" w14:textId="77777777" w:rsidR="00DA4077" w:rsidRDefault="00000000">
            <w:pPr>
              <w:snapToGrid w:val="0"/>
              <w:spacing w:line="386" w:lineRule="exact"/>
              <w:ind w:firstLine="0"/>
              <w:jc w:val="right"/>
            </w:pPr>
            <w:r>
              <w:rPr>
                <w:rFonts w:eastAsia="Times New Roman" w:cs="Consolas"/>
                <w:color w:val="7F807F"/>
                <w:szCs w:val="24"/>
              </w:rPr>
              <w:t>55</w:t>
            </w:r>
          </w:p>
        </w:tc>
        <w:tc>
          <w:tcPr>
            <w:tcW w:w="9000" w:type="dxa"/>
            <w:tcMar>
              <w:top w:w="0" w:type="dxa"/>
              <w:left w:w="75" w:type="dxa"/>
              <w:bottom w:w="0" w:type="dxa"/>
              <w:right w:w="0" w:type="dxa"/>
            </w:tcMar>
          </w:tcPr>
          <w:p w14:paraId="66F35C4E" w14:textId="77777777" w:rsidR="00DA4077" w:rsidRDefault="00000000">
            <w:pPr>
              <w:snapToGrid w:val="0"/>
              <w:spacing w:line="386" w:lineRule="exact"/>
              <w:ind w:left="400" w:hanging="400"/>
              <w:jc w:val="left"/>
            </w:pPr>
            <w:r>
              <w:rPr>
                <w:rFonts w:ascii="Consolas" w:eastAsia="微软雅黑" w:hAnsi="Consolas" w:cs="Consolas"/>
                <w:szCs w:val="24"/>
              </w:rPr>
              <w:t xml:space="preserve">ax2 = </w:t>
            </w:r>
            <w:proofErr w:type="gramStart"/>
            <w:r>
              <w:rPr>
                <w:rFonts w:ascii="Consolas" w:eastAsia="微软雅黑" w:hAnsi="Consolas" w:cs="Consolas"/>
                <w:szCs w:val="24"/>
              </w:rPr>
              <w:t>nexttile(</w:t>
            </w:r>
            <w:proofErr w:type="gramEnd"/>
            <w:r>
              <w:rPr>
                <w:rFonts w:ascii="Consolas" w:eastAsia="微软雅黑" w:hAnsi="Consolas" w:cs="Consolas"/>
                <w:szCs w:val="24"/>
              </w:rPr>
              <w:t>layout, 2);</w:t>
            </w:r>
          </w:p>
        </w:tc>
        <w:tc>
          <w:tcPr>
            <w:tcW w:w="80" w:type="dxa"/>
            <w:shd w:val="clear" w:color="auto" w:fill="CED4F4"/>
            <w:tcMar>
              <w:top w:w="0" w:type="dxa"/>
              <w:left w:w="0" w:type="dxa"/>
              <w:bottom w:w="0" w:type="dxa"/>
              <w:right w:w="0" w:type="dxa"/>
            </w:tcMar>
          </w:tcPr>
          <w:p w14:paraId="21291798" w14:textId="77777777" w:rsidR="00DA4077" w:rsidRDefault="00DA4077">
            <w:pPr>
              <w:snapToGrid w:val="0"/>
              <w:spacing w:line="20" w:lineRule="exact"/>
              <w:ind w:firstLine="0"/>
            </w:pPr>
          </w:p>
        </w:tc>
      </w:tr>
      <w:tr w:rsidR="00DA4077" w14:paraId="06CF78F1" w14:textId="77777777">
        <w:trPr>
          <w:cantSplit/>
        </w:trPr>
        <w:tc>
          <w:tcPr>
            <w:tcW w:w="540" w:type="dxa"/>
            <w:tcMar>
              <w:top w:w="0" w:type="dxa"/>
              <w:left w:w="0" w:type="dxa"/>
              <w:bottom w:w="0" w:type="dxa"/>
              <w:right w:w="100" w:type="dxa"/>
            </w:tcMar>
          </w:tcPr>
          <w:p w14:paraId="47FC8A71" w14:textId="77777777" w:rsidR="00DA4077" w:rsidRDefault="00000000">
            <w:pPr>
              <w:snapToGrid w:val="0"/>
              <w:spacing w:line="386" w:lineRule="exact"/>
              <w:ind w:firstLine="0"/>
              <w:jc w:val="right"/>
            </w:pPr>
            <w:r>
              <w:rPr>
                <w:rFonts w:eastAsia="Times New Roman" w:cs="Consolas"/>
                <w:color w:val="7F807F"/>
                <w:szCs w:val="24"/>
              </w:rPr>
              <w:t>56</w:t>
            </w:r>
          </w:p>
        </w:tc>
        <w:tc>
          <w:tcPr>
            <w:tcW w:w="9000" w:type="dxa"/>
            <w:tcMar>
              <w:top w:w="0" w:type="dxa"/>
              <w:left w:w="75" w:type="dxa"/>
              <w:bottom w:w="0" w:type="dxa"/>
              <w:right w:w="0" w:type="dxa"/>
            </w:tcMar>
          </w:tcPr>
          <w:p w14:paraId="3E57ECEA"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hold(</w:t>
            </w:r>
            <w:proofErr w:type="gramEnd"/>
            <w:r>
              <w:rPr>
                <w:rFonts w:ascii="Consolas" w:eastAsia="微软雅黑" w:hAnsi="Consolas" w:cs="Consolas"/>
                <w:szCs w:val="24"/>
              </w:rPr>
              <w:t xml:space="preserve">ax2, </w:t>
            </w:r>
            <w:r>
              <w:rPr>
                <w:rFonts w:ascii="Consolas" w:eastAsia="微软雅黑" w:hAnsi="Consolas" w:cs="Consolas"/>
                <w:color w:val="008470"/>
                <w:szCs w:val="24"/>
              </w:rPr>
              <w:t>'on'</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E289B02" w14:textId="77777777" w:rsidR="00DA4077" w:rsidRDefault="00DA4077">
            <w:pPr>
              <w:snapToGrid w:val="0"/>
              <w:spacing w:line="20" w:lineRule="exact"/>
              <w:ind w:firstLine="0"/>
            </w:pPr>
          </w:p>
        </w:tc>
      </w:tr>
      <w:tr w:rsidR="00DA4077" w14:paraId="64E67CAE" w14:textId="77777777">
        <w:trPr>
          <w:cantSplit/>
        </w:trPr>
        <w:tc>
          <w:tcPr>
            <w:tcW w:w="540" w:type="dxa"/>
            <w:tcMar>
              <w:top w:w="0" w:type="dxa"/>
              <w:left w:w="0" w:type="dxa"/>
              <w:bottom w:w="0" w:type="dxa"/>
              <w:right w:w="100" w:type="dxa"/>
            </w:tcMar>
          </w:tcPr>
          <w:p w14:paraId="605F6787" w14:textId="77777777" w:rsidR="00DA4077" w:rsidRDefault="00000000">
            <w:pPr>
              <w:snapToGrid w:val="0"/>
              <w:spacing w:line="386" w:lineRule="exact"/>
              <w:ind w:firstLine="0"/>
              <w:jc w:val="right"/>
            </w:pPr>
            <w:r>
              <w:rPr>
                <w:rFonts w:eastAsia="Times New Roman" w:cs="Consolas"/>
                <w:color w:val="7F807F"/>
                <w:szCs w:val="24"/>
              </w:rPr>
              <w:t>57</w:t>
            </w:r>
          </w:p>
        </w:tc>
        <w:tc>
          <w:tcPr>
            <w:tcW w:w="9000" w:type="dxa"/>
            <w:tcMar>
              <w:top w:w="0" w:type="dxa"/>
              <w:left w:w="75" w:type="dxa"/>
              <w:bottom w:w="0" w:type="dxa"/>
              <w:right w:w="0" w:type="dxa"/>
            </w:tcMar>
          </w:tcPr>
          <w:p w14:paraId="471385CD" w14:textId="77777777" w:rsidR="00DA4077" w:rsidRDefault="00000000">
            <w:pPr>
              <w:snapToGrid w:val="0"/>
              <w:spacing w:line="386" w:lineRule="exact"/>
              <w:ind w:left="400" w:hanging="400"/>
              <w:jc w:val="left"/>
            </w:pPr>
            <w:r>
              <w:rPr>
                <w:rFonts w:ascii="Consolas" w:eastAsia="微软雅黑" w:hAnsi="Consolas" w:cs="Consolas"/>
                <w:szCs w:val="24"/>
              </w:rPr>
              <w:t xml:space="preserve">hBar = </w:t>
            </w:r>
            <w:proofErr w:type="gramStart"/>
            <w:r>
              <w:rPr>
                <w:rFonts w:ascii="Consolas" w:eastAsia="微软雅黑" w:hAnsi="Consolas" w:cs="Consolas"/>
                <w:szCs w:val="24"/>
              </w:rPr>
              <w:t>bar(</w:t>
            </w:r>
            <w:proofErr w:type="gramEnd"/>
            <w:r>
              <w:rPr>
                <w:rFonts w:ascii="Consolas" w:eastAsia="微软雅黑" w:hAnsi="Consolas" w:cs="Consolas"/>
                <w:szCs w:val="24"/>
              </w:rPr>
              <w:t xml:space="preserve">ax2, t, [dischargeKW, -chargeKW], 1.0, </w:t>
            </w:r>
            <w:r>
              <w:rPr>
                <w:rFonts w:ascii="Consolas" w:eastAsia="微软雅黑" w:hAnsi="Consolas" w:cs="Consolas"/>
                <w:color w:val="008470"/>
                <w:szCs w:val="24"/>
              </w:rPr>
              <w:t>'stacked'</w:t>
            </w:r>
            <w:r>
              <w:rPr>
                <w:rFonts w:ascii="Consolas" w:eastAsia="微软雅黑" w:hAnsi="Consolas" w:cs="Consolas"/>
                <w:szCs w:val="24"/>
              </w:rPr>
              <w:t>, ...</w:t>
            </w:r>
          </w:p>
        </w:tc>
        <w:tc>
          <w:tcPr>
            <w:tcW w:w="80" w:type="dxa"/>
            <w:shd w:val="clear" w:color="auto" w:fill="CED4F4"/>
            <w:tcMar>
              <w:top w:w="0" w:type="dxa"/>
              <w:left w:w="0" w:type="dxa"/>
              <w:bottom w:w="0" w:type="dxa"/>
              <w:right w:w="0" w:type="dxa"/>
            </w:tcMar>
          </w:tcPr>
          <w:p w14:paraId="5300E88E" w14:textId="77777777" w:rsidR="00DA4077" w:rsidRDefault="00DA4077">
            <w:pPr>
              <w:snapToGrid w:val="0"/>
              <w:spacing w:line="20" w:lineRule="exact"/>
              <w:ind w:firstLine="0"/>
            </w:pPr>
          </w:p>
        </w:tc>
      </w:tr>
      <w:tr w:rsidR="00DA4077" w14:paraId="78793142" w14:textId="77777777">
        <w:trPr>
          <w:cantSplit/>
        </w:trPr>
        <w:tc>
          <w:tcPr>
            <w:tcW w:w="540" w:type="dxa"/>
            <w:tcMar>
              <w:top w:w="0" w:type="dxa"/>
              <w:left w:w="0" w:type="dxa"/>
              <w:bottom w:w="0" w:type="dxa"/>
              <w:right w:w="100" w:type="dxa"/>
            </w:tcMar>
          </w:tcPr>
          <w:p w14:paraId="794A0B08" w14:textId="77777777" w:rsidR="00DA4077" w:rsidRDefault="00000000">
            <w:pPr>
              <w:snapToGrid w:val="0"/>
              <w:spacing w:line="386" w:lineRule="exact"/>
              <w:ind w:firstLine="0"/>
              <w:jc w:val="right"/>
            </w:pPr>
            <w:r>
              <w:rPr>
                <w:rFonts w:eastAsia="Times New Roman" w:cs="Consolas"/>
                <w:color w:val="7F807F"/>
                <w:szCs w:val="24"/>
              </w:rPr>
              <w:t>58</w:t>
            </w:r>
          </w:p>
        </w:tc>
        <w:tc>
          <w:tcPr>
            <w:tcW w:w="9000" w:type="dxa"/>
            <w:tcMar>
              <w:top w:w="0" w:type="dxa"/>
              <w:left w:w="75" w:type="dxa"/>
              <w:bottom w:w="0" w:type="dxa"/>
              <w:right w:w="0" w:type="dxa"/>
            </w:tcMar>
          </w:tcPr>
          <w:p w14:paraId="28961A5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'EdgeColor'</w:t>
            </w:r>
            <w:r>
              <w:rPr>
                <w:rFonts w:ascii="Consolas" w:eastAsia="微软雅黑" w:hAnsi="Consolas" w:cs="Consolas"/>
                <w:szCs w:val="24"/>
              </w:rPr>
              <w:t xml:space="preserve">, </w:t>
            </w:r>
            <w:r>
              <w:rPr>
                <w:rFonts w:ascii="Consolas" w:eastAsia="微软雅黑" w:hAnsi="Consolas" w:cs="Consolas"/>
                <w:color w:val="008470"/>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17DF6FE" w14:textId="77777777" w:rsidR="00DA4077" w:rsidRDefault="00DA4077">
            <w:pPr>
              <w:snapToGrid w:val="0"/>
              <w:spacing w:line="20" w:lineRule="exact"/>
              <w:ind w:firstLine="0"/>
            </w:pPr>
          </w:p>
        </w:tc>
      </w:tr>
      <w:tr w:rsidR="00DA4077" w14:paraId="1A21ABB9" w14:textId="77777777">
        <w:trPr>
          <w:cantSplit/>
        </w:trPr>
        <w:tc>
          <w:tcPr>
            <w:tcW w:w="540" w:type="dxa"/>
            <w:tcMar>
              <w:top w:w="0" w:type="dxa"/>
              <w:left w:w="0" w:type="dxa"/>
              <w:bottom w:w="0" w:type="dxa"/>
              <w:right w:w="100" w:type="dxa"/>
            </w:tcMar>
          </w:tcPr>
          <w:p w14:paraId="5C6399A6" w14:textId="77777777" w:rsidR="00DA4077" w:rsidRDefault="00000000">
            <w:pPr>
              <w:snapToGrid w:val="0"/>
              <w:spacing w:line="386" w:lineRule="exact"/>
              <w:ind w:firstLine="0"/>
              <w:jc w:val="right"/>
            </w:pPr>
            <w:r>
              <w:rPr>
                <w:rFonts w:eastAsia="Times New Roman" w:cs="Consolas"/>
                <w:color w:val="7F807F"/>
                <w:szCs w:val="24"/>
              </w:rPr>
              <w:t>59</w:t>
            </w:r>
          </w:p>
        </w:tc>
        <w:tc>
          <w:tcPr>
            <w:tcW w:w="9000" w:type="dxa"/>
            <w:tcMar>
              <w:top w:w="0" w:type="dxa"/>
              <w:left w:w="75" w:type="dxa"/>
              <w:bottom w:w="0" w:type="dxa"/>
              <w:right w:w="0" w:type="dxa"/>
            </w:tcMar>
          </w:tcPr>
          <w:p w14:paraId="740A6C10"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hBar(</w:t>
            </w:r>
            <w:proofErr w:type="gramEnd"/>
            <w:r>
              <w:rPr>
                <w:rFonts w:ascii="Consolas" w:eastAsia="微软雅黑" w:hAnsi="Consolas" w:cs="Consolas"/>
                <w:szCs w:val="24"/>
              </w:rPr>
              <w:t>1</w:t>
            </w:r>
            <w:proofErr w:type="gramStart"/>
            <w:r>
              <w:rPr>
                <w:rFonts w:ascii="Consolas" w:eastAsia="微软雅黑" w:hAnsi="Consolas" w:cs="Consolas"/>
                <w:szCs w:val="24"/>
              </w:rPr>
              <w:t>).FaceColor</w:t>
            </w:r>
            <w:proofErr w:type="gramEnd"/>
            <w:r>
              <w:rPr>
                <w:rFonts w:ascii="Consolas" w:eastAsia="微软雅黑" w:hAnsi="Consolas" w:cs="Consolas"/>
                <w:szCs w:val="24"/>
              </w:rPr>
              <w:t xml:space="preserve"> = cCoral;</w:t>
            </w:r>
          </w:p>
        </w:tc>
        <w:tc>
          <w:tcPr>
            <w:tcW w:w="80" w:type="dxa"/>
            <w:shd w:val="clear" w:color="auto" w:fill="CED4F4"/>
            <w:tcMar>
              <w:top w:w="0" w:type="dxa"/>
              <w:left w:w="0" w:type="dxa"/>
              <w:bottom w:w="0" w:type="dxa"/>
              <w:right w:w="0" w:type="dxa"/>
            </w:tcMar>
          </w:tcPr>
          <w:p w14:paraId="4EE09E31" w14:textId="77777777" w:rsidR="00DA4077" w:rsidRDefault="00DA4077">
            <w:pPr>
              <w:snapToGrid w:val="0"/>
              <w:spacing w:line="20" w:lineRule="exact"/>
              <w:ind w:firstLine="0"/>
            </w:pPr>
          </w:p>
        </w:tc>
      </w:tr>
      <w:tr w:rsidR="00DA4077" w14:paraId="10A58E7C" w14:textId="77777777">
        <w:trPr>
          <w:cantSplit/>
        </w:trPr>
        <w:tc>
          <w:tcPr>
            <w:tcW w:w="540" w:type="dxa"/>
            <w:tcMar>
              <w:top w:w="0" w:type="dxa"/>
              <w:left w:w="0" w:type="dxa"/>
              <w:bottom w:w="0" w:type="dxa"/>
              <w:right w:w="100" w:type="dxa"/>
            </w:tcMar>
          </w:tcPr>
          <w:p w14:paraId="18C59D98" w14:textId="77777777" w:rsidR="00DA4077" w:rsidRDefault="00000000">
            <w:pPr>
              <w:snapToGrid w:val="0"/>
              <w:spacing w:line="386" w:lineRule="exact"/>
              <w:ind w:firstLine="0"/>
              <w:jc w:val="right"/>
            </w:pPr>
            <w:r>
              <w:rPr>
                <w:rFonts w:eastAsia="Times New Roman" w:cs="Consolas"/>
                <w:color w:val="7F807F"/>
                <w:szCs w:val="24"/>
              </w:rPr>
              <w:t>60</w:t>
            </w:r>
          </w:p>
        </w:tc>
        <w:tc>
          <w:tcPr>
            <w:tcW w:w="9000" w:type="dxa"/>
            <w:tcMar>
              <w:top w:w="0" w:type="dxa"/>
              <w:left w:w="75" w:type="dxa"/>
              <w:bottom w:w="0" w:type="dxa"/>
              <w:right w:w="0" w:type="dxa"/>
            </w:tcMar>
          </w:tcPr>
          <w:p w14:paraId="703B8B56"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hBar(</w:t>
            </w:r>
            <w:proofErr w:type="gramEnd"/>
            <w:r>
              <w:rPr>
                <w:rFonts w:ascii="Consolas" w:eastAsia="微软雅黑" w:hAnsi="Consolas" w:cs="Consolas"/>
                <w:szCs w:val="24"/>
              </w:rPr>
              <w:t>1</w:t>
            </w:r>
            <w:proofErr w:type="gramStart"/>
            <w:r>
              <w:rPr>
                <w:rFonts w:ascii="Consolas" w:eastAsia="微软雅黑" w:hAnsi="Consolas" w:cs="Consolas"/>
                <w:szCs w:val="24"/>
              </w:rPr>
              <w:t>).FaceAlpha</w:t>
            </w:r>
            <w:proofErr w:type="gramEnd"/>
            <w:r>
              <w:rPr>
                <w:rFonts w:ascii="Consolas" w:eastAsia="微软雅黑" w:hAnsi="Consolas" w:cs="Consolas"/>
                <w:szCs w:val="24"/>
              </w:rPr>
              <w:t xml:space="preserve"> = 0.88;</w:t>
            </w:r>
          </w:p>
        </w:tc>
        <w:tc>
          <w:tcPr>
            <w:tcW w:w="80" w:type="dxa"/>
            <w:shd w:val="clear" w:color="auto" w:fill="CED4F4"/>
            <w:tcMar>
              <w:top w:w="0" w:type="dxa"/>
              <w:left w:w="0" w:type="dxa"/>
              <w:bottom w:w="0" w:type="dxa"/>
              <w:right w:w="0" w:type="dxa"/>
            </w:tcMar>
          </w:tcPr>
          <w:p w14:paraId="375D4825" w14:textId="77777777" w:rsidR="00DA4077" w:rsidRDefault="00DA4077">
            <w:pPr>
              <w:snapToGrid w:val="0"/>
              <w:spacing w:line="20" w:lineRule="exact"/>
              <w:ind w:firstLine="0"/>
            </w:pPr>
          </w:p>
        </w:tc>
      </w:tr>
      <w:tr w:rsidR="00DA4077" w14:paraId="4A621462" w14:textId="77777777">
        <w:trPr>
          <w:cantSplit/>
        </w:trPr>
        <w:tc>
          <w:tcPr>
            <w:tcW w:w="540" w:type="dxa"/>
            <w:tcMar>
              <w:top w:w="0" w:type="dxa"/>
              <w:left w:w="0" w:type="dxa"/>
              <w:bottom w:w="0" w:type="dxa"/>
              <w:right w:w="100" w:type="dxa"/>
            </w:tcMar>
          </w:tcPr>
          <w:p w14:paraId="3A57D2C2" w14:textId="77777777" w:rsidR="00DA4077" w:rsidRDefault="00000000">
            <w:pPr>
              <w:snapToGrid w:val="0"/>
              <w:spacing w:line="386" w:lineRule="exact"/>
              <w:ind w:firstLine="0"/>
              <w:jc w:val="right"/>
            </w:pPr>
            <w:r>
              <w:rPr>
                <w:rFonts w:eastAsia="Times New Roman" w:cs="Consolas"/>
                <w:color w:val="7F807F"/>
                <w:szCs w:val="24"/>
              </w:rPr>
              <w:t>61</w:t>
            </w:r>
          </w:p>
        </w:tc>
        <w:tc>
          <w:tcPr>
            <w:tcW w:w="9000" w:type="dxa"/>
            <w:tcMar>
              <w:top w:w="0" w:type="dxa"/>
              <w:left w:w="75" w:type="dxa"/>
              <w:bottom w:w="0" w:type="dxa"/>
              <w:right w:w="0" w:type="dxa"/>
            </w:tcMar>
          </w:tcPr>
          <w:p w14:paraId="563D40A8"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hBar(</w:t>
            </w:r>
            <w:proofErr w:type="gramEnd"/>
            <w:r>
              <w:rPr>
                <w:rFonts w:ascii="Consolas" w:eastAsia="微软雅黑" w:hAnsi="Consolas" w:cs="Consolas"/>
                <w:szCs w:val="24"/>
              </w:rPr>
              <w:t>2</w:t>
            </w:r>
            <w:proofErr w:type="gramStart"/>
            <w:r>
              <w:rPr>
                <w:rFonts w:ascii="Consolas" w:eastAsia="微软雅黑" w:hAnsi="Consolas" w:cs="Consolas"/>
                <w:szCs w:val="24"/>
              </w:rPr>
              <w:t>).FaceColor</w:t>
            </w:r>
            <w:proofErr w:type="gramEnd"/>
            <w:r>
              <w:rPr>
                <w:rFonts w:ascii="Consolas" w:eastAsia="微软雅黑" w:hAnsi="Consolas" w:cs="Consolas"/>
                <w:szCs w:val="24"/>
              </w:rPr>
              <w:t xml:space="preserve"> = cTeal;</w:t>
            </w:r>
          </w:p>
        </w:tc>
        <w:tc>
          <w:tcPr>
            <w:tcW w:w="80" w:type="dxa"/>
            <w:shd w:val="clear" w:color="auto" w:fill="CED4F4"/>
            <w:tcMar>
              <w:top w:w="0" w:type="dxa"/>
              <w:left w:w="0" w:type="dxa"/>
              <w:bottom w:w="0" w:type="dxa"/>
              <w:right w:w="0" w:type="dxa"/>
            </w:tcMar>
          </w:tcPr>
          <w:p w14:paraId="06E64141" w14:textId="77777777" w:rsidR="00DA4077" w:rsidRDefault="00DA4077">
            <w:pPr>
              <w:snapToGrid w:val="0"/>
              <w:spacing w:line="20" w:lineRule="exact"/>
              <w:ind w:firstLine="0"/>
            </w:pPr>
          </w:p>
        </w:tc>
      </w:tr>
      <w:tr w:rsidR="00DA4077" w14:paraId="7133BB78" w14:textId="77777777">
        <w:trPr>
          <w:cantSplit/>
        </w:trPr>
        <w:tc>
          <w:tcPr>
            <w:tcW w:w="540" w:type="dxa"/>
            <w:tcMar>
              <w:top w:w="0" w:type="dxa"/>
              <w:left w:w="0" w:type="dxa"/>
              <w:bottom w:w="0" w:type="dxa"/>
              <w:right w:w="100" w:type="dxa"/>
            </w:tcMar>
          </w:tcPr>
          <w:p w14:paraId="2FB4CF2A" w14:textId="77777777" w:rsidR="00DA4077" w:rsidRDefault="00000000">
            <w:pPr>
              <w:snapToGrid w:val="0"/>
              <w:spacing w:line="386" w:lineRule="exact"/>
              <w:ind w:firstLine="0"/>
              <w:jc w:val="right"/>
            </w:pPr>
            <w:r>
              <w:rPr>
                <w:rFonts w:eastAsia="Times New Roman" w:cs="Consolas"/>
                <w:color w:val="7F807F"/>
                <w:szCs w:val="24"/>
              </w:rPr>
              <w:t>62</w:t>
            </w:r>
          </w:p>
        </w:tc>
        <w:tc>
          <w:tcPr>
            <w:tcW w:w="9000" w:type="dxa"/>
            <w:tcMar>
              <w:top w:w="0" w:type="dxa"/>
              <w:left w:w="75" w:type="dxa"/>
              <w:bottom w:w="0" w:type="dxa"/>
              <w:right w:w="0" w:type="dxa"/>
            </w:tcMar>
          </w:tcPr>
          <w:p w14:paraId="467C56C0"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hBar(</w:t>
            </w:r>
            <w:proofErr w:type="gramEnd"/>
            <w:r>
              <w:rPr>
                <w:rFonts w:ascii="Consolas" w:eastAsia="微软雅黑" w:hAnsi="Consolas" w:cs="Consolas"/>
                <w:szCs w:val="24"/>
              </w:rPr>
              <w:t>2</w:t>
            </w:r>
            <w:proofErr w:type="gramStart"/>
            <w:r>
              <w:rPr>
                <w:rFonts w:ascii="Consolas" w:eastAsia="微软雅黑" w:hAnsi="Consolas" w:cs="Consolas"/>
                <w:szCs w:val="24"/>
              </w:rPr>
              <w:t>).FaceAlpha</w:t>
            </w:r>
            <w:proofErr w:type="gramEnd"/>
            <w:r>
              <w:rPr>
                <w:rFonts w:ascii="Consolas" w:eastAsia="微软雅黑" w:hAnsi="Consolas" w:cs="Consolas"/>
                <w:szCs w:val="24"/>
              </w:rPr>
              <w:t xml:space="preserve"> = 0.82;</w:t>
            </w:r>
          </w:p>
        </w:tc>
        <w:tc>
          <w:tcPr>
            <w:tcW w:w="80" w:type="dxa"/>
            <w:shd w:val="clear" w:color="auto" w:fill="CED4F4"/>
            <w:tcMar>
              <w:top w:w="0" w:type="dxa"/>
              <w:left w:w="0" w:type="dxa"/>
              <w:bottom w:w="0" w:type="dxa"/>
              <w:right w:w="0" w:type="dxa"/>
            </w:tcMar>
          </w:tcPr>
          <w:p w14:paraId="2B18CB15" w14:textId="77777777" w:rsidR="00DA4077" w:rsidRDefault="00DA4077">
            <w:pPr>
              <w:snapToGrid w:val="0"/>
              <w:spacing w:line="20" w:lineRule="exact"/>
              <w:ind w:firstLine="0"/>
            </w:pPr>
          </w:p>
        </w:tc>
      </w:tr>
      <w:tr w:rsidR="00DA4077" w14:paraId="7BA043AF" w14:textId="77777777">
        <w:trPr>
          <w:cantSplit/>
        </w:trPr>
        <w:tc>
          <w:tcPr>
            <w:tcW w:w="540" w:type="dxa"/>
            <w:tcMar>
              <w:top w:w="0" w:type="dxa"/>
              <w:left w:w="0" w:type="dxa"/>
              <w:bottom w:w="0" w:type="dxa"/>
              <w:right w:w="100" w:type="dxa"/>
            </w:tcMar>
          </w:tcPr>
          <w:p w14:paraId="68ABD870" w14:textId="77777777" w:rsidR="00DA4077" w:rsidRDefault="00000000">
            <w:pPr>
              <w:snapToGrid w:val="0"/>
              <w:spacing w:line="386" w:lineRule="exact"/>
              <w:ind w:firstLine="0"/>
              <w:jc w:val="right"/>
            </w:pPr>
            <w:r>
              <w:rPr>
                <w:rFonts w:eastAsia="Times New Roman" w:cs="Consolas"/>
                <w:color w:val="7F807F"/>
                <w:szCs w:val="24"/>
              </w:rPr>
              <w:t>63</w:t>
            </w:r>
          </w:p>
        </w:tc>
        <w:tc>
          <w:tcPr>
            <w:tcW w:w="9000" w:type="dxa"/>
            <w:tcMar>
              <w:top w:w="0" w:type="dxa"/>
              <w:left w:w="75" w:type="dxa"/>
              <w:bottom w:w="0" w:type="dxa"/>
              <w:right w:w="0" w:type="dxa"/>
            </w:tcMar>
          </w:tcPr>
          <w:p w14:paraId="239B259E"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yline(</w:t>
            </w:r>
            <w:proofErr w:type="gramEnd"/>
            <w:r>
              <w:rPr>
                <w:rFonts w:ascii="Consolas" w:eastAsia="微软雅黑" w:hAnsi="Consolas" w:cs="Consolas"/>
                <w:szCs w:val="24"/>
              </w:rPr>
              <w:t xml:space="preserve">ax2, 0, </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'Color'</w:t>
            </w:r>
            <w:r>
              <w:rPr>
                <w:rFonts w:ascii="Consolas" w:eastAsia="微软雅黑" w:hAnsi="Consolas" w:cs="Consolas"/>
                <w:szCs w:val="24"/>
              </w:rPr>
              <w:t xml:space="preserve">, cGray, </w:t>
            </w:r>
            <w:r>
              <w:rPr>
                <w:rFonts w:ascii="Consolas" w:eastAsia="微软雅黑" w:hAnsi="Consolas" w:cs="Consolas"/>
                <w:color w:val="008470"/>
                <w:szCs w:val="24"/>
              </w:rPr>
              <w:t>'LineWidth'</w:t>
            </w:r>
            <w:r>
              <w:rPr>
                <w:rFonts w:ascii="Consolas" w:eastAsia="微软雅黑" w:hAnsi="Consolas" w:cs="Consolas"/>
                <w:szCs w:val="24"/>
              </w:rPr>
              <w:t>, 0.85);</w:t>
            </w:r>
          </w:p>
        </w:tc>
        <w:tc>
          <w:tcPr>
            <w:tcW w:w="80" w:type="dxa"/>
            <w:shd w:val="clear" w:color="auto" w:fill="CED4F4"/>
            <w:tcMar>
              <w:top w:w="0" w:type="dxa"/>
              <w:left w:w="0" w:type="dxa"/>
              <w:bottom w:w="0" w:type="dxa"/>
              <w:right w:w="0" w:type="dxa"/>
            </w:tcMar>
          </w:tcPr>
          <w:p w14:paraId="11FEEB94" w14:textId="77777777" w:rsidR="00DA4077" w:rsidRDefault="00DA4077">
            <w:pPr>
              <w:snapToGrid w:val="0"/>
              <w:spacing w:line="20" w:lineRule="exact"/>
              <w:ind w:firstLine="0"/>
            </w:pPr>
          </w:p>
        </w:tc>
      </w:tr>
      <w:tr w:rsidR="00DA4077" w14:paraId="2FA8664A" w14:textId="77777777">
        <w:trPr>
          <w:cantSplit/>
        </w:trPr>
        <w:tc>
          <w:tcPr>
            <w:tcW w:w="540" w:type="dxa"/>
            <w:tcMar>
              <w:top w:w="0" w:type="dxa"/>
              <w:left w:w="0" w:type="dxa"/>
              <w:bottom w:w="0" w:type="dxa"/>
              <w:right w:w="100" w:type="dxa"/>
            </w:tcMar>
          </w:tcPr>
          <w:p w14:paraId="4E51963F" w14:textId="77777777" w:rsidR="00DA4077" w:rsidRDefault="00000000">
            <w:pPr>
              <w:snapToGrid w:val="0"/>
              <w:spacing w:line="386" w:lineRule="exact"/>
              <w:ind w:firstLine="0"/>
              <w:jc w:val="right"/>
            </w:pPr>
            <w:r>
              <w:rPr>
                <w:rFonts w:eastAsia="Times New Roman" w:cs="Consolas"/>
                <w:color w:val="7F807F"/>
                <w:szCs w:val="24"/>
              </w:rPr>
              <w:t>64</w:t>
            </w:r>
          </w:p>
        </w:tc>
        <w:tc>
          <w:tcPr>
            <w:tcW w:w="9000" w:type="dxa"/>
            <w:tcMar>
              <w:top w:w="0" w:type="dxa"/>
              <w:left w:w="75" w:type="dxa"/>
              <w:bottom w:w="0" w:type="dxa"/>
              <w:right w:w="0" w:type="dxa"/>
            </w:tcMar>
          </w:tcPr>
          <w:p w14:paraId="2AFDCA87"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ylabel(</w:t>
            </w:r>
            <w:proofErr w:type="gramEnd"/>
            <w:r>
              <w:rPr>
                <w:rFonts w:ascii="Consolas" w:eastAsia="微软雅黑" w:hAnsi="Consolas" w:cs="Consolas"/>
                <w:szCs w:val="24"/>
              </w:rPr>
              <w:t xml:space="preserve">ax2, </w:t>
            </w:r>
            <w:r>
              <w:rPr>
                <w:rFonts w:ascii="Consolas" w:eastAsia="微软雅黑" w:hAnsi="Consolas" w:cs="Consolas"/>
                <w:color w:val="008470"/>
                <w:szCs w:val="24"/>
              </w:rPr>
              <w:t>'</w:t>
            </w:r>
            <w:r>
              <w:rPr>
                <w:rFonts w:ascii="Consolas" w:eastAsia="微软雅黑" w:hAnsi="Consolas" w:cs="Consolas"/>
                <w:color w:val="008470"/>
                <w:szCs w:val="24"/>
              </w:rPr>
              <w:t>储能功率</w:t>
            </w:r>
            <w:r>
              <w:rPr>
                <w:rFonts w:ascii="Consolas" w:eastAsia="微软雅黑" w:hAnsi="Consolas" w:cs="Consolas"/>
                <w:color w:val="008470"/>
                <w:szCs w:val="24"/>
              </w:rPr>
              <w:t xml:space="preserve"> / kW'</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54F5623" w14:textId="77777777" w:rsidR="00DA4077" w:rsidRDefault="00DA4077">
            <w:pPr>
              <w:snapToGrid w:val="0"/>
              <w:spacing w:line="20" w:lineRule="exact"/>
              <w:ind w:firstLine="0"/>
            </w:pPr>
          </w:p>
        </w:tc>
      </w:tr>
      <w:tr w:rsidR="00DA4077" w14:paraId="1C46C61E" w14:textId="77777777">
        <w:trPr>
          <w:cantSplit/>
        </w:trPr>
        <w:tc>
          <w:tcPr>
            <w:tcW w:w="540" w:type="dxa"/>
            <w:tcMar>
              <w:top w:w="0" w:type="dxa"/>
              <w:left w:w="0" w:type="dxa"/>
              <w:bottom w:w="0" w:type="dxa"/>
              <w:right w:w="100" w:type="dxa"/>
            </w:tcMar>
          </w:tcPr>
          <w:p w14:paraId="6A68FC19" w14:textId="77777777" w:rsidR="00DA4077" w:rsidRDefault="00000000">
            <w:pPr>
              <w:snapToGrid w:val="0"/>
              <w:spacing w:line="386" w:lineRule="exact"/>
              <w:ind w:firstLine="0"/>
              <w:jc w:val="right"/>
            </w:pPr>
            <w:r>
              <w:rPr>
                <w:rFonts w:eastAsia="Times New Roman" w:cs="Consolas"/>
                <w:color w:val="7F807F"/>
                <w:szCs w:val="24"/>
              </w:rPr>
              <w:t>65</w:t>
            </w:r>
          </w:p>
        </w:tc>
        <w:tc>
          <w:tcPr>
            <w:tcW w:w="9000" w:type="dxa"/>
            <w:tcMar>
              <w:top w:w="0" w:type="dxa"/>
              <w:left w:w="75" w:type="dxa"/>
              <w:bottom w:w="0" w:type="dxa"/>
              <w:right w:w="0" w:type="dxa"/>
            </w:tcMar>
          </w:tcPr>
          <w:p w14:paraId="589C3567"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legend(</w:t>
            </w:r>
            <w:proofErr w:type="gramEnd"/>
            <w:r>
              <w:rPr>
                <w:rFonts w:ascii="Consolas" w:eastAsia="微软雅黑" w:hAnsi="Consolas" w:cs="Consolas"/>
                <w:szCs w:val="24"/>
              </w:rPr>
              <w:t>ax2, {</w:t>
            </w:r>
            <w:r>
              <w:rPr>
                <w:rFonts w:ascii="Consolas" w:eastAsia="微软雅黑" w:hAnsi="Consolas" w:cs="Consolas"/>
                <w:color w:val="008470"/>
                <w:szCs w:val="24"/>
              </w:rPr>
              <w:t>'</w:t>
            </w:r>
            <w:r>
              <w:rPr>
                <w:rFonts w:ascii="Consolas" w:eastAsia="微软雅黑" w:hAnsi="Consolas" w:cs="Consolas"/>
                <w:color w:val="008470"/>
                <w:szCs w:val="24"/>
              </w:rPr>
              <w:t>放电</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color w:val="008470"/>
                <w:szCs w:val="24"/>
              </w:rPr>
              <w:t>充电</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'Location'</w:t>
            </w:r>
            <w:r>
              <w:rPr>
                <w:rFonts w:ascii="Consolas" w:eastAsia="微软雅黑" w:hAnsi="Consolas" w:cs="Consolas"/>
                <w:szCs w:val="24"/>
              </w:rPr>
              <w:t xml:space="preserve">, </w:t>
            </w:r>
            <w:r>
              <w:rPr>
                <w:rFonts w:ascii="Consolas" w:eastAsia="微软雅黑" w:hAnsi="Consolas" w:cs="Consolas"/>
                <w:color w:val="008470"/>
                <w:szCs w:val="24"/>
              </w:rPr>
              <w:t>'northoutside'</w:t>
            </w:r>
            <w:r>
              <w:rPr>
                <w:rFonts w:ascii="Consolas" w:eastAsia="微软雅黑" w:hAnsi="Consolas" w:cs="Consolas"/>
                <w:szCs w:val="24"/>
              </w:rPr>
              <w:t>, ...</w:t>
            </w:r>
          </w:p>
        </w:tc>
        <w:tc>
          <w:tcPr>
            <w:tcW w:w="80" w:type="dxa"/>
            <w:shd w:val="clear" w:color="auto" w:fill="CED4F4"/>
            <w:tcMar>
              <w:top w:w="0" w:type="dxa"/>
              <w:left w:w="0" w:type="dxa"/>
              <w:bottom w:w="0" w:type="dxa"/>
              <w:right w:w="0" w:type="dxa"/>
            </w:tcMar>
          </w:tcPr>
          <w:p w14:paraId="7BB9A6F4" w14:textId="77777777" w:rsidR="00DA4077" w:rsidRDefault="00DA4077">
            <w:pPr>
              <w:snapToGrid w:val="0"/>
              <w:spacing w:line="20" w:lineRule="exact"/>
              <w:ind w:firstLine="0"/>
            </w:pPr>
          </w:p>
        </w:tc>
      </w:tr>
      <w:tr w:rsidR="00DA4077" w14:paraId="38CFD57A" w14:textId="77777777">
        <w:trPr>
          <w:cantSplit/>
        </w:trPr>
        <w:tc>
          <w:tcPr>
            <w:tcW w:w="540" w:type="dxa"/>
            <w:tcMar>
              <w:top w:w="0" w:type="dxa"/>
              <w:left w:w="0" w:type="dxa"/>
              <w:bottom w:w="0" w:type="dxa"/>
              <w:right w:w="100" w:type="dxa"/>
            </w:tcMar>
          </w:tcPr>
          <w:p w14:paraId="622B40E4" w14:textId="77777777" w:rsidR="00DA4077" w:rsidRDefault="00000000">
            <w:pPr>
              <w:snapToGrid w:val="0"/>
              <w:spacing w:line="386" w:lineRule="exact"/>
              <w:ind w:firstLine="0"/>
              <w:jc w:val="right"/>
            </w:pPr>
            <w:r>
              <w:rPr>
                <w:rFonts w:eastAsia="Times New Roman" w:cs="Consolas"/>
                <w:color w:val="7F807F"/>
                <w:szCs w:val="24"/>
              </w:rPr>
              <w:t>66</w:t>
            </w:r>
          </w:p>
        </w:tc>
        <w:tc>
          <w:tcPr>
            <w:tcW w:w="9000" w:type="dxa"/>
            <w:tcMar>
              <w:top w:w="0" w:type="dxa"/>
              <w:left w:w="75" w:type="dxa"/>
              <w:bottom w:w="0" w:type="dxa"/>
              <w:right w:w="0" w:type="dxa"/>
            </w:tcMar>
          </w:tcPr>
          <w:p w14:paraId="30655C6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'Orientation'</w:t>
            </w:r>
            <w:r>
              <w:rPr>
                <w:rFonts w:ascii="Consolas" w:eastAsia="微软雅黑" w:hAnsi="Consolas" w:cs="Consolas"/>
                <w:szCs w:val="24"/>
              </w:rPr>
              <w:t xml:space="preserve">, </w:t>
            </w:r>
            <w:r>
              <w:rPr>
                <w:rFonts w:ascii="Consolas" w:eastAsia="微软雅黑" w:hAnsi="Consolas" w:cs="Consolas"/>
                <w:color w:val="008470"/>
                <w:szCs w:val="24"/>
              </w:rPr>
              <w:t>'horizontal'</w:t>
            </w:r>
            <w:r>
              <w:rPr>
                <w:rFonts w:ascii="Consolas" w:eastAsia="微软雅黑" w:hAnsi="Consolas" w:cs="Consolas"/>
                <w:szCs w:val="24"/>
              </w:rPr>
              <w:t xml:space="preserve">, </w:t>
            </w:r>
            <w:r>
              <w:rPr>
                <w:rFonts w:ascii="Consolas" w:eastAsia="微软雅黑" w:hAnsi="Consolas" w:cs="Consolas"/>
                <w:color w:val="008470"/>
                <w:szCs w:val="24"/>
              </w:rPr>
              <w:t>'Box'</w:t>
            </w:r>
            <w:r>
              <w:rPr>
                <w:rFonts w:ascii="Consolas" w:eastAsia="微软雅黑" w:hAnsi="Consolas" w:cs="Consolas"/>
                <w:szCs w:val="24"/>
              </w:rPr>
              <w:t xml:space="preserve">, </w:t>
            </w:r>
            <w:r>
              <w:rPr>
                <w:rFonts w:ascii="Consolas" w:eastAsia="微软雅黑" w:hAnsi="Consolas" w:cs="Consolas"/>
                <w:color w:val="008470"/>
                <w:szCs w:val="24"/>
              </w:rPr>
              <w:t>'off'</w:t>
            </w:r>
            <w:r>
              <w:rPr>
                <w:rFonts w:ascii="Consolas" w:eastAsia="微软雅黑" w:hAnsi="Consolas" w:cs="Consolas"/>
                <w:szCs w:val="24"/>
              </w:rPr>
              <w:t xml:space="preserve">, </w:t>
            </w:r>
            <w:r>
              <w:rPr>
                <w:rFonts w:ascii="Consolas" w:eastAsia="微软雅黑" w:hAnsi="Consolas" w:cs="Consolas"/>
                <w:color w:val="008470"/>
                <w:szCs w:val="24"/>
              </w:rPr>
              <w:t>'NumColumns'</w:t>
            </w:r>
            <w:r>
              <w:rPr>
                <w:rFonts w:ascii="Consolas" w:eastAsia="微软雅黑" w:hAnsi="Consolas" w:cs="Consolas"/>
                <w:szCs w:val="24"/>
              </w:rPr>
              <w:t>, 2);</w:t>
            </w:r>
          </w:p>
        </w:tc>
        <w:tc>
          <w:tcPr>
            <w:tcW w:w="80" w:type="dxa"/>
            <w:shd w:val="clear" w:color="auto" w:fill="CED4F4"/>
            <w:tcMar>
              <w:top w:w="0" w:type="dxa"/>
              <w:left w:w="0" w:type="dxa"/>
              <w:bottom w:w="0" w:type="dxa"/>
              <w:right w:w="0" w:type="dxa"/>
            </w:tcMar>
          </w:tcPr>
          <w:p w14:paraId="3B975CCC" w14:textId="77777777" w:rsidR="00DA4077" w:rsidRDefault="00DA4077">
            <w:pPr>
              <w:snapToGrid w:val="0"/>
              <w:spacing w:line="20" w:lineRule="exact"/>
              <w:ind w:firstLine="0"/>
            </w:pPr>
          </w:p>
        </w:tc>
      </w:tr>
      <w:tr w:rsidR="00DA4077" w14:paraId="070A9DE9" w14:textId="77777777">
        <w:trPr>
          <w:cantSplit/>
        </w:trPr>
        <w:tc>
          <w:tcPr>
            <w:tcW w:w="540" w:type="dxa"/>
            <w:tcMar>
              <w:top w:w="0" w:type="dxa"/>
              <w:left w:w="0" w:type="dxa"/>
              <w:bottom w:w="0" w:type="dxa"/>
              <w:right w:w="100" w:type="dxa"/>
            </w:tcMar>
          </w:tcPr>
          <w:p w14:paraId="183D7B38" w14:textId="77777777" w:rsidR="00DA4077" w:rsidRDefault="00000000">
            <w:pPr>
              <w:snapToGrid w:val="0"/>
              <w:spacing w:line="386" w:lineRule="exact"/>
              <w:ind w:firstLine="0"/>
              <w:jc w:val="right"/>
            </w:pPr>
            <w:r>
              <w:rPr>
                <w:rFonts w:eastAsia="Times New Roman" w:cs="Consolas"/>
                <w:color w:val="7F807F"/>
                <w:szCs w:val="24"/>
              </w:rPr>
              <w:t>67</w:t>
            </w:r>
          </w:p>
        </w:tc>
        <w:tc>
          <w:tcPr>
            <w:tcW w:w="9000" w:type="dxa"/>
            <w:tcMar>
              <w:top w:w="0" w:type="dxa"/>
              <w:left w:w="75" w:type="dxa"/>
              <w:bottom w:w="0" w:type="dxa"/>
              <w:right w:w="0" w:type="dxa"/>
            </w:tcMar>
          </w:tcPr>
          <w:p w14:paraId="09ACDB47"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text(</w:t>
            </w:r>
            <w:proofErr w:type="gramEnd"/>
            <w:r>
              <w:rPr>
                <w:rFonts w:ascii="Consolas" w:eastAsia="微软雅黑" w:hAnsi="Consolas" w:cs="Consolas"/>
                <w:szCs w:val="24"/>
              </w:rPr>
              <w:t xml:space="preserve">ax2, 0.01, 0.91, </w:t>
            </w:r>
            <w:r>
              <w:rPr>
                <w:rFonts w:ascii="Consolas" w:eastAsia="微软雅黑" w:hAnsi="Consolas" w:cs="Consolas"/>
                <w:color w:val="008470"/>
                <w:szCs w:val="24"/>
              </w:rPr>
              <w:t>'(b)'</w:t>
            </w:r>
            <w:r>
              <w:rPr>
                <w:rFonts w:ascii="Consolas" w:eastAsia="微软雅黑" w:hAnsi="Consolas" w:cs="Consolas"/>
                <w:szCs w:val="24"/>
              </w:rPr>
              <w:t xml:space="preserve">, </w:t>
            </w:r>
            <w:r>
              <w:rPr>
                <w:rFonts w:ascii="Consolas" w:eastAsia="微软雅黑" w:hAnsi="Consolas" w:cs="Consolas"/>
                <w:color w:val="008470"/>
                <w:szCs w:val="24"/>
              </w:rPr>
              <w:t>'Units'</w:t>
            </w:r>
            <w:r>
              <w:rPr>
                <w:rFonts w:ascii="Consolas" w:eastAsia="微软雅黑" w:hAnsi="Consolas" w:cs="Consolas"/>
                <w:szCs w:val="24"/>
              </w:rPr>
              <w:t xml:space="preserve">, </w:t>
            </w:r>
            <w:r>
              <w:rPr>
                <w:rFonts w:ascii="Consolas" w:eastAsia="微软雅黑" w:hAnsi="Consolas" w:cs="Consolas"/>
                <w:color w:val="008470"/>
                <w:szCs w:val="24"/>
              </w:rPr>
              <w:t>'normalized'</w:t>
            </w:r>
            <w:r>
              <w:rPr>
                <w:rFonts w:ascii="Consolas" w:eastAsia="微软雅黑" w:hAnsi="Consolas" w:cs="Consolas"/>
                <w:szCs w:val="24"/>
              </w:rPr>
              <w:t>, ...</w:t>
            </w:r>
          </w:p>
        </w:tc>
        <w:tc>
          <w:tcPr>
            <w:tcW w:w="80" w:type="dxa"/>
            <w:shd w:val="clear" w:color="auto" w:fill="CED4F4"/>
            <w:tcMar>
              <w:top w:w="0" w:type="dxa"/>
              <w:left w:w="0" w:type="dxa"/>
              <w:bottom w:w="0" w:type="dxa"/>
              <w:right w:w="0" w:type="dxa"/>
            </w:tcMar>
          </w:tcPr>
          <w:p w14:paraId="4764F4A8" w14:textId="77777777" w:rsidR="00DA4077" w:rsidRDefault="00DA4077">
            <w:pPr>
              <w:snapToGrid w:val="0"/>
              <w:spacing w:line="20" w:lineRule="exact"/>
              <w:ind w:firstLine="0"/>
            </w:pPr>
          </w:p>
        </w:tc>
      </w:tr>
      <w:tr w:rsidR="00DA4077" w14:paraId="6377FCEB" w14:textId="77777777">
        <w:trPr>
          <w:cantSplit/>
        </w:trPr>
        <w:tc>
          <w:tcPr>
            <w:tcW w:w="540" w:type="dxa"/>
            <w:tcMar>
              <w:top w:w="0" w:type="dxa"/>
              <w:left w:w="0" w:type="dxa"/>
              <w:bottom w:w="0" w:type="dxa"/>
              <w:right w:w="100" w:type="dxa"/>
            </w:tcMar>
          </w:tcPr>
          <w:p w14:paraId="3D58B50F" w14:textId="77777777" w:rsidR="00DA4077" w:rsidRDefault="00000000">
            <w:pPr>
              <w:snapToGrid w:val="0"/>
              <w:spacing w:line="386" w:lineRule="exact"/>
              <w:ind w:firstLine="0"/>
              <w:jc w:val="right"/>
            </w:pPr>
            <w:r>
              <w:rPr>
                <w:rFonts w:eastAsia="Times New Roman" w:cs="Consolas"/>
                <w:color w:val="7F807F"/>
                <w:szCs w:val="24"/>
              </w:rPr>
              <w:t>68</w:t>
            </w:r>
          </w:p>
        </w:tc>
        <w:tc>
          <w:tcPr>
            <w:tcW w:w="9000" w:type="dxa"/>
            <w:tcMar>
              <w:top w:w="0" w:type="dxa"/>
              <w:left w:w="75" w:type="dxa"/>
              <w:bottom w:w="0" w:type="dxa"/>
              <w:right w:w="0" w:type="dxa"/>
            </w:tcMar>
          </w:tcPr>
          <w:p w14:paraId="0F26C9E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'FontName'</w:t>
            </w:r>
            <w:r>
              <w:rPr>
                <w:rFonts w:ascii="Consolas" w:eastAsia="微软雅黑" w:hAnsi="Consolas" w:cs="Consolas"/>
                <w:szCs w:val="24"/>
              </w:rPr>
              <w:t xml:space="preserve">, </w:t>
            </w:r>
            <w:r>
              <w:rPr>
                <w:rFonts w:ascii="Consolas" w:eastAsia="微软雅黑" w:hAnsi="Consolas" w:cs="Consolas"/>
                <w:color w:val="008470"/>
                <w:szCs w:val="24"/>
              </w:rPr>
              <w:t>'Times New Roman'</w:t>
            </w:r>
            <w:r>
              <w:rPr>
                <w:rFonts w:ascii="Consolas" w:eastAsia="微软雅黑" w:hAnsi="Consolas" w:cs="Consolas"/>
                <w:szCs w:val="24"/>
              </w:rPr>
              <w:t xml:space="preserve">, </w:t>
            </w:r>
            <w:r>
              <w:rPr>
                <w:rFonts w:ascii="Consolas" w:eastAsia="微软雅黑" w:hAnsi="Consolas" w:cs="Consolas"/>
                <w:color w:val="008470"/>
                <w:szCs w:val="24"/>
              </w:rPr>
              <w:t>'FontWeight'</w:t>
            </w:r>
            <w:r>
              <w:rPr>
                <w:rFonts w:ascii="Consolas" w:eastAsia="微软雅黑" w:hAnsi="Consolas" w:cs="Consolas"/>
                <w:szCs w:val="24"/>
              </w:rPr>
              <w:t xml:space="preserve">, </w:t>
            </w:r>
            <w:r>
              <w:rPr>
                <w:rFonts w:ascii="Consolas" w:eastAsia="微软雅黑" w:hAnsi="Consolas" w:cs="Consolas"/>
                <w:color w:val="008470"/>
                <w:szCs w:val="24"/>
              </w:rPr>
              <w:t>'bold'</w:t>
            </w:r>
            <w:r>
              <w:rPr>
                <w:rFonts w:ascii="Consolas" w:eastAsia="微软雅黑" w:hAnsi="Consolas" w:cs="Consolas"/>
                <w:szCs w:val="24"/>
              </w:rPr>
              <w:t xml:space="preserve">, </w:t>
            </w:r>
            <w:r>
              <w:rPr>
                <w:rFonts w:ascii="Consolas" w:eastAsia="微软雅黑" w:hAnsi="Consolas" w:cs="Consolas"/>
                <w:color w:val="008470"/>
                <w:szCs w:val="24"/>
              </w:rPr>
              <w:t>'FontSize'</w:t>
            </w:r>
            <w:r>
              <w:rPr>
                <w:rFonts w:ascii="Consolas" w:eastAsia="微软雅黑" w:hAnsi="Consolas" w:cs="Consolas"/>
                <w:szCs w:val="24"/>
              </w:rPr>
              <w:t>, 10.5);</w:t>
            </w:r>
          </w:p>
        </w:tc>
        <w:tc>
          <w:tcPr>
            <w:tcW w:w="80" w:type="dxa"/>
            <w:shd w:val="clear" w:color="auto" w:fill="CED4F4"/>
            <w:tcMar>
              <w:top w:w="0" w:type="dxa"/>
              <w:left w:w="0" w:type="dxa"/>
              <w:bottom w:w="0" w:type="dxa"/>
              <w:right w:w="0" w:type="dxa"/>
            </w:tcMar>
          </w:tcPr>
          <w:p w14:paraId="5E1B96E0" w14:textId="77777777" w:rsidR="00DA4077" w:rsidRDefault="00DA4077">
            <w:pPr>
              <w:snapToGrid w:val="0"/>
              <w:spacing w:line="20" w:lineRule="exact"/>
              <w:ind w:firstLine="0"/>
            </w:pPr>
          </w:p>
        </w:tc>
      </w:tr>
      <w:tr w:rsidR="00DA4077" w14:paraId="4DAC17A5" w14:textId="77777777">
        <w:trPr>
          <w:cantSplit/>
        </w:trPr>
        <w:tc>
          <w:tcPr>
            <w:tcW w:w="540" w:type="dxa"/>
            <w:tcMar>
              <w:top w:w="0" w:type="dxa"/>
              <w:left w:w="0" w:type="dxa"/>
              <w:bottom w:w="0" w:type="dxa"/>
              <w:right w:w="100" w:type="dxa"/>
            </w:tcMar>
          </w:tcPr>
          <w:p w14:paraId="0D2EB2A5" w14:textId="77777777" w:rsidR="00DA4077" w:rsidRDefault="00000000">
            <w:pPr>
              <w:snapToGrid w:val="0"/>
              <w:spacing w:line="386" w:lineRule="exact"/>
              <w:ind w:firstLine="0"/>
              <w:jc w:val="right"/>
            </w:pPr>
            <w:r>
              <w:rPr>
                <w:rFonts w:eastAsia="Times New Roman" w:cs="Consolas"/>
                <w:color w:val="7F807F"/>
                <w:szCs w:val="24"/>
              </w:rPr>
              <w:t>69</w:t>
            </w:r>
          </w:p>
        </w:tc>
        <w:tc>
          <w:tcPr>
            <w:tcW w:w="9000" w:type="dxa"/>
            <w:tcMar>
              <w:top w:w="0" w:type="dxa"/>
              <w:left w:w="75" w:type="dxa"/>
              <w:bottom w:w="0" w:type="dxa"/>
              <w:right w:w="0" w:type="dxa"/>
            </w:tcMar>
          </w:tcPr>
          <w:p w14:paraId="53880D4D"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5732701" w14:textId="77777777" w:rsidR="00DA4077" w:rsidRDefault="00DA4077">
            <w:pPr>
              <w:snapToGrid w:val="0"/>
              <w:spacing w:line="20" w:lineRule="exact"/>
              <w:ind w:firstLine="0"/>
            </w:pPr>
          </w:p>
        </w:tc>
      </w:tr>
      <w:tr w:rsidR="00DA4077" w14:paraId="6DC9ECD7" w14:textId="77777777">
        <w:trPr>
          <w:cantSplit/>
        </w:trPr>
        <w:tc>
          <w:tcPr>
            <w:tcW w:w="540" w:type="dxa"/>
            <w:tcMar>
              <w:top w:w="0" w:type="dxa"/>
              <w:left w:w="0" w:type="dxa"/>
              <w:bottom w:w="0" w:type="dxa"/>
              <w:right w:w="100" w:type="dxa"/>
            </w:tcMar>
          </w:tcPr>
          <w:p w14:paraId="5E13FD51" w14:textId="77777777" w:rsidR="00DA4077" w:rsidRDefault="00000000">
            <w:pPr>
              <w:snapToGrid w:val="0"/>
              <w:spacing w:line="386" w:lineRule="exact"/>
              <w:ind w:firstLine="0"/>
              <w:jc w:val="right"/>
            </w:pPr>
            <w:r>
              <w:rPr>
                <w:rFonts w:eastAsia="Times New Roman" w:cs="Consolas"/>
                <w:color w:val="7F807F"/>
                <w:szCs w:val="24"/>
              </w:rPr>
              <w:lastRenderedPageBreak/>
              <w:t>70</w:t>
            </w:r>
          </w:p>
        </w:tc>
        <w:tc>
          <w:tcPr>
            <w:tcW w:w="9000" w:type="dxa"/>
            <w:tcMar>
              <w:top w:w="0" w:type="dxa"/>
              <w:left w:w="75" w:type="dxa"/>
              <w:bottom w:w="0" w:type="dxa"/>
              <w:right w:w="0" w:type="dxa"/>
            </w:tcMar>
          </w:tcPr>
          <w:p w14:paraId="3FE9E73D" w14:textId="77777777" w:rsidR="00DA4077" w:rsidRDefault="00000000">
            <w:pPr>
              <w:snapToGrid w:val="0"/>
              <w:spacing w:line="386" w:lineRule="exact"/>
              <w:ind w:left="400" w:hanging="400"/>
              <w:jc w:val="left"/>
              <w:rPr>
                <w:lang w:eastAsia="zh-CN"/>
              </w:rPr>
            </w:pPr>
            <w:r>
              <w:rPr>
                <w:rFonts w:ascii="Consolas" w:eastAsia="微软雅黑" w:hAnsi="Consolas" w:cs="Consolas"/>
                <w:color w:val="009900"/>
                <w:szCs w:val="24"/>
                <w:lang w:eastAsia="zh-CN"/>
              </w:rPr>
              <w:t>% (c) SOC</w:t>
            </w:r>
            <w:r>
              <w:rPr>
                <w:rFonts w:ascii="Consolas" w:eastAsia="微软雅黑" w:hAnsi="Consolas" w:cs="Consolas"/>
                <w:color w:val="009900"/>
                <w:szCs w:val="24"/>
                <w:lang w:eastAsia="zh-CN"/>
              </w:rPr>
              <w:t>与分时电价共同解释充放电动作的经济原因。</w:t>
            </w:r>
          </w:p>
        </w:tc>
        <w:tc>
          <w:tcPr>
            <w:tcW w:w="80" w:type="dxa"/>
            <w:shd w:val="clear" w:color="auto" w:fill="CED4F4"/>
            <w:tcMar>
              <w:top w:w="0" w:type="dxa"/>
              <w:left w:w="0" w:type="dxa"/>
              <w:bottom w:w="0" w:type="dxa"/>
              <w:right w:w="0" w:type="dxa"/>
            </w:tcMar>
          </w:tcPr>
          <w:p w14:paraId="0B58EEB3" w14:textId="77777777" w:rsidR="00DA4077" w:rsidRDefault="00DA4077">
            <w:pPr>
              <w:snapToGrid w:val="0"/>
              <w:spacing w:line="20" w:lineRule="exact"/>
              <w:ind w:firstLine="0"/>
              <w:rPr>
                <w:lang w:eastAsia="zh-CN"/>
              </w:rPr>
            </w:pPr>
          </w:p>
        </w:tc>
      </w:tr>
      <w:tr w:rsidR="00DA4077" w14:paraId="746CD0A7" w14:textId="77777777">
        <w:trPr>
          <w:cantSplit/>
        </w:trPr>
        <w:tc>
          <w:tcPr>
            <w:tcW w:w="540" w:type="dxa"/>
            <w:tcMar>
              <w:top w:w="0" w:type="dxa"/>
              <w:left w:w="0" w:type="dxa"/>
              <w:bottom w:w="0" w:type="dxa"/>
              <w:right w:w="100" w:type="dxa"/>
            </w:tcMar>
          </w:tcPr>
          <w:p w14:paraId="768FED90" w14:textId="77777777" w:rsidR="00DA4077" w:rsidRDefault="00000000">
            <w:pPr>
              <w:snapToGrid w:val="0"/>
              <w:spacing w:line="386" w:lineRule="exact"/>
              <w:ind w:firstLine="0"/>
              <w:jc w:val="right"/>
            </w:pPr>
            <w:r>
              <w:rPr>
                <w:rFonts w:eastAsia="Times New Roman" w:cs="Consolas"/>
                <w:color w:val="7F807F"/>
                <w:szCs w:val="24"/>
              </w:rPr>
              <w:t>71</w:t>
            </w:r>
          </w:p>
        </w:tc>
        <w:tc>
          <w:tcPr>
            <w:tcW w:w="9000" w:type="dxa"/>
            <w:tcMar>
              <w:top w:w="0" w:type="dxa"/>
              <w:left w:w="75" w:type="dxa"/>
              <w:bottom w:w="0" w:type="dxa"/>
              <w:right w:w="0" w:type="dxa"/>
            </w:tcMar>
          </w:tcPr>
          <w:p w14:paraId="0A999817" w14:textId="77777777" w:rsidR="00DA4077" w:rsidRDefault="00000000">
            <w:pPr>
              <w:snapToGrid w:val="0"/>
              <w:spacing w:line="386" w:lineRule="exact"/>
              <w:ind w:left="400" w:hanging="400"/>
              <w:jc w:val="left"/>
            </w:pPr>
            <w:r>
              <w:rPr>
                <w:rFonts w:ascii="Consolas" w:eastAsia="微软雅黑" w:hAnsi="Consolas" w:cs="Consolas"/>
                <w:szCs w:val="24"/>
              </w:rPr>
              <w:t xml:space="preserve">ax3 = </w:t>
            </w:r>
            <w:proofErr w:type="gramStart"/>
            <w:r>
              <w:rPr>
                <w:rFonts w:ascii="Consolas" w:eastAsia="微软雅黑" w:hAnsi="Consolas" w:cs="Consolas"/>
                <w:szCs w:val="24"/>
              </w:rPr>
              <w:t>nexttile(</w:t>
            </w:r>
            <w:proofErr w:type="gramEnd"/>
            <w:r>
              <w:rPr>
                <w:rFonts w:ascii="Consolas" w:eastAsia="微软雅黑" w:hAnsi="Consolas" w:cs="Consolas"/>
                <w:szCs w:val="24"/>
              </w:rPr>
              <w:t>layout, 3);</w:t>
            </w:r>
          </w:p>
        </w:tc>
        <w:tc>
          <w:tcPr>
            <w:tcW w:w="80" w:type="dxa"/>
            <w:shd w:val="clear" w:color="auto" w:fill="CED4F4"/>
            <w:tcMar>
              <w:top w:w="0" w:type="dxa"/>
              <w:left w:w="0" w:type="dxa"/>
              <w:bottom w:w="0" w:type="dxa"/>
              <w:right w:w="0" w:type="dxa"/>
            </w:tcMar>
          </w:tcPr>
          <w:p w14:paraId="416C57B0" w14:textId="77777777" w:rsidR="00DA4077" w:rsidRDefault="00DA4077">
            <w:pPr>
              <w:snapToGrid w:val="0"/>
              <w:spacing w:line="20" w:lineRule="exact"/>
              <w:ind w:firstLine="0"/>
            </w:pPr>
          </w:p>
        </w:tc>
      </w:tr>
      <w:tr w:rsidR="00DA4077" w14:paraId="1CE23AC3" w14:textId="77777777">
        <w:trPr>
          <w:cantSplit/>
        </w:trPr>
        <w:tc>
          <w:tcPr>
            <w:tcW w:w="540" w:type="dxa"/>
            <w:tcMar>
              <w:top w:w="0" w:type="dxa"/>
              <w:left w:w="0" w:type="dxa"/>
              <w:bottom w:w="0" w:type="dxa"/>
              <w:right w:w="100" w:type="dxa"/>
            </w:tcMar>
          </w:tcPr>
          <w:p w14:paraId="0D8D8F15" w14:textId="77777777" w:rsidR="00DA4077" w:rsidRDefault="00000000">
            <w:pPr>
              <w:snapToGrid w:val="0"/>
              <w:spacing w:line="386" w:lineRule="exact"/>
              <w:ind w:firstLine="0"/>
              <w:jc w:val="right"/>
            </w:pPr>
            <w:r>
              <w:rPr>
                <w:rFonts w:eastAsia="Times New Roman" w:cs="Consolas"/>
                <w:color w:val="7F807F"/>
                <w:szCs w:val="24"/>
              </w:rPr>
              <w:t>72</w:t>
            </w:r>
          </w:p>
        </w:tc>
        <w:tc>
          <w:tcPr>
            <w:tcW w:w="9000" w:type="dxa"/>
            <w:tcMar>
              <w:top w:w="0" w:type="dxa"/>
              <w:left w:w="75" w:type="dxa"/>
              <w:bottom w:w="0" w:type="dxa"/>
              <w:right w:w="0" w:type="dxa"/>
            </w:tcMar>
          </w:tcPr>
          <w:p w14:paraId="0AB6C836"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yyaxis(</w:t>
            </w:r>
            <w:proofErr w:type="gramEnd"/>
            <w:r>
              <w:rPr>
                <w:rFonts w:ascii="Consolas" w:eastAsia="微软雅黑" w:hAnsi="Consolas" w:cs="Consolas"/>
                <w:szCs w:val="24"/>
              </w:rPr>
              <w:t xml:space="preserve">ax3, </w:t>
            </w:r>
            <w:r>
              <w:rPr>
                <w:rFonts w:ascii="Consolas" w:eastAsia="微软雅黑" w:hAnsi="Consolas" w:cs="Consolas"/>
                <w:color w:val="008470"/>
                <w:szCs w:val="24"/>
              </w:rPr>
              <w:t>'left'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12B8035" w14:textId="77777777" w:rsidR="00DA4077" w:rsidRDefault="00DA4077">
            <w:pPr>
              <w:snapToGrid w:val="0"/>
              <w:spacing w:line="20" w:lineRule="exact"/>
              <w:ind w:firstLine="0"/>
            </w:pPr>
          </w:p>
        </w:tc>
      </w:tr>
      <w:tr w:rsidR="00DA4077" w14:paraId="4B52DEDA" w14:textId="77777777">
        <w:trPr>
          <w:cantSplit/>
        </w:trPr>
        <w:tc>
          <w:tcPr>
            <w:tcW w:w="540" w:type="dxa"/>
            <w:tcMar>
              <w:top w:w="0" w:type="dxa"/>
              <w:left w:w="0" w:type="dxa"/>
              <w:bottom w:w="0" w:type="dxa"/>
              <w:right w:w="100" w:type="dxa"/>
            </w:tcMar>
          </w:tcPr>
          <w:p w14:paraId="2DF50596" w14:textId="77777777" w:rsidR="00DA4077" w:rsidRDefault="00000000">
            <w:pPr>
              <w:snapToGrid w:val="0"/>
              <w:spacing w:line="386" w:lineRule="exact"/>
              <w:ind w:firstLine="0"/>
              <w:jc w:val="right"/>
            </w:pPr>
            <w:r>
              <w:rPr>
                <w:rFonts w:eastAsia="Times New Roman" w:cs="Consolas"/>
                <w:color w:val="7F807F"/>
                <w:szCs w:val="24"/>
              </w:rPr>
              <w:t>73</w:t>
            </w:r>
          </w:p>
        </w:tc>
        <w:tc>
          <w:tcPr>
            <w:tcW w:w="9000" w:type="dxa"/>
            <w:tcMar>
              <w:top w:w="0" w:type="dxa"/>
              <w:left w:w="75" w:type="dxa"/>
              <w:bottom w:w="0" w:type="dxa"/>
              <w:right w:w="0" w:type="dxa"/>
            </w:tcMar>
          </w:tcPr>
          <w:p w14:paraId="2BE40E8E"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plot(</w:t>
            </w:r>
            <w:proofErr w:type="gramEnd"/>
            <w:r>
              <w:rPr>
                <w:rFonts w:ascii="Consolas" w:eastAsia="微软雅黑" w:hAnsi="Consolas" w:cs="Consolas"/>
                <w:szCs w:val="24"/>
              </w:rPr>
              <w:t xml:space="preserve">ax3, t, socPct, </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'Color'</w:t>
            </w:r>
            <w:r>
              <w:rPr>
                <w:rFonts w:ascii="Consolas" w:eastAsia="微软雅黑" w:hAnsi="Consolas" w:cs="Consolas"/>
                <w:szCs w:val="24"/>
              </w:rPr>
              <w:t xml:space="preserve">, cNavy, </w:t>
            </w:r>
            <w:r>
              <w:rPr>
                <w:rFonts w:ascii="Consolas" w:eastAsia="微软雅黑" w:hAnsi="Consolas" w:cs="Consolas"/>
                <w:color w:val="008470"/>
                <w:szCs w:val="24"/>
              </w:rPr>
              <w:t>'LineWidth'</w:t>
            </w:r>
            <w:r>
              <w:rPr>
                <w:rFonts w:ascii="Consolas" w:eastAsia="微软雅黑" w:hAnsi="Consolas" w:cs="Consolas"/>
                <w:szCs w:val="24"/>
              </w:rPr>
              <w:t>, 1.9);</w:t>
            </w:r>
          </w:p>
        </w:tc>
        <w:tc>
          <w:tcPr>
            <w:tcW w:w="80" w:type="dxa"/>
            <w:shd w:val="clear" w:color="auto" w:fill="CED4F4"/>
            <w:tcMar>
              <w:top w:w="0" w:type="dxa"/>
              <w:left w:w="0" w:type="dxa"/>
              <w:bottom w:w="0" w:type="dxa"/>
              <w:right w:w="0" w:type="dxa"/>
            </w:tcMar>
          </w:tcPr>
          <w:p w14:paraId="670F26DD" w14:textId="77777777" w:rsidR="00DA4077" w:rsidRDefault="00DA4077">
            <w:pPr>
              <w:snapToGrid w:val="0"/>
              <w:spacing w:line="20" w:lineRule="exact"/>
              <w:ind w:firstLine="0"/>
            </w:pPr>
          </w:p>
        </w:tc>
      </w:tr>
      <w:tr w:rsidR="00DA4077" w14:paraId="4BF48E97" w14:textId="77777777">
        <w:trPr>
          <w:cantSplit/>
        </w:trPr>
        <w:tc>
          <w:tcPr>
            <w:tcW w:w="540" w:type="dxa"/>
            <w:tcMar>
              <w:top w:w="0" w:type="dxa"/>
              <w:left w:w="0" w:type="dxa"/>
              <w:bottom w:w="0" w:type="dxa"/>
              <w:right w:w="100" w:type="dxa"/>
            </w:tcMar>
          </w:tcPr>
          <w:p w14:paraId="453C209F" w14:textId="77777777" w:rsidR="00DA4077" w:rsidRDefault="00000000">
            <w:pPr>
              <w:snapToGrid w:val="0"/>
              <w:spacing w:line="386" w:lineRule="exact"/>
              <w:ind w:firstLine="0"/>
              <w:jc w:val="right"/>
            </w:pPr>
            <w:r>
              <w:rPr>
                <w:rFonts w:eastAsia="Times New Roman" w:cs="Consolas"/>
                <w:color w:val="7F807F"/>
                <w:szCs w:val="24"/>
              </w:rPr>
              <w:t>74</w:t>
            </w:r>
          </w:p>
        </w:tc>
        <w:tc>
          <w:tcPr>
            <w:tcW w:w="9000" w:type="dxa"/>
            <w:tcMar>
              <w:top w:w="0" w:type="dxa"/>
              <w:left w:w="75" w:type="dxa"/>
              <w:bottom w:w="0" w:type="dxa"/>
              <w:right w:w="0" w:type="dxa"/>
            </w:tcMar>
          </w:tcPr>
          <w:p w14:paraId="2EBC3BEB"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yline(</w:t>
            </w:r>
            <w:proofErr w:type="gramEnd"/>
            <w:r>
              <w:rPr>
                <w:rFonts w:ascii="Consolas" w:eastAsia="微软雅黑" w:hAnsi="Consolas" w:cs="Consolas"/>
                <w:szCs w:val="24"/>
              </w:rPr>
              <w:t xml:space="preserve">ax3, 10, </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'Color'</w:t>
            </w:r>
            <w:r>
              <w:rPr>
                <w:rFonts w:ascii="Consolas" w:eastAsia="微软雅黑" w:hAnsi="Consolas" w:cs="Consolas"/>
                <w:szCs w:val="24"/>
              </w:rPr>
              <w:t xml:space="preserve">, cGray, </w:t>
            </w:r>
            <w:r>
              <w:rPr>
                <w:rFonts w:ascii="Consolas" w:eastAsia="微软雅黑" w:hAnsi="Consolas" w:cs="Consolas"/>
                <w:color w:val="008470"/>
                <w:szCs w:val="24"/>
              </w:rPr>
              <w:t>'LineWidth'</w:t>
            </w:r>
            <w:r>
              <w:rPr>
                <w:rFonts w:ascii="Consolas" w:eastAsia="微软雅黑" w:hAnsi="Consolas" w:cs="Consolas"/>
                <w:szCs w:val="24"/>
              </w:rPr>
              <w:t>, 0.9);</w:t>
            </w:r>
          </w:p>
        </w:tc>
        <w:tc>
          <w:tcPr>
            <w:tcW w:w="80" w:type="dxa"/>
            <w:shd w:val="clear" w:color="auto" w:fill="CED4F4"/>
            <w:tcMar>
              <w:top w:w="0" w:type="dxa"/>
              <w:left w:w="0" w:type="dxa"/>
              <w:bottom w:w="0" w:type="dxa"/>
              <w:right w:w="0" w:type="dxa"/>
            </w:tcMar>
          </w:tcPr>
          <w:p w14:paraId="06537D24" w14:textId="77777777" w:rsidR="00DA4077" w:rsidRDefault="00DA4077">
            <w:pPr>
              <w:snapToGrid w:val="0"/>
              <w:spacing w:line="20" w:lineRule="exact"/>
              <w:ind w:firstLine="0"/>
            </w:pPr>
          </w:p>
        </w:tc>
      </w:tr>
      <w:tr w:rsidR="00DA4077" w14:paraId="4D24A578" w14:textId="77777777">
        <w:trPr>
          <w:cantSplit/>
        </w:trPr>
        <w:tc>
          <w:tcPr>
            <w:tcW w:w="540" w:type="dxa"/>
            <w:tcMar>
              <w:top w:w="0" w:type="dxa"/>
              <w:left w:w="0" w:type="dxa"/>
              <w:bottom w:w="0" w:type="dxa"/>
              <w:right w:w="100" w:type="dxa"/>
            </w:tcMar>
          </w:tcPr>
          <w:p w14:paraId="000F1FC2" w14:textId="77777777" w:rsidR="00DA4077" w:rsidRDefault="00000000">
            <w:pPr>
              <w:snapToGrid w:val="0"/>
              <w:spacing w:line="386" w:lineRule="exact"/>
              <w:ind w:firstLine="0"/>
              <w:jc w:val="right"/>
            </w:pPr>
            <w:r>
              <w:rPr>
                <w:rFonts w:eastAsia="Times New Roman" w:cs="Consolas"/>
                <w:color w:val="7F807F"/>
                <w:szCs w:val="24"/>
              </w:rPr>
              <w:t>75</w:t>
            </w:r>
          </w:p>
        </w:tc>
        <w:tc>
          <w:tcPr>
            <w:tcW w:w="9000" w:type="dxa"/>
            <w:tcMar>
              <w:top w:w="0" w:type="dxa"/>
              <w:left w:w="75" w:type="dxa"/>
              <w:bottom w:w="0" w:type="dxa"/>
              <w:right w:w="0" w:type="dxa"/>
            </w:tcMar>
          </w:tcPr>
          <w:p w14:paraId="5F421457"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yline(</w:t>
            </w:r>
            <w:proofErr w:type="gramEnd"/>
            <w:r>
              <w:rPr>
                <w:rFonts w:ascii="Consolas" w:eastAsia="微软雅黑" w:hAnsi="Consolas" w:cs="Consolas"/>
                <w:szCs w:val="24"/>
              </w:rPr>
              <w:t xml:space="preserve">ax3, 90, </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'Color'</w:t>
            </w:r>
            <w:r>
              <w:rPr>
                <w:rFonts w:ascii="Consolas" w:eastAsia="微软雅黑" w:hAnsi="Consolas" w:cs="Consolas"/>
                <w:szCs w:val="24"/>
              </w:rPr>
              <w:t xml:space="preserve">, cGray, </w:t>
            </w:r>
            <w:r>
              <w:rPr>
                <w:rFonts w:ascii="Consolas" w:eastAsia="微软雅黑" w:hAnsi="Consolas" w:cs="Consolas"/>
                <w:color w:val="008470"/>
                <w:szCs w:val="24"/>
              </w:rPr>
              <w:t>'LineWidth'</w:t>
            </w:r>
            <w:r>
              <w:rPr>
                <w:rFonts w:ascii="Consolas" w:eastAsia="微软雅黑" w:hAnsi="Consolas" w:cs="Consolas"/>
                <w:szCs w:val="24"/>
              </w:rPr>
              <w:t>, 0.9);</w:t>
            </w:r>
          </w:p>
        </w:tc>
        <w:tc>
          <w:tcPr>
            <w:tcW w:w="80" w:type="dxa"/>
            <w:shd w:val="clear" w:color="auto" w:fill="CED4F4"/>
            <w:tcMar>
              <w:top w:w="0" w:type="dxa"/>
              <w:left w:w="0" w:type="dxa"/>
              <w:bottom w:w="0" w:type="dxa"/>
              <w:right w:w="0" w:type="dxa"/>
            </w:tcMar>
          </w:tcPr>
          <w:p w14:paraId="051336A9" w14:textId="77777777" w:rsidR="00DA4077" w:rsidRDefault="00DA4077">
            <w:pPr>
              <w:snapToGrid w:val="0"/>
              <w:spacing w:line="20" w:lineRule="exact"/>
              <w:ind w:firstLine="0"/>
            </w:pPr>
          </w:p>
        </w:tc>
      </w:tr>
      <w:tr w:rsidR="00DA4077" w14:paraId="01FB5CB6" w14:textId="77777777">
        <w:trPr>
          <w:cantSplit/>
        </w:trPr>
        <w:tc>
          <w:tcPr>
            <w:tcW w:w="540" w:type="dxa"/>
            <w:tcMar>
              <w:top w:w="0" w:type="dxa"/>
              <w:left w:w="0" w:type="dxa"/>
              <w:bottom w:w="0" w:type="dxa"/>
              <w:right w:w="100" w:type="dxa"/>
            </w:tcMar>
          </w:tcPr>
          <w:p w14:paraId="11ECCFA7" w14:textId="77777777" w:rsidR="00DA4077" w:rsidRDefault="00000000">
            <w:pPr>
              <w:snapToGrid w:val="0"/>
              <w:spacing w:line="386" w:lineRule="exact"/>
              <w:ind w:firstLine="0"/>
              <w:jc w:val="right"/>
            </w:pPr>
            <w:r>
              <w:rPr>
                <w:rFonts w:eastAsia="Times New Roman" w:cs="Consolas"/>
                <w:color w:val="7F807F"/>
                <w:szCs w:val="24"/>
              </w:rPr>
              <w:t>76</w:t>
            </w:r>
          </w:p>
        </w:tc>
        <w:tc>
          <w:tcPr>
            <w:tcW w:w="9000" w:type="dxa"/>
            <w:tcMar>
              <w:top w:w="0" w:type="dxa"/>
              <w:left w:w="75" w:type="dxa"/>
              <w:bottom w:w="0" w:type="dxa"/>
              <w:right w:w="0" w:type="dxa"/>
            </w:tcMar>
          </w:tcPr>
          <w:p w14:paraId="44E6F217"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ylabel(</w:t>
            </w:r>
            <w:proofErr w:type="gramEnd"/>
            <w:r>
              <w:rPr>
                <w:rFonts w:ascii="Consolas" w:eastAsia="微软雅黑" w:hAnsi="Consolas" w:cs="Consolas"/>
                <w:szCs w:val="24"/>
              </w:rPr>
              <w:t xml:space="preserve">ax3, </w:t>
            </w:r>
            <w:r>
              <w:rPr>
                <w:rFonts w:ascii="Consolas" w:eastAsia="微软雅黑" w:hAnsi="Consolas" w:cs="Consolas"/>
                <w:color w:val="008470"/>
                <w:szCs w:val="24"/>
              </w:rPr>
              <w:t>'</w:t>
            </w:r>
            <w:r>
              <w:rPr>
                <w:rFonts w:ascii="Consolas" w:eastAsia="微软雅黑" w:hAnsi="Consolas" w:cs="Consolas"/>
                <w:color w:val="008470"/>
                <w:szCs w:val="24"/>
              </w:rPr>
              <w:t>储能荷电状态</w:t>
            </w:r>
            <w:r>
              <w:rPr>
                <w:rFonts w:ascii="Consolas" w:eastAsia="微软雅黑" w:hAnsi="Consolas" w:cs="Consolas"/>
                <w:color w:val="008470"/>
                <w:szCs w:val="24"/>
              </w:rPr>
              <w:t xml:space="preserve"> SOC / %'</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AE22D93" w14:textId="77777777" w:rsidR="00DA4077" w:rsidRDefault="00DA4077">
            <w:pPr>
              <w:snapToGrid w:val="0"/>
              <w:spacing w:line="20" w:lineRule="exact"/>
              <w:ind w:firstLine="0"/>
            </w:pPr>
          </w:p>
        </w:tc>
      </w:tr>
      <w:tr w:rsidR="00DA4077" w14:paraId="795F938D" w14:textId="77777777">
        <w:trPr>
          <w:cantSplit/>
        </w:trPr>
        <w:tc>
          <w:tcPr>
            <w:tcW w:w="540" w:type="dxa"/>
            <w:tcMar>
              <w:top w:w="0" w:type="dxa"/>
              <w:left w:w="0" w:type="dxa"/>
              <w:bottom w:w="0" w:type="dxa"/>
              <w:right w:w="100" w:type="dxa"/>
            </w:tcMar>
          </w:tcPr>
          <w:p w14:paraId="232072C8" w14:textId="77777777" w:rsidR="00DA4077" w:rsidRDefault="00000000">
            <w:pPr>
              <w:snapToGrid w:val="0"/>
              <w:spacing w:line="386" w:lineRule="exact"/>
              <w:ind w:firstLine="0"/>
              <w:jc w:val="right"/>
            </w:pPr>
            <w:r>
              <w:rPr>
                <w:rFonts w:eastAsia="Times New Roman" w:cs="Consolas"/>
                <w:color w:val="7F807F"/>
                <w:szCs w:val="24"/>
              </w:rPr>
              <w:t>77</w:t>
            </w:r>
          </w:p>
        </w:tc>
        <w:tc>
          <w:tcPr>
            <w:tcW w:w="9000" w:type="dxa"/>
            <w:tcMar>
              <w:top w:w="0" w:type="dxa"/>
              <w:left w:w="75" w:type="dxa"/>
              <w:bottom w:w="0" w:type="dxa"/>
              <w:right w:w="0" w:type="dxa"/>
            </w:tcMar>
          </w:tcPr>
          <w:p w14:paraId="2EE03322"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ylim(</w:t>
            </w:r>
            <w:proofErr w:type="gramEnd"/>
            <w:r>
              <w:rPr>
                <w:rFonts w:ascii="Consolas" w:eastAsia="微软雅黑" w:hAnsi="Consolas" w:cs="Consolas"/>
                <w:szCs w:val="24"/>
              </w:rPr>
              <w:t>ax3, [5, 95]);</w:t>
            </w:r>
          </w:p>
        </w:tc>
        <w:tc>
          <w:tcPr>
            <w:tcW w:w="80" w:type="dxa"/>
            <w:shd w:val="clear" w:color="auto" w:fill="CED4F4"/>
            <w:tcMar>
              <w:top w:w="0" w:type="dxa"/>
              <w:left w:w="0" w:type="dxa"/>
              <w:bottom w:w="0" w:type="dxa"/>
              <w:right w:w="0" w:type="dxa"/>
            </w:tcMar>
          </w:tcPr>
          <w:p w14:paraId="6A166CFA" w14:textId="77777777" w:rsidR="00DA4077" w:rsidRDefault="00DA4077">
            <w:pPr>
              <w:snapToGrid w:val="0"/>
              <w:spacing w:line="20" w:lineRule="exact"/>
              <w:ind w:firstLine="0"/>
            </w:pPr>
          </w:p>
        </w:tc>
      </w:tr>
      <w:tr w:rsidR="00DA4077" w14:paraId="28E85D67" w14:textId="77777777">
        <w:trPr>
          <w:cantSplit/>
        </w:trPr>
        <w:tc>
          <w:tcPr>
            <w:tcW w:w="540" w:type="dxa"/>
            <w:tcMar>
              <w:top w:w="0" w:type="dxa"/>
              <w:left w:w="0" w:type="dxa"/>
              <w:bottom w:w="0" w:type="dxa"/>
              <w:right w:w="100" w:type="dxa"/>
            </w:tcMar>
          </w:tcPr>
          <w:p w14:paraId="62AC752B" w14:textId="77777777" w:rsidR="00DA4077" w:rsidRDefault="00000000">
            <w:pPr>
              <w:snapToGrid w:val="0"/>
              <w:spacing w:line="386" w:lineRule="exact"/>
              <w:ind w:firstLine="0"/>
              <w:jc w:val="right"/>
            </w:pPr>
            <w:r>
              <w:rPr>
                <w:rFonts w:eastAsia="Times New Roman" w:cs="Consolas"/>
                <w:color w:val="7F807F"/>
                <w:szCs w:val="24"/>
              </w:rPr>
              <w:t>78</w:t>
            </w:r>
          </w:p>
        </w:tc>
        <w:tc>
          <w:tcPr>
            <w:tcW w:w="9000" w:type="dxa"/>
            <w:tcMar>
              <w:top w:w="0" w:type="dxa"/>
              <w:left w:w="75" w:type="dxa"/>
              <w:bottom w:w="0" w:type="dxa"/>
              <w:right w:w="0" w:type="dxa"/>
            </w:tcMar>
          </w:tcPr>
          <w:p w14:paraId="0D17D0A9"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65AC954B" w14:textId="77777777" w:rsidR="00DA4077" w:rsidRDefault="00DA4077">
            <w:pPr>
              <w:snapToGrid w:val="0"/>
              <w:spacing w:line="20" w:lineRule="exact"/>
              <w:ind w:firstLine="0"/>
            </w:pPr>
          </w:p>
        </w:tc>
      </w:tr>
      <w:tr w:rsidR="00DA4077" w14:paraId="7720C849" w14:textId="77777777">
        <w:trPr>
          <w:cantSplit/>
        </w:trPr>
        <w:tc>
          <w:tcPr>
            <w:tcW w:w="540" w:type="dxa"/>
            <w:tcMar>
              <w:top w:w="0" w:type="dxa"/>
              <w:left w:w="0" w:type="dxa"/>
              <w:bottom w:w="0" w:type="dxa"/>
              <w:right w:w="100" w:type="dxa"/>
            </w:tcMar>
          </w:tcPr>
          <w:p w14:paraId="7553F542" w14:textId="77777777" w:rsidR="00DA4077" w:rsidRDefault="00000000">
            <w:pPr>
              <w:snapToGrid w:val="0"/>
              <w:spacing w:line="386" w:lineRule="exact"/>
              <w:ind w:firstLine="0"/>
              <w:jc w:val="right"/>
            </w:pPr>
            <w:r>
              <w:rPr>
                <w:rFonts w:eastAsia="Times New Roman" w:cs="Consolas"/>
                <w:color w:val="7F807F"/>
                <w:szCs w:val="24"/>
              </w:rPr>
              <w:t>79</w:t>
            </w:r>
          </w:p>
        </w:tc>
        <w:tc>
          <w:tcPr>
            <w:tcW w:w="9000" w:type="dxa"/>
            <w:tcMar>
              <w:top w:w="0" w:type="dxa"/>
              <w:left w:w="75" w:type="dxa"/>
              <w:bottom w:w="0" w:type="dxa"/>
              <w:right w:w="0" w:type="dxa"/>
            </w:tcMar>
          </w:tcPr>
          <w:p w14:paraId="30F4D1B3"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yyaxis(</w:t>
            </w:r>
            <w:proofErr w:type="gramEnd"/>
            <w:r>
              <w:rPr>
                <w:rFonts w:ascii="Consolas" w:eastAsia="微软雅黑" w:hAnsi="Consolas" w:cs="Consolas"/>
                <w:szCs w:val="24"/>
              </w:rPr>
              <w:t xml:space="preserve">ax3, </w:t>
            </w:r>
            <w:r>
              <w:rPr>
                <w:rFonts w:ascii="Consolas" w:eastAsia="微软雅黑" w:hAnsi="Consolas" w:cs="Consolas"/>
                <w:color w:val="008470"/>
                <w:szCs w:val="24"/>
              </w:rPr>
              <w:t>'right'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B1D8915" w14:textId="77777777" w:rsidR="00DA4077" w:rsidRDefault="00DA4077">
            <w:pPr>
              <w:snapToGrid w:val="0"/>
              <w:spacing w:line="20" w:lineRule="exact"/>
              <w:ind w:firstLine="0"/>
            </w:pPr>
          </w:p>
        </w:tc>
      </w:tr>
      <w:tr w:rsidR="00DA4077" w14:paraId="5C724E60" w14:textId="77777777">
        <w:trPr>
          <w:cantSplit/>
        </w:trPr>
        <w:tc>
          <w:tcPr>
            <w:tcW w:w="540" w:type="dxa"/>
            <w:tcMar>
              <w:top w:w="0" w:type="dxa"/>
              <w:left w:w="0" w:type="dxa"/>
              <w:bottom w:w="0" w:type="dxa"/>
              <w:right w:w="100" w:type="dxa"/>
            </w:tcMar>
          </w:tcPr>
          <w:p w14:paraId="3FB09AAC" w14:textId="77777777" w:rsidR="00DA4077" w:rsidRDefault="00000000">
            <w:pPr>
              <w:snapToGrid w:val="0"/>
              <w:spacing w:line="386" w:lineRule="exact"/>
              <w:ind w:firstLine="0"/>
              <w:jc w:val="right"/>
            </w:pPr>
            <w:r>
              <w:rPr>
                <w:rFonts w:eastAsia="Times New Roman" w:cs="Consolas"/>
                <w:color w:val="7F807F"/>
                <w:szCs w:val="24"/>
              </w:rPr>
              <w:t>80</w:t>
            </w:r>
          </w:p>
        </w:tc>
        <w:tc>
          <w:tcPr>
            <w:tcW w:w="9000" w:type="dxa"/>
            <w:tcMar>
              <w:top w:w="0" w:type="dxa"/>
              <w:left w:w="75" w:type="dxa"/>
              <w:bottom w:w="0" w:type="dxa"/>
              <w:right w:w="0" w:type="dxa"/>
            </w:tcMar>
          </w:tcPr>
          <w:p w14:paraId="752A7F97"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stairs(</w:t>
            </w:r>
            <w:proofErr w:type="gramEnd"/>
            <w:r>
              <w:rPr>
                <w:rFonts w:ascii="Consolas" w:eastAsia="微软雅黑" w:hAnsi="Consolas" w:cs="Consolas"/>
                <w:szCs w:val="24"/>
              </w:rPr>
              <w:t xml:space="preserve">ax3, t, price, </w:t>
            </w:r>
            <w:r>
              <w:rPr>
                <w:rFonts w:ascii="Consolas" w:eastAsia="微软雅黑" w:hAnsi="Consolas" w:cs="Consolas"/>
                <w:color w:val="008470"/>
                <w:szCs w:val="24"/>
              </w:rPr>
              <w:t>'-'</w:t>
            </w:r>
            <w:r>
              <w:rPr>
                <w:rFonts w:ascii="Consolas" w:eastAsia="微软雅黑" w:hAnsi="Consolas" w:cs="Consolas"/>
                <w:szCs w:val="24"/>
              </w:rPr>
              <w:t xml:space="preserve">, </w:t>
            </w:r>
            <w:r>
              <w:rPr>
                <w:rFonts w:ascii="Consolas" w:eastAsia="微软雅黑" w:hAnsi="Consolas" w:cs="Consolas"/>
                <w:color w:val="008470"/>
                <w:szCs w:val="24"/>
              </w:rPr>
              <w:t>'Color'</w:t>
            </w:r>
            <w:r>
              <w:rPr>
                <w:rFonts w:ascii="Consolas" w:eastAsia="微软雅黑" w:hAnsi="Consolas" w:cs="Consolas"/>
                <w:szCs w:val="24"/>
              </w:rPr>
              <w:t xml:space="preserve">, cGold, </w:t>
            </w:r>
            <w:r>
              <w:rPr>
                <w:rFonts w:ascii="Consolas" w:eastAsia="微软雅黑" w:hAnsi="Consolas" w:cs="Consolas"/>
                <w:color w:val="008470"/>
                <w:szCs w:val="24"/>
              </w:rPr>
              <w:t>'LineWidth'</w:t>
            </w:r>
            <w:r>
              <w:rPr>
                <w:rFonts w:ascii="Consolas" w:eastAsia="微软雅黑" w:hAnsi="Consolas" w:cs="Consolas"/>
                <w:szCs w:val="24"/>
              </w:rPr>
              <w:t>, 1.45);</w:t>
            </w:r>
          </w:p>
        </w:tc>
        <w:tc>
          <w:tcPr>
            <w:tcW w:w="80" w:type="dxa"/>
            <w:shd w:val="clear" w:color="auto" w:fill="CED4F4"/>
            <w:tcMar>
              <w:top w:w="0" w:type="dxa"/>
              <w:left w:w="0" w:type="dxa"/>
              <w:bottom w:w="0" w:type="dxa"/>
              <w:right w:w="0" w:type="dxa"/>
            </w:tcMar>
          </w:tcPr>
          <w:p w14:paraId="7A6DAC27" w14:textId="77777777" w:rsidR="00DA4077" w:rsidRDefault="00DA4077">
            <w:pPr>
              <w:snapToGrid w:val="0"/>
              <w:spacing w:line="20" w:lineRule="exact"/>
              <w:ind w:firstLine="0"/>
            </w:pPr>
          </w:p>
        </w:tc>
      </w:tr>
      <w:tr w:rsidR="00DA4077" w14:paraId="2E066BF1" w14:textId="77777777">
        <w:trPr>
          <w:cantSplit/>
        </w:trPr>
        <w:tc>
          <w:tcPr>
            <w:tcW w:w="540" w:type="dxa"/>
            <w:tcMar>
              <w:top w:w="0" w:type="dxa"/>
              <w:left w:w="0" w:type="dxa"/>
              <w:bottom w:w="0" w:type="dxa"/>
              <w:right w:w="100" w:type="dxa"/>
            </w:tcMar>
          </w:tcPr>
          <w:p w14:paraId="28359C9B" w14:textId="77777777" w:rsidR="00DA4077" w:rsidRDefault="00000000">
            <w:pPr>
              <w:snapToGrid w:val="0"/>
              <w:spacing w:line="386" w:lineRule="exact"/>
              <w:ind w:firstLine="0"/>
              <w:jc w:val="right"/>
            </w:pPr>
            <w:r>
              <w:rPr>
                <w:rFonts w:eastAsia="Times New Roman" w:cs="Consolas"/>
                <w:color w:val="7F807F"/>
                <w:szCs w:val="24"/>
              </w:rPr>
              <w:t>81</w:t>
            </w:r>
          </w:p>
        </w:tc>
        <w:tc>
          <w:tcPr>
            <w:tcW w:w="9000" w:type="dxa"/>
            <w:tcMar>
              <w:top w:w="0" w:type="dxa"/>
              <w:left w:w="75" w:type="dxa"/>
              <w:bottom w:w="0" w:type="dxa"/>
              <w:right w:w="0" w:type="dxa"/>
            </w:tcMar>
          </w:tcPr>
          <w:p w14:paraId="2BC5B715"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ylabel(</w:t>
            </w:r>
            <w:proofErr w:type="gramEnd"/>
            <w:r>
              <w:rPr>
                <w:rFonts w:ascii="Consolas" w:eastAsia="微软雅黑" w:hAnsi="Consolas" w:cs="Consolas"/>
                <w:szCs w:val="24"/>
              </w:rPr>
              <w:t xml:space="preserve">ax3, </w:t>
            </w:r>
            <w:r>
              <w:rPr>
                <w:rFonts w:ascii="Consolas" w:eastAsia="微软雅黑" w:hAnsi="Consolas" w:cs="Consolas"/>
                <w:color w:val="008470"/>
                <w:szCs w:val="24"/>
              </w:rPr>
              <w:t>'</w:t>
            </w:r>
            <w:r>
              <w:rPr>
                <w:rFonts w:ascii="Consolas" w:eastAsia="微软雅黑" w:hAnsi="Consolas" w:cs="Consolas"/>
                <w:color w:val="008470"/>
                <w:szCs w:val="24"/>
              </w:rPr>
              <w:t>电价</w:t>
            </w:r>
            <w:r>
              <w:rPr>
                <w:rFonts w:ascii="Consolas" w:eastAsia="微软雅黑" w:hAnsi="Consolas" w:cs="Consolas"/>
                <w:color w:val="008470"/>
                <w:szCs w:val="24"/>
              </w:rPr>
              <w:t xml:space="preserve"> / (</w:t>
            </w:r>
            <w:r>
              <w:rPr>
                <w:rFonts w:ascii="Consolas" w:eastAsia="微软雅黑" w:hAnsi="Consolas" w:cs="Consolas"/>
                <w:color w:val="008470"/>
                <w:szCs w:val="24"/>
              </w:rPr>
              <w:t>元</w:t>
            </w:r>
            <w:r>
              <w:rPr>
                <w:rFonts w:ascii="Consolas" w:eastAsia="微软雅黑" w:hAnsi="Consolas" w:cs="Consolas"/>
                <w:color w:val="008470"/>
                <w:szCs w:val="24"/>
              </w:rPr>
              <w:t>·kWh</w:t>
            </w:r>
            <w:proofErr w:type="gramStart"/>
            <w:r>
              <w:rPr>
                <w:rFonts w:ascii="Consolas" w:eastAsia="微软雅黑" w:hAnsi="Consolas" w:cs="Consolas"/>
                <w:color w:val="008470"/>
                <w:szCs w:val="24"/>
              </w:rPr>
              <w:t>^{</w:t>
            </w:r>
            <w:proofErr w:type="gramEnd"/>
            <w:r>
              <w:rPr>
                <w:rFonts w:ascii="Consolas" w:eastAsia="微软雅黑" w:hAnsi="Consolas" w:cs="Consolas"/>
                <w:color w:val="008470"/>
                <w:szCs w:val="24"/>
              </w:rPr>
              <w:t>-1})'</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B0D7320" w14:textId="77777777" w:rsidR="00DA4077" w:rsidRDefault="00DA4077">
            <w:pPr>
              <w:snapToGrid w:val="0"/>
              <w:spacing w:line="20" w:lineRule="exact"/>
              <w:ind w:firstLine="0"/>
            </w:pPr>
          </w:p>
        </w:tc>
      </w:tr>
      <w:tr w:rsidR="00DA4077" w14:paraId="0D30D958" w14:textId="77777777">
        <w:trPr>
          <w:cantSplit/>
        </w:trPr>
        <w:tc>
          <w:tcPr>
            <w:tcW w:w="540" w:type="dxa"/>
            <w:tcMar>
              <w:top w:w="0" w:type="dxa"/>
              <w:left w:w="0" w:type="dxa"/>
              <w:bottom w:w="0" w:type="dxa"/>
              <w:right w:w="100" w:type="dxa"/>
            </w:tcMar>
          </w:tcPr>
          <w:p w14:paraId="4767C3CF" w14:textId="77777777" w:rsidR="00DA4077" w:rsidRDefault="00000000">
            <w:pPr>
              <w:snapToGrid w:val="0"/>
              <w:spacing w:line="386" w:lineRule="exact"/>
              <w:ind w:firstLine="0"/>
              <w:jc w:val="right"/>
            </w:pPr>
            <w:r>
              <w:rPr>
                <w:rFonts w:eastAsia="Times New Roman" w:cs="Consolas"/>
                <w:color w:val="7F807F"/>
                <w:szCs w:val="24"/>
              </w:rPr>
              <w:t>82</w:t>
            </w:r>
          </w:p>
        </w:tc>
        <w:tc>
          <w:tcPr>
            <w:tcW w:w="9000" w:type="dxa"/>
            <w:tcMar>
              <w:top w:w="0" w:type="dxa"/>
              <w:left w:w="75" w:type="dxa"/>
              <w:bottom w:w="0" w:type="dxa"/>
              <w:right w:w="0" w:type="dxa"/>
            </w:tcMar>
          </w:tcPr>
          <w:p w14:paraId="72CFAC12" w14:textId="77777777" w:rsidR="00DA4077" w:rsidRDefault="00000000">
            <w:pPr>
              <w:snapToGrid w:val="0"/>
              <w:spacing w:line="386" w:lineRule="exact"/>
              <w:ind w:left="400" w:hanging="400"/>
              <w:jc w:val="left"/>
            </w:pPr>
            <w:r>
              <w:rPr>
                <w:rFonts w:ascii="Consolas" w:eastAsia="微软雅黑" w:hAnsi="Consolas" w:cs="Consolas"/>
                <w:szCs w:val="24"/>
              </w:rPr>
              <w:t>ax3.YAxis(1</w:t>
            </w:r>
            <w:proofErr w:type="gramStart"/>
            <w:r>
              <w:rPr>
                <w:rFonts w:ascii="Consolas" w:eastAsia="微软雅黑" w:hAnsi="Consolas" w:cs="Consolas"/>
                <w:szCs w:val="24"/>
              </w:rPr>
              <w:t>).Color</w:t>
            </w:r>
            <w:proofErr w:type="gramEnd"/>
            <w:r>
              <w:rPr>
                <w:rFonts w:ascii="Consolas" w:eastAsia="微软雅黑" w:hAnsi="Consolas" w:cs="Consolas"/>
                <w:szCs w:val="24"/>
              </w:rPr>
              <w:t xml:space="preserve"> = cGray;</w:t>
            </w:r>
          </w:p>
        </w:tc>
        <w:tc>
          <w:tcPr>
            <w:tcW w:w="80" w:type="dxa"/>
            <w:shd w:val="clear" w:color="auto" w:fill="CED4F4"/>
            <w:tcMar>
              <w:top w:w="0" w:type="dxa"/>
              <w:left w:w="0" w:type="dxa"/>
              <w:bottom w:w="0" w:type="dxa"/>
              <w:right w:w="0" w:type="dxa"/>
            </w:tcMar>
          </w:tcPr>
          <w:p w14:paraId="24092082" w14:textId="77777777" w:rsidR="00DA4077" w:rsidRDefault="00DA4077">
            <w:pPr>
              <w:snapToGrid w:val="0"/>
              <w:spacing w:line="20" w:lineRule="exact"/>
              <w:ind w:firstLine="0"/>
            </w:pPr>
          </w:p>
        </w:tc>
      </w:tr>
      <w:tr w:rsidR="00DA4077" w14:paraId="460EF20C" w14:textId="77777777">
        <w:trPr>
          <w:cantSplit/>
        </w:trPr>
        <w:tc>
          <w:tcPr>
            <w:tcW w:w="540" w:type="dxa"/>
            <w:tcMar>
              <w:top w:w="0" w:type="dxa"/>
              <w:left w:w="0" w:type="dxa"/>
              <w:bottom w:w="0" w:type="dxa"/>
              <w:right w:w="100" w:type="dxa"/>
            </w:tcMar>
          </w:tcPr>
          <w:p w14:paraId="260ECEB3" w14:textId="77777777" w:rsidR="00DA4077" w:rsidRDefault="00000000">
            <w:pPr>
              <w:snapToGrid w:val="0"/>
              <w:spacing w:line="386" w:lineRule="exact"/>
              <w:ind w:firstLine="0"/>
              <w:jc w:val="right"/>
            </w:pPr>
            <w:r>
              <w:rPr>
                <w:rFonts w:eastAsia="Times New Roman" w:cs="Consolas"/>
                <w:color w:val="7F807F"/>
                <w:szCs w:val="24"/>
              </w:rPr>
              <w:t>83</w:t>
            </w:r>
          </w:p>
        </w:tc>
        <w:tc>
          <w:tcPr>
            <w:tcW w:w="9000" w:type="dxa"/>
            <w:tcMar>
              <w:top w:w="0" w:type="dxa"/>
              <w:left w:w="75" w:type="dxa"/>
              <w:bottom w:w="0" w:type="dxa"/>
              <w:right w:w="0" w:type="dxa"/>
            </w:tcMar>
          </w:tcPr>
          <w:p w14:paraId="211C78AE" w14:textId="77777777" w:rsidR="00DA4077" w:rsidRDefault="00000000">
            <w:pPr>
              <w:snapToGrid w:val="0"/>
              <w:spacing w:line="386" w:lineRule="exact"/>
              <w:ind w:left="400" w:hanging="400"/>
              <w:jc w:val="left"/>
            </w:pPr>
            <w:r>
              <w:rPr>
                <w:rFonts w:ascii="Consolas" w:eastAsia="微软雅黑" w:hAnsi="Consolas" w:cs="Consolas"/>
                <w:szCs w:val="24"/>
              </w:rPr>
              <w:t>ax3.YAxis(2</w:t>
            </w:r>
            <w:proofErr w:type="gramStart"/>
            <w:r>
              <w:rPr>
                <w:rFonts w:ascii="Consolas" w:eastAsia="微软雅黑" w:hAnsi="Consolas" w:cs="Consolas"/>
                <w:szCs w:val="24"/>
              </w:rPr>
              <w:t>).Color</w:t>
            </w:r>
            <w:proofErr w:type="gramEnd"/>
            <w:r>
              <w:rPr>
                <w:rFonts w:ascii="Consolas" w:eastAsia="微软雅黑" w:hAnsi="Consolas" w:cs="Consolas"/>
                <w:szCs w:val="24"/>
              </w:rPr>
              <w:t xml:space="preserve"> = cGray;</w:t>
            </w:r>
          </w:p>
        </w:tc>
        <w:tc>
          <w:tcPr>
            <w:tcW w:w="80" w:type="dxa"/>
            <w:shd w:val="clear" w:color="auto" w:fill="CED4F4"/>
            <w:tcMar>
              <w:top w:w="0" w:type="dxa"/>
              <w:left w:w="0" w:type="dxa"/>
              <w:bottom w:w="0" w:type="dxa"/>
              <w:right w:w="0" w:type="dxa"/>
            </w:tcMar>
          </w:tcPr>
          <w:p w14:paraId="5C4E61E8" w14:textId="77777777" w:rsidR="00DA4077" w:rsidRDefault="00DA4077">
            <w:pPr>
              <w:snapToGrid w:val="0"/>
              <w:spacing w:line="20" w:lineRule="exact"/>
              <w:ind w:firstLine="0"/>
            </w:pPr>
          </w:p>
        </w:tc>
      </w:tr>
      <w:tr w:rsidR="00DA4077" w14:paraId="14401AEC" w14:textId="77777777">
        <w:trPr>
          <w:cantSplit/>
        </w:trPr>
        <w:tc>
          <w:tcPr>
            <w:tcW w:w="540" w:type="dxa"/>
            <w:tcMar>
              <w:top w:w="0" w:type="dxa"/>
              <w:left w:w="0" w:type="dxa"/>
              <w:bottom w:w="0" w:type="dxa"/>
              <w:right w:w="100" w:type="dxa"/>
            </w:tcMar>
          </w:tcPr>
          <w:p w14:paraId="46689E5C" w14:textId="77777777" w:rsidR="00DA4077" w:rsidRDefault="00000000">
            <w:pPr>
              <w:snapToGrid w:val="0"/>
              <w:spacing w:line="386" w:lineRule="exact"/>
              <w:ind w:firstLine="0"/>
              <w:jc w:val="right"/>
            </w:pPr>
            <w:r>
              <w:rPr>
                <w:rFonts w:eastAsia="Times New Roman" w:cs="Consolas"/>
                <w:color w:val="7F807F"/>
                <w:szCs w:val="24"/>
              </w:rPr>
              <w:t>84</w:t>
            </w:r>
          </w:p>
        </w:tc>
        <w:tc>
          <w:tcPr>
            <w:tcW w:w="9000" w:type="dxa"/>
            <w:tcMar>
              <w:top w:w="0" w:type="dxa"/>
              <w:left w:w="75" w:type="dxa"/>
              <w:bottom w:w="0" w:type="dxa"/>
              <w:right w:w="0" w:type="dxa"/>
            </w:tcMar>
          </w:tcPr>
          <w:p w14:paraId="36900DC2"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text(</w:t>
            </w:r>
            <w:proofErr w:type="gramEnd"/>
            <w:r>
              <w:rPr>
                <w:rFonts w:ascii="Consolas" w:eastAsia="微软雅黑" w:hAnsi="Consolas" w:cs="Consolas"/>
                <w:szCs w:val="24"/>
              </w:rPr>
              <w:t xml:space="preserve">ax3, 0.01, 0.91, </w:t>
            </w:r>
            <w:r>
              <w:rPr>
                <w:rFonts w:ascii="Consolas" w:eastAsia="微软雅黑" w:hAnsi="Consolas" w:cs="Consolas"/>
                <w:color w:val="008470"/>
                <w:szCs w:val="24"/>
              </w:rPr>
              <w:t>'(c)'</w:t>
            </w:r>
            <w:r>
              <w:rPr>
                <w:rFonts w:ascii="Consolas" w:eastAsia="微软雅黑" w:hAnsi="Consolas" w:cs="Consolas"/>
                <w:szCs w:val="24"/>
              </w:rPr>
              <w:t xml:space="preserve">, </w:t>
            </w:r>
            <w:r>
              <w:rPr>
                <w:rFonts w:ascii="Consolas" w:eastAsia="微软雅黑" w:hAnsi="Consolas" w:cs="Consolas"/>
                <w:color w:val="008470"/>
                <w:szCs w:val="24"/>
              </w:rPr>
              <w:t>'Units'</w:t>
            </w:r>
            <w:r>
              <w:rPr>
                <w:rFonts w:ascii="Consolas" w:eastAsia="微软雅黑" w:hAnsi="Consolas" w:cs="Consolas"/>
                <w:szCs w:val="24"/>
              </w:rPr>
              <w:t xml:space="preserve">, </w:t>
            </w:r>
            <w:r>
              <w:rPr>
                <w:rFonts w:ascii="Consolas" w:eastAsia="微软雅黑" w:hAnsi="Consolas" w:cs="Consolas"/>
                <w:color w:val="008470"/>
                <w:szCs w:val="24"/>
              </w:rPr>
              <w:t>'normalized'</w:t>
            </w:r>
            <w:r>
              <w:rPr>
                <w:rFonts w:ascii="Consolas" w:eastAsia="微软雅黑" w:hAnsi="Consolas" w:cs="Consolas"/>
                <w:szCs w:val="24"/>
              </w:rPr>
              <w:t>, ...</w:t>
            </w:r>
          </w:p>
        </w:tc>
        <w:tc>
          <w:tcPr>
            <w:tcW w:w="80" w:type="dxa"/>
            <w:shd w:val="clear" w:color="auto" w:fill="CED4F4"/>
            <w:tcMar>
              <w:top w:w="0" w:type="dxa"/>
              <w:left w:w="0" w:type="dxa"/>
              <w:bottom w:w="0" w:type="dxa"/>
              <w:right w:w="0" w:type="dxa"/>
            </w:tcMar>
          </w:tcPr>
          <w:p w14:paraId="4F6C9940" w14:textId="77777777" w:rsidR="00DA4077" w:rsidRDefault="00DA4077">
            <w:pPr>
              <w:snapToGrid w:val="0"/>
              <w:spacing w:line="20" w:lineRule="exact"/>
              <w:ind w:firstLine="0"/>
            </w:pPr>
          </w:p>
        </w:tc>
      </w:tr>
      <w:tr w:rsidR="00DA4077" w14:paraId="141948EE" w14:textId="77777777">
        <w:trPr>
          <w:cantSplit/>
        </w:trPr>
        <w:tc>
          <w:tcPr>
            <w:tcW w:w="540" w:type="dxa"/>
            <w:tcMar>
              <w:top w:w="0" w:type="dxa"/>
              <w:left w:w="0" w:type="dxa"/>
              <w:bottom w:w="0" w:type="dxa"/>
              <w:right w:w="100" w:type="dxa"/>
            </w:tcMar>
          </w:tcPr>
          <w:p w14:paraId="7A558E12" w14:textId="77777777" w:rsidR="00DA4077" w:rsidRDefault="00000000">
            <w:pPr>
              <w:snapToGrid w:val="0"/>
              <w:spacing w:line="386" w:lineRule="exact"/>
              <w:ind w:firstLine="0"/>
              <w:jc w:val="right"/>
            </w:pPr>
            <w:r>
              <w:rPr>
                <w:rFonts w:eastAsia="Times New Roman" w:cs="Consolas"/>
                <w:color w:val="7F807F"/>
                <w:szCs w:val="24"/>
              </w:rPr>
              <w:t>85</w:t>
            </w:r>
          </w:p>
        </w:tc>
        <w:tc>
          <w:tcPr>
            <w:tcW w:w="9000" w:type="dxa"/>
            <w:tcMar>
              <w:top w:w="0" w:type="dxa"/>
              <w:left w:w="75" w:type="dxa"/>
              <w:bottom w:w="0" w:type="dxa"/>
              <w:right w:w="0" w:type="dxa"/>
            </w:tcMar>
          </w:tcPr>
          <w:p w14:paraId="3F384D8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'FontName'</w:t>
            </w:r>
            <w:r>
              <w:rPr>
                <w:rFonts w:ascii="Consolas" w:eastAsia="微软雅黑" w:hAnsi="Consolas" w:cs="Consolas"/>
                <w:szCs w:val="24"/>
              </w:rPr>
              <w:t xml:space="preserve">, </w:t>
            </w:r>
            <w:r>
              <w:rPr>
                <w:rFonts w:ascii="Consolas" w:eastAsia="微软雅黑" w:hAnsi="Consolas" w:cs="Consolas"/>
                <w:color w:val="008470"/>
                <w:szCs w:val="24"/>
              </w:rPr>
              <w:t>'Times New Roman'</w:t>
            </w:r>
            <w:r>
              <w:rPr>
                <w:rFonts w:ascii="Consolas" w:eastAsia="微软雅黑" w:hAnsi="Consolas" w:cs="Consolas"/>
                <w:szCs w:val="24"/>
              </w:rPr>
              <w:t xml:space="preserve">, </w:t>
            </w:r>
            <w:r>
              <w:rPr>
                <w:rFonts w:ascii="Consolas" w:eastAsia="微软雅黑" w:hAnsi="Consolas" w:cs="Consolas"/>
                <w:color w:val="008470"/>
                <w:szCs w:val="24"/>
              </w:rPr>
              <w:t>'FontWeight'</w:t>
            </w:r>
            <w:r>
              <w:rPr>
                <w:rFonts w:ascii="Consolas" w:eastAsia="微软雅黑" w:hAnsi="Consolas" w:cs="Consolas"/>
                <w:szCs w:val="24"/>
              </w:rPr>
              <w:t xml:space="preserve">, </w:t>
            </w:r>
            <w:r>
              <w:rPr>
                <w:rFonts w:ascii="Consolas" w:eastAsia="微软雅黑" w:hAnsi="Consolas" w:cs="Consolas"/>
                <w:color w:val="008470"/>
                <w:szCs w:val="24"/>
              </w:rPr>
              <w:t>'bold'</w:t>
            </w:r>
            <w:r>
              <w:rPr>
                <w:rFonts w:ascii="Consolas" w:eastAsia="微软雅黑" w:hAnsi="Consolas" w:cs="Consolas"/>
                <w:szCs w:val="24"/>
              </w:rPr>
              <w:t xml:space="preserve">, </w:t>
            </w:r>
            <w:r>
              <w:rPr>
                <w:rFonts w:ascii="Consolas" w:eastAsia="微软雅黑" w:hAnsi="Consolas" w:cs="Consolas"/>
                <w:color w:val="008470"/>
                <w:szCs w:val="24"/>
              </w:rPr>
              <w:t>'FontSize'</w:t>
            </w:r>
            <w:r>
              <w:rPr>
                <w:rFonts w:ascii="Consolas" w:eastAsia="微软雅黑" w:hAnsi="Consolas" w:cs="Consolas"/>
                <w:szCs w:val="24"/>
              </w:rPr>
              <w:t>, 10.5);</w:t>
            </w:r>
          </w:p>
        </w:tc>
        <w:tc>
          <w:tcPr>
            <w:tcW w:w="80" w:type="dxa"/>
            <w:shd w:val="clear" w:color="auto" w:fill="CED4F4"/>
            <w:tcMar>
              <w:top w:w="0" w:type="dxa"/>
              <w:left w:w="0" w:type="dxa"/>
              <w:bottom w:w="0" w:type="dxa"/>
              <w:right w:w="0" w:type="dxa"/>
            </w:tcMar>
          </w:tcPr>
          <w:p w14:paraId="6E036A7E" w14:textId="77777777" w:rsidR="00DA4077" w:rsidRDefault="00DA4077">
            <w:pPr>
              <w:snapToGrid w:val="0"/>
              <w:spacing w:line="20" w:lineRule="exact"/>
              <w:ind w:firstLine="0"/>
            </w:pPr>
          </w:p>
        </w:tc>
      </w:tr>
      <w:tr w:rsidR="00DA4077" w14:paraId="5A516FFF" w14:textId="77777777">
        <w:trPr>
          <w:cantSplit/>
        </w:trPr>
        <w:tc>
          <w:tcPr>
            <w:tcW w:w="540" w:type="dxa"/>
            <w:tcMar>
              <w:top w:w="0" w:type="dxa"/>
              <w:left w:w="0" w:type="dxa"/>
              <w:bottom w:w="0" w:type="dxa"/>
              <w:right w:w="100" w:type="dxa"/>
            </w:tcMar>
          </w:tcPr>
          <w:p w14:paraId="290F8E55"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54D40B60"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65C53A10" w14:textId="77777777" w:rsidR="00DA4077" w:rsidRDefault="00DA4077">
            <w:pPr>
              <w:snapToGrid w:val="0"/>
              <w:spacing w:line="20" w:lineRule="exact"/>
              <w:ind w:firstLine="0"/>
            </w:pPr>
          </w:p>
        </w:tc>
      </w:tr>
      <w:tr w:rsidR="00DA4077" w14:paraId="4166ED18" w14:textId="77777777">
        <w:trPr>
          <w:cantSplit/>
        </w:trPr>
        <w:tc>
          <w:tcPr>
            <w:tcW w:w="540" w:type="dxa"/>
            <w:tcMar>
              <w:top w:w="0" w:type="dxa"/>
              <w:left w:w="0" w:type="dxa"/>
              <w:bottom w:w="0" w:type="dxa"/>
              <w:right w:w="100" w:type="dxa"/>
            </w:tcMar>
          </w:tcPr>
          <w:p w14:paraId="014270F8" w14:textId="77777777" w:rsidR="00DA4077" w:rsidRDefault="00000000">
            <w:pPr>
              <w:snapToGrid w:val="0"/>
              <w:spacing w:line="386" w:lineRule="exact"/>
              <w:ind w:firstLine="0"/>
              <w:jc w:val="right"/>
            </w:pPr>
            <w:r>
              <w:rPr>
                <w:rFonts w:eastAsia="Times New Roman" w:cs="Consolas"/>
                <w:color w:val="7F807F"/>
                <w:szCs w:val="24"/>
              </w:rPr>
              <w:t>88</w:t>
            </w:r>
          </w:p>
        </w:tc>
        <w:tc>
          <w:tcPr>
            <w:tcW w:w="9000" w:type="dxa"/>
            <w:tcMar>
              <w:top w:w="0" w:type="dxa"/>
              <w:left w:w="75" w:type="dxa"/>
              <w:bottom w:w="0" w:type="dxa"/>
              <w:right w:w="0" w:type="dxa"/>
            </w:tcMar>
          </w:tcPr>
          <w:p w14:paraId="6CF479B6" w14:textId="77777777" w:rsidR="00DA4077" w:rsidRDefault="00000000">
            <w:pPr>
              <w:snapToGrid w:val="0"/>
              <w:spacing w:line="386" w:lineRule="exact"/>
              <w:ind w:left="400" w:hanging="400"/>
              <w:jc w:val="left"/>
            </w:pPr>
            <w:r>
              <w:rPr>
                <w:rFonts w:ascii="Consolas" w:eastAsia="微软雅黑" w:hAnsi="Consolas" w:cs="Consolas"/>
                <w:szCs w:val="24"/>
              </w:rPr>
              <w:t>axesList = [ax1, ax2, ax3];</w:t>
            </w:r>
          </w:p>
        </w:tc>
        <w:tc>
          <w:tcPr>
            <w:tcW w:w="80" w:type="dxa"/>
            <w:shd w:val="clear" w:color="auto" w:fill="CED4F4"/>
            <w:tcMar>
              <w:top w:w="0" w:type="dxa"/>
              <w:left w:w="0" w:type="dxa"/>
              <w:bottom w:w="0" w:type="dxa"/>
              <w:right w:w="0" w:type="dxa"/>
            </w:tcMar>
          </w:tcPr>
          <w:p w14:paraId="79EE2DFB" w14:textId="77777777" w:rsidR="00DA4077" w:rsidRDefault="00DA4077">
            <w:pPr>
              <w:snapToGrid w:val="0"/>
              <w:spacing w:line="20" w:lineRule="exact"/>
              <w:ind w:firstLine="0"/>
            </w:pPr>
          </w:p>
        </w:tc>
      </w:tr>
      <w:tr w:rsidR="00DA4077" w14:paraId="05C948F9" w14:textId="77777777">
        <w:trPr>
          <w:cantSplit/>
        </w:trPr>
        <w:tc>
          <w:tcPr>
            <w:tcW w:w="540" w:type="dxa"/>
            <w:tcMar>
              <w:top w:w="0" w:type="dxa"/>
              <w:left w:w="0" w:type="dxa"/>
              <w:bottom w:w="0" w:type="dxa"/>
              <w:right w:w="100" w:type="dxa"/>
            </w:tcMar>
          </w:tcPr>
          <w:p w14:paraId="24A295C0" w14:textId="77777777" w:rsidR="00DA4077" w:rsidRDefault="00000000">
            <w:pPr>
              <w:snapToGrid w:val="0"/>
              <w:spacing w:line="386" w:lineRule="exact"/>
              <w:ind w:firstLine="0"/>
              <w:jc w:val="right"/>
            </w:pPr>
            <w:r>
              <w:rPr>
                <w:rFonts w:eastAsia="Times New Roman" w:cs="Consolas"/>
                <w:color w:val="7F807F"/>
                <w:szCs w:val="24"/>
              </w:rPr>
              <w:t>89</w:t>
            </w:r>
          </w:p>
        </w:tc>
        <w:tc>
          <w:tcPr>
            <w:tcW w:w="9000" w:type="dxa"/>
            <w:tcMar>
              <w:top w:w="0" w:type="dxa"/>
              <w:left w:w="75" w:type="dxa"/>
              <w:bottom w:w="0" w:type="dxa"/>
              <w:right w:w="0" w:type="dxa"/>
            </w:tcMar>
          </w:tcPr>
          <w:p w14:paraId="0C57AD09" w14:textId="77777777" w:rsidR="00DA4077" w:rsidRDefault="00000000">
            <w:pPr>
              <w:snapToGrid w:val="0"/>
              <w:spacing w:line="386" w:lineRule="exact"/>
              <w:ind w:left="400" w:hanging="400"/>
              <w:jc w:val="left"/>
            </w:pPr>
            <w:r>
              <w:rPr>
                <w:rFonts w:ascii="Consolas" w:eastAsia="微软雅黑" w:hAnsi="Consolas" w:cs="Consolas"/>
                <w:color w:val="006EB8"/>
                <w:szCs w:val="24"/>
              </w:rPr>
              <w:t>for</w:t>
            </w:r>
            <w:r>
              <w:rPr>
                <w:rFonts w:ascii="Consolas" w:eastAsia="微软雅黑" w:hAnsi="Consolas" w:cs="Consolas"/>
                <w:szCs w:val="24"/>
              </w:rPr>
              <w:t xml:space="preserve"> ax = axesList</w:t>
            </w:r>
          </w:p>
        </w:tc>
        <w:tc>
          <w:tcPr>
            <w:tcW w:w="80" w:type="dxa"/>
            <w:shd w:val="clear" w:color="auto" w:fill="CED4F4"/>
            <w:tcMar>
              <w:top w:w="0" w:type="dxa"/>
              <w:left w:w="0" w:type="dxa"/>
              <w:bottom w:w="0" w:type="dxa"/>
              <w:right w:w="0" w:type="dxa"/>
            </w:tcMar>
          </w:tcPr>
          <w:p w14:paraId="1A95F449" w14:textId="77777777" w:rsidR="00DA4077" w:rsidRDefault="00DA4077">
            <w:pPr>
              <w:snapToGrid w:val="0"/>
              <w:spacing w:line="20" w:lineRule="exact"/>
              <w:ind w:firstLine="0"/>
            </w:pPr>
          </w:p>
        </w:tc>
      </w:tr>
      <w:tr w:rsidR="00DA4077" w14:paraId="132A9EAE" w14:textId="77777777">
        <w:trPr>
          <w:cantSplit/>
        </w:trPr>
        <w:tc>
          <w:tcPr>
            <w:tcW w:w="540" w:type="dxa"/>
            <w:tcMar>
              <w:top w:w="0" w:type="dxa"/>
              <w:left w:w="0" w:type="dxa"/>
              <w:bottom w:w="0" w:type="dxa"/>
              <w:right w:w="100" w:type="dxa"/>
            </w:tcMar>
          </w:tcPr>
          <w:p w14:paraId="160131A1" w14:textId="77777777" w:rsidR="00DA4077" w:rsidRDefault="00000000">
            <w:pPr>
              <w:snapToGrid w:val="0"/>
              <w:spacing w:line="386" w:lineRule="exact"/>
              <w:ind w:firstLine="0"/>
              <w:jc w:val="right"/>
            </w:pPr>
            <w:r>
              <w:rPr>
                <w:rFonts w:eastAsia="Times New Roman" w:cs="Consolas"/>
                <w:color w:val="7F807F"/>
                <w:szCs w:val="24"/>
              </w:rPr>
              <w:t>90</w:t>
            </w:r>
          </w:p>
        </w:tc>
        <w:tc>
          <w:tcPr>
            <w:tcW w:w="9000" w:type="dxa"/>
            <w:tcMar>
              <w:top w:w="0" w:type="dxa"/>
              <w:left w:w="75" w:type="dxa"/>
              <w:bottom w:w="0" w:type="dxa"/>
              <w:right w:w="0" w:type="dxa"/>
            </w:tcMar>
          </w:tcPr>
          <w:p w14:paraId="46D9B7AB"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xlim(</w:t>
            </w:r>
            <w:proofErr w:type="gramEnd"/>
            <w:r>
              <w:rPr>
                <w:rFonts w:ascii="Consolas" w:eastAsia="微软雅黑" w:hAnsi="Consolas" w:cs="Consolas"/>
                <w:szCs w:val="24"/>
              </w:rPr>
              <w:t>ax, [0, 24]);</w:t>
            </w:r>
          </w:p>
        </w:tc>
        <w:tc>
          <w:tcPr>
            <w:tcW w:w="80" w:type="dxa"/>
            <w:shd w:val="clear" w:color="auto" w:fill="CED4F4"/>
            <w:tcMar>
              <w:top w:w="0" w:type="dxa"/>
              <w:left w:w="0" w:type="dxa"/>
              <w:bottom w:w="0" w:type="dxa"/>
              <w:right w:w="0" w:type="dxa"/>
            </w:tcMar>
          </w:tcPr>
          <w:p w14:paraId="2967EE38" w14:textId="77777777" w:rsidR="00DA4077" w:rsidRDefault="00DA4077">
            <w:pPr>
              <w:snapToGrid w:val="0"/>
              <w:spacing w:line="20" w:lineRule="exact"/>
              <w:ind w:firstLine="0"/>
            </w:pPr>
          </w:p>
        </w:tc>
      </w:tr>
      <w:tr w:rsidR="00DA4077" w14:paraId="0BBEDF2C" w14:textId="77777777">
        <w:trPr>
          <w:cantSplit/>
        </w:trPr>
        <w:tc>
          <w:tcPr>
            <w:tcW w:w="540" w:type="dxa"/>
            <w:tcMar>
              <w:top w:w="0" w:type="dxa"/>
              <w:left w:w="0" w:type="dxa"/>
              <w:bottom w:w="0" w:type="dxa"/>
              <w:right w:w="100" w:type="dxa"/>
            </w:tcMar>
          </w:tcPr>
          <w:p w14:paraId="651645DC" w14:textId="77777777" w:rsidR="00DA4077" w:rsidRDefault="00000000">
            <w:pPr>
              <w:snapToGrid w:val="0"/>
              <w:spacing w:line="386" w:lineRule="exact"/>
              <w:ind w:firstLine="0"/>
              <w:jc w:val="right"/>
            </w:pPr>
            <w:r>
              <w:rPr>
                <w:rFonts w:eastAsia="Times New Roman" w:cs="Consolas"/>
                <w:color w:val="7F807F"/>
                <w:szCs w:val="24"/>
              </w:rPr>
              <w:t>91</w:t>
            </w:r>
          </w:p>
        </w:tc>
        <w:tc>
          <w:tcPr>
            <w:tcW w:w="9000" w:type="dxa"/>
            <w:tcMar>
              <w:top w:w="0" w:type="dxa"/>
              <w:left w:w="75" w:type="dxa"/>
              <w:bottom w:w="0" w:type="dxa"/>
              <w:right w:w="0" w:type="dxa"/>
            </w:tcMar>
          </w:tcPr>
          <w:p w14:paraId="22830228"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xticks(</w:t>
            </w:r>
            <w:proofErr w:type="gramEnd"/>
            <w:r>
              <w:rPr>
                <w:rFonts w:ascii="Consolas" w:eastAsia="微软雅黑" w:hAnsi="Consolas" w:cs="Consolas"/>
                <w:szCs w:val="24"/>
              </w:rPr>
              <w:t>ax, 0:4:24);</w:t>
            </w:r>
          </w:p>
        </w:tc>
        <w:tc>
          <w:tcPr>
            <w:tcW w:w="80" w:type="dxa"/>
            <w:shd w:val="clear" w:color="auto" w:fill="CED4F4"/>
            <w:tcMar>
              <w:top w:w="0" w:type="dxa"/>
              <w:left w:w="0" w:type="dxa"/>
              <w:bottom w:w="0" w:type="dxa"/>
              <w:right w:w="0" w:type="dxa"/>
            </w:tcMar>
          </w:tcPr>
          <w:p w14:paraId="16F68E54" w14:textId="77777777" w:rsidR="00DA4077" w:rsidRDefault="00DA4077">
            <w:pPr>
              <w:snapToGrid w:val="0"/>
              <w:spacing w:line="20" w:lineRule="exact"/>
              <w:ind w:firstLine="0"/>
            </w:pPr>
          </w:p>
        </w:tc>
      </w:tr>
      <w:tr w:rsidR="00DA4077" w14:paraId="091F1E02" w14:textId="77777777">
        <w:trPr>
          <w:cantSplit/>
        </w:trPr>
        <w:tc>
          <w:tcPr>
            <w:tcW w:w="540" w:type="dxa"/>
            <w:tcMar>
              <w:top w:w="0" w:type="dxa"/>
              <w:left w:w="0" w:type="dxa"/>
              <w:bottom w:w="0" w:type="dxa"/>
              <w:right w:w="100" w:type="dxa"/>
            </w:tcMar>
          </w:tcPr>
          <w:p w14:paraId="3484465E" w14:textId="77777777" w:rsidR="00DA4077" w:rsidRDefault="00000000">
            <w:pPr>
              <w:snapToGrid w:val="0"/>
              <w:spacing w:line="386" w:lineRule="exact"/>
              <w:ind w:firstLine="0"/>
              <w:jc w:val="right"/>
            </w:pPr>
            <w:r>
              <w:rPr>
                <w:rFonts w:eastAsia="Times New Roman" w:cs="Consolas"/>
                <w:color w:val="7F807F"/>
                <w:szCs w:val="24"/>
              </w:rPr>
              <w:t>92</w:t>
            </w:r>
          </w:p>
        </w:tc>
        <w:tc>
          <w:tcPr>
            <w:tcW w:w="9000" w:type="dxa"/>
            <w:tcMar>
              <w:top w:w="0" w:type="dxa"/>
              <w:left w:w="75" w:type="dxa"/>
              <w:bottom w:w="0" w:type="dxa"/>
              <w:right w:w="0" w:type="dxa"/>
            </w:tcMar>
          </w:tcPr>
          <w:p w14:paraId="518C648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ax.FontName</w:t>
            </w:r>
            <w:proofErr w:type="gramEnd"/>
            <w:r>
              <w:rPr>
                <w:rFonts w:ascii="Consolas" w:eastAsia="微软雅黑" w:hAnsi="Consolas" w:cs="Consolas"/>
                <w:szCs w:val="24"/>
              </w:rPr>
              <w:t xml:space="preserve"> = </w:t>
            </w:r>
            <w:r>
              <w:rPr>
                <w:rFonts w:ascii="Consolas" w:eastAsia="微软雅黑" w:hAnsi="Consolas" w:cs="Consolas"/>
                <w:color w:val="008470"/>
                <w:szCs w:val="24"/>
              </w:rPr>
              <w:t>'Microsoft YaHei'</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1F89955" w14:textId="77777777" w:rsidR="00DA4077" w:rsidRDefault="00DA4077">
            <w:pPr>
              <w:snapToGrid w:val="0"/>
              <w:spacing w:line="20" w:lineRule="exact"/>
              <w:ind w:firstLine="0"/>
            </w:pPr>
          </w:p>
        </w:tc>
      </w:tr>
      <w:tr w:rsidR="00DA4077" w14:paraId="73641363" w14:textId="77777777">
        <w:trPr>
          <w:cantSplit/>
        </w:trPr>
        <w:tc>
          <w:tcPr>
            <w:tcW w:w="540" w:type="dxa"/>
            <w:tcMar>
              <w:top w:w="0" w:type="dxa"/>
              <w:left w:w="0" w:type="dxa"/>
              <w:bottom w:w="0" w:type="dxa"/>
              <w:right w:w="100" w:type="dxa"/>
            </w:tcMar>
          </w:tcPr>
          <w:p w14:paraId="09CEFB30" w14:textId="77777777" w:rsidR="00DA4077" w:rsidRDefault="00000000">
            <w:pPr>
              <w:snapToGrid w:val="0"/>
              <w:spacing w:line="386" w:lineRule="exact"/>
              <w:ind w:firstLine="0"/>
              <w:jc w:val="right"/>
            </w:pPr>
            <w:r>
              <w:rPr>
                <w:rFonts w:eastAsia="Times New Roman" w:cs="Consolas"/>
                <w:color w:val="7F807F"/>
                <w:szCs w:val="24"/>
              </w:rPr>
              <w:t>93</w:t>
            </w:r>
          </w:p>
        </w:tc>
        <w:tc>
          <w:tcPr>
            <w:tcW w:w="9000" w:type="dxa"/>
            <w:tcMar>
              <w:top w:w="0" w:type="dxa"/>
              <w:left w:w="75" w:type="dxa"/>
              <w:bottom w:w="0" w:type="dxa"/>
              <w:right w:w="0" w:type="dxa"/>
            </w:tcMar>
          </w:tcPr>
          <w:p w14:paraId="64870659"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ax.FontSize</w:t>
            </w:r>
            <w:proofErr w:type="gramEnd"/>
            <w:r>
              <w:rPr>
                <w:rFonts w:ascii="Consolas" w:eastAsia="微软雅黑" w:hAnsi="Consolas" w:cs="Consolas"/>
                <w:szCs w:val="24"/>
              </w:rPr>
              <w:t xml:space="preserve"> = 9.5;</w:t>
            </w:r>
          </w:p>
        </w:tc>
        <w:tc>
          <w:tcPr>
            <w:tcW w:w="80" w:type="dxa"/>
            <w:shd w:val="clear" w:color="auto" w:fill="CED4F4"/>
            <w:tcMar>
              <w:top w:w="0" w:type="dxa"/>
              <w:left w:w="0" w:type="dxa"/>
              <w:bottom w:w="0" w:type="dxa"/>
              <w:right w:w="0" w:type="dxa"/>
            </w:tcMar>
          </w:tcPr>
          <w:p w14:paraId="2B0B8117" w14:textId="77777777" w:rsidR="00DA4077" w:rsidRDefault="00DA4077">
            <w:pPr>
              <w:snapToGrid w:val="0"/>
              <w:spacing w:line="20" w:lineRule="exact"/>
              <w:ind w:firstLine="0"/>
            </w:pPr>
          </w:p>
        </w:tc>
      </w:tr>
      <w:tr w:rsidR="00DA4077" w14:paraId="765EA807" w14:textId="77777777">
        <w:trPr>
          <w:cantSplit/>
        </w:trPr>
        <w:tc>
          <w:tcPr>
            <w:tcW w:w="540" w:type="dxa"/>
            <w:tcMar>
              <w:top w:w="0" w:type="dxa"/>
              <w:left w:w="0" w:type="dxa"/>
              <w:bottom w:w="0" w:type="dxa"/>
              <w:right w:w="100" w:type="dxa"/>
            </w:tcMar>
          </w:tcPr>
          <w:p w14:paraId="6148BA78" w14:textId="77777777" w:rsidR="00DA4077" w:rsidRDefault="00000000">
            <w:pPr>
              <w:snapToGrid w:val="0"/>
              <w:spacing w:line="386" w:lineRule="exact"/>
              <w:ind w:firstLine="0"/>
              <w:jc w:val="right"/>
            </w:pPr>
            <w:r>
              <w:rPr>
                <w:rFonts w:eastAsia="Times New Roman" w:cs="Consolas"/>
                <w:color w:val="7F807F"/>
                <w:szCs w:val="24"/>
              </w:rPr>
              <w:t>94</w:t>
            </w:r>
          </w:p>
        </w:tc>
        <w:tc>
          <w:tcPr>
            <w:tcW w:w="9000" w:type="dxa"/>
            <w:tcMar>
              <w:top w:w="0" w:type="dxa"/>
              <w:left w:w="75" w:type="dxa"/>
              <w:bottom w:w="0" w:type="dxa"/>
              <w:right w:w="0" w:type="dxa"/>
            </w:tcMar>
          </w:tcPr>
          <w:p w14:paraId="3E267106"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ax.LineWidth</w:t>
            </w:r>
            <w:proofErr w:type="gramEnd"/>
            <w:r>
              <w:rPr>
                <w:rFonts w:ascii="Consolas" w:eastAsia="微软雅黑" w:hAnsi="Consolas" w:cs="Consolas"/>
                <w:szCs w:val="24"/>
              </w:rPr>
              <w:t xml:space="preserve"> = 0.8;</w:t>
            </w:r>
          </w:p>
        </w:tc>
        <w:tc>
          <w:tcPr>
            <w:tcW w:w="80" w:type="dxa"/>
            <w:shd w:val="clear" w:color="auto" w:fill="CED4F4"/>
            <w:tcMar>
              <w:top w:w="0" w:type="dxa"/>
              <w:left w:w="0" w:type="dxa"/>
              <w:bottom w:w="0" w:type="dxa"/>
              <w:right w:w="0" w:type="dxa"/>
            </w:tcMar>
          </w:tcPr>
          <w:p w14:paraId="63CACE71" w14:textId="77777777" w:rsidR="00DA4077" w:rsidRDefault="00DA4077">
            <w:pPr>
              <w:snapToGrid w:val="0"/>
              <w:spacing w:line="20" w:lineRule="exact"/>
              <w:ind w:firstLine="0"/>
            </w:pPr>
          </w:p>
        </w:tc>
      </w:tr>
      <w:tr w:rsidR="00DA4077" w14:paraId="2CA865DB" w14:textId="77777777">
        <w:trPr>
          <w:cantSplit/>
        </w:trPr>
        <w:tc>
          <w:tcPr>
            <w:tcW w:w="540" w:type="dxa"/>
            <w:tcMar>
              <w:top w:w="0" w:type="dxa"/>
              <w:left w:w="0" w:type="dxa"/>
              <w:bottom w:w="0" w:type="dxa"/>
              <w:right w:w="100" w:type="dxa"/>
            </w:tcMar>
          </w:tcPr>
          <w:p w14:paraId="286112B9" w14:textId="77777777" w:rsidR="00DA4077" w:rsidRDefault="00000000">
            <w:pPr>
              <w:snapToGrid w:val="0"/>
              <w:spacing w:line="386" w:lineRule="exact"/>
              <w:ind w:firstLine="0"/>
              <w:jc w:val="right"/>
            </w:pPr>
            <w:r>
              <w:rPr>
                <w:rFonts w:eastAsia="Times New Roman" w:cs="Consolas"/>
                <w:color w:val="7F807F"/>
                <w:szCs w:val="24"/>
              </w:rPr>
              <w:t>95</w:t>
            </w:r>
          </w:p>
        </w:tc>
        <w:tc>
          <w:tcPr>
            <w:tcW w:w="9000" w:type="dxa"/>
            <w:tcMar>
              <w:top w:w="0" w:type="dxa"/>
              <w:left w:w="75" w:type="dxa"/>
              <w:bottom w:w="0" w:type="dxa"/>
              <w:right w:w="0" w:type="dxa"/>
            </w:tcMar>
          </w:tcPr>
          <w:p w14:paraId="2F18188D"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ax.TickDir</w:t>
            </w:r>
            <w:proofErr w:type="gramEnd"/>
            <w:r>
              <w:rPr>
                <w:rFonts w:ascii="Consolas" w:eastAsia="微软雅黑" w:hAnsi="Consolas" w:cs="Consolas"/>
                <w:szCs w:val="24"/>
              </w:rPr>
              <w:t xml:space="preserve"> = </w:t>
            </w:r>
            <w:r>
              <w:rPr>
                <w:rFonts w:ascii="Consolas" w:eastAsia="微软雅黑" w:hAnsi="Consolas" w:cs="Consolas"/>
                <w:color w:val="008470"/>
                <w:szCs w:val="24"/>
              </w:rPr>
              <w:t>'out'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A72AECA" w14:textId="77777777" w:rsidR="00DA4077" w:rsidRDefault="00DA4077">
            <w:pPr>
              <w:snapToGrid w:val="0"/>
              <w:spacing w:line="20" w:lineRule="exact"/>
              <w:ind w:firstLine="0"/>
            </w:pPr>
          </w:p>
        </w:tc>
      </w:tr>
      <w:tr w:rsidR="00DA4077" w14:paraId="2B269527" w14:textId="77777777">
        <w:trPr>
          <w:cantSplit/>
        </w:trPr>
        <w:tc>
          <w:tcPr>
            <w:tcW w:w="540" w:type="dxa"/>
            <w:tcMar>
              <w:top w:w="0" w:type="dxa"/>
              <w:left w:w="0" w:type="dxa"/>
              <w:bottom w:w="0" w:type="dxa"/>
              <w:right w:w="100" w:type="dxa"/>
            </w:tcMar>
          </w:tcPr>
          <w:p w14:paraId="535860AB" w14:textId="77777777" w:rsidR="00DA4077" w:rsidRDefault="00000000">
            <w:pPr>
              <w:snapToGrid w:val="0"/>
              <w:spacing w:line="386" w:lineRule="exact"/>
              <w:ind w:firstLine="0"/>
              <w:jc w:val="right"/>
            </w:pPr>
            <w:r>
              <w:rPr>
                <w:rFonts w:eastAsia="Times New Roman" w:cs="Consolas"/>
                <w:color w:val="7F807F"/>
                <w:szCs w:val="24"/>
              </w:rPr>
              <w:t>96</w:t>
            </w:r>
          </w:p>
        </w:tc>
        <w:tc>
          <w:tcPr>
            <w:tcW w:w="9000" w:type="dxa"/>
            <w:tcMar>
              <w:top w:w="0" w:type="dxa"/>
              <w:left w:w="75" w:type="dxa"/>
              <w:bottom w:w="0" w:type="dxa"/>
              <w:right w:w="0" w:type="dxa"/>
            </w:tcMar>
          </w:tcPr>
          <w:p w14:paraId="00815F5C"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ax.Box</w:t>
            </w:r>
            <w:proofErr w:type="gramEnd"/>
            <w:r>
              <w:rPr>
                <w:rFonts w:ascii="Consolas" w:eastAsia="微软雅黑" w:hAnsi="Consolas" w:cs="Consolas"/>
                <w:szCs w:val="24"/>
              </w:rPr>
              <w:t xml:space="preserve"> = </w:t>
            </w:r>
            <w:r>
              <w:rPr>
                <w:rFonts w:ascii="Consolas" w:eastAsia="微软雅黑" w:hAnsi="Consolas" w:cs="Consolas"/>
                <w:color w:val="008470"/>
                <w:szCs w:val="24"/>
              </w:rPr>
              <w:t>'off'</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E33FAB9" w14:textId="77777777" w:rsidR="00DA4077" w:rsidRDefault="00DA4077">
            <w:pPr>
              <w:snapToGrid w:val="0"/>
              <w:spacing w:line="20" w:lineRule="exact"/>
              <w:ind w:firstLine="0"/>
            </w:pPr>
          </w:p>
        </w:tc>
      </w:tr>
      <w:tr w:rsidR="00DA4077" w14:paraId="336562D3" w14:textId="77777777">
        <w:trPr>
          <w:cantSplit/>
        </w:trPr>
        <w:tc>
          <w:tcPr>
            <w:tcW w:w="540" w:type="dxa"/>
            <w:tcMar>
              <w:top w:w="0" w:type="dxa"/>
              <w:left w:w="0" w:type="dxa"/>
              <w:bottom w:w="0" w:type="dxa"/>
              <w:right w:w="100" w:type="dxa"/>
            </w:tcMar>
          </w:tcPr>
          <w:p w14:paraId="0234C79F" w14:textId="77777777" w:rsidR="00DA4077" w:rsidRDefault="00000000">
            <w:pPr>
              <w:snapToGrid w:val="0"/>
              <w:spacing w:line="386" w:lineRule="exact"/>
              <w:ind w:firstLine="0"/>
              <w:jc w:val="right"/>
            </w:pPr>
            <w:r>
              <w:rPr>
                <w:rFonts w:eastAsia="Times New Roman" w:cs="Consolas"/>
                <w:color w:val="7F807F"/>
                <w:szCs w:val="24"/>
              </w:rPr>
              <w:t>97</w:t>
            </w:r>
          </w:p>
        </w:tc>
        <w:tc>
          <w:tcPr>
            <w:tcW w:w="9000" w:type="dxa"/>
            <w:tcMar>
              <w:top w:w="0" w:type="dxa"/>
              <w:left w:w="75" w:type="dxa"/>
              <w:bottom w:w="0" w:type="dxa"/>
              <w:right w:w="0" w:type="dxa"/>
            </w:tcMar>
          </w:tcPr>
          <w:p w14:paraId="3DDAD90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ax.XGrid</w:t>
            </w:r>
            <w:proofErr w:type="gramEnd"/>
            <w:r>
              <w:rPr>
                <w:rFonts w:ascii="Consolas" w:eastAsia="微软雅黑" w:hAnsi="Consolas" w:cs="Consolas"/>
                <w:szCs w:val="24"/>
              </w:rPr>
              <w:t xml:space="preserve"> = </w:t>
            </w:r>
            <w:r>
              <w:rPr>
                <w:rFonts w:ascii="Consolas" w:eastAsia="微软雅黑" w:hAnsi="Consolas" w:cs="Consolas"/>
                <w:color w:val="008470"/>
                <w:szCs w:val="24"/>
              </w:rPr>
              <w:t>'off'</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FC5D412" w14:textId="77777777" w:rsidR="00DA4077" w:rsidRDefault="00DA4077">
            <w:pPr>
              <w:snapToGrid w:val="0"/>
              <w:spacing w:line="20" w:lineRule="exact"/>
              <w:ind w:firstLine="0"/>
            </w:pPr>
          </w:p>
        </w:tc>
      </w:tr>
      <w:tr w:rsidR="00DA4077" w14:paraId="09F6B48B" w14:textId="77777777">
        <w:trPr>
          <w:cantSplit/>
        </w:trPr>
        <w:tc>
          <w:tcPr>
            <w:tcW w:w="540" w:type="dxa"/>
            <w:tcMar>
              <w:top w:w="0" w:type="dxa"/>
              <w:left w:w="0" w:type="dxa"/>
              <w:bottom w:w="0" w:type="dxa"/>
              <w:right w:w="100" w:type="dxa"/>
            </w:tcMar>
          </w:tcPr>
          <w:p w14:paraId="538CF98A" w14:textId="77777777" w:rsidR="00DA4077" w:rsidRDefault="00000000">
            <w:pPr>
              <w:snapToGrid w:val="0"/>
              <w:spacing w:line="386" w:lineRule="exact"/>
              <w:ind w:firstLine="0"/>
              <w:jc w:val="right"/>
            </w:pPr>
            <w:r>
              <w:rPr>
                <w:rFonts w:eastAsia="Times New Roman" w:cs="Consolas"/>
                <w:color w:val="7F807F"/>
                <w:szCs w:val="24"/>
              </w:rPr>
              <w:t>98</w:t>
            </w:r>
          </w:p>
        </w:tc>
        <w:tc>
          <w:tcPr>
            <w:tcW w:w="9000" w:type="dxa"/>
            <w:tcMar>
              <w:top w:w="0" w:type="dxa"/>
              <w:left w:w="75" w:type="dxa"/>
              <w:bottom w:w="0" w:type="dxa"/>
              <w:right w:w="0" w:type="dxa"/>
            </w:tcMar>
          </w:tcPr>
          <w:p w14:paraId="624E088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ax.YGrid</w:t>
            </w:r>
            <w:proofErr w:type="gramEnd"/>
            <w:r>
              <w:rPr>
                <w:rFonts w:ascii="Consolas" w:eastAsia="微软雅黑" w:hAnsi="Consolas" w:cs="Consolas"/>
                <w:szCs w:val="24"/>
              </w:rPr>
              <w:t xml:space="preserve"> = </w:t>
            </w:r>
            <w:r>
              <w:rPr>
                <w:rFonts w:ascii="Consolas" w:eastAsia="微软雅黑" w:hAnsi="Consolas" w:cs="Consolas"/>
                <w:color w:val="008470"/>
                <w:szCs w:val="24"/>
              </w:rPr>
              <w:t>'on'</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6A95A36" w14:textId="77777777" w:rsidR="00DA4077" w:rsidRDefault="00DA4077">
            <w:pPr>
              <w:snapToGrid w:val="0"/>
              <w:spacing w:line="20" w:lineRule="exact"/>
              <w:ind w:firstLine="0"/>
            </w:pPr>
          </w:p>
        </w:tc>
      </w:tr>
      <w:tr w:rsidR="00DA4077" w14:paraId="06D3A45A" w14:textId="77777777">
        <w:trPr>
          <w:cantSplit/>
        </w:trPr>
        <w:tc>
          <w:tcPr>
            <w:tcW w:w="540" w:type="dxa"/>
            <w:tcMar>
              <w:top w:w="0" w:type="dxa"/>
              <w:left w:w="0" w:type="dxa"/>
              <w:bottom w:w="0" w:type="dxa"/>
              <w:right w:w="100" w:type="dxa"/>
            </w:tcMar>
          </w:tcPr>
          <w:p w14:paraId="5878F3B0" w14:textId="77777777" w:rsidR="00DA4077" w:rsidRDefault="00000000">
            <w:pPr>
              <w:snapToGrid w:val="0"/>
              <w:spacing w:line="386" w:lineRule="exact"/>
              <w:ind w:firstLine="0"/>
              <w:jc w:val="right"/>
            </w:pPr>
            <w:r>
              <w:rPr>
                <w:rFonts w:eastAsia="Times New Roman" w:cs="Consolas"/>
                <w:color w:val="7F807F"/>
                <w:szCs w:val="24"/>
              </w:rPr>
              <w:t>99</w:t>
            </w:r>
          </w:p>
        </w:tc>
        <w:tc>
          <w:tcPr>
            <w:tcW w:w="9000" w:type="dxa"/>
            <w:tcMar>
              <w:top w:w="0" w:type="dxa"/>
              <w:left w:w="75" w:type="dxa"/>
              <w:bottom w:w="0" w:type="dxa"/>
              <w:right w:w="0" w:type="dxa"/>
            </w:tcMar>
          </w:tcPr>
          <w:p w14:paraId="332993C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ax.GridColor</w:t>
            </w:r>
            <w:proofErr w:type="gramEnd"/>
            <w:r>
              <w:rPr>
                <w:rFonts w:ascii="Consolas" w:eastAsia="微软雅黑" w:hAnsi="Consolas" w:cs="Consolas"/>
                <w:szCs w:val="24"/>
              </w:rPr>
              <w:t xml:space="preserve"> = cGrid;</w:t>
            </w:r>
          </w:p>
        </w:tc>
        <w:tc>
          <w:tcPr>
            <w:tcW w:w="80" w:type="dxa"/>
            <w:shd w:val="clear" w:color="auto" w:fill="CED4F4"/>
            <w:tcMar>
              <w:top w:w="0" w:type="dxa"/>
              <w:left w:w="0" w:type="dxa"/>
              <w:bottom w:w="0" w:type="dxa"/>
              <w:right w:w="0" w:type="dxa"/>
            </w:tcMar>
          </w:tcPr>
          <w:p w14:paraId="5D18431D" w14:textId="77777777" w:rsidR="00DA4077" w:rsidRDefault="00DA4077">
            <w:pPr>
              <w:snapToGrid w:val="0"/>
              <w:spacing w:line="20" w:lineRule="exact"/>
              <w:ind w:firstLine="0"/>
            </w:pPr>
          </w:p>
        </w:tc>
      </w:tr>
      <w:tr w:rsidR="00DA4077" w14:paraId="7D7C014B" w14:textId="77777777">
        <w:trPr>
          <w:cantSplit/>
        </w:trPr>
        <w:tc>
          <w:tcPr>
            <w:tcW w:w="540" w:type="dxa"/>
            <w:tcMar>
              <w:top w:w="0" w:type="dxa"/>
              <w:left w:w="0" w:type="dxa"/>
              <w:bottom w:w="0" w:type="dxa"/>
              <w:right w:w="100" w:type="dxa"/>
            </w:tcMar>
          </w:tcPr>
          <w:p w14:paraId="0054CAFE" w14:textId="77777777" w:rsidR="00DA4077" w:rsidRDefault="00000000">
            <w:pPr>
              <w:snapToGrid w:val="0"/>
              <w:spacing w:line="386" w:lineRule="exact"/>
              <w:ind w:firstLine="0"/>
              <w:jc w:val="right"/>
            </w:pPr>
            <w:r>
              <w:rPr>
                <w:rFonts w:eastAsia="Times New Roman" w:cs="Consolas"/>
                <w:color w:val="7F807F"/>
                <w:szCs w:val="24"/>
              </w:rPr>
              <w:t>100</w:t>
            </w:r>
          </w:p>
        </w:tc>
        <w:tc>
          <w:tcPr>
            <w:tcW w:w="9000" w:type="dxa"/>
            <w:tcMar>
              <w:top w:w="0" w:type="dxa"/>
              <w:left w:w="75" w:type="dxa"/>
              <w:bottom w:w="0" w:type="dxa"/>
              <w:right w:w="0" w:type="dxa"/>
            </w:tcMar>
          </w:tcPr>
          <w:p w14:paraId="4FFC31E3"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ax.GridAlpha</w:t>
            </w:r>
            <w:proofErr w:type="gramEnd"/>
            <w:r>
              <w:rPr>
                <w:rFonts w:ascii="Consolas" w:eastAsia="微软雅黑" w:hAnsi="Consolas" w:cs="Consolas"/>
                <w:szCs w:val="24"/>
              </w:rPr>
              <w:t xml:space="preserve"> = 0.42;</w:t>
            </w:r>
          </w:p>
        </w:tc>
        <w:tc>
          <w:tcPr>
            <w:tcW w:w="80" w:type="dxa"/>
            <w:shd w:val="clear" w:color="auto" w:fill="CED4F4"/>
            <w:tcMar>
              <w:top w:w="0" w:type="dxa"/>
              <w:left w:w="0" w:type="dxa"/>
              <w:bottom w:w="0" w:type="dxa"/>
              <w:right w:w="0" w:type="dxa"/>
            </w:tcMar>
          </w:tcPr>
          <w:p w14:paraId="1912B37A" w14:textId="77777777" w:rsidR="00DA4077" w:rsidRDefault="00DA4077">
            <w:pPr>
              <w:snapToGrid w:val="0"/>
              <w:spacing w:line="20" w:lineRule="exact"/>
              <w:ind w:firstLine="0"/>
            </w:pPr>
          </w:p>
        </w:tc>
      </w:tr>
      <w:tr w:rsidR="00DA4077" w14:paraId="2F2EABA6" w14:textId="77777777">
        <w:trPr>
          <w:cantSplit/>
        </w:trPr>
        <w:tc>
          <w:tcPr>
            <w:tcW w:w="540" w:type="dxa"/>
            <w:tcMar>
              <w:top w:w="0" w:type="dxa"/>
              <w:left w:w="0" w:type="dxa"/>
              <w:bottom w:w="0" w:type="dxa"/>
              <w:right w:w="100" w:type="dxa"/>
            </w:tcMar>
          </w:tcPr>
          <w:p w14:paraId="194AA05F" w14:textId="77777777" w:rsidR="00DA4077" w:rsidRDefault="00000000">
            <w:pPr>
              <w:snapToGrid w:val="0"/>
              <w:spacing w:line="386" w:lineRule="exact"/>
              <w:ind w:firstLine="0"/>
              <w:jc w:val="right"/>
            </w:pPr>
            <w:r>
              <w:rPr>
                <w:rFonts w:eastAsia="Times New Roman" w:cs="Consolas"/>
                <w:color w:val="7F807F"/>
                <w:szCs w:val="24"/>
              </w:rPr>
              <w:t>101</w:t>
            </w:r>
          </w:p>
        </w:tc>
        <w:tc>
          <w:tcPr>
            <w:tcW w:w="9000" w:type="dxa"/>
            <w:tcMar>
              <w:top w:w="0" w:type="dxa"/>
              <w:left w:w="75" w:type="dxa"/>
              <w:bottom w:w="0" w:type="dxa"/>
              <w:right w:w="0" w:type="dxa"/>
            </w:tcMar>
          </w:tcPr>
          <w:p w14:paraId="5EF7156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ax.MinorGridAlpha</w:t>
            </w:r>
            <w:proofErr w:type="gramEnd"/>
            <w:r>
              <w:rPr>
                <w:rFonts w:ascii="Consolas" w:eastAsia="微软雅黑" w:hAnsi="Consolas" w:cs="Consolas"/>
                <w:szCs w:val="24"/>
              </w:rPr>
              <w:t xml:space="preserve"> = 0.25;</w:t>
            </w:r>
          </w:p>
        </w:tc>
        <w:tc>
          <w:tcPr>
            <w:tcW w:w="80" w:type="dxa"/>
            <w:shd w:val="clear" w:color="auto" w:fill="CED4F4"/>
            <w:tcMar>
              <w:top w:w="0" w:type="dxa"/>
              <w:left w:w="0" w:type="dxa"/>
              <w:bottom w:w="0" w:type="dxa"/>
              <w:right w:w="0" w:type="dxa"/>
            </w:tcMar>
          </w:tcPr>
          <w:p w14:paraId="47FC2545" w14:textId="77777777" w:rsidR="00DA4077" w:rsidRDefault="00DA4077">
            <w:pPr>
              <w:snapToGrid w:val="0"/>
              <w:spacing w:line="20" w:lineRule="exact"/>
              <w:ind w:firstLine="0"/>
            </w:pPr>
          </w:p>
        </w:tc>
      </w:tr>
      <w:tr w:rsidR="00DA4077" w14:paraId="37383313" w14:textId="77777777">
        <w:trPr>
          <w:cantSplit/>
        </w:trPr>
        <w:tc>
          <w:tcPr>
            <w:tcW w:w="540" w:type="dxa"/>
            <w:tcMar>
              <w:top w:w="0" w:type="dxa"/>
              <w:left w:w="0" w:type="dxa"/>
              <w:bottom w:w="0" w:type="dxa"/>
              <w:right w:w="100" w:type="dxa"/>
            </w:tcMar>
          </w:tcPr>
          <w:p w14:paraId="2C7BC224" w14:textId="77777777" w:rsidR="00DA4077" w:rsidRDefault="00000000">
            <w:pPr>
              <w:snapToGrid w:val="0"/>
              <w:spacing w:line="386" w:lineRule="exact"/>
              <w:ind w:firstLine="0"/>
              <w:jc w:val="right"/>
            </w:pPr>
            <w:r>
              <w:rPr>
                <w:rFonts w:eastAsia="Times New Roman" w:cs="Consolas"/>
                <w:color w:val="7F807F"/>
                <w:szCs w:val="24"/>
              </w:rPr>
              <w:t>102</w:t>
            </w:r>
          </w:p>
        </w:tc>
        <w:tc>
          <w:tcPr>
            <w:tcW w:w="9000" w:type="dxa"/>
            <w:tcMar>
              <w:top w:w="0" w:type="dxa"/>
              <w:left w:w="75" w:type="dxa"/>
              <w:bottom w:w="0" w:type="dxa"/>
              <w:right w:w="0" w:type="dxa"/>
            </w:tcMar>
          </w:tcPr>
          <w:p w14:paraId="22D3B9D2" w14:textId="77777777" w:rsidR="00DA4077" w:rsidRDefault="00000000">
            <w:pPr>
              <w:snapToGrid w:val="0"/>
              <w:spacing w:line="386" w:lineRule="exact"/>
              <w:ind w:left="400" w:hanging="400"/>
              <w:jc w:val="left"/>
            </w:pPr>
            <w:r>
              <w:rPr>
                <w:rFonts w:ascii="Consolas" w:eastAsia="微软雅黑" w:hAnsi="Consolas" w:cs="Consolas"/>
                <w:color w:val="006EB8"/>
                <w:szCs w:val="24"/>
              </w:rPr>
              <w:t>end</w:t>
            </w:r>
          </w:p>
        </w:tc>
        <w:tc>
          <w:tcPr>
            <w:tcW w:w="80" w:type="dxa"/>
            <w:shd w:val="clear" w:color="auto" w:fill="CED4F4"/>
            <w:tcMar>
              <w:top w:w="0" w:type="dxa"/>
              <w:left w:w="0" w:type="dxa"/>
              <w:bottom w:w="0" w:type="dxa"/>
              <w:right w:w="0" w:type="dxa"/>
            </w:tcMar>
          </w:tcPr>
          <w:p w14:paraId="2F8C5F7E" w14:textId="77777777" w:rsidR="00DA4077" w:rsidRDefault="00DA4077">
            <w:pPr>
              <w:snapToGrid w:val="0"/>
              <w:spacing w:line="20" w:lineRule="exact"/>
              <w:ind w:firstLine="0"/>
            </w:pPr>
          </w:p>
        </w:tc>
      </w:tr>
      <w:tr w:rsidR="00DA4077" w14:paraId="33CF200D" w14:textId="77777777">
        <w:trPr>
          <w:cantSplit/>
        </w:trPr>
        <w:tc>
          <w:tcPr>
            <w:tcW w:w="540" w:type="dxa"/>
            <w:tcMar>
              <w:top w:w="0" w:type="dxa"/>
              <w:left w:w="0" w:type="dxa"/>
              <w:bottom w:w="0" w:type="dxa"/>
              <w:right w:w="100" w:type="dxa"/>
            </w:tcMar>
          </w:tcPr>
          <w:p w14:paraId="020C32A1" w14:textId="77777777" w:rsidR="00DA4077" w:rsidRDefault="00000000">
            <w:pPr>
              <w:snapToGrid w:val="0"/>
              <w:spacing w:line="386" w:lineRule="exact"/>
              <w:ind w:firstLine="0"/>
              <w:jc w:val="right"/>
            </w:pPr>
            <w:r>
              <w:rPr>
                <w:rFonts w:eastAsia="Times New Roman" w:cs="Consolas"/>
                <w:color w:val="7F807F"/>
                <w:szCs w:val="24"/>
              </w:rPr>
              <w:t>103</w:t>
            </w:r>
          </w:p>
        </w:tc>
        <w:tc>
          <w:tcPr>
            <w:tcW w:w="9000" w:type="dxa"/>
            <w:tcMar>
              <w:top w:w="0" w:type="dxa"/>
              <w:left w:w="75" w:type="dxa"/>
              <w:bottom w:w="0" w:type="dxa"/>
              <w:right w:w="0" w:type="dxa"/>
            </w:tcMar>
          </w:tcPr>
          <w:p w14:paraId="28FEEBFC" w14:textId="77777777" w:rsidR="00DA4077" w:rsidRDefault="00000000">
            <w:pPr>
              <w:snapToGrid w:val="0"/>
              <w:spacing w:line="386" w:lineRule="exact"/>
              <w:ind w:left="400" w:hanging="400"/>
              <w:jc w:val="left"/>
            </w:pPr>
            <w:r>
              <w:rPr>
                <w:rFonts w:ascii="Consolas" w:eastAsia="微软雅黑" w:hAnsi="Consolas" w:cs="Consolas"/>
                <w:szCs w:val="24"/>
              </w:rPr>
              <w:t>ax1.XTickLabel = [];</w:t>
            </w:r>
          </w:p>
        </w:tc>
        <w:tc>
          <w:tcPr>
            <w:tcW w:w="80" w:type="dxa"/>
            <w:shd w:val="clear" w:color="auto" w:fill="CED4F4"/>
            <w:tcMar>
              <w:top w:w="0" w:type="dxa"/>
              <w:left w:w="0" w:type="dxa"/>
              <w:bottom w:w="0" w:type="dxa"/>
              <w:right w:w="0" w:type="dxa"/>
            </w:tcMar>
          </w:tcPr>
          <w:p w14:paraId="56AFDD71" w14:textId="77777777" w:rsidR="00DA4077" w:rsidRDefault="00DA4077">
            <w:pPr>
              <w:snapToGrid w:val="0"/>
              <w:spacing w:line="20" w:lineRule="exact"/>
              <w:ind w:firstLine="0"/>
            </w:pPr>
          </w:p>
        </w:tc>
      </w:tr>
      <w:tr w:rsidR="00DA4077" w14:paraId="2FD3A694" w14:textId="77777777">
        <w:trPr>
          <w:cantSplit/>
        </w:trPr>
        <w:tc>
          <w:tcPr>
            <w:tcW w:w="540" w:type="dxa"/>
            <w:tcMar>
              <w:top w:w="0" w:type="dxa"/>
              <w:left w:w="0" w:type="dxa"/>
              <w:bottom w:w="0" w:type="dxa"/>
              <w:right w:w="100" w:type="dxa"/>
            </w:tcMar>
          </w:tcPr>
          <w:p w14:paraId="2C0D710F" w14:textId="77777777" w:rsidR="00DA4077" w:rsidRDefault="00000000">
            <w:pPr>
              <w:snapToGrid w:val="0"/>
              <w:spacing w:line="386" w:lineRule="exact"/>
              <w:ind w:firstLine="0"/>
              <w:jc w:val="right"/>
            </w:pPr>
            <w:r>
              <w:rPr>
                <w:rFonts w:eastAsia="Times New Roman" w:cs="Consolas"/>
                <w:color w:val="7F807F"/>
                <w:szCs w:val="24"/>
              </w:rPr>
              <w:t>104</w:t>
            </w:r>
          </w:p>
        </w:tc>
        <w:tc>
          <w:tcPr>
            <w:tcW w:w="9000" w:type="dxa"/>
            <w:tcMar>
              <w:top w:w="0" w:type="dxa"/>
              <w:left w:w="75" w:type="dxa"/>
              <w:bottom w:w="0" w:type="dxa"/>
              <w:right w:w="0" w:type="dxa"/>
            </w:tcMar>
          </w:tcPr>
          <w:p w14:paraId="1AB71A3A" w14:textId="77777777" w:rsidR="00DA4077" w:rsidRDefault="00000000">
            <w:pPr>
              <w:snapToGrid w:val="0"/>
              <w:spacing w:line="386" w:lineRule="exact"/>
              <w:ind w:left="400" w:hanging="400"/>
              <w:jc w:val="left"/>
            </w:pPr>
            <w:r>
              <w:rPr>
                <w:rFonts w:ascii="Consolas" w:eastAsia="微软雅黑" w:hAnsi="Consolas" w:cs="Consolas"/>
                <w:szCs w:val="24"/>
              </w:rPr>
              <w:t>ax2.XTickLabel = [];</w:t>
            </w:r>
          </w:p>
        </w:tc>
        <w:tc>
          <w:tcPr>
            <w:tcW w:w="80" w:type="dxa"/>
            <w:shd w:val="clear" w:color="auto" w:fill="CED4F4"/>
            <w:tcMar>
              <w:top w:w="0" w:type="dxa"/>
              <w:left w:w="0" w:type="dxa"/>
              <w:bottom w:w="0" w:type="dxa"/>
              <w:right w:w="0" w:type="dxa"/>
            </w:tcMar>
          </w:tcPr>
          <w:p w14:paraId="7D75EB5F" w14:textId="77777777" w:rsidR="00DA4077" w:rsidRDefault="00DA4077">
            <w:pPr>
              <w:snapToGrid w:val="0"/>
              <w:spacing w:line="20" w:lineRule="exact"/>
              <w:ind w:firstLine="0"/>
            </w:pPr>
          </w:p>
        </w:tc>
      </w:tr>
      <w:tr w:rsidR="00DA4077" w14:paraId="0B370C9C" w14:textId="77777777">
        <w:trPr>
          <w:cantSplit/>
        </w:trPr>
        <w:tc>
          <w:tcPr>
            <w:tcW w:w="540" w:type="dxa"/>
            <w:tcMar>
              <w:top w:w="0" w:type="dxa"/>
              <w:left w:w="0" w:type="dxa"/>
              <w:bottom w:w="0" w:type="dxa"/>
              <w:right w:w="100" w:type="dxa"/>
            </w:tcMar>
          </w:tcPr>
          <w:p w14:paraId="65AA5A66" w14:textId="77777777" w:rsidR="00DA4077" w:rsidRDefault="00000000">
            <w:pPr>
              <w:snapToGrid w:val="0"/>
              <w:spacing w:line="386" w:lineRule="exact"/>
              <w:ind w:firstLine="0"/>
              <w:jc w:val="right"/>
            </w:pPr>
            <w:r>
              <w:rPr>
                <w:rFonts w:eastAsia="Times New Roman" w:cs="Consolas"/>
                <w:color w:val="7F807F"/>
                <w:szCs w:val="24"/>
              </w:rPr>
              <w:t>105</w:t>
            </w:r>
          </w:p>
        </w:tc>
        <w:tc>
          <w:tcPr>
            <w:tcW w:w="9000" w:type="dxa"/>
            <w:tcMar>
              <w:top w:w="0" w:type="dxa"/>
              <w:left w:w="75" w:type="dxa"/>
              <w:bottom w:w="0" w:type="dxa"/>
              <w:right w:w="0" w:type="dxa"/>
            </w:tcMar>
          </w:tcPr>
          <w:p w14:paraId="535AE4B4"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xlabel(</w:t>
            </w:r>
            <w:proofErr w:type="gramEnd"/>
            <w:r>
              <w:rPr>
                <w:rFonts w:ascii="Consolas" w:eastAsia="微软雅黑" w:hAnsi="Consolas" w:cs="Consolas"/>
                <w:szCs w:val="24"/>
              </w:rPr>
              <w:t xml:space="preserve">ax3, </w:t>
            </w:r>
            <w:r>
              <w:rPr>
                <w:rFonts w:ascii="Consolas" w:eastAsia="微软雅黑" w:hAnsi="Consolas" w:cs="Consolas"/>
                <w:color w:val="008470"/>
                <w:szCs w:val="24"/>
              </w:rPr>
              <w:t>'</w:t>
            </w:r>
            <w:r>
              <w:rPr>
                <w:rFonts w:ascii="Consolas" w:eastAsia="微软雅黑" w:hAnsi="Consolas" w:cs="Consolas"/>
                <w:color w:val="008470"/>
                <w:szCs w:val="24"/>
              </w:rPr>
              <w:t>时刻</w:t>
            </w:r>
            <w:r>
              <w:rPr>
                <w:rFonts w:ascii="Consolas" w:eastAsia="微软雅黑" w:hAnsi="Consolas" w:cs="Consolas"/>
                <w:color w:val="008470"/>
                <w:szCs w:val="24"/>
              </w:rPr>
              <w:t xml:space="preserve"> / h'</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104AB93" w14:textId="77777777" w:rsidR="00DA4077" w:rsidRDefault="00DA4077">
            <w:pPr>
              <w:snapToGrid w:val="0"/>
              <w:spacing w:line="20" w:lineRule="exact"/>
              <w:ind w:firstLine="0"/>
            </w:pPr>
          </w:p>
        </w:tc>
      </w:tr>
      <w:tr w:rsidR="00DA4077" w14:paraId="25BF4334" w14:textId="77777777">
        <w:trPr>
          <w:cantSplit/>
        </w:trPr>
        <w:tc>
          <w:tcPr>
            <w:tcW w:w="540" w:type="dxa"/>
            <w:tcMar>
              <w:top w:w="0" w:type="dxa"/>
              <w:left w:w="0" w:type="dxa"/>
              <w:bottom w:w="0" w:type="dxa"/>
              <w:right w:w="100" w:type="dxa"/>
            </w:tcMar>
          </w:tcPr>
          <w:p w14:paraId="59EB66DB" w14:textId="77777777" w:rsidR="00DA4077" w:rsidRDefault="00000000">
            <w:pPr>
              <w:snapToGrid w:val="0"/>
              <w:spacing w:line="386" w:lineRule="exact"/>
              <w:ind w:firstLine="0"/>
              <w:jc w:val="right"/>
            </w:pPr>
            <w:r>
              <w:rPr>
                <w:rFonts w:eastAsia="Times New Roman" w:cs="Consolas"/>
                <w:color w:val="7F807F"/>
                <w:szCs w:val="24"/>
              </w:rPr>
              <w:lastRenderedPageBreak/>
              <w:t>106</w:t>
            </w:r>
          </w:p>
        </w:tc>
        <w:tc>
          <w:tcPr>
            <w:tcW w:w="9000" w:type="dxa"/>
            <w:tcMar>
              <w:top w:w="0" w:type="dxa"/>
              <w:left w:w="75" w:type="dxa"/>
              <w:bottom w:w="0" w:type="dxa"/>
              <w:right w:w="0" w:type="dxa"/>
            </w:tcMar>
          </w:tcPr>
          <w:p w14:paraId="36D5C384"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linkaxes(</w:t>
            </w:r>
            <w:proofErr w:type="gramEnd"/>
            <w:r>
              <w:rPr>
                <w:rFonts w:ascii="Consolas" w:eastAsia="微软雅黑" w:hAnsi="Consolas" w:cs="Consolas"/>
                <w:szCs w:val="24"/>
              </w:rPr>
              <w:t xml:space="preserve">axesList, </w:t>
            </w:r>
            <w:r>
              <w:rPr>
                <w:rFonts w:ascii="Consolas" w:eastAsia="微软雅黑" w:hAnsi="Consolas" w:cs="Consolas"/>
                <w:color w:val="008470"/>
                <w:szCs w:val="24"/>
              </w:rPr>
              <w:t>'x'</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1BA5E45" w14:textId="77777777" w:rsidR="00DA4077" w:rsidRDefault="00DA4077">
            <w:pPr>
              <w:snapToGrid w:val="0"/>
              <w:spacing w:line="20" w:lineRule="exact"/>
              <w:ind w:firstLine="0"/>
            </w:pPr>
          </w:p>
        </w:tc>
      </w:tr>
      <w:tr w:rsidR="00DA4077" w14:paraId="2F44580F" w14:textId="77777777">
        <w:trPr>
          <w:cantSplit/>
        </w:trPr>
        <w:tc>
          <w:tcPr>
            <w:tcW w:w="540" w:type="dxa"/>
            <w:tcMar>
              <w:top w:w="0" w:type="dxa"/>
              <w:left w:w="0" w:type="dxa"/>
              <w:bottom w:w="0" w:type="dxa"/>
              <w:right w:w="100" w:type="dxa"/>
            </w:tcMar>
          </w:tcPr>
          <w:p w14:paraId="3581D5F7" w14:textId="77777777" w:rsidR="00DA4077" w:rsidRDefault="00000000">
            <w:pPr>
              <w:snapToGrid w:val="0"/>
              <w:spacing w:line="386" w:lineRule="exact"/>
              <w:ind w:firstLine="0"/>
              <w:jc w:val="right"/>
            </w:pPr>
            <w:r>
              <w:rPr>
                <w:rFonts w:eastAsia="Times New Roman" w:cs="Consolas"/>
                <w:color w:val="7F807F"/>
                <w:szCs w:val="24"/>
              </w:rPr>
              <w:t>107</w:t>
            </w:r>
          </w:p>
        </w:tc>
        <w:tc>
          <w:tcPr>
            <w:tcW w:w="9000" w:type="dxa"/>
            <w:tcMar>
              <w:top w:w="0" w:type="dxa"/>
              <w:left w:w="75" w:type="dxa"/>
              <w:bottom w:w="0" w:type="dxa"/>
              <w:right w:w="0" w:type="dxa"/>
            </w:tcMar>
          </w:tcPr>
          <w:p w14:paraId="50FA47C9"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2CA0C8CE" w14:textId="77777777" w:rsidR="00DA4077" w:rsidRDefault="00DA4077">
            <w:pPr>
              <w:snapToGrid w:val="0"/>
              <w:spacing w:line="20" w:lineRule="exact"/>
              <w:ind w:firstLine="0"/>
            </w:pPr>
          </w:p>
        </w:tc>
      </w:tr>
      <w:tr w:rsidR="00DA4077" w14:paraId="63F1D73E" w14:textId="77777777">
        <w:trPr>
          <w:cantSplit/>
        </w:trPr>
        <w:tc>
          <w:tcPr>
            <w:tcW w:w="540" w:type="dxa"/>
            <w:tcMar>
              <w:top w:w="0" w:type="dxa"/>
              <w:left w:w="0" w:type="dxa"/>
              <w:bottom w:w="0" w:type="dxa"/>
              <w:right w:w="100" w:type="dxa"/>
            </w:tcMar>
          </w:tcPr>
          <w:p w14:paraId="6BF30D64" w14:textId="77777777" w:rsidR="00DA4077" w:rsidRDefault="00000000">
            <w:pPr>
              <w:snapToGrid w:val="0"/>
              <w:spacing w:line="386" w:lineRule="exact"/>
              <w:ind w:firstLine="0"/>
              <w:jc w:val="right"/>
            </w:pPr>
            <w:r>
              <w:rPr>
                <w:rFonts w:eastAsia="Times New Roman" w:cs="Consolas"/>
                <w:color w:val="7F807F"/>
                <w:szCs w:val="24"/>
              </w:rPr>
              <w:t>108</w:t>
            </w:r>
          </w:p>
        </w:tc>
        <w:tc>
          <w:tcPr>
            <w:tcW w:w="9000" w:type="dxa"/>
            <w:tcMar>
              <w:top w:w="0" w:type="dxa"/>
              <w:left w:w="75" w:type="dxa"/>
              <w:bottom w:w="0" w:type="dxa"/>
              <w:right w:w="0" w:type="dxa"/>
            </w:tcMar>
          </w:tcPr>
          <w:p w14:paraId="66559C47" w14:textId="77777777" w:rsidR="00DA4077" w:rsidRDefault="00000000">
            <w:pPr>
              <w:snapToGrid w:val="0"/>
              <w:spacing w:line="386" w:lineRule="exact"/>
              <w:ind w:left="400" w:hanging="400"/>
              <w:jc w:val="left"/>
            </w:pPr>
            <w:r>
              <w:rPr>
                <w:rFonts w:ascii="Consolas" w:eastAsia="微软雅黑" w:hAnsi="Consolas" w:cs="Consolas"/>
                <w:szCs w:val="24"/>
              </w:rPr>
              <w:t xml:space="preserve">outBase = </w:t>
            </w:r>
            <w:proofErr w:type="gramStart"/>
            <w:r>
              <w:rPr>
                <w:rFonts w:ascii="Consolas" w:eastAsia="微软雅黑" w:hAnsi="Consolas" w:cs="Consolas"/>
                <w:szCs w:val="24"/>
              </w:rPr>
              <w:t>fullfile(</w:t>
            </w:r>
            <w:proofErr w:type="gramEnd"/>
            <w:r>
              <w:rPr>
                <w:rFonts w:ascii="Consolas" w:eastAsia="微软雅黑" w:hAnsi="Consolas" w:cs="Consolas"/>
                <w:szCs w:val="24"/>
              </w:rPr>
              <w:t xml:space="preserve">outputDir, </w:t>
            </w:r>
            <w:r>
              <w:rPr>
                <w:rFonts w:ascii="Consolas" w:eastAsia="微软雅黑" w:hAnsi="Consolas" w:cs="Consolas"/>
                <w:color w:val="008470"/>
                <w:szCs w:val="24"/>
              </w:rPr>
              <w:t>'q1_dispatch_matlab_awardstyle'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D593FCF" w14:textId="77777777" w:rsidR="00DA4077" w:rsidRDefault="00DA4077">
            <w:pPr>
              <w:snapToGrid w:val="0"/>
              <w:spacing w:line="20" w:lineRule="exact"/>
              <w:ind w:firstLine="0"/>
            </w:pPr>
          </w:p>
        </w:tc>
      </w:tr>
      <w:tr w:rsidR="00DA4077" w14:paraId="0E6C74B2" w14:textId="77777777">
        <w:trPr>
          <w:cantSplit/>
        </w:trPr>
        <w:tc>
          <w:tcPr>
            <w:tcW w:w="540" w:type="dxa"/>
            <w:tcMar>
              <w:top w:w="0" w:type="dxa"/>
              <w:left w:w="0" w:type="dxa"/>
              <w:bottom w:w="0" w:type="dxa"/>
              <w:right w:w="100" w:type="dxa"/>
            </w:tcMar>
          </w:tcPr>
          <w:p w14:paraId="4FDB46DB" w14:textId="77777777" w:rsidR="00DA4077" w:rsidRDefault="00000000">
            <w:pPr>
              <w:snapToGrid w:val="0"/>
              <w:spacing w:line="386" w:lineRule="exact"/>
              <w:ind w:firstLine="0"/>
              <w:jc w:val="right"/>
            </w:pPr>
            <w:r>
              <w:rPr>
                <w:rFonts w:eastAsia="Times New Roman" w:cs="Consolas"/>
                <w:color w:val="7F807F"/>
                <w:szCs w:val="24"/>
              </w:rPr>
              <w:t>109</w:t>
            </w:r>
          </w:p>
        </w:tc>
        <w:tc>
          <w:tcPr>
            <w:tcW w:w="9000" w:type="dxa"/>
            <w:tcMar>
              <w:top w:w="0" w:type="dxa"/>
              <w:left w:w="75" w:type="dxa"/>
              <w:bottom w:w="0" w:type="dxa"/>
              <w:right w:w="0" w:type="dxa"/>
            </w:tcMar>
          </w:tcPr>
          <w:p w14:paraId="2A3A1787"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exportgraphics(</w:t>
            </w:r>
            <w:proofErr w:type="gramEnd"/>
            <w:r>
              <w:rPr>
                <w:rFonts w:ascii="Consolas" w:eastAsia="微软雅黑" w:hAnsi="Consolas" w:cs="Consolas"/>
                <w:szCs w:val="24"/>
              </w:rPr>
              <w:t xml:space="preserve">fig, [outBase </w:t>
            </w:r>
            <w:r>
              <w:rPr>
                <w:rFonts w:ascii="Consolas" w:eastAsia="微软雅黑" w:hAnsi="Consolas" w:cs="Consolas"/>
                <w:color w:val="008470"/>
                <w:szCs w:val="24"/>
              </w:rPr>
              <w:t>'.png'</w:t>
            </w:r>
            <w:r>
              <w:rPr>
                <w:rFonts w:ascii="Consolas" w:eastAsia="微软雅黑" w:hAnsi="Consolas" w:cs="Consolas"/>
                <w:szCs w:val="24"/>
              </w:rPr>
              <w:t xml:space="preserve">], </w:t>
            </w:r>
            <w:r>
              <w:rPr>
                <w:rFonts w:ascii="Consolas" w:eastAsia="微软雅黑" w:hAnsi="Consolas" w:cs="Consolas"/>
                <w:color w:val="008470"/>
                <w:szCs w:val="24"/>
              </w:rPr>
              <w:t>'Resolution'</w:t>
            </w:r>
            <w:r>
              <w:rPr>
                <w:rFonts w:ascii="Consolas" w:eastAsia="微软雅黑" w:hAnsi="Consolas" w:cs="Consolas"/>
                <w:szCs w:val="24"/>
              </w:rPr>
              <w:t xml:space="preserve">, 600, </w:t>
            </w:r>
            <w:r>
              <w:rPr>
                <w:rFonts w:ascii="Consolas" w:eastAsia="微软雅黑" w:hAnsi="Consolas" w:cs="Consolas"/>
                <w:color w:val="008470"/>
                <w:szCs w:val="24"/>
              </w:rPr>
              <w:t>'BackgroundColor'</w:t>
            </w:r>
            <w:r>
              <w:rPr>
                <w:rFonts w:ascii="Consolas" w:eastAsia="微软雅黑" w:hAnsi="Consolas" w:cs="Consolas"/>
                <w:szCs w:val="24"/>
              </w:rPr>
              <w:t xml:space="preserve">, </w:t>
            </w:r>
            <w:r>
              <w:rPr>
                <w:rFonts w:ascii="Consolas" w:eastAsia="微软雅黑" w:hAnsi="Consolas" w:cs="Consolas"/>
                <w:color w:val="008470"/>
                <w:szCs w:val="24"/>
              </w:rPr>
              <w:t>'white'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1A552F6" w14:textId="77777777" w:rsidR="00DA4077" w:rsidRDefault="00DA4077">
            <w:pPr>
              <w:snapToGrid w:val="0"/>
              <w:spacing w:line="20" w:lineRule="exact"/>
              <w:ind w:firstLine="0"/>
            </w:pPr>
          </w:p>
        </w:tc>
      </w:tr>
      <w:tr w:rsidR="00DA4077" w14:paraId="751F5F15" w14:textId="77777777">
        <w:trPr>
          <w:cantSplit/>
        </w:trPr>
        <w:tc>
          <w:tcPr>
            <w:tcW w:w="540" w:type="dxa"/>
            <w:tcMar>
              <w:top w:w="0" w:type="dxa"/>
              <w:left w:w="0" w:type="dxa"/>
              <w:bottom w:w="0" w:type="dxa"/>
              <w:right w:w="100" w:type="dxa"/>
            </w:tcMar>
          </w:tcPr>
          <w:p w14:paraId="71C59585" w14:textId="77777777" w:rsidR="00DA4077" w:rsidRDefault="00000000">
            <w:pPr>
              <w:snapToGrid w:val="0"/>
              <w:spacing w:line="386" w:lineRule="exact"/>
              <w:ind w:firstLine="0"/>
              <w:jc w:val="right"/>
            </w:pPr>
            <w:r>
              <w:rPr>
                <w:rFonts w:eastAsia="Times New Roman" w:cs="Consolas"/>
                <w:color w:val="7F807F"/>
                <w:szCs w:val="24"/>
              </w:rPr>
              <w:t>110</w:t>
            </w:r>
          </w:p>
        </w:tc>
        <w:tc>
          <w:tcPr>
            <w:tcW w:w="9000" w:type="dxa"/>
            <w:tcMar>
              <w:top w:w="0" w:type="dxa"/>
              <w:left w:w="75" w:type="dxa"/>
              <w:bottom w:w="0" w:type="dxa"/>
              <w:right w:w="0" w:type="dxa"/>
            </w:tcMar>
          </w:tcPr>
          <w:p w14:paraId="44060CBF"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exportgraphics(</w:t>
            </w:r>
            <w:proofErr w:type="gramEnd"/>
            <w:r>
              <w:rPr>
                <w:rFonts w:ascii="Consolas" w:eastAsia="微软雅黑" w:hAnsi="Consolas" w:cs="Consolas"/>
                <w:szCs w:val="24"/>
              </w:rPr>
              <w:t xml:space="preserve">fig, [outBase </w:t>
            </w:r>
            <w:r>
              <w:rPr>
                <w:rFonts w:ascii="Consolas" w:eastAsia="微软雅黑" w:hAnsi="Consolas" w:cs="Consolas"/>
                <w:color w:val="008470"/>
                <w:szCs w:val="24"/>
              </w:rPr>
              <w:t>'.pdf'</w:t>
            </w:r>
            <w:r>
              <w:rPr>
                <w:rFonts w:ascii="Consolas" w:eastAsia="微软雅黑" w:hAnsi="Consolas" w:cs="Consolas"/>
                <w:szCs w:val="24"/>
              </w:rPr>
              <w:t xml:space="preserve">], </w:t>
            </w:r>
            <w:r>
              <w:rPr>
                <w:rFonts w:ascii="Consolas" w:eastAsia="微软雅黑" w:hAnsi="Consolas" w:cs="Consolas"/>
                <w:color w:val="008470"/>
                <w:szCs w:val="24"/>
              </w:rPr>
              <w:t>'ContentType'</w:t>
            </w:r>
            <w:r>
              <w:rPr>
                <w:rFonts w:ascii="Consolas" w:eastAsia="微软雅黑" w:hAnsi="Consolas" w:cs="Consolas"/>
                <w:szCs w:val="24"/>
              </w:rPr>
              <w:t xml:space="preserve">, </w:t>
            </w:r>
            <w:r>
              <w:rPr>
                <w:rFonts w:ascii="Consolas" w:eastAsia="微软雅黑" w:hAnsi="Consolas" w:cs="Consolas"/>
                <w:color w:val="008470"/>
                <w:szCs w:val="24"/>
              </w:rPr>
              <w:t>'vector'</w:t>
            </w:r>
            <w:r>
              <w:rPr>
                <w:rFonts w:ascii="Consolas" w:eastAsia="微软雅黑" w:hAnsi="Consolas" w:cs="Consolas"/>
                <w:szCs w:val="24"/>
              </w:rPr>
              <w:t xml:space="preserve">, </w:t>
            </w:r>
            <w:r>
              <w:rPr>
                <w:rFonts w:ascii="Consolas" w:eastAsia="微软雅黑" w:hAnsi="Consolas" w:cs="Consolas"/>
                <w:color w:val="008470"/>
                <w:szCs w:val="24"/>
              </w:rPr>
              <w:t>'BackgroundColor'</w:t>
            </w:r>
            <w:r>
              <w:rPr>
                <w:rFonts w:ascii="Consolas" w:eastAsia="微软雅黑" w:hAnsi="Consolas" w:cs="Consolas"/>
                <w:szCs w:val="24"/>
              </w:rPr>
              <w:t xml:space="preserve">, </w:t>
            </w:r>
            <w:r>
              <w:rPr>
                <w:rFonts w:ascii="Consolas" w:eastAsia="微软雅黑" w:hAnsi="Consolas" w:cs="Consolas"/>
                <w:color w:val="008470"/>
                <w:szCs w:val="24"/>
              </w:rPr>
              <w:t>'white'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723D7ED" w14:textId="77777777" w:rsidR="00DA4077" w:rsidRDefault="00DA4077">
            <w:pPr>
              <w:snapToGrid w:val="0"/>
              <w:spacing w:line="20" w:lineRule="exact"/>
              <w:ind w:firstLine="0"/>
            </w:pPr>
          </w:p>
        </w:tc>
      </w:tr>
      <w:tr w:rsidR="00DA4077" w14:paraId="7E32C638" w14:textId="77777777">
        <w:trPr>
          <w:cantSplit/>
        </w:trPr>
        <w:tc>
          <w:tcPr>
            <w:tcW w:w="540" w:type="dxa"/>
            <w:tcMar>
              <w:top w:w="0" w:type="dxa"/>
              <w:left w:w="0" w:type="dxa"/>
              <w:bottom w:w="0" w:type="dxa"/>
              <w:right w:w="100" w:type="dxa"/>
            </w:tcMar>
          </w:tcPr>
          <w:p w14:paraId="4F8FAD7A" w14:textId="77777777" w:rsidR="00DA4077" w:rsidRDefault="00000000">
            <w:pPr>
              <w:snapToGrid w:val="0"/>
              <w:spacing w:line="386" w:lineRule="exact"/>
              <w:ind w:firstLine="0"/>
              <w:jc w:val="right"/>
            </w:pPr>
            <w:r>
              <w:rPr>
                <w:rFonts w:eastAsia="Times New Roman" w:cs="Consolas"/>
                <w:color w:val="7F807F"/>
                <w:szCs w:val="24"/>
              </w:rPr>
              <w:t>111</w:t>
            </w:r>
          </w:p>
        </w:tc>
        <w:tc>
          <w:tcPr>
            <w:tcW w:w="9000" w:type="dxa"/>
            <w:tcMar>
              <w:top w:w="0" w:type="dxa"/>
              <w:left w:w="75" w:type="dxa"/>
              <w:bottom w:w="0" w:type="dxa"/>
              <w:right w:w="0" w:type="dxa"/>
            </w:tcMar>
          </w:tcPr>
          <w:p w14:paraId="55FEFD1B"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savefig(</w:t>
            </w:r>
            <w:proofErr w:type="gramEnd"/>
            <w:r>
              <w:rPr>
                <w:rFonts w:ascii="Consolas" w:eastAsia="微软雅黑" w:hAnsi="Consolas" w:cs="Consolas"/>
                <w:szCs w:val="24"/>
              </w:rPr>
              <w:t xml:space="preserve">fig, [outBase </w:t>
            </w:r>
            <w:proofErr w:type="gramStart"/>
            <w:r>
              <w:rPr>
                <w:rFonts w:ascii="Consolas" w:eastAsia="微软雅黑" w:hAnsi="Consolas" w:cs="Consolas"/>
                <w:color w:val="008470"/>
                <w:szCs w:val="24"/>
              </w:rPr>
              <w:t>'.fig</w:t>
            </w:r>
            <w:proofErr w:type="gramEnd"/>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3240E234" w14:textId="77777777" w:rsidR="00DA4077" w:rsidRDefault="00DA4077">
            <w:pPr>
              <w:snapToGrid w:val="0"/>
              <w:spacing w:line="20" w:lineRule="exact"/>
              <w:ind w:firstLine="0"/>
            </w:pPr>
          </w:p>
        </w:tc>
      </w:tr>
      <w:tr w:rsidR="00DA4077" w14:paraId="6A82B9E9" w14:textId="77777777">
        <w:trPr>
          <w:cantSplit/>
        </w:trPr>
        <w:tc>
          <w:tcPr>
            <w:tcW w:w="9620" w:type="dxa"/>
            <w:gridSpan w:val="3"/>
            <w:tcBorders>
              <w:top w:val="single" w:sz="4" w:space="0" w:color="000000"/>
              <w:bottom w:val="single" w:sz="4" w:space="0" w:color="000000"/>
            </w:tcBorders>
            <w:tcMar>
              <w:top w:w="0" w:type="dxa"/>
              <w:left w:w="0" w:type="dxa"/>
              <w:bottom w:w="0" w:type="dxa"/>
              <w:right w:w="0" w:type="dxa"/>
            </w:tcMar>
            <w:vAlign w:val="center"/>
          </w:tcPr>
          <w:p w14:paraId="7CEB50AB" w14:textId="77777777" w:rsidR="00DA4077" w:rsidRDefault="00000000">
            <w:pPr>
              <w:snapToGrid w:val="0"/>
              <w:spacing w:before="160" w:after="160" w:line="280" w:lineRule="exact"/>
              <w:ind w:firstLine="0"/>
            </w:pPr>
            <w:r>
              <w:rPr>
                <w:rFonts w:ascii="Consolas" w:eastAsia="微软雅黑" w:hAnsi="Consolas" w:cs="Consolas"/>
                <w:b/>
                <w:szCs w:val="24"/>
              </w:rPr>
              <w:t>plot_c_paper_figures_matlab.m</w:t>
            </w:r>
            <w:r>
              <w:rPr>
                <w:rFonts w:ascii="Consolas" w:eastAsia="微软雅黑" w:hAnsi="Consolas" w:cs="Consolas"/>
                <w:color w:val="404040"/>
                <w:sz w:val="21"/>
                <w:szCs w:val="21"/>
              </w:rPr>
              <w:t xml:space="preserve">　问题二至问题四证据图</w:t>
            </w:r>
          </w:p>
        </w:tc>
      </w:tr>
      <w:tr w:rsidR="00DA4077" w14:paraId="798FA6E4" w14:textId="77777777">
        <w:trPr>
          <w:cantSplit/>
        </w:trPr>
        <w:tc>
          <w:tcPr>
            <w:tcW w:w="540" w:type="dxa"/>
            <w:tcMar>
              <w:top w:w="0" w:type="dxa"/>
              <w:left w:w="0" w:type="dxa"/>
              <w:bottom w:w="0" w:type="dxa"/>
              <w:right w:w="100" w:type="dxa"/>
            </w:tcMar>
          </w:tcPr>
          <w:p w14:paraId="34232159" w14:textId="77777777" w:rsidR="00DA4077" w:rsidRDefault="00000000">
            <w:pPr>
              <w:snapToGrid w:val="0"/>
              <w:spacing w:line="386" w:lineRule="exact"/>
              <w:ind w:firstLine="0"/>
              <w:jc w:val="right"/>
            </w:pPr>
            <w:r>
              <w:rPr>
                <w:rFonts w:eastAsia="Times New Roman" w:cs="Consolas"/>
                <w:color w:val="7F807F"/>
                <w:szCs w:val="24"/>
              </w:rPr>
              <w:t>1</w:t>
            </w:r>
          </w:p>
        </w:tc>
        <w:tc>
          <w:tcPr>
            <w:tcW w:w="9000" w:type="dxa"/>
            <w:tcMar>
              <w:top w:w="0" w:type="dxa"/>
              <w:left w:w="75" w:type="dxa"/>
              <w:bottom w:w="0" w:type="dxa"/>
              <w:right w:w="0" w:type="dxa"/>
            </w:tcMar>
          </w:tcPr>
          <w:p w14:paraId="42C316EB" w14:textId="77777777" w:rsidR="00DA4077" w:rsidRDefault="00000000">
            <w:pPr>
              <w:snapToGrid w:val="0"/>
              <w:spacing w:line="386" w:lineRule="exact"/>
              <w:ind w:left="400" w:hanging="400"/>
              <w:jc w:val="left"/>
              <w:rPr>
                <w:lang w:eastAsia="zh-CN"/>
              </w:rPr>
            </w:pPr>
            <w:r>
              <w:rPr>
                <w:rFonts w:ascii="Consolas" w:eastAsia="微软雅黑" w:hAnsi="Consolas" w:cs="Consolas"/>
                <w:color w:val="009900"/>
                <w:szCs w:val="24"/>
                <w:lang w:eastAsia="zh-CN"/>
              </w:rPr>
              <w:t>%% C</w:t>
            </w:r>
            <w:r>
              <w:rPr>
                <w:rFonts w:ascii="Consolas" w:eastAsia="微软雅黑" w:hAnsi="Consolas" w:cs="Consolas"/>
                <w:color w:val="009900"/>
                <w:szCs w:val="24"/>
                <w:lang w:eastAsia="zh-CN"/>
              </w:rPr>
              <w:t>题论文问题二至问题四证据图（</w:t>
            </w:r>
            <w:r>
              <w:rPr>
                <w:rFonts w:ascii="Consolas" w:eastAsia="微软雅黑" w:hAnsi="Consolas" w:cs="Consolas"/>
                <w:color w:val="009900"/>
                <w:szCs w:val="24"/>
                <w:lang w:eastAsia="zh-CN"/>
              </w:rPr>
              <w:t>MATLAB</w:t>
            </w:r>
            <w:r>
              <w:rPr>
                <w:rFonts w:ascii="Consolas" w:eastAsia="微软雅黑" w:hAnsi="Consolas" w:cs="Consolas"/>
                <w:color w:val="009900"/>
                <w:szCs w:val="24"/>
                <w:lang w:eastAsia="zh-CN"/>
              </w:rPr>
              <w:t>统一重绘）</w:t>
            </w:r>
          </w:p>
        </w:tc>
        <w:tc>
          <w:tcPr>
            <w:tcW w:w="80" w:type="dxa"/>
            <w:shd w:val="clear" w:color="auto" w:fill="CED4F4"/>
            <w:tcMar>
              <w:top w:w="0" w:type="dxa"/>
              <w:left w:w="0" w:type="dxa"/>
              <w:bottom w:w="0" w:type="dxa"/>
              <w:right w:w="0" w:type="dxa"/>
            </w:tcMar>
          </w:tcPr>
          <w:p w14:paraId="51530911" w14:textId="77777777" w:rsidR="00DA4077" w:rsidRDefault="00DA4077">
            <w:pPr>
              <w:snapToGrid w:val="0"/>
              <w:spacing w:line="20" w:lineRule="exact"/>
              <w:ind w:firstLine="0"/>
              <w:rPr>
                <w:lang w:eastAsia="zh-CN"/>
              </w:rPr>
            </w:pPr>
          </w:p>
        </w:tc>
      </w:tr>
      <w:tr w:rsidR="00DA4077" w14:paraId="70A5AD8F" w14:textId="77777777">
        <w:trPr>
          <w:cantSplit/>
        </w:trPr>
        <w:tc>
          <w:tcPr>
            <w:tcW w:w="540" w:type="dxa"/>
            <w:tcMar>
              <w:top w:w="0" w:type="dxa"/>
              <w:left w:w="0" w:type="dxa"/>
              <w:bottom w:w="0" w:type="dxa"/>
              <w:right w:w="100" w:type="dxa"/>
            </w:tcMar>
          </w:tcPr>
          <w:p w14:paraId="1702713E" w14:textId="77777777" w:rsidR="00DA4077" w:rsidRDefault="00000000">
            <w:pPr>
              <w:snapToGrid w:val="0"/>
              <w:spacing w:line="386" w:lineRule="exact"/>
              <w:ind w:firstLine="0"/>
              <w:jc w:val="right"/>
            </w:pPr>
            <w:r>
              <w:rPr>
                <w:rFonts w:eastAsia="Times New Roman" w:cs="Consolas"/>
                <w:color w:val="7F807F"/>
                <w:szCs w:val="24"/>
              </w:rPr>
              <w:t>2</w:t>
            </w:r>
          </w:p>
        </w:tc>
        <w:tc>
          <w:tcPr>
            <w:tcW w:w="9000" w:type="dxa"/>
            <w:tcMar>
              <w:top w:w="0" w:type="dxa"/>
              <w:left w:w="75" w:type="dxa"/>
              <w:bottom w:w="0" w:type="dxa"/>
              <w:right w:w="0" w:type="dxa"/>
            </w:tcMar>
          </w:tcPr>
          <w:p w14:paraId="53BF071A" w14:textId="77777777" w:rsidR="00DA4077" w:rsidRDefault="00000000">
            <w:pPr>
              <w:snapToGrid w:val="0"/>
              <w:spacing w:line="386" w:lineRule="exact"/>
              <w:ind w:left="400" w:hanging="400"/>
              <w:jc w:val="left"/>
            </w:pPr>
            <w:r>
              <w:rPr>
                <w:rFonts w:ascii="Consolas" w:eastAsia="微软雅黑" w:hAnsi="Consolas" w:cs="Consolas"/>
                <w:color w:val="009900"/>
                <w:szCs w:val="24"/>
              </w:rPr>
              <w:t xml:space="preserve">% </w:t>
            </w:r>
            <w:r>
              <w:rPr>
                <w:rFonts w:ascii="Consolas" w:eastAsia="微软雅黑" w:hAnsi="Consolas" w:cs="Consolas"/>
                <w:color w:val="009900"/>
                <w:szCs w:val="24"/>
              </w:rPr>
              <w:t>数据由</w:t>
            </w:r>
            <w:r>
              <w:rPr>
                <w:rFonts w:ascii="Consolas" w:eastAsia="微软雅黑" w:hAnsi="Consolas" w:cs="Consolas"/>
                <w:color w:val="009900"/>
                <w:szCs w:val="24"/>
              </w:rPr>
              <w:t xml:space="preserve"> export_matlab_visual_data.py </w:t>
            </w:r>
            <w:r>
              <w:rPr>
                <w:rFonts w:ascii="Consolas" w:eastAsia="微软雅黑" w:hAnsi="Consolas" w:cs="Consolas"/>
                <w:color w:val="009900"/>
                <w:szCs w:val="24"/>
              </w:rPr>
              <w:t>从已验证结果导出；本脚本不重新求解模型。</w:t>
            </w:r>
          </w:p>
        </w:tc>
        <w:tc>
          <w:tcPr>
            <w:tcW w:w="80" w:type="dxa"/>
            <w:shd w:val="clear" w:color="auto" w:fill="CED4F4"/>
            <w:tcMar>
              <w:top w:w="0" w:type="dxa"/>
              <w:left w:w="0" w:type="dxa"/>
              <w:bottom w:w="0" w:type="dxa"/>
              <w:right w:w="0" w:type="dxa"/>
            </w:tcMar>
          </w:tcPr>
          <w:p w14:paraId="62805765" w14:textId="77777777" w:rsidR="00DA4077" w:rsidRDefault="00DA4077">
            <w:pPr>
              <w:snapToGrid w:val="0"/>
              <w:spacing w:line="20" w:lineRule="exact"/>
              <w:ind w:firstLine="0"/>
            </w:pPr>
          </w:p>
        </w:tc>
      </w:tr>
      <w:tr w:rsidR="00DA4077" w14:paraId="49341337" w14:textId="77777777">
        <w:trPr>
          <w:cantSplit/>
        </w:trPr>
        <w:tc>
          <w:tcPr>
            <w:tcW w:w="540" w:type="dxa"/>
            <w:tcMar>
              <w:top w:w="0" w:type="dxa"/>
              <w:left w:w="0" w:type="dxa"/>
              <w:bottom w:w="0" w:type="dxa"/>
              <w:right w:w="100" w:type="dxa"/>
            </w:tcMar>
          </w:tcPr>
          <w:p w14:paraId="1F00280F" w14:textId="77777777" w:rsidR="00DA4077" w:rsidRDefault="00000000">
            <w:pPr>
              <w:snapToGrid w:val="0"/>
              <w:spacing w:line="386" w:lineRule="exact"/>
              <w:ind w:firstLine="0"/>
              <w:jc w:val="right"/>
            </w:pPr>
            <w:r>
              <w:rPr>
                <w:rFonts w:eastAsia="Times New Roman" w:cs="Consolas"/>
                <w:color w:val="7F807F"/>
                <w:szCs w:val="24"/>
              </w:rPr>
              <w:t>3</w:t>
            </w:r>
          </w:p>
        </w:tc>
        <w:tc>
          <w:tcPr>
            <w:tcW w:w="9000" w:type="dxa"/>
            <w:tcMar>
              <w:top w:w="0" w:type="dxa"/>
              <w:left w:w="75" w:type="dxa"/>
              <w:bottom w:w="0" w:type="dxa"/>
              <w:right w:w="0" w:type="dxa"/>
            </w:tcMar>
          </w:tcPr>
          <w:p w14:paraId="640D8A82"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76878CDE" w14:textId="77777777" w:rsidR="00DA4077" w:rsidRDefault="00DA4077">
            <w:pPr>
              <w:snapToGrid w:val="0"/>
              <w:spacing w:line="20" w:lineRule="exact"/>
              <w:ind w:firstLine="0"/>
            </w:pPr>
          </w:p>
        </w:tc>
      </w:tr>
      <w:tr w:rsidR="00DA4077" w14:paraId="224E09B9" w14:textId="77777777">
        <w:trPr>
          <w:cantSplit/>
        </w:trPr>
        <w:tc>
          <w:tcPr>
            <w:tcW w:w="540" w:type="dxa"/>
            <w:tcMar>
              <w:top w:w="0" w:type="dxa"/>
              <w:left w:w="0" w:type="dxa"/>
              <w:bottom w:w="0" w:type="dxa"/>
              <w:right w:w="100" w:type="dxa"/>
            </w:tcMar>
          </w:tcPr>
          <w:p w14:paraId="6DD1F47A"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2A9CE1CF"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5F8F94D8" w14:textId="77777777" w:rsidR="00DA4077" w:rsidRDefault="00DA4077">
            <w:pPr>
              <w:snapToGrid w:val="0"/>
              <w:spacing w:line="20" w:lineRule="exact"/>
              <w:ind w:firstLine="0"/>
            </w:pPr>
          </w:p>
        </w:tc>
      </w:tr>
      <w:tr w:rsidR="00DA4077" w14:paraId="3E59AB3F" w14:textId="77777777">
        <w:trPr>
          <w:cantSplit/>
        </w:trPr>
        <w:tc>
          <w:tcPr>
            <w:tcW w:w="540" w:type="dxa"/>
            <w:tcMar>
              <w:top w:w="0" w:type="dxa"/>
              <w:left w:w="0" w:type="dxa"/>
              <w:bottom w:w="0" w:type="dxa"/>
              <w:right w:w="100" w:type="dxa"/>
            </w:tcMar>
          </w:tcPr>
          <w:p w14:paraId="26D7BD39" w14:textId="77777777" w:rsidR="00DA4077" w:rsidRDefault="00000000">
            <w:pPr>
              <w:snapToGrid w:val="0"/>
              <w:spacing w:line="386" w:lineRule="exact"/>
              <w:ind w:firstLine="0"/>
              <w:jc w:val="right"/>
            </w:pPr>
            <w:r>
              <w:rPr>
                <w:rFonts w:eastAsia="Times New Roman" w:cs="Consolas"/>
                <w:color w:val="7F807F"/>
                <w:szCs w:val="24"/>
              </w:rPr>
              <w:t>11</w:t>
            </w:r>
          </w:p>
        </w:tc>
        <w:tc>
          <w:tcPr>
            <w:tcW w:w="9000" w:type="dxa"/>
            <w:tcMar>
              <w:top w:w="0" w:type="dxa"/>
              <w:left w:w="75" w:type="dxa"/>
              <w:bottom w:w="0" w:type="dxa"/>
              <w:right w:w="0" w:type="dxa"/>
            </w:tcMar>
          </w:tcPr>
          <w:p w14:paraId="3D830455" w14:textId="77777777" w:rsidR="00DA4077" w:rsidRDefault="00000000">
            <w:pPr>
              <w:snapToGrid w:val="0"/>
              <w:spacing w:line="386" w:lineRule="exact"/>
              <w:ind w:left="400" w:hanging="400"/>
              <w:jc w:val="left"/>
            </w:pPr>
            <w:r>
              <w:rPr>
                <w:rFonts w:ascii="Consolas" w:eastAsia="微软雅黑" w:hAnsi="Consolas" w:cs="Consolas"/>
                <w:szCs w:val="24"/>
              </w:rPr>
              <w:t xml:space="preserve">fontCN = </w:t>
            </w:r>
            <w:r>
              <w:rPr>
                <w:rFonts w:ascii="Consolas" w:eastAsia="微软雅黑" w:hAnsi="Consolas" w:cs="Consolas"/>
                <w:color w:val="008470"/>
                <w:szCs w:val="24"/>
              </w:rPr>
              <w:t>'Microsoft YaHei'</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649F570" w14:textId="77777777" w:rsidR="00DA4077" w:rsidRDefault="00DA4077">
            <w:pPr>
              <w:snapToGrid w:val="0"/>
              <w:spacing w:line="20" w:lineRule="exact"/>
              <w:ind w:firstLine="0"/>
            </w:pPr>
          </w:p>
        </w:tc>
      </w:tr>
      <w:tr w:rsidR="00DA4077" w14:paraId="1F64C7FF" w14:textId="77777777">
        <w:trPr>
          <w:cantSplit/>
        </w:trPr>
        <w:tc>
          <w:tcPr>
            <w:tcW w:w="540" w:type="dxa"/>
            <w:tcMar>
              <w:top w:w="0" w:type="dxa"/>
              <w:left w:w="0" w:type="dxa"/>
              <w:bottom w:w="0" w:type="dxa"/>
              <w:right w:w="100" w:type="dxa"/>
            </w:tcMar>
          </w:tcPr>
          <w:p w14:paraId="110B5666" w14:textId="77777777" w:rsidR="00DA4077" w:rsidRDefault="00000000">
            <w:pPr>
              <w:snapToGrid w:val="0"/>
              <w:spacing w:line="386" w:lineRule="exact"/>
              <w:ind w:firstLine="0"/>
              <w:jc w:val="right"/>
            </w:pPr>
            <w:r>
              <w:rPr>
                <w:rFonts w:eastAsia="Times New Roman" w:cs="Consolas"/>
                <w:color w:val="7F807F"/>
                <w:szCs w:val="24"/>
              </w:rPr>
              <w:t>12</w:t>
            </w:r>
          </w:p>
        </w:tc>
        <w:tc>
          <w:tcPr>
            <w:tcW w:w="9000" w:type="dxa"/>
            <w:tcMar>
              <w:top w:w="0" w:type="dxa"/>
              <w:left w:w="75" w:type="dxa"/>
              <w:bottom w:w="0" w:type="dxa"/>
              <w:right w:w="0" w:type="dxa"/>
            </w:tcMar>
          </w:tcPr>
          <w:p w14:paraId="7AFE379B" w14:textId="77777777" w:rsidR="00DA4077" w:rsidRDefault="00000000">
            <w:pPr>
              <w:snapToGrid w:val="0"/>
              <w:spacing w:line="386" w:lineRule="exact"/>
              <w:ind w:left="400" w:hanging="400"/>
              <w:jc w:val="left"/>
            </w:pPr>
            <w:r>
              <w:rPr>
                <w:rFonts w:ascii="Consolas" w:eastAsia="微软雅黑" w:hAnsi="Consolas" w:cs="Consolas"/>
                <w:szCs w:val="24"/>
              </w:rPr>
              <w:t>cNavy = [30, 78, 121] / 255;</w:t>
            </w:r>
          </w:p>
        </w:tc>
        <w:tc>
          <w:tcPr>
            <w:tcW w:w="80" w:type="dxa"/>
            <w:shd w:val="clear" w:color="auto" w:fill="CED4F4"/>
            <w:tcMar>
              <w:top w:w="0" w:type="dxa"/>
              <w:left w:w="0" w:type="dxa"/>
              <w:bottom w:w="0" w:type="dxa"/>
              <w:right w:w="0" w:type="dxa"/>
            </w:tcMar>
          </w:tcPr>
          <w:p w14:paraId="05A82A20" w14:textId="77777777" w:rsidR="00DA4077" w:rsidRDefault="00DA4077">
            <w:pPr>
              <w:snapToGrid w:val="0"/>
              <w:spacing w:line="20" w:lineRule="exact"/>
              <w:ind w:firstLine="0"/>
            </w:pPr>
          </w:p>
        </w:tc>
      </w:tr>
      <w:tr w:rsidR="00DA4077" w14:paraId="4D57B0BE" w14:textId="77777777">
        <w:trPr>
          <w:cantSplit/>
        </w:trPr>
        <w:tc>
          <w:tcPr>
            <w:tcW w:w="540" w:type="dxa"/>
            <w:tcMar>
              <w:top w:w="0" w:type="dxa"/>
              <w:left w:w="0" w:type="dxa"/>
              <w:bottom w:w="0" w:type="dxa"/>
              <w:right w:w="100" w:type="dxa"/>
            </w:tcMar>
          </w:tcPr>
          <w:p w14:paraId="78594837" w14:textId="77777777" w:rsidR="00DA4077" w:rsidRDefault="00000000">
            <w:pPr>
              <w:snapToGrid w:val="0"/>
              <w:spacing w:line="386" w:lineRule="exact"/>
              <w:ind w:firstLine="0"/>
              <w:jc w:val="right"/>
            </w:pPr>
            <w:r>
              <w:rPr>
                <w:rFonts w:eastAsia="Times New Roman" w:cs="Consolas"/>
                <w:color w:val="7F807F"/>
                <w:szCs w:val="24"/>
              </w:rPr>
              <w:t>13</w:t>
            </w:r>
          </w:p>
        </w:tc>
        <w:tc>
          <w:tcPr>
            <w:tcW w:w="9000" w:type="dxa"/>
            <w:tcMar>
              <w:top w:w="0" w:type="dxa"/>
              <w:left w:w="75" w:type="dxa"/>
              <w:bottom w:w="0" w:type="dxa"/>
              <w:right w:w="0" w:type="dxa"/>
            </w:tcMar>
          </w:tcPr>
          <w:p w14:paraId="14346A3B" w14:textId="77777777" w:rsidR="00DA4077" w:rsidRDefault="00000000">
            <w:pPr>
              <w:snapToGrid w:val="0"/>
              <w:spacing w:line="386" w:lineRule="exact"/>
              <w:ind w:left="400" w:hanging="400"/>
              <w:jc w:val="left"/>
            </w:pPr>
            <w:r>
              <w:rPr>
                <w:rFonts w:ascii="Consolas" w:eastAsia="微软雅黑" w:hAnsi="Consolas" w:cs="Consolas"/>
                <w:szCs w:val="24"/>
              </w:rPr>
              <w:t>cBlue = [76, 120, 168] / 255;</w:t>
            </w:r>
          </w:p>
        </w:tc>
        <w:tc>
          <w:tcPr>
            <w:tcW w:w="80" w:type="dxa"/>
            <w:shd w:val="clear" w:color="auto" w:fill="CED4F4"/>
            <w:tcMar>
              <w:top w:w="0" w:type="dxa"/>
              <w:left w:w="0" w:type="dxa"/>
              <w:bottom w:w="0" w:type="dxa"/>
              <w:right w:w="0" w:type="dxa"/>
            </w:tcMar>
          </w:tcPr>
          <w:p w14:paraId="39DC23D7" w14:textId="77777777" w:rsidR="00DA4077" w:rsidRDefault="00DA4077">
            <w:pPr>
              <w:snapToGrid w:val="0"/>
              <w:spacing w:line="20" w:lineRule="exact"/>
              <w:ind w:firstLine="0"/>
            </w:pPr>
          </w:p>
        </w:tc>
      </w:tr>
      <w:tr w:rsidR="00DA4077" w14:paraId="0128FE16" w14:textId="77777777">
        <w:trPr>
          <w:cantSplit/>
        </w:trPr>
        <w:tc>
          <w:tcPr>
            <w:tcW w:w="540" w:type="dxa"/>
            <w:tcMar>
              <w:top w:w="0" w:type="dxa"/>
              <w:left w:w="0" w:type="dxa"/>
              <w:bottom w:w="0" w:type="dxa"/>
              <w:right w:w="100" w:type="dxa"/>
            </w:tcMar>
          </w:tcPr>
          <w:p w14:paraId="3824475C" w14:textId="77777777" w:rsidR="00DA4077" w:rsidRDefault="00000000">
            <w:pPr>
              <w:snapToGrid w:val="0"/>
              <w:spacing w:line="386" w:lineRule="exact"/>
              <w:ind w:firstLine="0"/>
              <w:jc w:val="right"/>
            </w:pPr>
            <w:r>
              <w:rPr>
                <w:rFonts w:eastAsia="Times New Roman" w:cs="Consolas"/>
                <w:color w:val="7F807F"/>
                <w:szCs w:val="24"/>
              </w:rPr>
              <w:t>14</w:t>
            </w:r>
          </w:p>
        </w:tc>
        <w:tc>
          <w:tcPr>
            <w:tcW w:w="9000" w:type="dxa"/>
            <w:tcMar>
              <w:top w:w="0" w:type="dxa"/>
              <w:left w:w="75" w:type="dxa"/>
              <w:bottom w:w="0" w:type="dxa"/>
              <w:right w:w="0" w:type="dxa"/>
            </w:tcMar>
          </w:tcPr>
          <w:p w14:paraId="62D26232" w14:textId="77777777" w:rsidR="00DA4077" w:rsidRDefault="00000000">
            <w:pPr>
              <w:snapToGrid w:val="0"/>
              <w:spacing w:line="386" w:lineRule="exact"/>
              <w:ind w:left="400" w:hanging="400"/>
              <w:jc w:val="left"/>
            </w:pPr>
            <w:r>
              <w:rPr>
                <w:rFonts w:ascii="Consolas" w:eastAsia="微软雅黑" w:hAnsi="Consolas" w:cs="Consolas"/>
                <w:szCs w:val="24"/>
              </w:rPr>
              <w:t>cTeal = [42, 157, 143] / 255;</w:t>
            </w:r>
          </w:p>
        </w:tc>
        <w:tc>
          <w:tcPr>
            <w:tcW w:w="80" w:type="dxa"/>
            <w:shd w:val="clear" w:color="auto" w:fill="CED4F4"/>
            <w:tcMar>
              <w:top w:w="0" w:type="dxa"/>
              <w:left w:w="0" w:type="dxa"/>
              <w:bottom w:w="0" w:type="dxa"/>
              <w:right w:w="0" w:type="dxa"/>
            </w:tcMar>
          </w:tcPr>
          <w:p w14:paraId="3C0E06D5" w14:textId="77777777" w:rsidR="00DA4077" w:rsidRDefault="00DA4077">
            <w:pPr>
              <w:snapToGrid w:val="0"/>
              <w:spacing w:line="20" w:lineRule="exact"/>
              <w:ind w:firstLine="0"/>
            </w:pPr>
          </w:p>
        </w:tc>
      </w:tr>
      <w:tr w:rsidR="00DA4077" w14:paraId="1271A02F" w14:textId="77777777">
        <w:trPr>
          <w:cantSplit/>
        </w:trPr>
        <w:tc>
          <w:tcPr>
            <w:tcW w:w="540" w:type="dxa"/>
            <w:tcMar>
              <w:top w:w="0" w:type="dxa"/>
              <w:left w:w="0" w:type="dxa"/>
              <w:bottom w:w="0" w:type="dxa"/>
              <w:right w:w="100" w:type="dxa"/>
            </w:tcMar>
          </w:tcPr>
          <w:p w14:paraId="1CA84A44" w14:textId="77777777" w:rsidR="00DA4077" w:rsidRDefault="00000000">
            <w:pPr>
              <w:snapToGrid w:val="0"/>
              <w:spacing w:line="386" w:lineRule="exact"/>
              <w:ind w:firstLine="0"/>
              <w:jc w:val="right"/>
            </w:pPr>
            <w:r>
              <w:rPr>
                <w:rFonts w:eastAsia="Times New Roman" w:cs="Consolas"/>
                <w:color w:val="7F807F"/>
                <w:szCs w:val="24"/>
              </w:rPr>
              <w:t>15</w:t>
            </w:r>
          </w:p>
        </w:tc>
        <w:tc>
          <w:tcPr>
            <w:tcW w:w="9000" w:type="dxa"/>
            <w:tcMar>
              <w:top w:w="0" w:type="dxa"/>
              <w:left w:w="75" w:type="dxa"/>
              <w:bottom w:w="0" w:type="dxa"/>
              <w:right w:w="0" w:type="dxa"/>
            </w:tcMar>
          </w:tcPr>
          <w:p w14:paraId="7F35D5FD" w14:textId="77777777" w:rsidR="00DA4077" w:rsidRDefault="00000000">
            <w:pPr>
              <w:snapToGrid w:val="0"/>
              <w:spacing w:line="386" w:lineRule="exact"/>
              <w:ind w:left="400" w:hanging="400"/>
              <w:jc w:val="left"/>
            </w:pPr>
            <w:r>
              <w:rPr>
                <w:rFonts w:ascii="Consolas" w:eastAsia="微软雅黑" w:hAnsi="Consolas" w:cs="Consolas"/>
                <w:szCs w:val="24"/>
              </w:rPr>
              <w:t>cGold = [233, 167, 55] / 255;</w:t>
            </w:r>
          </w:p>
        </w:tc>
        <w:tc>
          <w:tcPr>
            <w:tcW w:w="80" w:type="dxa"/>
            <w:shd w:val="clear" w:color="auto" w:fill="CED4F4"/>
            <w:tcMar>
              <w:top w:w="0" w:type="dxa"/>
              <w:left w:w="0" w:type="dxa"/>
              <w:bottom w:w="0" w:type="dxa"/>
              <w:right w:w="0" w:type="dxa"/>
            </w:tcMar>
          </w:tcPr>
          <w:p w14:paraId="4F5F3499" w14:textId="77777777" w:rsidR="00DA4077" w:rsidRDefault="00DA4077">
            <w:pPr>
              <w:snapToGrid w:val="0"/>
              <w:spacing w:line="20" w:lineRule="exact"/>
              <w:ind w:firstLine="0"/>
            </w:pPr>
          </w:p>
        </w:tc>
      </w:tr>
      <w:tr w:rsidR="00DA4077" w14:paraId="4C5B8485" w14:textId="77777777">
        <w:trPr>
          <w:cantSplit/>
        </w:trPr>
        <w:tc>
          <w:tcPr>
            <w:tcW w:w="540" w:type="dxa"/>
            <w:tcMar>
              <w:top w:w="0" w:type="dxa"/>
              <w:left w:w="0" w:type="dxa"/>
              <w:bottom w:w="0" w:type="dxa"/>
              <w:right w:w="100" w:type="dxa"/>
            </w:tcMar>
          </w:tcPr>
          <w:p w14:paraId="2C1AF34E" w14:textId="77777777" w:rsidR="00DA4077" w:rsidRDefault="00000000">
            <w:pPr>
              <w:snapToGrid w:val="0"/>
              <w:spacing w:line="386" w:lineRule="exact"/>
              <w:ind w:firstLine="0"/>
              <w:jc w:val="right"/>
            </w:pPr>
            <w:r>
              <w:rPr>
                <w:rFonts w:eastAsia="Times New Roman" w:cs="Consolas"/>
                <w:color w:val="7F807F"/>
                <w:szCs w:val="24"/>
              </w:rPr>
              <w:t>16</w:t>
            </w:r>
          </w:p>
        </w:tc>
        <w:tc>
          <w:tcPr>
            <w:tcW w:w="9000" w:type="dxa"/>
            <w:tcMar>
              <w:top w:w="0" w:type="dxa"/>
              <w:left w:w="75" w:type="dxa"/>
              <w:bottom w:w="0" w:type="dxa"/>
              <w:right w:w="0" w:type="dxa"/>
            </w:tcMar>
          </w:tcPr>
          <w:p w14:paraId="20F4D513" w14:textId="77777777" w:rsidR="00DA4077" w:rsidRDefault="00000000">
            <w:pPr>
              <w:snapToGrid w:val="0"/>
              <w:spacing w:line="386" w:lineRule="exact"/>
              <w:ind w:left="400" w:hanging="400"/>
              <w:jc w:val="left"/>
            </w:pPr>
            <w:r>
              <w:rPr>
                <w:rFonts w:ascii="Consolas" w:eastAsia="微软雅黑" w:hAnsi="Consolas" w:cs="Consolas"/>
                <w:szCs w:val="24"/>
              </w:rPr>
              <w:t>cCoral = [220, 92, 72] / 255;</w:t>
            </w:r>
          </w:p>
        </w:tc>
        <w:tc>
          <w:tcPr>
            <w:tcW w:w="80" w:type="dxa"/>
            <w:shd w:val="clear" w:color="auto" w:fill="CED4F4"/>
            <w:tcMar>
              <w:top w:w="0" w:type="dxa"/>
              <w:left w:w="0" w:type="dxa"/>
              <w:bottom w:w="0" w:type="dxa"/>
              <w:right w:w="0" w:type="dxa"/>
            </w:tcMar>
          </w:tcPr>
          <w:p w14:paraId="6B9EF64B" w14:textId="77777777" w:rsidR="00DA4077" w:rsidRDefault="00DA4077">
            <w:pPr>
              <w:snapToGrid w:val="0"/>
              <w:spacing w:line="20" w:lineRule="exact"/>
              <w:ind w:firstLine="0"/>
            </w:pPr>
          </w:p>
        </w:tc>
      </w:tr>
      <w:tr w:rsidR="00DA4077" w14:paraId="59945DE0" w14:textId="77777777">
        <w:trPr>
          <w:cantSplit/>
        </w:trPr>
        <w:tc>
          <w:tcPr>
            <w:tcW w:w="540" w:type="dxa"/>
            <w:tcMar>
              <w:top w:w="0" w:type="dxa"/>
              <w:left w:w="0" w:type="dxa"/>
              <w:bottom w:w="0" w:type="dxa"/>
              <w:right w:w="100" w:type="dxa"/>
            </w:tcMar>
          </w:tcPr>
          <w:p w14:paraId="6DF7C418" w14:textId="77777777" w:rsidR="00DA4077" w:rsidRDefault="00000000">
            <w:pPr>
              <w:snapToGrid w:val="0"/>
              <w:spacing w:line="386" w:lineRule="exact"/>
              <w:ind w:firstLine="0"/>
              <w:jc w:val="right"/>
            </w:pPr>
            <w:r>
              <w:rPr>
                <w:rFonts w:eastAsia="Times New Roman" w:cs="Consolas"/>
                <w:color w:val="7F807F"/>
                <w:szCs w:val="24"/>
              </w:rPr>
              <w:t>17</w:t>
            </w:r>
          </w:p>
        </w:tc>
        <w:tc>
          <w:tcPr>
            <w:tcW w:w="9000" w:type="dxa"/>
            <w:tcMar>
              <w:top w:w="0" w:type="dxa"/>
              <w:left w:w="75" w:type="dxa"/>
              <w:bottom w:w="0" w:type="dxa"/>
              <w:right w:w="0" w:type="dxa"/>
            </w:tcMar>
          </w:tcPr>
          <w:p w14:paraId="552ACE7E" w14:textId="77777777" w:rsidR="00DA4077" w:rsidRDefault="00000000">
            <w:pPr>
              <w:snapToGrid w:val="0"/>
              <w:spacing w:line="386" w:lineRule="exact"/>
              <w:ind w:left="400" w:hanging="400"/>
              <w:jc w:val="left"/>
            </w:pPr>
            <w:r>
              <w:rPr>
                <w:rFonts w:ascii="Consolas" w:eastAsia="微软雅黑" w:hAnsi="Consolas" w:cs="Consolas"/>
                <w:szCs w:val="24"/>
              </w:rPr>
              <w:t>cPurple = [111, 78, 143] / 255;</w:t>
            </w:r>
          </w:p>
        </w:tc>
        <w:tc>
          <w:tcPr>
            <w:tcW w:w="80" w:type="dxa"/>
            <w:shd w:val="clear" w:color="auto" w:fill="CED4F4"/>
            <w:tcMar>
              <w:top w:w="0" w:type="dxa"/>
              <w:left w:w="0" w:type="dxa"/>
              <w:bottom w:w="0" w:type="dxa"/>
              <w:right w:w="0" w:type="dxa"/>
            </w:tcMar>
          </w:tcPr>
          <w:p w14:paraId="6640A8B0" w14:textId="77777777" w:rsidR="00DA4077" w:rsidRDefault="00DA4077">
            <w:pPr>
              <w:snapToGrid w:val="0"/>
              <w:spacing w:line="20" w:lineRule="exact"/>
              <w:ind w:firstLine="0"/>
            </w:pPr>
          </w:p>
        </w:tc>
      </w:tr>
      <w:tr w:rsidR="00DA4077" w14:paraId="62D08E89" w14:textId="77777777">
        <w:trPr>
          <w:cantSplit/>
        </w:trPr>
        <w:tc>
          <w:tcPr>
            <w:tcW w:w="540" w:type="dxa"/>
            <w:tcMar>
              <w:top w:w="0" w:type="dxa"/>
              <w:left w:w="0" w:type="dxa"/>
              <w:bottom w:w="0" w:type="dxa"/>
              <w:right w:w="100" w:type="dxa"/>
            </w:tcMar>
          </w:tcPr>
          <w:p w14:paraId="2BE23078" w14:textId="77777777" w:rsidR="00DA4077" w:rsidRDefault="00000000">
            <w:pPr>
              <w:snapToGrid w:val="0"/>
              <w:spacing w:line="386" w:lineRule="exact"/>
              <w:ind w:firstLine="0"/>
              <w:jc w:val="right"/>
            </w:pPr>
            <w:r>
              <w:rPr>
                <w:rFonts w:eastAsia="Times New Roman" w:cs="Consolas"/>
                <w:color w:val="7F807F"/>
                <w:szCs w:val="24"/>
              </w:rPr>
              <w:t>18</w:t>
            </w:r>
          </w:p>
        </w:tc>
        <w:tc>
          <w:tcPr>
            <w:tcW w:w="9000" w:type="dxa"/>
            <w:tcMar>
              <w:top w:w="0" w:type="dxa"/>
              <w:left w:w="75" w:type="dxa"/>
              <w:bottom w:w="0" w:type="dxa"/>
              <w:right w:w="0" w:type="dxa"/>
            </w:tcMar>
          </w:tcPr>
          <w:p w14:paraId="1F6A3A1F" w14:textId="77777777" w:rsidR="00DA4077" w:rsidRDefault="00000000">
            <w:pPr>
              <w:snapToGrid w:val="0"/>
              <w:spacing w:line="386" w:lineRule="exact"/>
              <w:ind w:left="400" w:hanging="400"/>
              <w:jc w:val="left"/>
            </w:pPr>
            <w:r>
              <w:rPr>
                <w:rFonts w:ascii="Consolas" w:eastAsia="微软雅黑" w:hAnsi="Consolas" w:cs="Consolas"/>
                <w:szCs w:val="24"/>
              </w:rPr>
              <w:t>cGray = [92, 102, 112] / 255;</w:t>
            </w:r>
          </w:p>
        </w:tc>
        <w:tc>
          <w:tcPr>
            <w:tcW w:w="80" w:type="dxa"/>
            <w:shd w:val="clear" w:color="auto" w:fill="CED4F4"/>
            <w:tcMar>
              <w:top w:w="0" w:type="dxa"/>
              <w:left w:w="0" w:type="dxa"/>
              <w:bottom w:w="0" w:type="dxa"/>
              <w:right w:w="0" w:type="dxa"/>
            </w:tcMar>
          </w:tcPr>
          <w:p w14:paraId="49447886" w14:textId="77777777" w:rsidR="00DA4077" w:rsidRDefault="00DA4077">
            <w:pPr>
              <w:snapToGrid w:val="0"/>
              <w:spacing w:line="20" w:lineRule="exact"/>
              <w:ind w:firstLine="0"/>
            </w:pPr>
          </w:p>
        </w:tc>
      </w:tr>
      <w:tr w:rsidR="00DA4077" w14:paraId="030BA8D7" w14:textId="77777777">
        <w:trPr>
          <w:cantSplit/>
        </w:trPr>
        <w:tc>
          <w:tcPr>
            <w:tcW w:w="540" w:type="dxa"/>
            <w:tcMar>
              <w:top w:w="0" w:type="dxa"/>
              <w:left w:w="0" w:type="dxa"/>
              <w:bottom w:w="0" w:type="dxa"/>
              <w:right w:w="100" w:type="dxa"/>
            </w:tcMar>
          </w:tcPr>
          <w:p w14:paraId="75F90026" w14:textId="77777777" w:rsidR="00DA4077" w:rsidRDefault="00000000">
            <w:pPr>
              <w:snapToGrid w:val="0"/>
              <w:spacing w:line="386" w:lineRule="exact"/>
              <w:ind w:firstLine="0"/>
              <w:jc w:val="right"/>
            </w:pPr>
            <w:r>
              <w:rPr>
                <w:rFonts w:eastAsia="Times New Roman" w:cs="Consolas"/>
                <w:color w:val="7F807F"/>
                <w:szCs w:val="24"/>
              </w:rPr>
              <w:t>19</w:t>
            </w:r>
          </w:p>
        </w:tc>
        <w:tc>
          <w:tcPr>
            <w:tcW w:w="9000" w:type="dxa"/>
            <w:tcMar>
              <w:top w:w="0" w:type="dxa"/>
              <w:left w:w="75" w:type="dxa"/>
              <w:bottom w:w="0" w:type="dxa"/>
              <w:right w:w="0" w:type="dxa"/>
            </w:tcMar>
          </w:tcPr>
          <w:p w14:paraId="6C879E99" w14:textId="77777777" w:rsidR="00DA4077" w:rsidRDefault="00000000">
            <w:pPr>
              <w:snapToGrid w:val="0"/>
              <w:spacing w:line="386" w:lineRule="exact"/>
              <w:ind w:left="400" w:hanging="400"/>
              <w:jc w:val="left"/>
            </w:pPr>
            <w:r>
              <w:rPr>
                <w:rFonts w:ascii="Consolas" w:eastAsia="微软雅黑" w:hAnsi="Consolas" w:cs="Consolas"/>
                <w:szCs w:val="24"/>
              </w:rPr>
              <w:t>cLight = [221, 227, 232] / 255;</w:t>
            </w:r>
          </w:p>
        </w:tc>
        <w:tc>
          <w:tcPr>
            <w:tcW w:w="80" w:type="dxa"/>
            <w:shd w:val="clear" w:color="auto" w:fill="CED4F4"/>
            <w:tcMar>
              <w:top w:w="0" w:type="dxa"/>
              <w:left w:w="0" w:type="dxa"/>
              <w:bottom w:w="0" w:type="dxa"/>
              <w:right w:w="0" w:type="dxa"/>
            </w:tcMar>
          </w:tcPr>
          <w:p w14:paraId="29DC49E5" w14:textId="77777777" w:rsidR="00DA4077" w:rsidRDefault="00DA4077">
            <w:pPr>
              <w:snapToGrid w:val="0"/>
              <w:spacing w:line="20" w:lineRule="exact"/>
              <w:ind w:firstLine="0"/>
            </w:pPr>
          </w:p>
        </w:tc>
      </w:tr>
      <w:tr w:rsidR="00DA4077" w14:paraId="1CD3F22E" w14:textId="77777777">
        <w:trPr>
          <w:cantSplit/>
        </w:trPr>
        <w:tc>
          <w:tcPr>
            <w:tcW w:w="540" w:type="dxa"/>
            <w:tcMar>
              <w:top w:w="0" w:type="dxa"/>
              <w:left w:w="0" w:type="dxa"/>
              <w:bottom w:w="0" w:type="dxa"/>
              <w:right w:w="100" w:type="dxa"/>
            </w:tcMar>
          </w:tcPr>
          <w:p w14:paraId="715900FE"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7E87F5A6"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40E7EF4B" w14:textId="77777777" w:rsidR="00DA4077" w:rsidRDefault="00DA4077">
            <w:pPr>
              <w:snapToGrid w:val="0"/>
              <w:spacing w:line="20" w:lineRule="exact"/>
              <w:ind w:firstLine="0"/>
            </w:pPr>
          </w:p>
        </w:tc>
      </w:tr>
      <w:tr w:rsidR="00DA4077" w14:paraId="16202083" w14:textId="77777777">
        <w:trPr>
          <w:cantSplit/>
        </w:trPr>
        <w:tc>
          <w:tcPr>
            <w:tcW w:w="540" w:type="dxa"/>
            <w:tcMar>
              <w:top w:w="0" w:type="dxa"/>
              <w:left w:w="0" w:type="dxa"/>
              <w:bottom w:w="0" w:type="dxa"/>
              <w:right w:w="100" w:type="dxa"/>
            </w:tcMar>
          </w:tcPr>
          <w:p w14:paraId="09FE91B3" w14:textId="77777777" w:rsidR="00DA4077" w:rsidRDefault="00000000">
            <w:pPr>
              <w:snapToGrid w:val="0"/>
              <w:spacing w:line="386" w:lineRule="exact"/>
              <w:ind w:firstLine="0"/>
              <w:jc w:val="right"/>
            </w:pPr>
            <w:r>
              <w:rPr>
                <w:rFonts w:eastAsia="Times New Roman" w:cs="Consolas"/>
                <w:color w:val="7F807F"/>
                <w:szCs w:val="24"/>
              </w:rPr>
              <w:t>83</w:t>
            </w:r>
          </w:p>
        </w:tc>
        <w:tc>
          <w:tcPr>
            <w:tcW w:w="9000" w:type="dxa"/>
            <w:tcMar>
              <w:top w:w="0" w:type="dxa"/>
              <w:left w:w="75" w:type="dxa"/>
              <w:bottom w:w="0" w:type="dxa"/>
              <w:right w:w="0" w:type="dxa"/>
            </w:tcMar>
          </w:tcPr>
          <w:p w14:paraId="06284258" w14:textId="77777777" w:rsidR="00DA4077" w:rsidRDefault="00000000">
            <w:pPr>
              <w:snapToGrid w:val="0"/>
              <w:spacing w:line="386" w:lineRule="exact"/>
              <w:ind w:left="400" w:hanging="400"/>
              <w:jc w:val="left"/>
              <w:rPr>
                <w:lang w:eastAsia="zh-CN"/>
              </w:rPr>
            </w:pPr>
            <w:r>
              <w:rPr>
                <w:rFonts w:ascii="Consolas" w:eastAsia="微软雅黑" w:hAnsi="Consolas" w:cs="Consolas"/>
                <w:color w:val="009900"/>
                <w:szCs w:val="24"/>
                <w:lang w:eastAsia="zh-CN"/>
              </w:rPr>
              <w:t xml:space="preserve">%% </w:t>
            </w:r>
            <w:r>
              <w:rPr>
                <w:rFonts w:ascii="Consolas" w:eastAsia="微软雅黑" w:hAnsi="Consolas" w:cs="Consolas"/>
                <w:color w:val="009900"/>
                <w:szCs w:val="24"/>
                <w:lang w:eastAsia="zh-CN"/>
              </w:rPr>
              <w:t>问题三：更新频率消融</w:t>
            </w:r>
          </w:p>
        </w:tc>
        <w:tc>
          <w:tcPr>
            <w:tcW w:w="80" w:type="dxa"/>
            <w:shd w:val="clear" w:color="auto" w:fill="CED4F4"/>
            <w:tcMar>
              <w:top w:w="0" w:type="dxa"/>
              <w:left w:w="0" w:type="dxa"/>
              <w:bottom w:w="0" w:type="dxa"/>
              <w:right w:w="0" w:type="dxa"/>
            </w:tcMar>
          </w:tcPr>
          <w:p w14:paraId="5185D3EE" w14:textId="77777777" w:rsidR="00DA4077" w:rsidRDefault="00DA4077">
            <w:pPr>
              <w:snapToGrid w:val="0"/>
              <w:spacing w:line="20" w:lineRule="exact"/>
              <w:ind w:firstLine="0"/>
              <w:rPr>
                <w:lang w:eastAsia="zh-CN"/>
              </w:rPr>
            </w:pPr>
          </w:p>
        </w:tc>
      </w:tr>
      <w:tr w:rsidR="00DA4077" w14:paraId="2FAA7E6D" w14:textId="77777777">
        <w:trPr>
          <w:cantSplit/>
        </w:trPr>
        <w:tc>
          <w:tcPr>
            <w:tcW w:w="540" w:type="dxa"/>
            <w:tcMar>
              <w:top w:w="0" w:type="dxa"/>
              <w:left w:w="0" w:type="dxa"/>
              <w:bottom w:w="0" w:type="dxa"/>
              <w:right w:w="100" w:type="dxa"/>
            </w:tcMar>
          </w:tcPr>
          <w:p w14:paraId="698C0D44" w14:textId="77777777" w:rsidR="00DA4077" w:rsidRDefault="00000000">
            <w:pPr>
              <w:snapToGrid w:val="0"/>
              <w:spacing w:line="386" w:lineRule="exact"/>
              <w:ind w:firstLine="0"/>
              <w:jc w:val="right"/>
            </w:pPr>
            <w:r>
              <w:rPr>
                <w:rFonts w:eastAsia="Times New Roman" w:cs="Consolas"/>
                <w:color w:val="7F807F"/>
                <w:szCs w:val="24"/>
              </w:rPr>
              <w:t>84</w:t>
            </w:r>
          </w:p>
        </w:tc>
        <w:tc>
          <w:tcPr>
            <w:tcW w:w="9000" w:type="dxa"/>
            <w:tcMar>
              <w:top w:w="0" w:type="dxa"/>
              <w:left w:w="75" w:type="dxa"/>
              <w:bottom w:w="0" w:type="dxa"/>
              <w:right w:w="0" w:type="dxa"/>
            </w:tcMar>
          </w:tcPr>
          <w:p w14:paraId="3CE5D513" w14:textId="77777777" w:rsidR="00DA4077" w:rsidRDefault="00000000">
            <w:pPr>
              <w:snapToGrid w:val="0"/>
              <w:spacing w:line="386" w:lineRule="exact"/>
              <w:ind w:left="400" w:hanging="400"/>
              <w:jc w:val="left"/>
            </w:pPr>
            <w:r>
              <w:rPr>
                <w:rFonts w:ascii="Consolas" w:eastAsia="微软雅黑" w:hAnsi="Consolas" w:cs="Consolas"/>
                <w:szCs w:val="24"/>
              </w:rPr>
              <w:t xml:space="preserve">A = </w:t>
            </w:r>
            <w:proofErr w:type="gramStart"/>
            <w:r>
              <w:rPr>
                <w:rFonts w:ascii="Consolas" w:eastAsia="微软雅黑" w:hAnsi="Consolas" w:cs="Consolas"/>
                <w:szCs w:val="24"/>
              </w:rPr>
              <w:t>readmatrix(fullfile(</w:t>
            </w:r>
            <w:proofErr w:type="gramEnd"/>
            <w:r>
              <w:rPr>
                <w:rFonts w:ascii="Consolas" w:eastAsia="微软雅黑" w:hAnsi="Consolas" w:cs="Consolas"/>
                <w:szCs w:val="24"/>
              </w:rPr>
              <w:t xml:space="preserve">dataDir, </w:t>
            </w:r>
            <w:r>
              <w:rPr>
                <w:rFonts w:ascii="Consolas" w:eastAsia="微软雅黑" w:hAnsi="Consolas" w:cs="Consolas"/>
                <w:color w:val="008470"/>
                <w:szCs w:val="24"/>
              </w:rPr>
              <w:t>'q3_update_ablation.csv'</w:t>
            </w:r>
            <w:r>
              <w:rPr>
                <w:rFonts w:ascii="Consolas" w:eastAsia="微软雅黑" w:hAnsi="Consolas" w:cs="Consolas"/>
                <w:szCs w:val="24"/>
              </w:rPr>
              <w:t xml:space="preserve">), </w:t>
            </w:r>
            <w:r>
              <w:rPr>
                <w:rFonts w:ascii="Consolas" w:eastAsia="微软雅黑" w:hAnsi="Consolas" w:cs="Consolas"/>
                <w:color w:val="008470"/>
                <w:szCs w:val="24"/>
              </w:rPr>
              <w:t>'Delimiter'</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82C1EE8" w14:textId="77777777" w:rsidR="00DA4077" w:rsidRDefault="00DA4077">
            <w:pPr>
              <w:snapToGrid w:val="0"/>
              <w:spacing w:line="20" w:lineRule="exact"/>
              <w:ind w:firstLine="0"/>
            </w:pPr>
          </w:p>
        </w:tc>
      </w:tr>
      <w:tr w:rsidR="00DA4077" w14:paraId="2952B4F7" w14:textId="77777777">
        <w:trPr>
          <w:cantSplit/>
        </w:trPr>
        <w:tc>
          <w:tcPr>
            <w:tcW w:w="540" w:type="dxa"/>
            <w:tcMar>
              <w:top w:w="0" w:type="dxa"/>
              <w:left w:w="0" w:type="dxa"/>
              <w:bottom w:w="0" w:type="dxa"/>
              <w:right w:w="100" w:type="dxa"/>
            </w:tcMar>
          </w:tcPr>
          <w:p w14:paraId="3AC0F4C3" w14:textId="77777777" w:rsidR="00DA4077" w:rsidRDefault="00000000">
            <w:pPr>
              <w:snapToGrid w:val="0"/>
              <w:spacing w:line="386" w:lineRule="exact"/>
              <w:ind w:firstLine="0"/>
              <w:jc w:val="right"/>
            </w:pPr>
            <w:r>
              <w:rPr>
                <w:rFonts w:eastAsia="Times New Roman" w:cs="Consolas"/>
                <w:color w:val="7F807F"/>
                <w:szCs w:val="24"/>
              </w:rPr>
              <w:t>85</w:t>
            </w:r>
          </w:p>
        </w:tc>
        <w:tc>
          <w:tcPr>
            <w:tcW w:w="9000" w:type="dxa"/>
            <w:tcMar>
              <w:top w:w="0" w:type="dxa"/>
              <w:left w:w="75" w:type="dxa"/>
              <w:bottom w:w="0" w:type="dxa"/>
              <w:right w:w="0" w:type="dxa"/>
            </w:tcMar>
          </w:tcPr>
          <w:p w14:paraId="177ABC87" w14:textId="77777777" w:rsidR="00DA4077" w:rsidRDefault="00000000">
            <w:pPr>
              <w:snapToGrid w:val="0"/>
              <w:spacing w:line="386" w:lineRule="exact"/>
              <w:ind w:left="400" w:hanging="400"/>
              <w:jc w:val="left"/>
              <w:rPr>
                <w:lang w:eastAsia="zh-CN"/>
              </w:rPr>
            </w:pPr>
            <w:r>
              <w:rPr>
                <w:rFonts w:ascii="Consolas" w:eastAsia="微软雅黑" w:hAnsi="Consolas" w:cs="Consolas"/>
                <w:szCs w:val="24"/>
                <w:lang w:eastAsia="zh-CN"/>
              </w:rPr>
              <w:t>labels = {</w:t>
            </w:r>
            <w:r>
              <w:rPr>
                <w:rFonts w:ascii="Consolas" w:eastAsia="微软雅黑" w:hAnsi="Consolas" w:cs="Consolas"/>
                <w:color w:val="008470"/>
                <w:szCs w:val="24"/>
                <w:lang w:eastAsia="zh-CN"/>
              </w:rPr>
              <w:t>'</w:t>
            </w:r>
            <w:r>
              <w:rPr>
                <w:rFonts w:ascii="Consolas" w:eastAsia="微软雅黑" w:hAnsi="Consolas" w:cs="Consolas"/>
                <w:color w:val="008470"/>
                <w:szCs w:val="24"/>
                <w:lang w:eastAsia="zh-CN"/>
              </w:rPr>
              <w:t>仅</w:t>
            </w:r>
            <w:r>
              <w:rPr>
                <w:rFonts w:ascii="Consolas" w:eastAsia="微软雅黑" w:hAnsi="Consolas" w:cs="Consolas"/>
                <w:color w:val="008470"/>
                <w:szCs w:val="24"/>
                <w:lang w:eastAsia="zh-CN"/>
              </w:rPr>
              <w:t>0</w:t>
            </w:r>
            <w:r>
              <w:rPr>
                <w:rFonts w:ascii="Consolas" w:eastAsia="微软雅黑" w:hAnsi="Consolas" w:cs="Consolas"/>
                <w:color w:val="008470"/>
                <w:szCs w:val="24"/>
                <w:lang w:eastAsia="zh-CN"/>
              </w:rPr>
              <w:t>时</w:t>
            </w:r>
            <w:r>
              <w:rPr>
                <w:rFonts w:ascii="Consolas" w:eastAsia="微软雅黑" w:hAnsi="Consolas" w:cs="Consolas"/>
                <w:color w:val="008470"/>
                <w:szCs w:val="24"/>
                <w:lang w:eastAsia="zh-CN"/>
              </w:rPr>
              <w:t>'</w:t>
            </w:r>
            <w:r>
              <w:rPr>
                <w:rFonts w:ascii="Consolas" w:eastAsia="微软雅黑" w:hAnsi="Consolas" w:cs="Consolas"/>
                <w:szCs w:val="24"/>
                <w:lang w:eastAsia="zh-CN"/>
              </w:rPr>
              <w:t>,</w:t>
            </w:r>
            <w:r>
              <w:rPr>
                <w:rFonts w:ascii="Consolas" w:eastAsia="微软雅黑" w:hAnsi="Consolas" w:cs="Consolas"/>
                <w:color w:val="008470"/>
                <w:szCs w:val="24"/>
                <w:lang w:eastAsia="zh-CN"/>
              </w:rPr>
              <w:t>'0/6</w:t>
            </w:r>
            <w:r>
              <w:rPr>
                <w:rFonts w:ascii="Consolas" w:eastAsia="微软雅黑" w:hAnsi="Consolas" w:cs="Consolas"/>
                <w:color w:val="008470"/>
                <w:szCs w:val="24"/>
                <w:lang w:eastAsia="zh-CN"/>
              </w:rPr>
              <w:t>时</w:t>
            </w:r>
            <w:r>
              <w:rPr>
                <w:rFonts w:ascii="Consolas" w:eastAsia="微软雅黑" w:hAnsi="Consolas" w:cs="Consolas"/>
                <w:color w:val="008470"/>
                <w:szCs w:val="24"/>
                <w:lang w:eastAsia="zh-CN"/>
              </w:rPr>
              <w:t>'</w:t>
            </w:r>
            <w:r>
              <w:rPr>
                <w:rFonts w:ascii="Consolas" w:eastAsia="微软雅黑" w:hAnsi="Consolas" w:cs="Consolas"/>
                <w:szCs w:val="24"/>
                <w:lang w:eastAsia="zh-CN"/>
              </w:rPr>
              <w:t>,</w:t>
            </w:r>
            <w:r>
              <w:rPr>
                <w:rFonts w:ascii="Consolas" w:eastAsia="微软雅黑" w:hAnsi="Consolas" w:cs="Consolas"/>
                <w:color w:val="008470"/>
                <w:szCs w:val="24"/>
                <w:lang w:eastAsia="zh-CN"/>
              </w:rPr>
              <w:t>'0/6/12</w:t>
            </w:r>
            <w:r>
              <w:rPr>
                <w:rFonts w:ascii="Consolas" w:eastAsia="微软雅黑" w:hAnsi="Consolas" w:cs="Consolas"/>
                <w:color w:val="008470"/>
                <w:szCs w:val="24"/>
                <w:lang w:eastAsia="zh-CN"/>
              </w:rPr>
              <w:t>时</w:t>
            </w:r>
            <w:r>
              <w:rPr>
                <w:rFonts w:ascii="Consolas" w:eastAsia="微软雅黑" w:hAnsi="Consolas" w:cs="Consolas"/>
                <w:color w:val="008470"/>
                <w:szCs w:val="24"/>
                <w:lang w:eastAsia="zh-CN"/>
              </w:rPr>
              <w:t>'</w:t>
            </w:r>
            <w:r>
              <w:rPr>
                <w:rFonts w:ascii="Consolas" w:eastAsia="微软雅黑" w:hAnsi="Consolas" w:cs="Consolas"/>
                <w:szCs w:val="24"/>
                <w:lang w:eastAsia="zh-CN"/>
              </w:rPr>
              <w:t>,</w:t>
            </w:r>
            <w:r>
              <w:rPr>
                <w:rFonts w:ascii="Consolas" w:eastAsia="微软雅黑" w:hAnsi="Consolas" w:cs="Consolas"/>
                <w:color w:val="008470"/>
                <w:szCs w:val="24"/>
                <w:lang w:eastAsia="zh-CN"/>
              </w:rPr>
              <w:t>'0/6/12/18</w:t>
            </w:r>
            <w:r>
              <w:rPr>
                <w:rFonts w:ascii="Consolas" w:eastAsia="微软雅黑" w:hAnsi="Consolas" w:cs="Consolas"/>
                <w:color w:val="008470"/>
                <w:szCs w:val="24"/>
                <w:lang w:eastAsia="zh-CN"/>
              </w:rPr>
              <w:t>时</w:t>
            </w:r>
            <w:r>
              <w:rPr>
                <w:rFonts w:ascii="Consolas" w:eastAsia="微软雅黑" w:hAnsi="Consolas" w:cs="Consolas"/>
                <w:color w:val="008470"/>
                <w:szCs w:val="24"/>
                <w:lang w:eastAsia="zh-CN"/>
              </w:rPr>
              <w:t>'</w:t>
            </w:r>
            <w:r>
              <w:rPr>
                <w:rFonts w:ascii="Consolas" w:eastAsia="微软雅黑" w:hAnsi="Consolas" w:cs="Consolas"/>
                <w:szCs w:val="24"/>
                <w:lang w:eastAsia="zh-CN"/>
              </w:rPr>
              <w:t>};</w:t>
            </w:r>
          </w:p>
        </w:tc>
        <w:tc>
          <w:tcPr>
            <w:tcW w:w="80" w:type="dxa"/>
            <w:shd w:val="clear" w:color="auto" w:fill="CED4F4"/>
            <w:tcMar>
              <w:top w:w="0" w:type="dxa"/>
              <w:left w:w="0" w:type="dxa"/>
              <w:bottom w:w="0" w:type="dxa"/>
              <w:right w:w="0" w:type="dxa"/>
            </w:tcMar>
          </w:tcPr>
          <w:p w14:paraId="5A9F38CB" w14:textId="77777777" w:rsidR="00DA4077" w:rsidRDefault="00DA4077">
            <w:pPr>
              <w:snapToGrid w:val="0"/>
              <w:spacing w:line="20" w:lineRule="exact"/>
              <w:ind w:firstLine="0"/>
              <w:rPr>
                <w:lang w:eastAsia="zh-CN"/>
              </w:rPr>
            </w:pPr>
          </w:p>
        </w:tc>
      </w:tr>
      <w:tr w:rsidR="00DA4077" w14:paraId="3BF4CB49" w14:textId="77777777">
        <w:trPr>
          <w:cantSplit/>
        </w:trPr>
        <w:tc>
          <w:tcPr>
            <w:tcW w:w="540" w:type="dxa"/>
            <w:tcMar>
              <w:top w:w="0" w:type="dxa"/>
              <w:left w:w="0" w:type="dxa"/>
              <w:bottom w:w="0" w:type="dxa"/>
              <w:right w:w="100" w:type="dxa"/>
            </w:tcMar>
          </w:tcPr>
          <w:p w14:paraId="64F52CD0" w14:textId="77777777" w:rsidR="00DA4077" w:rsidRDefault="00000000">
            <w:pPr>
              <w:snapToGrid w:val="0"/>
              <w:spacing w:line="386" w:lineRule="exact"/>
              <w:ind w:firstLine="0"/>
              <w:jc w:val="right"/>
            </w:pPr>
            <w:r>
              <w:rPr>
                <w:rFonts w:eastAsia="Times New Roman" w:cs="Consolas"/>
                <w:color w:val="7F807F"/>
                <w:szCs w:val="24"/>
              </w:rPr>
              <w:t>86</w:t>
            </w:r>
          </w:p>
        </w:tc>
        <w:tc>
          <w:tcPr>
            <w:tcW w:w="9000" w:type="dxa"/>
            <w:tcMar>
              <w:top w:w="0" w:type="dxa"/>
              <w:left w:w="75" w:type="dxa"/>
              <w:bottom w:w="0" w:type="dxa"/>
              <w:right w:w="0" w:type="dxa"/>
            </w:tcMar>
          </w:tcPr>
          <w:p w14:paraId="2CC51389" w14:textId="77777777" w:rsidR="00DA4077" w:rsidRDefault="00000000">
            <w:pPr>
              <w:snapToGrid w:val="0"/>
              <w:spacing w:line="386" w:lineRule="exact"/>
              <w:ind w:left="400" w:hanging="400"/>
              <w:jc w:val="left"/>
            </w:pPr>
            <w:r>
              <w:rPr>
                <w:rFonts w:ascii="Consolas" w:eastAsia="微软雅黑" w:hAnsi="Consolas" w:cs="Consolas"/>
                <w:szCs w:val="24"/>
              </w:rPr>
              <w:t xml:space="preserve">x = </w:t>
            </w:r>
            <w:proofErr w:type="gramStart"/>
            <w:r>
              <w:rPr>
                <w:rFonts w:ascii="Consolas" w:eastAsia="微软雅黑" w:hAnsi="Consolas" w:cs="Consolas"/>
                <w:szCs w:val="24"/>
              </w:rPr>
              <w:t>1:size</w:t>
            </w:r>
            <w:proofErr w:type="gramEnd"/>
            <w:r>
              <w:rPr>
                <w:rFonts w:ascii="Consolas" w:eastAsia="微软雅黑" w:hAnsi="Consolas" w:cs="Consolas"/>
                <w:szCs w:val="24"/>
              </w:rPr>
              <w:t>(A,1);</w:t>
            </w:r>
          </w:p>
        </w:tc>
        <w:tc>
          <w:tcPr>
            <w:tcW w:w="80" w:type="dxa"/>
            <w:shd w:val="clear" w:color="auto" w:fill="CED4F4"/>
            <w:tcMar>
              <w:top w:w="0" w:type="dxa"/>
              <w:left w:w="0" w:type="dxa"/>
              <w:bottom w:w="0" w:type="dxa"/>
              <w:right w:w="0" w:type="dxa"/>
            </w:tcMar>
          </w:tcPr>
          <w:p w14:paraId="1F8B3ECC" w14:textId="77777777" w:rsidR="00DA4077" w:rsidRDefault="00DA4077">
            <w:pPr>
              <w:snapToGrid w:val="0"/>
              <w:spacing w:line="20" w:lineRule="exact"/>
              <w:ind w:firstLine="0"/>
            </w:pPr>
          </w:p>
        </w:tc>
      </w:tr>
      <w:tr w:rsidR="00DA4077" w14:paraId="445480AF" w14:textId="77777777">
        <w:trPr>
          <w:cantSplit/>
        </w:trPr>
        <w:tc>
          <w:tcPr>
            <w:tcW w:w="540" w:type="dxa"/>
            <w:tcMar>
              <w:top w:w="0" w:type="dxa"/>
              <w:left w:w="0" w:type="dxa"/>
              <w:bottom w:w="0" w:type="dxa"/>
              <w:right w:w="100" w:type="dxa"/>
            </w:tcMar>
          </w:tcPr>
          <w:p w14:paraId="39278BAF" w14:textId="77777777" w:rsidR="00DA4077" w:rsidRDefault="00000000">
            <w:pPr>
              <w:snapToGrid w:val="0"/>
              <w:spacing w:line="386" w:lineRule="exact"/>
              <w:ind w:firstLine="0"/>
              <w:jc w:val="right"/>
            </w:pPr>
            <w:r>
              <w:rPr>
                <w:rFonts w:eastAsia="Times New Roman" w:cs="Consolas"/>
                <w:color w:val="7F807F"/>
                <w:szCs w:val="24"/>
              </w:rPr>
              <w:t>87</w:t>
            </w:r>
          </w:p>
        </w:tc>
        <w:tc>
          <w:tcPr>
            <w:tcW w:w="9000" w:type="dxa"/>
            <w:tcMar>
              <w:top w:w="0" w:type="dxa"/>
              <w:left w:w="75" w:type="dxa"/>
              <w:bottom w:w="0" w:type="dxa"/>
              <w:right w:w="0" w:type="dxa"/>
            </w:tcMar>
          </w:tcPr>
          <w:p w14:paraId="3D267C16" w14:textId="77777777" w:rsidR="00DA4077" w:rsidRDefault="00000000">
            <w:pPr>
              <w:snapToGrid w:val="0"/>
              <w:spacing w:line="386" w:lineRule="exact"/>
              <w:ind w:left="400" w:hanging="400"/>
              <w:jc w:val="left"/>
            </w:pPr>
            <w:r>
              <w:rPr>
                <w:rFonts w:ascii="Consolas" w:eastAsia="微软雅黑" w:hAnsi="Consolas" w:cs="Consolas"/>
                <w:szCs w:val="24"/>
              </w:rPr>
              <w:t xml:space="preserve">fig = </w:t>
            </w:r>
            <w:proofErr w:type="gramStart"/>
            <w:r>
              <w:rPr>
                <w:rFonts w:ascii="Consolas" w:eastAsia="微软雅黑" w:hAnsi="Consolas" w:cs="Consolas"/>
                <w:szCs w:val="24"/>
              </w:rPr>
              <w:t>figure(</w:t>
            </w:r>
            <w:proofErr w:type="gramEnd"/>
            <w:r>
              <w:rPr>
                <w:rFonts w:ascii="Consolas" w:eastAsia="微软雅黑" w:hAnsi="Consolas" w:cs="Consolas"/>
                <w:color w:val="008470"/>
                <w:szCs w:val="24"/>
              </w:rPr>
              <w:t>'Color'</w:t>
            </w:r>
            <w:r>
              <w:rPr>
                <w:rFonts w:ascii="Consolas" w:eastAsia="微软雅黑" w:hAnsi="Consolas" w:cs="Consolas"/>
                <w:szCs w:val="24"/>
              </w:rPr>
              <w:t>,</w:t>
            </w:r>
            <w:r>
              <w:rPr>
                <w:rFonts w:ascii="Consolas" w:eastAsia="微软雅黑" w:hAnsi="Consolas" w:cs="Consolas"/>
                <w:color w:val="008470"/>
                <w:szCs w:val="24"/>
              </w:rPr>
              <w:t>'w'</w:t>
            </w:r>
            <w:r>
              <w:rPr>
                <w:rFonts w:ascii="Consolas" w:eastAsia="微软雅黑" w:hAnsi="Consolas" w:cs="Consolas"/>
                <w:szCs w:val="24"/>
              </w:rPr>
              <w:t>,</w:t>
            </w:r>
            <w:r>
              <w:rPr>
                <w:rFonts w:ascii="Consolas" w:eastAsia="微软雅黑" w:hAnsi="Consolas" w:cs="Consolas"/>
                <w:color w:val="008470"/>
                <w:szCs w:val="24"/>
              </w:rPr>
              <w:t>'Units'</w:t>
            </w:r>
            <w:r>
              <w:rPr>
                <w:rFonts w:ascii="Consolas" w:eastAsia="微软雅黑" w:hAnsi="Consolas" w:cs="Consolas"/>
                <w:szCs w:val="24"/>
              </w:rPr>
              <w:t>,</w:t>
            </w:r>
            <w:r>
              <w:rPr>
                <w:rFonts w:ascii="Consolas" w:eastAsia="微软雅黑" w:hAnsi="Consolas" w:cs="Consolas"/>
                <w:color w:val="008470"/>
                <w:szCs w:val="24"/>
              </w:rPr>
              <w:t>'centimeters'</w:t>
            </w:r>
            <w:r>
              <w:rPr>
                <w:rFonts w:ascii="Consolas" w:eastAsia="微软雅黑" w:hAnsi="Consolas" w:cs="Consolas"/>
                <w:szCs w:val="24"/>
              </w:rPr>
              <w:t>,</w:t>
            </w:r>
            <w:r>
              <w:rPr>
                <w:rFonts w:ascii="Consolas" w:eastAsia="微软雅黑" w:hAnsi="Consolas" w:cs="Consolas"/>
                <w:color w:val="008470"/>
                <w:szCs w:val="24"/>
              </w:rPr>
              <w:t>'Position</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2 2 18.2 8.5],</w:t>
            </w:r>
            <w:r>
              <w:rPr>
                <w:rFonts w:ascii="Consolas" w:eastAsia="微软雅黑" w:hAnsi="Consolas" w:cs="Consolas"/>
                <w:color w:val="008470"/>
                <w:szCs w:val="24"/>
              </w:rPr>
              <w:t>'Renderer'</w:t>
            </w:r>
            <w:r>
              <w:rPr>
                <w:rFonts w:ascii="Consolas" w:eastAsia="微软雅黑" w:hAnsi="Consolas" w:cs="Consolas"/>
                <w:szCs w:val="24"/>
              </w:rPr>
              <w:t>,</w:t>
            </w:r>
            <w:r>
              <w:rPr>
                <w:rFonts w:ascii="Consolas" w:eastAsia="微软雅黑" w:hAnsi="Consolas" w:cs="Consolas"/>
                <w:color w:val="008470"/>
                <w:szCs w:val="24"/>
              </w:rPr>
              <w:t>'painters'</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87324B9" w14:textId="77777777" w:rsidR="00DA4077" w:rsidRDefault="00DA4077">
            <w:pPr>
              <w:snapToGrid w:val="0"/>
              <w:spacing w:line="20" w:lineRule="exact"/>
              <w:ind w:firstLine="0"/>
            </w:pPr>
          </w:p>
        </w:tc>
      </w:tr>
      <w:tr w:rsidR="00DA4077" w14:paraId="3E7AA671" w14:textId="77777777">
        <w:trPr>
          <w:cantSplit/>
        </w:trPr>
        <w:tc>
          <w:tcPr>
            <w:tcW w:w="540" w:type="dxa"/>
            <w:tcMar>
              <w:top w:w="0" w:type="dxa"/>
              <w:left w:w="0" w:type="dxa"/>
              <w:bottom w:w="0" w:type="dxa"/>
              <w:right w:w="100" w:type="dxa"/>
            </w:tcMar>
          </w:tcPr>
          <w:p w14:paraId="78D98B3E" w14:textId="77777777" w:rsidR="00DA4077" w:rsidRDefault="00000000">
            <w:pPr>
              <w:snapToGrid w:val="0"/>
              <w:spacing w:line="386" w:lineRule="exact"/>
              <w:ind w:firstLine="0"/>
              <w:jc w:val="right"/>
            </w:pPr>
            <w:r>
              <w:rPr>
                <w:rFonts w:eastAsia="Times New Roman" w:cs="Consolas"/>
                <w:color w:val="7F807F"/>
                <w:szCs w:val="24"/>
              </w:rPr>
              <w:t>88</w:t>
            </w:r>
          </w:p>
        </w:tc>
        <w:tc>
          <w:tcPr>
            <w:tcW w:w="9000" w:type="dxa"/>
            <w:tcMar>
              <w:top w:w="0" w:type="dxa"/>
              <w:left w:w="75" w:type="dxa"/>
              <w:bottom w:w="0" w:type="dxa"/>
              <w:right w:w="0" w:type="dxa"/>
            </w:tcMar>
          </w:tcPr>
          <w:p w14:paraId="4CBFC947" w14:textId="77777777" w:rsidR="00DA4077" w:rsidRDefault="00000000">
            <w:pPr>
              <w:snapToGrid w:val="0"/>
              <w:spacing w:line="386" w:lineRule="exact"/>
              <w:ind w:left="400" w:hanging="400"/>
              <w:jc w:val="left"/>
            </w:pPr>
            <w:r>
              <w:rPr>
                <w:rFonts w:ascii="Consolas" w:eastAsia="微软雅黑" w:hAnsi="Consolas" w:cs="Consolas"/>
                <w:szCs w:val="24"/>
              </w:rPr>
              <w:t>tl = tiledlayout(fig,1,2,</w:t>
            </w:r>
            <w:r>
              <w:rPr>
                <w:rFonts w:ascii="Consolas" w:eastAsia="微软雅黑" w:hAnsi="Consolas" w:cs="Consolas"/>
                <w:color w:val="008470"/>
                <w:szCs w:val="24"/>
              </w:rPr>
              <w:t>'TileSpacing'</w:t>
            </w:r>
            <w:r>
              <w:rPr>
                <w:rFonts w:ascii="Consolas" w:eastAsia="微软雅黑" w:hAnsi="Consolas" w:cs="Consolas"/>
                <w:szCs w:val="24"/>
              </w:rPr>
              <w:t>,</w:t>
            </w:r>
            <w:r>
              <w:rPr>
                <w:rFonts w:ascii="Consolas" w:eastAsia="微软雅黑" w:hAnsi="Consolas" w:cs="Consolas"/>
                <w:color w:val="008470"/>
                <w:szCs w:val="24"/>
              </w:rPr>
              <w:t>'compact'</w:t>
            </w:r>
            <w:r>
              <w:rPr>
                <w:rFonts w:ascii="Consolas" w:eastAsia="微软雅黑" w:hAnsi="Consolas" w:cs="Consolas"/>
                <w:szCs w:val="24"/>
              </w:rPr>
              <w:t>,</w:t>
            </w:r>
            <w:r>
              <w:rPr>
                <w:rFonts w:ascii="Consolas" w:eastAsia="微软雅黑" w:hAnsi="Consolas" w:cs="Consolas"/>
                <w:color w:val="008470"/>
                <w:szCs w:val="24"/>
              </w:rPr>
              <w:t>'Padding'</w:t>
            </w:r>
            <w:r>
              <w:rPr>
                <w:rFonts w:ascii="Consolas" w:eastAsia="微软雅黑" w:hAnsi="Consolas" w:cs="Consolas"/>
                <w:szCs w:val="24"/>
              </w:rPr>
              <w:t>,</w:t>
            </w:r>
            <w:r>
              <w:rPr>
                <w:rFonts w:ascii="Consolas" w:eastAsia="微软雅黑" w:hAnsi="Consolas" w:cs="Consolas"/>
                <w:color w:val="008470"/>
                <w:szCs w:val="24"/>
              </w:rPr>
              <w:t>'compact'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4997717" w14:textId="77777777" w:rsidR="00DA4077" w:rsidRDefault="00DA4077">
            <w:pPr>
              <w:snapToGrid w:val="0"/>
              <w:spacing w:line="20" w:lineRule="exact"/>
              <w:ind w:firstLine="0"/>
            </w:pPr>
          </w:p>
        </w:tc>
      </w:tr>
      <w:tr w:rsidR="00DA4077" w14:paraId="6A00B464" w14:textId="77777777">
        <w:trPr>
          <w:cantSplit/>
        </w:trPr>
        <w:tc>
          <w:tcPr>
            <w:tcW w:w="540" w:type="dxa"/>
            <w:tcMar>
              <w:top w:w="0" w:type="dxa"/>
              <w:left w:w="0" w:type="dxa"/>
              <w:bottom w:w="0" w:type="dxa"/>
              <w:right w:w="100" w:type="dxa"/>
            </w:tcMar>
          </w:tcPr>
          <w:p w14:paraId="025004E9" w14:textId="77777777" w:rsidR="00DA4077" w:rsidRDefault="00000000">
            <w:pPr>
              <w:snapToGrid w:val="0"/>
              <w:spacing w:line="386" w:lineRule="exact"/>
              <w:ind w:firstLine="0"/>
              <w:jc w:val="right"/>
            </w:pPr>
            <w:r>
              <w:rPr>
                <w:rFonts w:eastAsia="Times New Roman" w:cs="Consolas"/>
                <w:color w:val="7F807F"/>
                <w:szCs w:val="24"/>
              </w:rPr>
              <w:t>89</w:t>
            </w:r>
          </w:p>
        </w:tc>
        <w:tc>
          <w:tcPr>
            <w:tcW w:w="9000" w:type="dxa"/>
            <w:tcMar>
              <w:top w:w="0" w:type="dxa"/>
              <w:left w:w="75" w:type="dxa"/>
              <w:bottom w:w="0" w:type="dxa"/>
              <w:right w:w="0" w:type="dxa"/>
            </w:tcMar>
          </w:tcPr>
          <w:p w14:paraId="52D9198A" w14:textId="77777777" w:rsidR="00DA4077" w:rsidRDefault="00000000">
            <w:pPr>
              <w:snapToGrid w:val="0"/>
              <w:spacing w:line="386" w:lineRule="exact"/>
              <w:ind w:left="400" w:hanging="400"/>
              <w:jc w:val="left"/>
            </w:pPr>
            <w:r>
              <w:rPr>
                <w:rFonts w:ascii="Consolas" w:eastAsia="微软雅黑" w:hAnsi="Consolas" w:cs="Consolas"/>
                <w:szCs w:val="24"/>
              </w:rPr>
              <w:t>ax1 = nexttile(tl,1); hold(ax1,</w:t>
            </w:r>
            <w:r>
              <w:rPr>
                <w:rFonts w:ascii="Consolas" w:eastAsia="微软雅黑" w:hAnsi="Consolas" w:cs="Consolas"/>
                <w:color w:val="008470"/>
                <w:szCs w:val="24"/>
              </w:rPr>
              <w:t>'on'</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DB59421" w14:textId="77777777" w:rsidR="00DA4077" w:rsidRDefault="00DA4077">
            <w:pPr>
              <w:snapToGrid w:val="0"/>
              <w:spacing w:line="20" w:lineRule="exact"/>
              <w:ind w:firstLine="0"/>
            </w:pPr>
          </w:p>
        </w:tc>
      </w:tr>
      <w:tr w:rsidR="00DA4077" w14:paraId="4F0EE30C" w14:textId="77777777">
        <w:trPr>
          <w:cantSplit/>
        </w:trPr>
        <w:tc>
          <w:tcPr>
            <w:tcW w:w="540" w:type="dxa"/>
            <w:tcMar>
              <w:top w:w="0" w:type="dxa"/>
              <w:left w:w="0" w:type="dxa"/>
              <w:bottom w:w="0" w:type="dxa"/>
              <w:right w:w="100" w:type="dxa"/>
            </w:tcMar>
          </w:tcPr>
          <w:p w14:paraId="38154AA7" w14:textId="77777777" w:rsidR="00DA4077" w:rsidRDefault="00000000">
            <w:pPr>
              <w:snapToGrid w:val="0"/>
              <w:spacing w:line="386" w:lineRule="exact"/>
              <w:ind w:firstLine="0"/>
              <w:jc w:val="right"/>
            </w:pPr>
            <w:r>
              <w:rPr>
                <w:rFonts w:eastAsia="Times New Roman" w:cs="Consolas"/>
                <w:color w:val="7F807F"/>
                <w:szCs w:val="24"/>
              </w:rPr>
              <w:lastRenderedPageBreak/>
              <w:t>90</w:t>
            </w:r>
          </w:p>
        </w:tc>
        <w:tc>
          <w:tcPr>
            <w:tcW w:w="9000" w:type="dxa"/>
            <w:tcMar>
              <w:top w:w="0" w:type="dxa"/>
              <w:left w:w="75" w:type="dxa"/>
              <w:bottom w:w="0" w:type="dxa"/>
              <w:right w:w="0" w:type="dxa"/>
            </w:tcMar>
          </w:tcPr>
          <w:p w14:paraId="23DDB8D8" w14:textId="77777777" w:rsidR="00DA4077" w:rsidRDefault="00000000">
            <w:pPr>
              <w:snapToGrid w:val="0"/>
              <w:spacing w:line="386" w:lineRule="exact"/>
              <w:ind w:left="400" w:hanging="400"/>
              <w:jc w:val="left"/>
            </w:pPr>
            <w:r>
              <w:rPr>
                <w:rFonts w:ascii="Consolas" w:eastAsia="微软雅黑" w:hAnsi="Consolas" w:cs="Consolas"/>
                <w:szCs w:val="24"/>
              </w:rPr>
              <w:t>v1=A</w:t>
            </w:r>
            <w:proofErr w:type="gramStart"/>
            <w:r>
              <w:rPr>
                <w:rFonts w:ascii="Consolas" w:eastAsia="微软雅黑" w:hAnsi="Consolas" w:cs="Consolas"/>
                <w:szCs w:val="24"/>
              </w:rPr>
              <w:t>(:,</w:t>
            </w:r>
            <w:proofErr w:type="gramEnd"/>
            <w:r>
              <w:rPr>
                <w:rFonts w:ascii="Consolas" w:eastAsia="微软雅黑" w:hAnsi="Consolas" w:cs="Consolas"/>
                <w:szCs w:val="24"/>
              </w:rPr>
              <w:t>1)/1e4;</w:t>
            </w:r>
          </w:p>
        </w:tc>
        <w:tc>
          <w:tcPr>
            <w:tcW w:w="80" w:type="dxa"/>
            <w:shd w:val="clear" w:color="auto" w:fill="CED4F4"/>
            <w:tcMar>
              <w:top w:w="0" w:type="dxa"/>
              <w:left w:w="0" w:type="dxa"/>
              <w:bottom w:w="0" w:type="dxa"/>
              <w:right w:w="0" w:type="dxa"/>
            </w:tcMar>
          </w:tcPr>
          <w:p w14:paraId="0C08F796" w14:textId="77777777" w:rsidR="00DA4077" w:rsidRDefault="00DA4077">
            <w:pPr>
              <w:snapToGrid w:val="0"/>
              <w:spacing w:line="20" w:lineRule="exact"/>
              <w:ind w:firstLine="0"/>
            </w:pPr>
          </w:p>
        </w:tc>
      </w:tr>
      <w:tr w:rsidR="00DA4077" w14:paraId="7A99D303" w14:textId="77777777">
        <w:trPr>
          <w:cantSplit/>
        </w:trPr>
        <w:tc>
          <w:tcPr>
            <w:tcW w:w="540" w:type="dxa"/>
            <w:tcMar>
              <w:top w:w="0" w:type="dxa"/>
              <w:left w:w="0" w:type="dxa"/>
              <w:bottom w:w="0" w:type="dxa"/>
              <w:right w:w="100" w:type="dxa"/>
            </w:tcMar>
          </w:tcPr>
          <w:p w14:paraId="09292DFC" w14:textId="77777777" w:rsidR="00DA4077" w:rsidRDefault="00000000">
            <w:pPr>
              <w:snapToGrid w:val="0"/>
              <w:spacing w:line="386" w:lineRule="exact"/>
              <w:ind w:firstLine="0"/>
              <w:jc w:val="right"/>
            </w:pPr>
            <w:r>
              <w:rPr>
                <w:rFonts w:eastAsia="Times New Roman" w:cs="Consolas"/>
                <w:color w:val="7F807F"/>
                <w:szCs w:val="24"/>
              </w:rPr>
              <w:t>91</w:t>
            </w:r>
          </w:p>
        </w:tc>
        <w:tc>
          <w:tcPr>
            <w:tcW w:w="9000" w:type="dxa"/>
            <w:tcMar>
              <w:top w:w="0" w:type="dxa"/>
              <w:left w:w="75" w:type="dxa"/>
              <w:bottom w:w="0" w:type="dxa"/>
              <w:right w:w="0" w:type="dxa"/>
            </w:tcMar>
          </w:tcPr>
          <w:p w14:paraId="0BD5E23C" w14:textId="77777777" w:rsidR="00DA4077" w:rsidRDefault="00000000">
            <w:pPr>
              <w:snapToGrid w:val="0"/>
              <w:spacing w:line="386" w:lineRule="exact"/>
              <w:ind w:left="400" w:hanging="400"/>
              <w:jc w:val="left"/>
            </w:pPr>
            <w:r>
              <w:rPr>
                <w:rFonts w:ascii="Consolas" w:eastAsia="微软雅黑" w:hAnsi="Consolas" w:cs="Consolas"/>
                <w:szCs w:val="24"/>
              </w:rPr>
              <w:t>bar(ax</w:t>
            </w:r>
            <w:proofErr w:type="gramStart"/>
            <w:r>
              <w:rPr>
                <w:rFonts w:ascii="Consolas" w:eastAsia="微软雅黑" w:hAnsi="Consolas" w:cs="Consolas"/>
                <w:szCs w:val="24"/>
              </w:rPr>
              <w:t>1,x</w:t>
            </w:r>
            <w:proofErr w:type="gramEnd"/>
            <w:r>
              <w:rPr>
                <w:rFonts w:ascii="Consolas" w:eastAsia="微软雅黑" w:hAnsi="Consolas" w:cs="Consolas"/>
                <w:szCs w:val="24"/>
              </w:rPr>
              <w:t>,v1,0.64,</w:t>
            </w:r>
            <w:r>
              <w:rPr>
                <w:rFonts w:ascii="Consolas" w:eastAsia="微软雅黑" w:hAnsi="Consolas" w:cs="Consolas"/>
                <w:color w:val="008470"/>
                <w:szCs w:val="24"/>
              </w:rPr>
              <w:t>'FaceColor</w:t>
            </w:r>
            <w:proofErr w:type="gramStart"/>
            <w:r>
              <w:rPr>
                <w:rFonts w:ascii="Consolas" w:eastAsia="微软雅黑" w:hAnsi="Consolas" w:cs="Consolas"/>
                <w:color w:val="008470"/>
                <w:szCs w:val="24"/>
              </w:rPr>
              <w:t>'</w:t>
            </w:r>
            <w:r>
              <w:rPr>
                <w:rFonts w:ascii="Consolas" w:eastAsia="微软雅黑" w:hAnsi="Consolas" w:cs="Consolas"/>
                <w:szCs w:val="24"/>
              </w:rPr>
              <w:t>,cBlue</w:t>
            </w:r>
            <w:proofErr w:type="gramEnd"/>
            <w:r>
              <w:rPr>
                <w:rFonts w:ascii="Consolas" w:eastAsia="微软雅黑" w:hAnsi="Consolas" w:cs="Consolas"/>
                <w:szCs w:val="24"/>
              </w:rPr>
              <w:t>,</w:t>
            </w:r>
            <w:r>
              <w:rPr>
                <w:rFonts w:ascii="Consolas" w:eastAsia="微软雅黑" w:hAnsi="Consolas" w:cs="Consolas"/>
                <w:color w:val="008470"/>
                <w:szCs w:val="24"/>
              </w:rPr>
              <w:t>'EdgeColor'</w:t>
            </w:r>
            <w:r>
              <w:rPr>
                <w:rFonts w:ascii="Consolas" w:eastAsia="微软雅黑" w:hAnsi="Consolas" w:cs="Consolas"/>
                <w:szCs w:val="24"/>
              </w:rPr>
              <w:t>,</w:t>
            </w:r>
            <w:r>
              <w:rPr>
                <w:rFonts w:ascii="Consolas" w:eastAsia="微软雅黑" w:hAnsi="Consolas" w:cs="Consolas"/>
                <w:color w:val="008470"/>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754C86D" w14:textId="77777777" w:rsidR="00DA4077" w:rsidRDefault="00DA4077">
            <w:pPr>
              <w:snapToGrid w:val="0"/>
              <w:spacing w:line="20" w:lineRule="exact"/>
              <w:ind w:firstLine="0"/>
            </w:pPr>
          </w:p>
        </w:tc>
      </w:tr>
      <w:tr w:rsidR="00DA4077" w14:paraId="2AD2E821" w14:textId="77777777">
        <w:trPr>
          <w:cantSplit/>
        </w:trPr>
        <w:tc>
          <w:tcPr>
            <w:tcW w:w="540" w:type="dxa"/>
            <w:tcMar>
              <w:top w:w="0" w:type="dxa"/>
              <w:left w:w="0" w:type="dxa"/>
              <w:bottom w:w="0" w:type="dxa"/>
              <w:right w:w="100" w:type="dxa"/>
            </w:tcMar>
          </w:tcPr>
          <w:p w14:paraId="7A411CFD" w14:textId="77777777" w:rsidR="00DA4077" w:rsidRDefault="00000000">
            <w:pPr>
              <w:snapToGrid w:val="0"/>
              <w:spacing w:line="386" w:lineRule="exact"/>
              <w:ind w:firstLine="0"/>
              <w:jc w:val="right"/>
            </w:pPr>
            <w:r>
              <w:rPr>
                <w:rFonts w:eastAsia="Times New Roman" w:cs="Consolas"/>
                <w:color w:val="7F807F"/>
                <w:szCs w:val="24"/>
              </w:rPr>
              <w:t>92</w:t>
            </w:r>
          </w:p>
        </w:tc>
        <w:tc>
          <w:tcPr>
            <w:tcW w:w="9000" w:type="dxa"/>
            <w:tcMar>
              <w:top w:w="0" w:type="dxa"/>
              <w:left w:w="75" w:type="dxa"/>
              <w:bottom w:w="0" w:type="dxa"/>
              <w:right w:w="0" w:type="dxa"/>
            </w:tcMar>
          </w:tcPr>
          <w:p w14:paraId="2F01FC57" w14:textId="77777777" w:rsidR="00DA4077" w:rsidRDefault="00000000">
            <w:pPr>
              <w:snapToGrid w:val="0"/>
              <w:spacing w:line="386" w:lineRule="exact"/>
              <w:ind w:left="400" w:hanging="400"/>
              <w:jc w:val="left"/>
            </w:pPr>
            <w:r>
              <w:rPr>
                <w:rFonts w:ascii="Consolas" w:eastAsia="微软雅黑" w:hAnsi="Consolas" w:cs="Consolas"/>
                <w:color w:val="006EB8"/>
                <w:szCs w:val="24"/>
              </w:rPr>
              <w:t>for</w:t>
            </w:r>
            <w:r>
              <w:rPr>
                <w:rFonts w:ascii="Consolas" w:eastAsia="微软雅黑" w:hAnsi="Consolas" w:cs="Consolas"/>
                <w:szCs w:val="24"/>
              </w:rPr>
              <w:t xml:space="preserve"> i=</w:t>
            </w:r>
            <w:proofErr w:type="gramStart"/>
            <w:r>
              <w:rPr>
                <w:rFonts w:ascii="Consolas" w:eastAsia="微软雅黑" w:hAnsi="Consolas" w:cs="Consolas"/>
                <w:szCs w:val="24"/>
              </w:rPr>
              <w:t>1:numel</w:t>
            </w:r>
            <w:proofErr w:type="gramEnd"/>
            <w:r>
              <w:rPr>
                <w:rFonts w:ascii="Consolas" w:eastAsia="微软雅黑" w:hAnsi="Consolas" w:cs="Consolas"/>
                <w:szCs w:val="24"/>
              </w:rPr>
              <w:t>(x), text(ax</w:t>
            </w:r>
            <w:proofErr w:type="gramStart"/>
            <w:r>
              <w:rPr>
                <w:rFonts w:ascii="Consolas" w:eastAsia="微软雅黑" w:hAnsi="Consolas" w:cs="Consolas"/>
                <w:szCs w:val="24"/>
              </w:rPr>
              <w:t>1,x</w:t>
            </w:r>
            <w:proofErr w:type="gramEnd"/>
            <w:r>
              <w:rPr>
                <w:rFonts w:ascii="Consolas" w:eastAsia="微软雅黑" w:hAnsi="Consolas" w:cs="Consolas"/>
                <w:szCs w:val="24"/>
              </w:rPr>
              <w:t>(i</w:t>
            </w:r>
            <w:proofErr w:type="gramStart"/>
            <w:r>
              <w:rPr>
                <w:rFonts w:ascii="Consolas" w:eastAsia="微软雅黑" w:hAnsi="Consolas" w:cs="Consolas"/>
                <w:szCs w:val="24"/>
              </w:rPr>
              <w:t>),v</w:t>
            </w:r>
            <w:proofErr w:type="gramEnd"/>
            <w:r>
              <w:rPr>
                <w:rFonts w:ascii="Consolas" w:eastAsia="微软雅黑" w:hAnsi="Consolas" w:cs="Consolas"/>
                <w:szCs w:val="24"/>
              </w:rPr>
              <w:t>1(i)+2.</w:t>
            </w:r>
            <w:proofErr w:type="gramStart"/>
            <w:r>
              <w:rPr>
                <w:rFonts w:ascii="Consolas" w:eastAsia="微软雅黑" w:hAnsi="Consolas" w:cs="Consolas"/>
                <w:szCs w:val="24"/>
              </w:rPr>
              <w:t>5,sprintf</w:t>
            </w:r>
            <w:proofErr w:type="gramEnd"/>
            <w:r>
              <w:rPr>
                <w:rFonts w:ascii="Consolas" w:eastAsia="微软雅黑" w:hAnsi="Consolas" w:cs="Consolas"/>
                <w:szCs w:val="24"/>
              </w:rPr>
              <w:t>(</w:t>
            </w:r>
            <w:r>
              <w:rPr>
                <w:rFonts w:ascii="Consolas" w:eastAsia="微软雅黑" w:hAnsi="Consolas" w:cs="Consolas"/>
                <w:color w:val="008470"/>
                <w:szCs w:val="24"/>
              </w:rPr>
              <w:t>'%.1f</w:t>
            </w:r>
            <w:proofErr w:type="gramStart"/>
            <w:r>
              <w:rPr>
                <w:rFonts w:ascii="Consolas" w:eastAsia="微软雅黑" w:hAnsi="Consolas" w:cs="Consolas"/>
                <w:color w:val="008470"/>
                <w:szCs w:val="24"/>
              </w:rPr>
              <w:t>'</w:t>
            </w:r>
            <w:r>
              <w:rPr>
                <w:rFonts w:ascii="Consolas" w:eastAsia="微软雅黑" w:hAnsi="Consolas" w:cs="Consolas"/>
                <w:szCs w:val="24"/>
              </w:rPr>
              <w:t>,v</w:t>
            </w:r>
            <w:proofErr w:type="gramEnd"/>
            <w:r>
              <w:rPr>
                <w:rFonts w:ascii="Consolas" w:eastAsia="微软雅黑" w:hAnsi="Consolas" w:cs="Consolas"/>
                <w:szCs w:val="24"/>
              </w:rPr>
              <w:t>1(i)),</w:t>
            </w:r>
            <w:r>
              <w:rPr>
                <w:rFonts w:ascii="Consolas" w:eastAsia="微软雅黑" w:hAnsi="Consolas" w:cs="Consolas"/>
                <w:color w:val="008470"/>
                <w:szCs w:val="24"/>
              </w:rPr>
              <w:t>'HorizontalAlignment'</w:t>
            </w:r>
            <w:r>
              <w:rPr>
                <w:rFonts w:ascii="Consolas" w:eastAsia="微软雅黑" w:hAnsi="Consolas" w:cs="Consolas"/>
                <w:szCs w:val="24"/>
              </w:rPr>
              <w:t>,</w:t>
            </w:r>
            <w:r>
              <w:rPr>
                <w:rFonts w:ascii="Consolas" w:eastAsia="微软雅黑" w:hAnsi="Consolas" w:cs="Consolas"/>
                <w:color w:val="008470"/>
                <w:szCs w:val="24"/>
              </w:rPr>
              <w:t>'center'</w:t>
            </w:r>
            <w:r>
              <w:rPr>
                <w:rFonts w:ascii="Consolas" w:eastAsia="微软雅黑" w:hAnsi="Consolas" w:cs="Consolas"/>
                <w:szCs w:val="24"/>
              </w:rPr>
              <w:t>,</w:t>
            </w:r>
            <w:r>
              <w:rPr>
                <w:rFonts w:ascii="Consolas" w:eastAsia="微软雅黑" w:hAnsi="Consolas" w:cs="Consolas"/>
                <w:color w:val="008470"/>
                <w:szCs w:val="24"/>
              </w:rPr>
              <w:t>'FontSize'</w:t>
            </w:r>
            <w:r>
              <w:rPr>
                <w:rFonts w:ascii="Consolas" w:eastAsia="微软雅黑" w:hAnsi="Consolas" w:cs="Consolas"/>
                <w:szCs w:val="24"/>
              </w:rPr>
              <w:t xml:space="preserve">,8.2); </w:t>
            </w:r>
            <w:r>
              <w:rPr>
                <w:rFonts w:ascii="Consolas" w:eastAsia="微软雅黑" w:hAnsi="Consolas" w:cs="Consolas"/>
                <w:color w:val="006EB8"/>
                <w:szCs w:val="24"/>
              </w:rPr>
              <w:t>end</w:t>
            </w:r>
          </w:p>
        </w:tc>
        <w:tc>
          <w:tcPr>
            <w:tcW w:w="80" w:type="dxa"/>
            <w:shd w:val="clear" w:color="auto" w:fill="CED4F4"/>
            <w:tcMar>
              <w:top w:w="0" w:type="dxa"/>
              <w:left w:w="0" w:type="dxa"/>
              <w:bottom w:w="0" w:type="dxa"/>
              <w:right w:w="0" w:type="dxa"/>
            </w:tcMar>
          </w:tcPr>
          <w:p w14:paraId="7A3A54C4" w14:textId="77777777" w:rsidR="00DA4077" w:rsidRDefault="00DA4077">
            <w:pPr>
              <w:snapToGrid w:val="0"/>
              <w:spacing w:line="20" w:lineRule="exact"/>
              <w:ind w:firstLine="0"/>
            </w:pPr>
          </w:p>
        </w:tc>
      </w:tr>
      <w:tr w:rsidR="00DA4077" w14:paraId="79322F12" w14:textId="77777777">
        <w:trPr>
          <w:cantSplit/>
        </w:trPr>
        <w:tc>
          <w:tcPr>
            <w:tcW w:w="540" w:type="dxa"/>
            <w:tcMar>
              <w:top w:w="0" w:type="dxa"/>
              <w:left w:w="0" w:type="dxa"/>
              <w:bottom w:w="0" w:type="dxa"/>
              <w:right w:w="100" w:type="dxa"/>
            </w:tcMar>
          </w:tcPr>
          <w:p w14:paraId="781FF674" w14:textId="77777777" w:rsidR="00DA4077" w:rsidRDefault="00000000">
            <w:pPr>
              <w:snapToGrid w:val="0"/>
              <w:spacing w:line="386" w:lineRule="exact"/>
              <w:ind w:firstLine="0"/>
              <w:jc w:val="right"/>
            </w:pPr>
            <w:r>
              <w:rPr>
                <w:rFonts w:eastAsia="Times New Roman" w:cs="Consolas"/>
                <w:color w:val="7F807F"/>
                <w:szCs w:val="24"/>
              </w:rPr>
              <w:t>93</w:t>
            </w:r>
          </w:p>
        </w:tc>
        <w:tc>
          <w:tcPr>
            <w:tcW w:w="9000" w:type="dxa"/>
            <w:tcMar>
              <w:top w:w="0" w:type="dxa"/>
              <w:left w:w="75" w:type="dxa"/>
              <w:bottom w:w="0" w:type="dxa"/>
              <w:right w:w="0" w:type="dxa"/>
            </w:tcMar>
          </w:tcPr>
          <w:p w14:paraId="7D3EB061"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ylabel(</w:t>
            </w:r>
            <w:proofErr w:type="gramEnd"/>
            <w:r>
              <w:rPr>
                <w:rFonts w:ascii="Consolas" w:eastAsia="微软雅黑" w:hAnsi="Consolas" w:cs="Consolas"/>
                <w:szCs w:val="24"/>
              </w:rPr>
              <w:t>ax1,</w:t>
            </w:r>
            <w:r>
              <w:rPr>
                <w:rFonts w:ascii="Consolas" w:eastAsia="微软雅黑" w:hAnsi="Consolas" w:cs="Consolas"/>
                <w:color w:val="008470"/>
                <w:szCs w:val="24"/>
              </w:rPr>
              <w:t>'</w:t>
            </w:r>
            <w:r>
              <w:rPr>
                <w:rFonts w:ascii="Consolas" w:eastAsia="微软雅黑" w:hAnsi="Consolas" w:cs="Consolas"/>
                <w:color w:val="008470"/>
                <w:szCs w:val="24"/>
              </w:rPr>
              <w:t>全年总费用</w:t>
            </w:r>
            <w:r>
              <w:rPr>
                <w:rFonts w:ascii="Consolas" w:eastAsia="微软雅黑" w:hAnsi="Consolas" w:cs="Consolas"/>
                <w:color w:val="008470"/>
                <w:szCs w:val="24"/>
              </w:rPr>
              <w:t xml:space="preserve"> / </w:t>
            </w:r>
            <w:r>
              <w:rPr>
                <w:rFonts w:ascii="Consolas" w:eastAsia="微软雅黑" w:hAnsi="Consolas" w:cs="Consolas"/>
                <w:color w:val="008470"/>
                <w:szCs w:val="24"/>
              </w:rPr>
              <w:t>万元</w:t>
            </w:r>
            <w:r>
              <w:rPr>
                <w:rFonts w:ascii="Consolas" w:eastAsia="微软雅黑" w:hAnsi="Consolas" w:cs="Consolas"/>
                <w:color w:val="008470"/>
                <w:szCs w:val="24"/>
              </w:rPr>
              <w:t>'</w:t>
            </w:r>
            <w:r>
              <w:rPr>
                <w:rFonts w:ascii="Consolas" w:eastAsia="微软雅黑" w:hAnsi="Consolas" w:cs="Consolas"/>
                <w:szCs w:val="24"/>
              </w:rPr>
              <w:t>); xticks(ax</w:t>
            </w:r>
            <w:proofErr w:type="gramStart"/>
            <w:r>
              <w:rPr>
                <w:rFonts w:ascii="Consolas" w:eastAsia="微软雅黑" w:hAnsi="Consolas" w:cs="Consolas"/>
                <w:szCs w:val="24"/>
              </w:rPr>
              <w:t>1,x</w:t>
            </w:r>
            <w:proofErr w:type="gramEnd"/>
            <w:r>
              <w:rPr>
                <w:rFonts w:ascii="Consolas" w:eastAsia="微软雅黑" w:hAnsi="Consolas" w:cs="Consolas"/>
                <w:szCs w:val="24"/>
              </w:rPr>
              <w:t>); xticklabels(ax</w:t>
            </w:r>
            <w:proofErr w:type="gramStart"/>
            <w:r>
              <w:rPr>
                <w:rFonts w:ascii="Consolas" w:eastAsia="微软雅黑" w:hAnsi="Consolas" w:cs="Consolas"/>
                <w:szCs w:val="24"/>
              </w:rPr>
              <w:t>1,labels</w:t>
            </w:r>
            <w:proofErr w:type="gramEnd"/>
            <w:r>
              <w:rPr>
                <w:rFonts w:ascii="Consolas" w:eastAsia="微软雅黑" w:hAnsi="Consolas" w:cs="Consolas"/>
                <w:szCs w:val="24"/>
              </w:rPr>
              <w:t>); xtickangle(ax1,16);</w:t>
            </w:r>
          </w:p>
        </w:tc>
        <w:tc>
          <w:tcPr>
            <w:tcW w:w="80" w:type="dxa"/>
            <w:shd w:val="clear" w:color="auto" w:fill="CED4F4"/>
            <w:tcMar>
              <w:top w:w="0" w:type="dxa"/>
              <w:left w:w="0" w:type="dxa"/>
              <w:bottom w:w="0" w:type="dxa"/>
              <w:right w:w="0" w:type="dxa"/>
            </w:tcMar>
          </w:tcPr>
          <w:p w14:paraId="69017D56" w14:textId="77777777" w:rsidR="00DA4077" w:rsidRDefault="00DA4077">
            <w:pPr>
              <w:snapToGrid w:val="0"/>
              <w:spacing w:line="20" w:lineRule="exact"/>
              <w:ind w:firstLine="0"/>
            </w:pPr>
          </w:p>
        </w:tc>
      </w:tr>
      <w:tr w:rsidR="00DA4077" w14:paraId="7CA9A0E6" w14:textId="77777777">
        <w:trPr>
          <w:cantSplit/>
        </w:trPr>
        <w:tc>
          <w:tcPr>
            <w:tcW w:w="540" w:type="dxa"/>
            <w:tcMar>
              <w:top w:w="0" w:type="dxa"/>
              <w:left w:w="0" w:type="dxa"/>
              <w:bottom w:w="0" w:type="dxa"/>
              <w:right w:w="100" w:type="dxa"/>
            </w:tcMar>
          </w:tcPr>
          <w:p w14:paraId="1544B5C9" w14:textId="77777777" w:rsidR="00DA4077" w:rsidRDefault="00000000">
            <w:pPr>
              <w:snapToGrid w:val="0"/>
              <w:spacing w:line="386" w:lineRule="exact"/>
              <w:ind w:firstLine="0"/>
              <w:jc w:val="right"/>
            </w:pPr>
            <w:r>
              <w:rPr>
                <w:rFonts w:eastAsia="Times New Roman" w:cs="Consolas"/>
                <w:color w:val="7F807F"/>
                <w:szCs w:val="24"/>
              </w:rPr>
              <w:t>94</w:t>
            </w:r>
          </w:p>
        </w:tc>
        <w:tc>
          <w:tcPr>
            <w:tcW w:w="9000" w:type="dxa"/>
            <w:tcMar>
              <w:top w:w="0" w:type="dxa"/>
              <w:left w:w="75" w:type="dxa"/>
              <w:bottom w:w="0" w:type="dxa"/>
              <w:right w:w="0" w:type="dxa"/>
            </w:tcMar>
          </w:tcPr>
          <w:p w14:paraId="07FE9765" w14:textId="77777777" w:rsidR="00DA4077" w:rsidRDefault="00000000">
            <w:pPr>
              <w:snapToGrid w:val="0"/>
              <w:spacing w:line="386" w:lineRule="exact"/>
              <w:ind w:left="400" w:hanging="400"/>
              <w:jc w:val="left"/>
            </w:pPr>
            <w:r>
              <w:rPr>
                <w:rFonts w:ascii="Consolas" w:eastAsia="微软雅黑" w:hAnsi="Consolas" w:cs="Consolas"/>
                <w:szCs w:val="24"/>
              </w:rPr>
              <w:t>ylim(ax</w:t>
            </w:r>
            <w:proofErr w:type="gramStart"/>
            <w:r>
              <w:rPr>
                <w:rFonts w:ascii="Consolas" w:eastAsia="微软雅黑" w:hAnsi="Consolas" w:cs="Consolas"/>
                <w:szCs w:val="24"/>
              </w:rPr>
              <w:t>1,[</w:t>
            </w:r>
            <w:proofErr w:type="gramEnd"/>
            <w:r>
              <w:rPr>
                <w:rFonts w:ascii="Consolas" w:eastAsia="微软雅黑" w:hAnsi="Consolas" w:cs="Consolas"/>
                <w:szCs w:val="24"/>
              </w:rPr>
              <w:t>min(v1)-18 max(v</w:t>
            </w:r>
            <w:proofErr w:type="gramStart"/>
            <w:r>
              <w:rPr>
                <w:rFonts w:ascii="Consolas" w:eastAsia="微软雅黑" w:hAnsi="Consolas" w:cs="Consolas"/>
                <w:szCs w:val="24"/>
              </w:rPr>
              <w:t>1)+</w:t>
            </w:r>
            <w:proofErr w:type="gramEnd"/>
            <w:r>
              <w:rPr>
                <w:rFonts w:ascii="Consolas" w:eastAsia="微软雅黑" w:hAnsi="Consolas" w:cs="Consolas"/>
                <w:szCs w:val="24"/>
              </w:rPr>
              <w:t>18]); styleAxes(ax</w:t>
            </w:r>
            <w:proofErr w:type="gramStart"/>
            <w:r>
              <w:rPr>
                <w:rFonts w:ascii="Consolas" w:eastAsia="微软雅黑" w:hAnsi="Consolas" w:cs="Consolas"/>
                <w:szCs w:val="24"/>
              </w:rPr>
              <w:t>1,fontCN</w:t>
            </w:r>
            <w:proofErr w:type="gramEnd"/>
            <w:r>
              <w:rPr>
                <w:rFonts w:ascii="Consolas" w:eastAsia="微软雅黑" w:hAnsi="Consolas" w:cs="Consolas"/>
                <w:szCs w:val="24"/>
              </w:rPr>
              <w:t>,cLight); text(ax1,0.02,0.94,</w:t>
            </w:r>
            <w:r>
              <w:rPr>
                <w:rFonts w:ascii="Consolas" w:eastAsia="微软雅黑" w:hAnsi="Consolas" w:cs="Consolas"/>
                <w:color w:val="008470"/>
                <w:szCs w:val="24"/>
              </w:rPr>
              <w:t>'(a)'</w:t>
            </w:r>
            <w:r>
              <w:rPr>
                <w:rFonts w:ascii="Consolas" w:eastAsia="微软雅黑" w:hAnsi="Consolas" w:cs="Consolas"/>
                <w:szCs w:val="24"/>
              </w:rPr>
              <w:t>,</w:t>
            </w:r>
            <w:r>
              <w:rPr>
                <w:rFonts w:ascii="Consolas" w:eastAsia="微软雅黑" w:hAnsi="Consolas" w:cs="Consolas"/>
                <w:color w:val="008470"/>
                <w:szCs w:val="24"/>
              </w:rPr>
              <w:t>'Units'</w:t>
            </w:r>
            <w:r>
              <w:rPr>
                <w:rFonts w:ascii="Consolas" w:eastAsia="微软雅黑" w:hAnsi="Consolas" w:cs="Consolas"/>
                <w:szCs w:val="24"/>
              </w:rPr>
              <w:t>,</w:t>
            </w:r>
            <w:r>
              <w:rPr>
                <w:rFonts w:ascii="Consolas" w:eastAsia="微软雅黑" w:hAnsi="Consolas" w:cs="Consolas"/>
                <w:color w:val="008470"/>
                <w:szCs w:val="24"/>
              </w:rPr>
              <w:t>'normalized'</w:t>
            </w:r>
            <w:r>
              <w:rPr>
                <w:rFonts w:ascii="Consolas" w:eastAsia="微软雅黑" w:hAnsi="Consolas" w:cs="Consolas"/>
                <w:szCs w:val="24"/>
              </w:rPr>
              <w:t>,</w:t>
            </w:r>
            <w:r>
              <w:rPr>
                <w:rFonts w:ascii="Consolas" w:eastAsia="微软雅黑" w:hAnsi="Consolas" w:cs="Consolas"/>
                <w:color w:val="008470"/>
                <w:szCs w:val="24"/>
              </w:rPr>
              <w:t>'FontWeight'</w:t>
            </w:r>
            <w:r>
              <w:rPr>
                <w:rFonts w:ascii="Consolas" w:eastAsia="微软雅黑" w:hAnsi="Consolas" w:cs="Consolas"/>
                <w:szCs w:val="24"/>
              </w:rPr>
              <w:t>,</w:t>
            </w:r>
            <w:r>
              <w:rPr>
                <w:rFonts w:ascii="Consolas" w:eastAsia="微软雅黑" w:hAnsi="Consolas" w:cs="Consolas"/>
                <w:color w:val="008470"/>
                <w:szCs w:val="24"/>
              </w:rPr>
              <w:t>'bold'</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D02BA15" w14:textId="77777777" w:rsidR="00DA4077" w:rsidRDefault="00DA4077">
            <w:pPr>
              <w:snapToGrid w:val="0"/>
              <w:spacing w:line="20" w:lineRule="exact"/>
              <w:ind w:firstLine="0"/>
            </w:pPr>
          </w:p>
        </w:tc>
      </w:tr>
      <w:tr w:rsidR="00DA4077" w14:paraId="20B8A7AF" w14:textId="77777777">
        <w:trPr>
          <w:cantSplit/>
        </w:trPr>
        <w:tc>
          <w:tcPr>
            <w:tcW w:w="540" w:type="dxa"/>
            <w:tcMar>
              <w:top w:w="0" w:type="dxa"/>
              <w:left w:w="0" w:type="dxa"/>
              <w:bottom w:w="0" w:type="dxa"/>
              <w:right w:w="100" w:type="dxa"/>
            </w:tcMar>
          </w:tcPr>
          <w:p w14:paraId="128E9FA1" w14:textId="77777777" w:rsidR="00DA4077" w:rsidRDefault="00000000">
            <w:pPr>
              <w:snapToGrid w:val="0"/>
              <w:spacing w:line="386" w:lineRule="exact"/>
              <w:ind w:firstLine="0"/>
              <w:jc w:val="right"/>
            </w:pPr>
            <w:r>
              <w:rPr>
                <w:rFonts w:eastAsia="Times New Roman" w:cs="Consolas"/>
                <w:color w:val="7F807F"/>
                <w:szCs w:val="24"/>
              </w:rPr>
              <w:t>95</w:t>
            </w:r>
          </w:p>
        </w:tc>
        <w:tc>
          <w:tcPr>
            <w:tcW w:w="9000" w:type="dxa"/>
            <w:tcMar>
              <w:top w:w="0" w:type="dxa"/>
              <w:left w:w="75" w:type="dxa"/>
              <w:bottom w:w="0" w:type="dxa"/>
              <w:right w:w="0" w:type="dxa"/>
            </w:tcMar>
          </w:tcPr>
          <w:p w14:paraId="048E9193" w14:textId="77777777" w:rsidR="00DA4077" w:rsidRDefault="00000000">
            <w:pPr>
              <w:snapToGrid w:val="0"/>
              <w:spacing w:line="386" w:lineRule="exact"/>
              <w:ind w:left="400" w:hanging="400"/>
              <w:jc w:val="left"/>
            </w:pPr>
            <w:r>
              <w:rPr>
                <w:rFonts w:ascii="Consolas" w:eastAsia="微软雅黑" w:hAnsi="Consolas" w:cs="Consolas"/>
                <w:szCs w:val="24"/>
              </w:rPr>
              <w:t>ax2 = nexttile(tl,2); hold(ax2,</w:t>
            </w:r>
            <w:r>
              <w:rPr>
                <w:rFonts w:ascii="Consolas" w:eastAsia="微软雅黑" w:hAnsi="Consolas" w:cs="Consolas"/>
                <w:color w:val="008470"/>
                <w:szCs w:val="24"/>
              </w:rPr>
              <w:t>'on'</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C735CB6" w14:textId="77777777" w:rsidR="00DA4077" w:rsidRDefault="00DA4077">
            <w:pPr>
              <w:snapToGrid w:val="0"/>
              <w:spacing w:line="20" w:lineRule="exact"/>
              <w:ind w:firstLine="0"/>
            </w:pPr>
          </w:p>
        </w:tc>
      </w:tr>
      <w:tr w:rsidR="00DA4077" w14:paraId="2031BB73" w14:textId="77777777">
        <w:trPr>
          <w:cantSplit/>
        </w:trPr>
        <w:tc>
          <w:tcPr>
            <w:tcW w:w="540" w:type="dxa"/>
            <w:tcMar>
              <w:top w:w="0" w:type="dxa"/>
              <w:left w:w="0" w:type="dxa"/>
              <w:bottom w:w="0" w:type="dxa"/>
              <w:right w:w="100" w:type="dxa"/>
            </w:tcMar>
          </w:tcPr>
          <w:p w14:paraId="670597E6" w14:textId="77777777" w:rsidR="00DA4077" w:rsidRDefault="00000000">
            <w:pPr>
              <w:snapToGrid w:val="0"/>
              <w:spacing w:line="386" w:lineRule="exact"/>
              <w:ind w:firstLine="0"/>
              <w:jc w:val="right"/>
            </w:pPr>
            <w:r>
              <w:rPr>
                <w:rFonts w:eastAsia="Times New Roman" w:cs="Consolas"/>
                <w:color w:val="7F807F"/>
                <w:szCs w:val="24"/>
              </w:rPr>
              <w:t>96</w:t>
            </w:r>
          </w:p>
        </w:tc>
        <w:tc>
          <w:tcPr>
            <w:tcW w:w="9000" w:type="dxa"/>
            <w:tcMar>
              <w:top w:w="0" w:type="dxa"/>
              <w:left w:w="75" w:type="dxa"/>
              <w:bottom w:w="0" w:type="dxa"/>
              <w:right w:w="0" w:type="dxa"/>
            </w:tcMar>
          </w:tcPr>
          <w:p w14:paraId="5CA13CA7" w14:textId="77777777" w:rsidR="00DA4077" w:rsidRDefault="00000000">
            <w:pPr>
              <w:snapToGrid w:val="0"/>
              <w:spacing w:line="386" w:lineRule="exact"/>
              <w:ind w:left="400" w:hanging="400"/>
              <w:jc w:val="left"/>
            </w:pPr>
            <w:r>
              <w:rPr>
                <w:rFonts w:ascii="Consolas" w:eastAsia="微软雅黑" w:hAnsi="Consolas" w:cs="Consolas"/>
                <w:szCs w:val="24"/>
              </w:rPr>
              <w:t>v2=A</w:t>
            </w:r>
            <w:proofErr w:type="gramStart"/>
            <w:r>
              <w:rPr>
                <w:rFonts w:ascii="Consolas" w:eastAsia="微软雅黑" w:hAnsi="Consolas" w:cs="Consolas"/>
                <w:szCs w:val="24"/>
              </w:rPr>
              <w:t>(:,</w:t>
            </w:r>
            <w:proofErr w:type="gramEnd"/>
            <w:r>
              <w:rPr>
                <w:rFonts w:ascii="Consolas" w:eastAsia="微软雅黑" w:hAnsi="Consolas" w:cs="Consolas"/>
                <w:szCs w:val="24"/>
              </w:rPr>
              <w:t>5)/1e3;</w:t>
            </w:r>
          </w:p>
        </w:tc>
        <w:tc>
          <w:tcPr>
            <w:tcW w:w="80" w:type="dxa"/>
            <w:shd w:val="clear" w:color="auto" w:fill="CED4F4"/>
            <w:tcMar>
              <w:top w:w="0" w:type="dxa"/>
              <w:left w:w="0" w:type="dxa"/>
              <w:bottom w:w="0" w:type="dxa"/>
              <w:right w:w="0" w:type="dxa"/>
            </w:tcMar>
          </w:tcPr>
          <w:p w14:paraId="30A0B44D" w14:textId="77777777" w:rsidR="00DA4077" w:rsidRDefault="00DA4077">
            <w:pPr>
              <w:snapToGrid w:val="0"/>
              <w:spacing w:line="20" w:lineRule="exact"/>
              <w:ind w:firstLine="0"/>
            </w:pPr>
          </w:p>
        </w:tc>
      </w:tr>
      <w:tr w:rsidR="00DA4077" w14:paraId="0CB24FB4" w14:textId="77777777">
        <w:trPr>
          <w:cantSplit/>
        </w:trPr>
        <w:tc>
          <w:tcPr>
            <w:tcW w:w="540" w:type="dxa"/>
            <w:tcMar>
              <w:top w:w="0" w:type="dxa"/>
              <w:left w:w="0" w:type="dxa"/>
              <w:bottom w:w="0" w:type="dxa"/>
              <w:right w:w="100" w:type="dxa"/>
            </w:tcMar>
          </w:tcPr>
          <w:p w14:paraId="2EF0FD93" w14:textId="77777777" w:rsidR="00DA4077" w:rsidRDefault="00000000">
            <w:pPr>
              <w:snapToGrid w:val="0"/>
              <w:spacing w:line="386" w:lineRule="exact"/>
              <w:ind w:firstLine="0"/>
              <w:jc w:val="right"/>
            </w:pPr>
            <w:r>
              <w:rPr>
                <w:rFonts w:eastAsia="Times New Roman" w:cs="Consolas"/>
                <w:color w:val="7F807F"/>
                <w:szCs w:val="24"/>
              </w:rPr>
              <w:t>97</w:t>
            </w:r>
          </w:p>
        </w:tc>
        <w:tc>
          <w:tcPr>
            <w:tcW w:w="9000" w:type="dxa"/>
            <w:tcMar>
              <w:top w:w="0" w:type="dxa"/>
              <w:left w:w="75" w:type="dxa"/>
              <w:bottom w:w="0" w:type="dxa"/>
              <w:right w:w="0" w:type="dxa"/>
            </w:tcMar>
          </w:tcPr>
          <w:p w14:paraId="6E3CBF39" w14:textId="77777777" w:rsidR="00DA4077" w:rsidRDefault="00000000">
            <w:pPr>
              <w:snapToGrid w:val="0"/>
              <w:spacing w:line="386" w:lineRule="exact"/>
              <w:ind w:left="400" w:hanging="400"/>
              <w:jc w:val="left"/>
            </w:pPr>
            <w:r>
              <w:rPr>
                <w:rFonts w:ascii="Consolas" w:eastAsia="微软雅黑" w:hAnsi="Consolas" w:cs="Consolas"/>
                <w:szCs w:val="24"/>
              </w:rPr>
              <w:t>bar(ax</w:t>
            </w:r>
            <w:proofErr w:type="gramStart"/>
            <w:r>
              <w:rPr>
                <w:rFonts w:ascii="Consolas" w:eastAsia="微软雅黑" w:hAnsi="Consolas" w:cs="Consolas"/>
                <w:szCs w:val="24"/>
              </w:rPr>
              <w:t>2,x</w:t>
            </w:r>
            <w:proofErr w:type="gramEnd"/>
            <w:r>
              <w:rPr>
                <w:rFonts w:ascii="Consolas" w:eastAsia="微软雅黑" w:hAnsi="Consolas" w:cs="Consolas"/>
                <w:szCs w:val="24"/>
              </w:rPr>
              <w:t>,v2,0.64,</w:t>
            </w:r>
            <w:r>
              <w:rPr>
                <w:rFonts w:ascii="Consolas" w:eastAsia="微软雅黑" w:hAnsi="Consolas" w:cs="Consolas"/>
                <w:color w:val="008470"/>
                <w:szCs w:val="24"/>
              </w:rPr>
              <w:t>'FaceColor</w:t>
            </w:r>
            <w:proofErr w:type="gramStart"/>
            <w:r>
              <w:rPr>
                <w:rFonts w:ascii="Consolas" w:eastAsia="微软雅黑" w:hAnsi="Consolas" w:cs="Consolas"/>
                <w:color w:val="008470"/>
                <w:szCs w:val="24"/>
              </w:rPr>
              <w:t>'</w:t>
            </w:r>
            <w:r>
              <w:rPr>
                <w:rFonts w:ascii="Consolas" w:eastAsia="微软雅黑" w:hAnsi="Consolas" w:cs="Consolas"/>
                <w:szCs w:val="24"/>
              </w:rPr>
              <w:t>,cCoral</w:t>
            </w:r>
            <w:proofErr w:type="gramEnd"/>
            <w:r>
              <w:rPr>
                <w:rFonts w:ascii="Consolas" w:eastAsia="微软雅黑" w:hAnsi="Consolas" w:cs="Consolas"/>
                <w:szCs w:val="24"/>
              </w:rPr>
              <w:t>,</w:t>
            </w:r>
            <w:r>
              <w:rPr>
                <w:rFonts w:ascii="Consolas" w:eastAsia="微软雅黑" w:hAnsi="Consolas" w:cs="Consolas"/>
                <w:color w:val="008470"/>
                <w:szCs w:val="24"/>
              </w:rPr>
              <w:t>'EdgeColor'</w:t>
            </w:r>
            <w:r>
              <w:rPr>
                <w:rFonts w:ascii="Consolas" w:eastAsia="微软雅黑" w:hAnsi="Consolas" w:cs="Consolas"/>
                <w:szCs w:val="24"/>
              </w:rPr>
              <w:t>,</w:t>
            </w:r>
            <w:r>
              <w:rPr>
                <w:rFonts w:ascii="Consolas" w:eastAsia="微软雅黑" w:hAnsi="Consolas" w:cs="Consolas"/>
                <w:color w:val="008470"/>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B80F135" w14:textId="77777777" w:rsidR="00DA4077" w:rsidRDefault="00DA4077">
            <w:pPr>
              <w:snapToGrid w:val="0"/>
              <w:spacing w:line="20" w:lineRule="exact"/>
              <w:ind w:firstLine="0"/>
            </w:pPr>
          </w:p>
        </w:tc>
      </w:tr>
      <w:tr w:rsidR="00DA4077" w14:paraId="2801A8F7" w14:textId="77777777">
        <w:trPr>
          <w:cantSplit/>
        </w:trPr>
        <w:tc>
          <w:tcPr>
            <w:tcW w:w="540" w:type="dxa"/>
            <w:tcMar>
              <w:top w:w="0" w:type="dxa"/>
              <w:left w:w="0" w:type="dxa"/>
              <w:bottom w:w="0" w:type="dxa"/>
              <w:right w:w="100" w:type="dxa"/>
            </w:tcMar>
          </w:tcPr>
          <w:p w14:paraId="2FA870E0" w14:textId="77777777" w:rsidR="00DA4077" w:rsidRDefault="00000000">
            <w:pPr>
              <w:snapToGrid w:val="0"/>
              <w:spacing w:line="386" w:lineRule="exact"/>
              <w:ind w:firstLine="0"/>
              <w:jc w:val="right"/>
            </w:pPr>
            <w:r>
              <w:rPr>
                <w:rFonts w:eastAsia="Times New Roman" w:cs="Consolas"/>
                <w:color w:val="7F807F"/>
                <w:szCs w:val="24"/>
              </w:rPr>
              <w:t>98</w:t>
            </w:r>
          </w:p>
        </w:tc>
        <w:tc>
          <w:tcPr>
            <w:tcW w:w="9000" w:type="dxa"/>
            <w:tcMar>
              <w:top w:w="0" w:type="dxa"/>
              <w:left w:w="75" w:type="dxa"/>
              <w:bottom w:w="0" w:type="dxa"/>
              <w:right w:w="0" w:type="dxa"/>
            </w:tcMar>
          </w:tcPr>
          <w:p w14:paraId="6BFF1BF6" w14:textId="77777777" w:rsidR="00DA4077" w:rsidRDefault="00000000">
            <w:pPr>
              <w:snapToGrid w:val="0"/>
              <w:spacing w:line="386" w:lineRule="exact"/>
              <w:ind w:left="400" w:hanging="400"/>
              <w:jc w:val="left"/>
            </w:pPr>
            <w:r>
              <w:rPr>
                <w:rFonts w:ascii="Consolas" w:eastAsia="微软雅黑" w:hAnsi="Consolas" w:cs="Consolas"/>
                <w:color w:val="006EB8"/>
                <w:szCs w:val="24"/>
              </w:rPr>
              <w:t>for</w:t>
            </w:r>
            <w:r>
              <w:rPr>
                <w:rFonts w:ascii="Consolas" w:eastAsia="微软雅黑" w:hAnsi="Consolas" w:cs="Consolas"/>
                <w:szCs w:val="24"/>
              </w:rPr>
              <w:t xml:space="preserve"> i=</w:t>
            </w:r>
            <w:proofErr w:type="gramStart"/>
            <w:r>
              <w:rPr>
                <w:rFonts w:ascii="Consolas" w:eastAsia="微软雅黑" w:hAnsi="Consolas" w:cs="Consolas"/>
                <w:szCs w:val="24"/>
              </w:rPr>
              <w:t>1:numel</w:t>
            </w:r>
            <w:proofErr w:type="gramEnd"/>
            <w:r>
              <w:rPr>
                <w:rFonts w:ascii="Consolas" w:eastAsia="微软雅黑" w:hAnsi="Consolas" w:cs="Consolas"/>
                <w:szCs w:val="24"/>
              </w:rPr>
              <w:t>(x), text(ax</w:t>
            </w:r>
            <w:proofErr w:type="gramStart"/>
            <w:r>
              <w:rPr>
                <w:rFonts w:ascii="Consolas" w:eastAsia="微软雅黑" w:hAnsi="Consolas" w:cs="Consolas"/>
                <w:szCs w:val="24"/>
              </w:rPr>
              <w:t>2,x</w:t>
            </w:r>
            <w:proofErr w:type="gramEnd"/>
            <w:r>
              <w:rPr>
                <w:rFonts w:ascii="Consolas" w:eastAsia="微软雅黑" w:hAnsi="Consolas" w:cs="Consolas"/>
                <w:szCs w:val="24"/>
              </w:rPr>
              <w:t>(i</w:t>
            </w:r>
            <w:proofErr w:type="gramStart"/>
            <w:r>
              <w:rPr>
                <w:rFonts w:ascii="Consolas" w:eastAsia="微软雅黑" w:hAnsi="Consolas" w:cs="Consolas"/>
                <w:szCs w:val="24"/>
              </w:rPr>
              <w:t>),v</w:t>
            </w:r>
            <w:proofErr w:type="gramEnd"/>
            <w:r>
              <w:rPr>
                <w:rFonts w:ascii="Consolas" w:eastAsia="微软雅黑" w:hAnsi="Consolas" w:cs="Consolas"/>
                <w:szCs w:val="24"/>
              </w:rPr>
              <w:t>2(i)+</w:t>
            </w:r>
            <w:proofErr w:type="gramStart"/>
            <w:r>
              <w:rPr>
                <w:rFonts w:ascii="Consolas" w:eastAsia="微软雅黑" w:hAnsi="Consolas" w:cs="Consolas"/>
                <w:szCs w:val="24"/>
              </w:rPr>
              <w:t>8,sprintf</w:t>
            </w:r>
            <w:proofErr w:type="gramEnd"/>
            <w:r>
              <w:rPr>
                <w:rFonts w:ascii="Consolas" w:eastAsia="微软雅黑" w:hAnsi="Consolas" w:cs="Consolas"/>
                <w:szCs w:val="24"/>
              </w:rPr>
              <w:t>(</w:t>
            </w:r>
            <w:r>
              <w:rPr>
                <w:rFonts w:ascii="Consolas" w:eastAsia="微软雅黑" w:hAnsi="Consolas" w:cs="Consolas"/>
                <w:color w:val="008470"/>
                <w:szCs w:val="24"/>
              </w:rPr>
              <w:t>'%.1f</w:t>
            </w:r>
            <w:proofErr w:type="gramStart"/>
            <w:r>
              <w:rPr>
                <w:rFonts w:ascii="Consolas" w:eastAsia="微软雅黑" w:hAnsi="Consolas" w:cs="Consolas"/>
                <w:color w:val="008470"/>
                <w:szCs w:val="24"/>
              </w:rPr>
              <w:t>'</w:t>
            </w:r>
            <w:r>
              <w:rPr>
                <w:rFonts w:ascii="Consolas" w:eastAsia="微软雅黑" w:hAnsi="Consolas" w:cs="Consolas"/>
                <w:szCs w:val="24"/>
              </w:rPr>
              <w:t>,v</w:t>
            </w:r>
            <w:proofErr w:type="gramEnd"/>
            <w:r>
              <w:rPr>
                <w:rFonts w:ascii="Consolas" w:eastAsia="微软雅黑" w:hAnsi="Consolas" w:cs="Consolas"/>
                <w:szCs w:val="24"/>
              </w:rPr>
              <w:t>2(i)),</w:t>
            </w:r>
            <w:r>
              <w:rPr>
                <w:rFonts w:ascii="Consolas" w:eastAsia="微软雅黑" w:hAnsi="Consolas" w:cs="Consolas"/>
                <w:color w:val="008470"/>
                <w:szCs w:val="24"/>
              </w:rPr>
              <w:t>'HorizontalAlignment'</w:t>
            </w:r>
            <w:r>
              <w:rPr>
                <w:rFonts w:ascii="Consolas" w:eastAsia="微软雅黑" w:hAnsi="Consolas" w:cs="Consolas"/>
                <w:szCs w:val="24"/>
              </w:rPr>
              <w:t>,</w:t>
            </w:r>
            <w:r>
              <w:rPr>
                <w:rFonts w:ascii="Consolas" w:eastAsia="微软雅黑" w:hAnsi="Consolas" w:cs="Consolas"/>
                <w:color w:val="008470"/>
                <w:szCs w:val="24"/>
              </w:rPr>
              <w:t>'center'</w:t>
            </w:r>
            <w:r>
              <w:rPr>
                <w:rFonts w:ascii="Consolas" w:eastAsia="微软雅黑" w:hAnsi="Consolas" w:cs="Consolas"/>
                <w:szCs w:val="24"/>
              </w:rPr>
              <w:t>,</w:t>
            </w:r>
            <w:r>
              <w:rPr>
                <w:rFonts w:ascii="Consolas" w:eastAsia="微软雅黑" w:hAnsi="Consolas" w:cs="Consolas"/>
                <w:color w:val="008470"/>
                <w:szCs w:val="24"/>
              </w:rPr>
              <w:t>'FontSize'</w:t>
            </w:r>
            <w:r>
              <w:rPr>
                <w:rFonts w:ascii="Consolas" w:eastAsia="微软雅黑" w:hAnsi="Consolas" w:cs="Consolas"/>
                <w:szCs w:val="24"/>
              </w:rPr>
              <w:t xml:space="preserve">,8.2); </w:t>
            </w:r>
            <w:r>
              <w:rPr>
                <w:rFonts w:ascii="Consolas" w:eastAsia="微软雅黑" w:hAnsi="Consolas" w:cs="Consolas"/>
                <w:color w:val="006EB8"/>
                <w:szCs w:val="24"/>
              </w:rPr>
              <w:t>end</w:t>
            </w:r>
          </w:p>
        </w:tc>
        <w:tc>
          <w:tcPr>
            <w:tcW w:w="80" w:type="dxa"/>
            <w:shd w:val="clear" w:color="auto" w:fill="CED4F4"/>
            <w:tcMar>
              <w:top w:w="0" w:type="dxa"/>
              <w:left w:w="0" w:type="dxa"/>
              <w:bottom w:w="0" w:type="dxa"/>
              <w:right w:w="0" w:type="dxa"/>
            </w:tcMar>
          </w:tcPr>
          <w:p w14:paraId="34E09D5C" w14:textId="77777777" w:rsidR="00DA4077" w:rsidRDefault="00DA4077">
            <w:pPr>
              <w:snapToGrid w:val="0"/>
              <w:spacing w:line="20" w:lineRule="exact"/>
              <w:ind w:firstLine="0"/>
            </w:pPr>
          </w:p>
        </w:tc>
      </w:tr>
      <w:tr w:rsidR="00DA4077" w14:paraId="443BE229" w14:textId="77777777">
        <w:trPr>
          <w:cantSplit/>
        </w:trPr>
        <w:tc>
          <w:tcPr>
            <w:tcW w:w="540" w:type="dxa"/>
            <w:tcMar>
              <w:top w:w="0" w:type="dxa"/>
              <w:left w:w="0" w:type="dxa"/>
              <w:bottom w:w="0" w:type="dxa"/>
              <w:right w:w="100" w:type="dxa"/>
            </w:tcMar>
          </w:tcPr>
          <w:p w14:paraId="62BBDDB3" w14:textId="77777777" w:rsidR="00DA4077" w:rsidRDefault="00000000">
            <w:pPr>
              <w:snapToGrid w:val="0"/>
              <w:spacing w:line="386" w:lineRule="exact"/>
              <w:ind w:firstLine="0"/>
              <w:jc w:val="right"/>
            </w:pPr>
            <w:r>
              <w:rPr>
                <w:rFonts w:eastAsia="Times New Roman" w:cs="Consolas"/>
                <w:color w:val="7F807F"/>
                <w:szCs w:val="24"/>
              </w:rPr>
              <w:t>99</w:t>
            </w:r>
          </w:p>
        </w:tc>
        <w:tc>
          <w:tcPr>
            <w:tcW w:w="9000" w:type="dxa"/>
            <w:tcMar>
              <w:top w:w="0" w:type="dxa"/>
              <w:left w:w="75" w:type="dxa"/>
              <w:bottom w:w="0" w:type="dxa"/>
              <w:right w:w="0" w:type="dxa"/>
            </w:tcMar>
          </w:tcPr>
          <w:p w14:paraId="5C35114A"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ylabel(</w:t>
            </w:r>
            <w:proofErr w:type="gramEnd"/>
            <w:r>
              <w:rPr>
                <w:rFonts w:ascii="Consolas" w:eastAsia="微软雅黑" w:hAnsi="Consolas" w:cs="Consolas"/>
                <w:szCs w:val="24"/>
              </w:rPr>
              <w:t>ax2,</w:t>
            </w:r>
            <w:r>
              <w:rPr>
                <w:rFonts w:ascii="Consolas" w:eastAsia="微软雅黑" w:hAnsi="Consolas" w:cs="Consolas"/>
                <w:color w:val="008470"/>
                <w:szCs w:val="24"/>
              </w:rPr>
              <w:t>'</w:t>
            </w:r>
            <w:r>
              <w:rPr>
                <w:rFonts w:ascii="Consolas" w:eastAsia="微软雅黑" w:hAnsi="Consolas" w:cs="Consolas"/>
                <w:color w:val="008470"/>
                <w:szCs w:val="24"/>
              </w:rPr>
              <w:t>紧急购电量</w:t>
            </w:r>
            <w:r>
              <w:rPr>
                <w:rFonts w:ascii="Consolas" w:eastAsia="微软雅黑" w:hAnsi="Consolas" w:cs="Consolas"/>
                <w:color w:val="008470"/>
                <w:szCs w:val="24"/>
              </w:rPr>
              <w:t xml:space="preserve"> / MWh'</w:t>
            </w:r>
            <w:r>
              <w:rPr>
                <w:rFonts w:ascii="Consolas" w:eastAsia="微软雅黑" w:hAnsi="Consolas" w:cs="Consolas"/>
                <w:szCs w:val="24"/>
              </w:rPr>
              <w:t>); xticks(ax</w:t>
            </w:r>
            <w:proofErr w:type="gramStart"/>
            <w:r>
              <w:rPr>
                <w:rFonts w:ascii="Consolas" w:eastAsia="微软雅黑" w:hAnsi="Consolas" w:cs="Consolas"/>
                <w:szCs w:val="24"/>
              </w:rPr>
              <w:t>2,x</w:t>
            </w:r>
            <w:proofErr w:type="gramEnd"/>
            <w:r>
              <w:rPr>
                <w:rFonts w:ascii="Consolas" w:eastAsia="微软雅黑" w:hAnsi="Consolas" w:cs="Consolas"/>
                <w:szCs w:val="24"/>
              </w:rPr>
              <w:t>); xticklabels(ax</w:t>
            </w:r>
            <w:proofErr w:type="gramStart"/>
            <w:r>
              <w:rPr>
                <w:rFonts w:ascii="Consolas" w:eastAsia="微软雅黑" w:hAnsi="Consolas" w:cs="Consolas"/>
                <w:szCs w:val="24"/>
              </w:rPr>
              <w:t>2,labels</w:t>
            </w:r>
            <w:proofErr w:type="gramEnd"/>
            <w:r>
              <w:rPr>
                <w:rFonts w:ascii="Consolas" w:eastAsia="微软雅黑" w:hAnsi="Consolas" w:cs="Consolas"/>
                <w:szCs w:val="24"/>
              </w:rPr>
              <w:t>); xtickangle(ax2,16);</w:t>
            </w:r>
          </w:p>
        </w:tc>
        <w:tc>
          <w:tcPr>
            <w:tcW w:w="80" w:type="dxa"/>
            <w:shd w:val="clear" w:color="auto" w:fill="CED4F4"/>
            <w:tcMar>
              <w:top w:w="0" w:type="dxa"/>
              <w:left w:w="0" w:type="dxa"/>
              <w:bottom w:w="0" w:type="dxa"/>
              <w:right w:w="0" w:type="dxa"/>
            </w:tcMar>
          </w:tcPr>
          <w:p w14:paraId="7AE527FC" w14:textId="77777777" w:rsidR="00DA4077" w:rsidRDefault="00DA4077">
            <w:pPr>
              <w:snapToGrid w:val="0"/>
              <w:spacing w:line="20" w:lineRule="exact"/>
              <w:ind w:firstLine="0"/>
            </w:pPr>
          </w:p>
        </w:tc>
      </w:tr>
      <w:tr w:rsidR="00DA4077" w14:paraId="541073A9" w14:textId="77777777">
        <w:trPr>
          <w:cantSplit/>
        </w:trPr>
        <w:tc>
          <w:tcPr>
            <w:tcW w:w="540" w:type="dxa"/>
            <w:tcMar>
              <w:top w:w="0" w:type="dxa"/>
              <w:left w:w="0" w:type="dxa"/>
              <w:bottom w:w="0" w:type="dxa"/>
              <w:right w:w="100" w:type="dxa"/>
            </w:tcMar>
          </w:tcPr>
          <w:p w14:paraId="48602339" w14:textId="77777777" w:rsidR="00DA4077" w:rsidRDefault="00000000">
            <w:pPr>
              <w:snapToGrid w:val="0"/>
              <w:spacing w:line="386" w:lineRule="exact"/>
              <w:ind w:firstLine="0"/>
              <w:jc w:val="right"/>
            </w:pPr>
            <w:r>
              <w:rPr>
                <w:rFonts w:eastAsia="Times New Roman" w:cs="Consolas"/>
                <w:color w:val="7F807F"/>
                <w:szCs w:val="24"/>
              </w:rPr>
              <w:t>100</w:t>
            </w:r>
          </w:p>
        </w:tc>
        <w:tc>
          <w:tcPr>
            <w:tcW w:w="9000" w:type="dxa"/>
            <w:tcMar>
              <w:top w:w="0" w:type="dxa"/>
              <w:left w:w="75" w:type="dxa"/>
              <w:bottom w:w="0" w:type="dxa"/>
              <w:right w:w="0" w:type="dxa"/>
            </w:tcMar>
          </w:tcPr>
          <w:p w14:paraId="2B3423DD"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ylim(</w:t>
            </w:r>
            <w:proofErr w:type="gramEnd"/>
            <w:r>
              <w:rPr>
                <w:rFonts w:ascii="Consolas" w:eastAsia="微软雅黑" w:hAnsi="Consolas" w:cs="Consolas"/>
                <w:szCs w:val="24"/>
              </w:rPr>
              <w:t>ax</w:t>
            </w:r>
            <w:proofErr w:type="gramStart"/>
            <w:r>
              <w:rPr>
                <w:rFonts w:ascii="Consolas" w:eastAsia="微软雅黑" w:hAnsi="Consolas" w:cs="Consolas"/>
                <w:szCs w:val="24"/>
              </w:rPr>
              <w:t>2,[</w:t>
            </w:r>
            <w:proofErr w:type="gramEnd"/>
            <w:r>
              <w:rPr>
                <w:rFonts w:ascii="Consolas" w:eastAsia="微软雅黑" w:hAnsi="Consolas" w:cs="Consolas"/>
                <w:szCs w:val="24"/>
              </w:rPr>
              <w:t>0 max(v</w:t>
            </w:r>
            <w:proofErr w:type="gramStart"/>
            <w:r>
              <w:rPr>
                <w:rFonts w:ascii="Consolas" w:eastAsia="微软雅黑" w:hAnsi="Consolas" w:cs="Consolas"/>
                <w:szCs w:val="24"/>
              </w:rPr>
              <w:t>2)*</w:t>
            </w:r>
            <w:proofErr w:type="gramEnd"/>
            <w:r>
              <w:rPr>
                <w:rFonts w:ascii="Consolas" w:eastAsia="微软雅黑" w:hAnsi="Consolas" w:cs="Consolas"/>
                <w:szCs w:val="24"/>
              </w:rPr>
              <w:t>1.14]); styleAxes(ax</w:t>
            </w:r>
            <w:proofErr w:type="gramStart"/>
            <w:r>
              <w:rPr>
                <w:rFonts w:ascii="Consolas" w:eastAsia="微软雅黑" w:hAnsi="Consolas" w:cs="Consolas"/>
                <w:szCs w:val="24"/>
              </w:rPr>
              <w:t>2,fontCN</w:t>
            </w:r>
            <w:proofErr w:type="gramEnd"/>
            <w:r>
              <w:rPr>
                <w:rFonts w:ascii="Consolas" w:eastAsia="微软雅黑" w:hAnsi="Consolas" w:cs="Consolas"/>
                <w:szCs w:val="24"/>
              </w:rPr>
              <w:t>,cLight); text(ax2,0.02,0.94,</w:t>
            </w:r>
            <w:r>
              <w:rPr>
                <w:rFonts w:ascii="Consolas" w:eastAsia="微软雅黑" w:hAnsi="Consolas" w:cs="Consolas"/>
                <w:color w:val="008470"/>
                <w:szCs w:val="24"/>
              </w:rPr>
              <w:t>'(b)'</w:t>
            </w:r>
            <w:r>
              <w:rPr>
                <w:rFonts w:ascii="Consolas" w:eastAsia="微软雅黑" w:hAnsi="Consolas" w:cs="Consolas"/>
                <w:szCs w:val="24"/>
              </w:rPr>
              <w:t>,</w:t>
            </w:r>
            <w:r>
              <w:rPr>
                <w:rFonts w:ascii="Consolas" w:eastAsia="微软雅黑" w:hAnsi="Consolas" w:cs="Consolas"/>
                <w:color w:val="008470"/>
                <w:szCs w:val="24"/>
              </w:rPr>
              <w:t>'Units'</w:t>
            </w:r>
            <w:r>
              <w:rPr>
                <w:rFonts w:ascii="Consolas" w:eastAsia="微软雅黑" w:hAnsi="Consolas" w:cs="Consolas"/>
                <w:szCs w:val="24"/>
              </w:rPr>
              <w:t>,</w:t>
            </w:r>
            <w:r>
              <w:rPr>
                <w:rFonts w:ascii="Consolas" w:eastAsia="微软雅黑" w:hAnsi="Consolas" w:cs="Consolas"/>
                <w:color w:val="008470"/>
                <w:szCs w:val="24"/>
              </w:rPr>
              <w:t>'normalized'</w:t>
            </w:r>
            <w:r>
              <w:rPr>
                <w:rFonts w:ascii="Consolas" w:eastAsia="微软雅黑" w:hAnsi="Consolas" w:cs="Consolas"/>
                <w:szCs w:val="24"/>
              </w:rPr>
              <w:t>,</w:t>
            </w:r>
            <w:r>
              <w:rPr>
                <w:rFonts w:ascii="Consolas" w:eastAsia="微软雅黑" w:hAnsi="Consolas" w:cs="Consolas"/>
                <w:color w:val="008470"/>
                <w:szCs w:val="24"/>
              </w:rPr>
              <w:t>'FontWeight'</w:t>
            </w:r>
            <w:r>
              <w:rPr>
                <w:rFonts w:ascii="Consolas" w:eastAsia="微软雅黑" w:hAnsi="Consolas" w:cs="Consolas"/>
                <w:szCs w:val="24"/>
              </w:rPr>
              <w:t>,</w:t>
            </w:r>
            <w:r>
              <w:rPr>
                <w:rFonts w:ascii="Consolas" w:eastAsia="微软雅黑" w:hAnsi="Consolas" w:cs="Consolas"/>
                <w:color w:val="008470"/>
                <w:szCs w:val="24"/>
              </w:rPr>
              <w:t>'bold'</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A50AD2E" w14:textId="77777777" w:rsidR="00DA4077" w:rsidRDefault="00DA4077">
            <w:pPr>
              <w:snapToGrid w:val="0"/>
              <w:spacing w:line="20" w:lineRule="exact"/>
              <w:ind w:firstLine="0"/>
            </w:pPr>
          </w:p>
        </w:tc>
      </w:tr>
      <w:tr w:rsidR="00DA4077" w14:paraId="7806CA0F" w14:textId="77777777">
        <w:trPr>
          <w:cantSplit/>
        </w:trPr>
        <w:tc>
          <w:tcPr>
            <w:tcW w:w="540" w:type="dxa"/>
            <w:tcMar>
              <w:top w:w="0" w:type="dxa"/>
              <w:left w:w="0" w:type="dxa"/>
              <w:bottom w:w="0" w:type="dxa"/>
              <w:right w:w="100" w:type="dxa"/>
            </w:tcMar>
          </w:tcPr>
          <w:p w14:paraId="1631EBD8" w14:textId="77777777" w:rsidR="00DA4077" w:rsidRDefault="00000000">
            <w:pPr>
              <w:snapToGrid w:val="0"/>
              <w:spacing w:line="386" w:lineRule="exact"/>
              <w:ind w:firstLine="0"/>
              <w:jc w:val="right"/>
            </w:pPr>
            <w:r>
              <w:rPr>
                <w:rFonts w:eastAsia="Times New Roman" w:cs="Consolas"/>
                <w:color w:val="7F807F"/>
                <w:szCs w:val="24"/>
              </w:rPr>
              <w:t>101</w:t>
            </w:r>
          </w:p>
        </w:tc>
        <w:tc>
          <w:tcPr>
            <w:tcW w:w="9000" w:type="dxa"/>
            <w:tcMar>
              <w:top w:w="0" w:type="dxa"/>
              <w:left w:w="75" w:type="dxa"/>
              <w:bottom w:w="0" w:type="dxa"/>
              <w:right w:w="0" w:type="dxa"/>
            </w:tcMar>
          </w:tcPr>
          <w:p w14:paraId="143181F5" w14:textId="77777777" w:rsidR="00DA4077" w:rsidRDefault="00000000">
            <w:pPr>
              <w:snapToGrid w:val="0"/>
              <w:spacing w:line="386" w:lineRule="exact"/>
              <w:ind w:left="400" w:hanging="400"/>
              <w:jc w:val="left"/>
            </w:pPr>
            <w:r>
              <w:rPr>
                <w:rFonts w:ascii="Consolas" w:eastAsia="微软雅黑" w:hAnsi="Consolas" w:cs="Consolas"/>
                <w:szCs w:val="24"/>
              </w:rPr>
              <w:t>saveTriple(</w:t>
            </w:r>
            <w:proofErr w:type="gramStart"/>
            <w:r>
              <w:rPr>
                <w:rFonts w:ascii="Consolas" w:eastAsia="微软雅黑" w:hAnsi="Consolas" w:cs="Consolas"/>
                <w:szCs w:val="24"/>
              </w:rPr>
              <w:t>fig,outDir</w:t>
            </w:r>
            <w:proofErr w:type="gramEnd"/>
            <w:r>
              <w:rPr>
                <w:rFonts w:ascii="Consolas" w:eastAsia="微软雅黑" w:hAnsi="Consolas" w:cs="Consolas"/>
                <w:szCs w:val="24"/>
              </w:rPr>
              <w:t>,</w:t>
            </w:r>
            <w:r>
              <w:rPr>
                <w:rFonts w:ascii="Consolas" w:eastAsia="微软雅黑" w:hAnsi="Consolas" w:cs="Consolas"/>
                <w:color w:val="008470"/>
                <w:szCs w:val="24"/>
              </w:rPr>
              <w:t>'q3_update_ablation_matlab'</w:t>
            </w:r>
            <w:r>
              <w:rPr>
                <w:rFonts w:ascii="Consolas" w:eastAsia="微软雅黑" w:hAnsi="Consolas" w:cs="Consolas"/>
                <w:szCs w:val="24"/>
              </w:rPr>
              <w:t xml:space="preserve">); </w:t>
            </w:r>
            <w:r>
              <w:rPr>
                <w:rFonts w:ascii="Consolas" w:eastAsia="微软雅黑" w:hAnsi="Consolas" w:cs="Consolas"/>
                <w:color w:val="006EB8"/>
                <w:szCs w:val="24"/>
              </w:rPr>
              <w:t>close</w:t>
            </w:r>
            <w:r>
              <w:rPr>
                <w:rFonts w:ascii="Consolas" w:eastAsia="微软雅黑" w:hAnsi="Consolas" w:cs="Consolas"/>
                <w:szCs w:val="24"/>
              </w:rPr>
              <w:t>(fig);</w:t>
            </w:r>
          </w:p>
        </w:tc>
        <w:tc>
          <w:tcPr>
            <w:tcW w:w="80" w:type="dxa"/>
            <w:shd w:val="clear" w:color="auto" w:fill="CED4F4"/>
            <w:tcMar>
              <w:top w:w="0" w:type="dxa"/>
              <w:left w:w="0" w:type="dxa"/>
              <w:bottom w:w="0" w:type="dxa"/>
              <w:right w:w="0" w:type="dxa"/>
            </w:tcMar>
          </w:tcPr>
          <w:p w14:paraId="4A53483B" w14:textId="77777777" w:rsidR="00DA4077" w:rsidRDefault="00DA4077">
            <w:pPr>
              <w:snapToGrid w:val="0"/>
              <w:spacing w:line="20" w:lineRule="exact"/>
              <w:ind w:firstLine="0"/>
            </w:pPr>
          </w:p>
        </w:tc>
      </w:tr>
      <w:tr w:rsidR="00DA4077" w14:paraId="67D27CD4" w14:textId="77777777">
        <w:trPr>
          <w:cantSplit/>
        </w:trPr>
        <w:tc>
          <w:tcPr>
            <w:tcW w:w="540" w:type="dxa"/>
            <w:tcMar>
              <w:top w:w="0" w:type="dxa"/>
              <w:left w:w="0" w:type="dxa"/>
              <w:bottom w:w="0" w:type="dxa"/>
              <w:right w:w="100" w:type="dxa"/>
            </w:tcMar>
          </w:tcPr>
          <w:p w14:paraId="37829E5B"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2901DB1B"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473F70AD" w14:textId="77777777" w:rsidR="00DA4077" w:rsidRDefault="00DA4077">
            <w:pPr>
              <w:snapToGrid w:val="0"/>
              <w:spacing w:line="20" w:lineRule="exact"/>
              <w:ind w:firstLine="0"/>
            </w:pPr>
          </w:p>
        </w:tc>
      </w:tr>
      <w:tr w:rsidR="00DA4077" w14:paraId="5E6D00A4" w14:textId="77777777">
        <w:trPr>
          <w:cantSplit/>
        </w:trPr>
        <w:tc>
          <w:tcPr>
            <w:tcW w:w="540" w:type="dxa"/>
            <w:tcMar>
              <w:top w:w="0" w:type="dxa"/>
              <w:left w:w="0" w:type="dxa"/>
              <w:bottom w:w="0" w:type="dxa"/>
              <w:right w:w="100" w:type="dxa"/>
            </w:tcMar>
          </w:tcPr>
          <w:p w14:paraId="110BC502" w14:textId="77777777" w:rsidR="00DA4077" w:rsidRDefault="00000000">
            <w:pPr>
              <w:snapToGrid w:val="0"/>
              <w:spacing w:line="386" w:lineRule="exact"/>
              <w:ind w:firstLine="0"/>
              <w:jc w:val="right"/>
            </w:pPr>
            <w:r>
              <w:rPr>
                <w:rFonts w:eastAsia="Times New Roman" w:cs="Consolas"/>
                <w:color w:val="7F807F"/>
                <w:szCs w:val="24"/>
              </w:rPr>
              <w:t>103</w:t>
            </w:r>
          </w:p>
        </w:tc>
        <w:tc>
          <w:tcPr>
            <w:tcW w:w="9000" w:type="dxa"/>
            <w:tcMar>
              <w:top w:w="0" w:type="dxa"/>
              <w:left w:w="75" w:type="dxa"/>
              <w:bottom w:w="0" w:type="dxa"/>
              <w:right w:w="0" w:type="dxa"/>
            </w:tcMar>
          </w:tcPr>
          <w:p w14:paraId="0B919819" w14:textId="77777777" w:rsidR="00DA4077" w:rsidRDefault="00000000">
            <w:pPr>
              <w:snapToGrid w:val="0"/>
              <w:spacing w:line="386" w:lineRule="exact"/>
              <w:ind w:left="400" w:hanging="400"/>
              <w:jc w:val="left"/>
              <w:rPr>
                <w:lang w:eastAsia="zh-CN"/>
              </w:rPr>
            </w:pPr>
            <w:r>
              <w:rPr>
                <w:rFonts w:ascii="Consolas" w:eastAsia="微软雅黑" w:hAnsi="Consolas" w:cs="Consolas"/>
                <w:color w:val="009900"/>
                <w:szCs w:val="24"/>
                <w:lang w:eastAsia="zh-CN"/>
              </w:rPr>
              <w:t xml:space="preserve">%% </w:t>
            </w:r>
            <w:r>
              <w:rPr>
                <w:rFonts w:ascii="Consolas" w:eastAsia="微软雅黑" w:hAnsi="Consolas" w:cs="Consolas"/>
                <w:color w:val="009900"/>
                <w:szCs w:val="24"/>
                <w:lang w:eastAsia="zh-CN"/>
              </w:rPr>
              <w:t>问题三：滚动预测修正轨迹</w:t>
            </w:r>
          </w:p>
        </w:tc>
        <w:tc>
          <w:tcPr>
            <w:tcW w:w="80" w:type="dxa"/>
            <w:shd w:val="clear" w:color="auto" w:fill="CED4F4"/>
            <w:tcMar>
              <w:top w:w="0" w:type="dxa"/>
              <w:left w:w="0" w:type="dxa"/>
              <w:bottom w:w="0" w:type="dxa"/>
              <w:right w:w="0" w:type="dxa"/>
            </w:tcMar>
          </w:tcPr>
          <w:p w14:paraId="6B84BDAA" w14:textId="77777777" w:rsidR="00DA4077" w:rsidRDefault="00DA4077">
            <w:pPr>
              <w:snapToGrid w:val="0"/>
              <w:spacing w:line="20" w:lineRule="exact"/>
              <w:ind w:firstLine="0"/>
              <w:rPr>
                <w:lang w:eastAsia="zh-CN"/>
              </w:rPr>
            </w:pPr>
          </w:p>
        </w:tc>
      </w:tr>
      <w:tr w:rsidR="00DA4077" w14:paraId="31C9D4BD" w14:textId="77777777">
        <w:trPr>
          <w:cantSplit/>
        </w:trPr>
        <w:tc>
          <w:tcPr>
            <w:tcW w:w="540" w:type="dxa"/>
            <w:tcMar>
              <w:top w:w="0" w:type="dxa"/>
              <w:left w:w="0" w:type="dxa"/>
              <w:bottom w:w="0" w:type="dxa"/>
              <w:right w:w="100" w:type="dxa"/>
            </w:tcMar>
          </w:tcPr>
          <w:p w14:paraId="16BE8459" w14:textId="77777777" w:rsidR="00DA4077" w:rsidRDefault="00000000">
            <w:pPr>
              <w:snapToGrid w:val="0"/>
              <w:spacing w:line="386" w:lineRule="exact"/>
              <w:ind w:firstLine="0"/>
              <w:jc w:val="right"/>
            </w:pPr>
            <w:r>
              <w:rPr>
                <w:rFonts w:eastAsia="Times New Roman" w:cs="Consolas"/>
                <w:color w:val="7F807F"/>
                <w:szCs w:val="24"/>
              </w:rPr>
              <w:t>104</w:t>
            </w:r>
          </w:p>
        </w:tc>
        <w:tc>
          <w:tcPr>
            <w:tcW w:w="9000" w:type="dxa"/>
            <w:tcMar>
              <w:top w:w="0" w:type="dxa"/>
              <w:left w:w="75" w:type="dxa"/>
              <w:bottom w:w="0" w:type="dxa"/>
              <w:right w:w="0" w:type="dxa"/>
            </w:tcMar>
          </w:tcPr>
          <w:p w14:paraId="25E80BF9" w14:textId="77777777" w:rsidR="00DA4077" w:rsidRDefault="00000000">
            <w:pPr>
              <w:snapToGrid w:val="0"/>
              <w:spacing w:line="386" w:lineRule="exact"/>
              <w:ind w:left="400" w:hanging="400"/>
              <w:jc w:val="left"/>
            </w:pPr>
            <w:r>
              <w:rPr>
                <w:rFonts w:ascii="Consolas" w:eastAsia="微软雅黑" w:hAnsi="Consolas" w:cs="Consolas"/>
                <w:szCs w:val="24"/>
              </w:rPr>
              <w:t xml:space="preserve">U = </w:t>
            </w:r>
            <w:proofErr w:type="gramStart"/>
            <w:r>
              <w:rPr>
                <w:rFonts w:ascii="Consolas" w:eastAsia="微软雅黑" w:hAnsi="Consolas" w:cs="Consolas"/>
                <w:szCs w:val="24"/>
              </w:rPr>
              <w:t>readtable(fullfile(</w:t>
            </w:r>
            <w:proofErr w:type="gramEnd"/>
            <w:r>
              <w:rPr>
                <w:rFonts w:ascii="Consolas" w:eastAsia="微软雅黑" w:hAnsi="Consolas" w:cs="Consolas"/>
                <w:szCs w:val="24"/>
              </w:rPr>
              <w:t xml:space="preserve">dataDir, </w:t>
            </w:r>
            <w:r>
              <w:rPr>
                <w:rFonts w:ascii="Consolas" w:eastAsia="微软雅黑" w:hAnsi="Consolas" w:cs="Consolas"/>
                <w:color w:val="008470"/>
                <w:szCs w:val="24"/>
              </w:rPr>
              <w:t>'q3_representative_updates.csv'</w:t>
            </w:r>
            <w:r>
              <w:rPr>
                <w:rFonts w:ascii="Consolas" w:eastAsia="微软雅黑" w:hAnsi="Consolas" w:cs="Consolas"/>
                <w:szCs w:val="24"/>
              </w:rPr>
              <w:t xml:space="preserve">), </w:t>
            </w:r>
            <w:r>
              <w:rPr>
                <w:rFonts w:ascii="Consolas" w:eastAsia="微软雅黑" w:hAnsi="Consolas" w:cs="Consolas"/>
                <w:color w:val="008470"/>
                <w:szCs w:val="24"/>
              </w:rPr>
              <w:t>'VariableNamingRule'</w:t>
            </w:r>
            <w:r>
              <w:rPr>
                <w:rFonts w:ascii="Consolas" w:eastAsia="微软雅黑" w:hAnsi="Consolas" w:cs="Consolas"/>
                <w:szCs w:val="24"/>
              </w:rPr>
              <w:t>,</w:t>
            </w:r>
            <w:r>
              <w:rPr>
                <w:rFonts w:ascii="Consolas" w:eastAsia="微软雅黑" w:hAnsi="Consolas" w:cs="Consolas"/>
                <w:color w:val="008470"/>
                <w:szCs w:val="24"/>
              </w:rPr>
              <w:t>'preserve'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220076D" w14:textId="77777777" w:rsidR="00DA4077" w:rsidRDefault="00DA4077">
            <w:pPr>
              <w:snapToGrid w:val="0"/>
              <w:spacing w:line="20" w:lineRule="exact"/>
              <w:ind w:firstLine="0"/>
            </w:pPr>
          </w:p>
        </w:tc>
      </w:tr>
      <w:tr w:rsidR="00DA4077" w14:paraId="0C8FDEA8" w14:textId="77777777">
        <w:trPr>
          <w:cantSplit/>
        </w:trPr>
        <w:tc>
          <w:tcPr>
            <w:tcW w:w="540" w:type="dxa"/>
            <w:tcMar>
              <w:top w:w="0" w:type="dxa"/>
              <w:left w:w="0" w:type="dxa"/>
              <w:bottom w:w="0" w:type="dxa"/>
              <w:right w:w="100" w:type="dxa"/>
            </w:tcMar>
          </w:tcPr>
          <w:p w14:paraId="26F31EF8" w14:textId="77777777" w:rsidR="00DA4077" w:rsidRDefault="00000000">
            <w:pPr>
              <w:snapToGrid w:val="0"/>
              <w:spacing w:line="386" w:lineRule="exact"/>
              <w:ind w:firstLine="0"/>
              <w:jc w:val="right"/>
            </w:pPr>
            <w:r>
              <w:rPr>
                <w:rFonts w:eastAsia="Times New Roman" w:cs="Consolas"/>
                <w:color w:val="7F807F"/>
                <w:szCs w:val="24"/>
              </w:rPr>
              <w:t>105</w:t>
            </w:r>
          </w:p>
        </w:tc>
        <w:tc>
          <w:tcPr>
            <w:tcW w:w="9000" w:type="dxa"/>
            <w:tcMar>
              <w:top w:w="0" w:type="dxa"/>
              <w:left w:w="75" w:type="dxa"/>
              <w:bottom w:w="0" w:type="dxa"/>
              <w:right w:w="0" w:type="dxa"/>
            </w:tcMar>
          </w:tcPr>
          <w:p w14:paraId="57F7CE6F" w14:textId="77777777" w:rsidR="00DA4077" w:rsidRDefault="00000000">
            <w:pPr>
              <w:snapToGrid w:val="0"/>
              <w:spacing w:line="386" w:lineRule="exact"/>
              <w:ind w:left="400" w:hanging="400"/>
              <w:jc w:val="left"/>
            </w:pPr>
            <w:r>
              <w:rPr>
                <w:rFonts w:ascii="Consolas" w:eastAsia="微软雅黑" w:hAnsi="Consolas" w:cs="Consolas"/>
                <w:szCs w:val="24"/>
              </w:rPr>
              <w:t>days = unique(string(</w:t>
            </w:r>
            <w:proofErr w:type="gramStart"/>
            <w:r>
              <w:rPr>
                <w:rFonts w:ascii="Consolas" w:eastAsia="微软雅黑" w:hAnsi="Consolas" w:cs="Consolas"/>
                <w:szCs w:val="24"/>
              </w:rPr>
              <w:t>U.date</w:t>
            </w:r>
            <w:proofErr w:type="gramEnd"/>
            <w:r>
              <w:rPr>
                <w:rFonts w:ascii="Consolas" w:eastAsia="微软雅黑" w:hAnsi="Consolas" w:cs="Consolas"/>
                <w:szCs w:val="24"/>
              </w:rPr>
              <w:t>),</w:t>
            </w:r>
            <w:r>
              <w:rPr>
                <w:rFonts w:ascii="Consolas" w:eastAsia="微软雅黑" w:hAnsi="Consolas" w:cs="Consolas"/>
                <w:color w:val="008470"/>
                <w:szCs w:val="24"/>
              </w:rPr>
              <w:t>'stable'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8B756F5" w14:textId="77777777" w:rsidR="00DA4077" w:rsidRDefault="00DA4077">
            <w:pPr>
              <w:snapToGrid w:val="0"/>
              <w:spacing w:line="20" w:lineRule="exact"/>
              <w:ind w:firstLine="0"/>
            </w:pPr>
          </w:p>
        </w:tc>
      </w:tr>
      <w:tr w:rsidR="00DA4077" w14:paraId="3B8697E6" w14:textId="77777777">
        <w:trPr>
          <w:cantSplit/>
        </w:trPr>
        <w:tc>
          <w:tcPr>
            <w:tcW w:w="540" w:type="dxa"/>
            <w:tcMar>
              <w:top w:w="0" w:type="dxa"/>
              <w:left w:w="0" w:type="dxa"/>
              <w:bottom w:w="0" w:type="dxa"/>
              <w:right w:w="100" w:type="dxa"/>
            </w:tcMar>
          </w:tcPr>
          <w:p w14:paraId="065D8ADB" w14:textId="77777777" w:rsidR="00DA4077" w:rsidRDefault="00000000">
            <w:pPr>
              <w:snapToGrid w:val="0"/>
              <w:spacing w:line="386" w:lineRule="exact"/>
              <w:ind w:firstLine="0"/>
              <w:jc w:val="right"/>
            </w:pPr>
            <w:r>
              <w:rPr>
                <w:rFonts w:eastAsia="Times New Roman" w:cs="Consolas"/>
                <w:color w:val="7F807F"/>
                <w:szCs w:val="24"/>
              </w:rPr>
              <w:t>106</w:t>
            </w:r>
          </w:p>
        </w:tc>
        <w:tc>
          <w:tcPr>
            <w:tcW w:w="9000" w:type="dxa"/>
            <w:tcMar>
              <w:top w:w="0" w:type="dxa"/>
              <w:left w:w="75" w:type="dxa"/>
              <w:bottom w:w="0" w:type="dxa"/>
              <w:right w:w="0" w:type="dxa"/>
            </w:tcMar>
          </w:tcPr>
          <w:p w14:paraId="4DA4B366" w14:textId="77777777" w:rsidR="00DA4077" w:rsidRDefault="00000000">
            <w:pPr>
              <w:snapToGrid w:val="0"/>
              <w:spacing w:line="386" w:lineRule="exact"/>
              <w:ind w:left="400" w:hanging="400"/>
              <w:jc w:val="left"/>
            </w:pPr>
            <w:r>
              <w:rPr>
                <w:rFonts w:ascii="Consolas" w:eastAsia="微软雅黑" w:hAnsi="Consolas" w:cs="Consolas"/>
                <w:szCs w:val="24"/>
              </w:rPr>
              <w:t xml:space="preserve">fig = </w:t>
            </w:r>
            <w:proofErr w:type="gramStart"/>
            <w:r>
              <w:rPr>
                <w:rFonts w:ascii="Consolas" w:eastAsia="微软雅黑" w:hAnsi="Consolas" w:cs="Consolas"/>
                <w:szCs w:val="24"/>
              </w:rPr>
              <w:t>figure(</w:t>
            </w:r>
            <w:proofErr w:type="gramEnd"/>
            <w:r>
              <w:rPr>
                <w:rFonts w:ascii="Consolas" w:eastAsia="微软雅黑" w:hAnsi="Consolas" w:cs="Consolas"/>
                <w:color w:val="008470"/>
                <w:szCs w:val="24"/>
              </w:rPr>
              <w:t>'Color'</w:t>
            </w:r>
            <w:r>
              <w:rPr>
                <w:rFonts w:ascii="Consolas" w:eastAsia="微软雅黑" w:hAnsi="Consolas" w:cs="Consolas"/>
                <w:szCs w:val="24"/>
              </w:rPr>
              <w:t>,</w:t>
            </w:r>
            <w:r>
              <w:rPr>
                <w:rFonts w:ascii="Consolas" w:eastAsia="微软雅黑" w:hAnsi="Consolas" w:cs="Consolas"/>
                <w:color w:val="008470"/>
                <w:szCs w:val="24"/>
              </w:rPr>
              <w:t>'w'</w:t>
            </w:r>
            <w:r>
              <w:rPr>
                <w:rFonts w:ascii="Consolas" w:eastAsia="微软雅黑" w:hAnsi="Consolas" w:cs="Consolas"/>
                <w:szCs w:val="24"/>
              </w:rPr>
              <w:t>,</w:t>
            </w:r>
            <w:r>
              <w:rPr>
                <w:rFonts w:ascii="Consolas" w:eastAsia="微软雅黑" w:hAnsi="Consolas" w:cs="Consolas"/>
                <w:color w:val="008470"/>
                <w:szCs w:val="24"/>
              </w:rPr>
              <w:t>'Units'</w:t>
            </w:r>
            <w:r>
              <w:rPr>
                <w:rFonts w:ascii="Consolas" w:eastAsia="微软雅黑" w:hAnsi="Consolas" w:cs="Consolas"/>
                <w:szCs w:val="24"/>
              </w:rPr>
              <w:t>,</w:t>
            </w:r>
            <w:r>
              <w:rPr>
                <w:rFonts w:ascii="Consolas" w:eastAsia="微软雅黑" w:hAnsi="Consolas" w:cs="Consolas"/>
                <w:color w:val="008470"/>
                <w:szCs w:val="24"/>
              </w:rPr>
              <w:t>'centimeters'</w:t>
            </w:r>
            <w:r>
              <w:rPr>
                <w:rFonts w:ascii="Consolas" w:eastAsia="微软雅黑" w:hAnsi="Consolas" w:cs="Consolas"/>
                <w:szCs w:val="24"/>
              </w:rPr>
              <w:t>,</w:t>
            </w:r>
            <w:r>
              <w:rPr>
                <w:rFonts w:ascii="Consolas" w:eastAsia="微软雅黑" w:hAnsi="Consolas" w:cs="Consolas"/>
                <w:color w:val="008470"/>
                <w:szCs w:val="24"/>
              </w:rPr>
              <w:t>'Position</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2 2 18.2 13.0],</w:t>
            </w:r>
            <w:r>
              <w:rPr>
                <w:rFonts w:ascii="Consolas" w:eastAsia="微软雅黑" w:hAnsi="Consolas" w:cs="Consolas"/>
                <w:color w:val="008470"/>
                <w:szCs w:val="24"/>
              </w:rPr>
              <w:t>'Renderer'</w:t>
            </w:r>
            <w:r>
              <w:rPr>
                <w:rFonts w:ascii="Consolas" w:eastAsia="微软雅黑" w:hAnsi="Consolas" w:cs="Consolas"/>
                <w:szCs w:val="24"/>
              </w:rPr>
              <w:t>,</w:t>
            </w:r>
            <w:r>
              <w:rPr>
                <w:rFonts w:ascii="Consolas" w:eastAsia="微软雅黑" w:hAnsi="Consolas" w:cs="Consolas"/>
                <w:color w:val="008470"/>
                <w:szCs w:val="24"/>
              </w:rPr>
              <w:t>'painters'</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283209A" w14:textId="77777777" w:rsidR="00DA4077" w:rsidRDefault="00DA4077">
            <w:pPr>
              <w:snapToGrid w:val="0"/>
              <w:spacing w:line="20" w:lineRule="exact"/>
              <w:ind w:firstLine="0"/>
            </w:pPr>
          </w:p>
        </w:tc>
      </w:tr>
      <w:tr w:rsidR="00DA4077" w14:paraId="50AB819C" w14:textId="77777777">
        <w:trPr>
          <w:cantSplit/>
        </w:trPr>
        <w:tc>
          <w:tcPr>
            <w:tcW w:w="540" w:type="dxa"/>
            <w:tcMar>
              <w:top w:w="0" w:type="dxa"/>
              <w:left w:w="0" w:type="dxa"/>
              <w:bottom w:w="0" w:type="dxa"/>
              <w:right w:w="100" w:type="dxa"/>
            </w:tcMar>
          </w:tcPr>
          <w:p w14:paraId="357E383C" w14:textId="77777777" w:rsidR="00DA4077" w:rsidRDefault="00000000">
            <w:pPr>
              <w:snapToGrid w:val="0"/>
              <w:spacing w:line="386" w:lineRule="exact"/>
              <w:ind w:firstLine="0"/>
              <w:jc w:val="right"/>
            </w:pPr>
            <w:r>
              <w:rPr>
                <w:rFonts w:eastAsia="Times New Roman" w:cs="Consolas"/>
                <w:color w:val="7F807F"/>
                <w:szCs w:val="24"/>
              </w:rPr>
              <w:t>107</w:t>
            </w:r>
          </w:p>
        </w:tc>
        <w:tc>
          <w:tcPr>
            <w:tcW w:w="9000" w:type="dxa"/>
            <w:tcMar>
              <w:top w:w="0" w:type="dxa"/>
              <w:left w:w="75" w:type="dxa"/>
              <w:bottom w:w="0" w:type="dxa"/>
              <w:right w:w="0" w:type="dxa"/>
            </w:tcMar>
          </w:tcPr>
          <w:p w14:paraId="46401BEE" w14:textId="77777777" w:rsidR="00DA4077" w:rsidRDefault="00000000">
            <w:pPr>
              <w:snapToGrid w:val="0"/>
              <w:spacing w:line="386" w:lineRule="exact"/>
              <w:ind w:left="400" w:hanging="400"/>
              <w:jc w:val="left"/>
            </w:pPr>
            <w:r>
              <w:rPr>
                <w:rFonts w:ascii="Consolas" w:eastAsia="微软雅黑" w:hAnsi="Consolas" w:cs="Consolas"/>
                <w:szCs w:val="24"/>
              </w:rPr>
              <w:t>tl = tiledlayout(fig,2,2,</w:t>
            </w:r>
            <w:r>
              <w:rPr>
                <w:rFonts w:ascii="Consolas" w:eastAsia="微软雅黑" w:hAnsi="Consolas" w:cs="Consolas"/>
                <w:color w:val="008470"/>
                <w:szCs w:val="24"/>
              </w:rPr>
              <w:t>'TileSpacing'</w:t>
            </w:r>
            <w:r>
              <w:rPr>
                <w:rFonts w:ascii="Consolas" w:eastAsia="微软雅黑" w:hAnsi="Consolas" w:cs="Consolas"/>
                <w:szCs w:val="24"/>
              </w:rPr>
              <w:t>,</w:t>
            </w:r>
            <w:r>
              <w:rPr>
                <w:rFonts w:ascii="Consolas" w:eastAsia="微软雅黑" w:hAnsi="Consolas" w:cs="Consolas"/>
                <w:color w:val="008470"/>
                <w:szCs w:val="24"/>
              </w:rPr>
              <w:t>'compact'</w:t>
            </w:r>
            <w:r>
              <w:rPr>
                <w:rFonts w:ascii="Consolas" w:eastAsia="微软雅黑" w:hAnsi="Consolas" w:cs="Consolas"/>
                <w:szCs w:val="24"/>
              </w:rPr>
              <w:t>,</w:t>
            </w:r>
            <w:r>
              <w:rPr>
                <w:rFonts w:ascii="Consolas" w:eastAsia="微软雅黑" w:hAnsi="Consolas" w:cs="Consolas"/>
                <w:color w:val="008470"/>
                <w:szCs w:val="24"/>
              </w:rPr>
              <w:t>'Padding'</w:t>
            </w:r>
            <w:r>
              <w:rPr>
                <w:rFonts w:ascii="Consolas" w:eastAsia="微软雅黑" w:hAnsi="Consolas" w:cs="Consolas"/>
                <w:szCs w:val="24"/>
              </w:rPr>
              <w:t>,</w:t>
            </w:r>
            <w:r>
              <w:rPr>
                <w:rFonts w:ascii="Consolas" w:eastAsia="微软雅黑" w:hAnsi="Consolas" w:cs="Consolas"/>
                <w:color w:val="008470"/>
                <w:szCs w:val="24"/>
              </w:rPr>
              <w:t>'compact'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47C53E7" w14:textId="77777777" w:rsidR="00DA4077" w:rsidRDefault="00DA4077">
            <w:pPr>
              <w:snapToGrid w:val="0"/>
              <w:spacing w:line="20" w:lineRule="exact"/>
              <w:ind w:firstLine="0"/>
            </w:pPr>
          </w:p>
        </w:tc>
      </w:tr>
      <w:tr w:rsidR="00DA4077" w14:paraId="6029B68A" w14:textId="77777777">
        <w:trPr>
          <w:cantSplit/>
        </w:trPr>
        <w:tc>
          <w:tcPr>
            <w:tcW w:w="540" w:type="dxa"/>
            <w:tcMar>
              <w:top w:w="0" w:type="dxa"/>
              <w:left w:w="0" w:type="dxa"/>
              <w:bottom w:w="0" w:type="dxa"/>
              <w:right w:w="100" w:type="dxa"/>
            </w:tcMar>
          </w:tcPr>
          <w:p w14:paraId="5E981C74" w14:textId="77777777" w:rsidR="00DA4077" w:rsidRDefault="00000000">
            <w:pPr>
              <w:snapToGrid w:val="0"/>
              <w:spacing w:line="386" w:lineRule="exact"/>
              <w:ind w:firstLine="0"/>
              <w:jc w:val="right"/>
            </w:pPr>
            <w:r>
              <w:rPr>
                <w:rFonts w:eastAsia="Times New Roman" w:cs="Consolas"/>
                <w:color w:val="7F807F"/>
                <w:szCs w:val="24"/>
              </w:rPr>
              <w:t>108</w:t>
            </w:r>
          </w:p>
        </w:tc>
        <w:tc>
          <w:tcPr>
            <w:tcW w:w="9000" w:type="dxa"/>
            <w:tcMar>
              <w:top w:w="0" w:type="dxa"/>
              <w:left w:w="75" w:type="dxa"/>
              <w:bottom w:w="0" w:type="dxa"/>
              <w:right w:w="0" w:type="dxa"/>
            </w:tcMar>
          </w:tcPr>
          <w:p w14:paraId="0C8885BB" w14:textId="77777777" w:rsidR="00DA4077" w:rsidRDefault="00000000">
            <w:pPr>
              <w:snapToGrid w:val="0"/>
              <w:spacing w:line="386" w:lineRule="exact"/>
              <w:ind w:left="400" w:hanging="400"/>
              <w:jc w:val="left"/>
            </w:pPr>
            <w:r>
              <w:rPr>
                <w:rFonts w:ascii="Consolas" w:eastAsia="微软雅黑" w:hAnsi="Consolas" w:cs="Consolas"/>
                <w:szCs w:val="24"/>
              </w:rPr>
              <w:t>forecastNames={</w:t>
            </w:r>
            <w:r>
              <w:rPr>
                <w:rFonts w:ascii="Consolas" w:eastAsia="微软雅黑" w:hAnsi="Consolas" w:cs="Consolas"/>
                <w:color w:val="008470"/>
                <w:szCs w:val="24"/>
              </w:rPr>
              <w:t>'forecast_00_kw'</w:t>
            </w:r>
            <w:r>
              <w:rPr>
                <w:rFonts w:ascii="Consolas" w:eastAsia="微软雅黑" w:hAnsi="Consolas" w:cs="Consolas"/>
                <w:szCs w:val="24"/>
              </w:rPr>
              <w:t>,</w:t>
            </w:r>
            <w:r>
              <w:rPr>
                <w:rFonts w:ascii="Consolas" w:eastAsia="微软雅黑" w:hAnsi="Consolas" w:cs="Consolas"/>
                <w:color w:val="008470"/>
                <w:szCs w:val="24"/>
              </w:rPr>
              <w:t>'forecast_06_kw'</w:t>
            </w:r>
            <w:r>
              <w:rPr>
                <w:rFonts w:ascii="Consolas" w:eastAsia="微软雅黑" w:hAnsi="Consolas" w:cs="Consolas"/>
                <w:szCs w:val="24"/>
              </w:rPr>
              <w:t>,</w:t>
            </w:r>
            <w:r>
              <w:rPr>
                <w:rFonts w:ascii="Consolas" w:eastAsia="微软雅黑" w:hAnsi="Consolas" w:cs="Consolas"/>
                <w:color w:val="008470"/>
                <w:szCs w:val="24"/>
              </w:rPr>
              <w:t>'forecast_12_kw'</w:t>
            </w:r>
            <w:r>
              <w:rPr>
                <w:rFonts w:ascii="Consolas" w:eastAsia="微软雅黑" w:hAnsi="Consolas" w:cs="Consolas"/>
                <w:szCs w:val="24"/>
              </w:rPr>
              <w:t>,</w:t>
            </w:r>
            <w:r>
              <w:rPr>
                <w:rFonts w:ascii="Consolas" w:eastAsia="微软雅黑" w:hAnsi="Consolas" w:cs="Consolas"/>
                <w:color w:val="008470"/>
                <w:szCs w:val="24"/>
              </w:rPr>
              <w:t>'forecast_18_kw'</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C7F0683" w14:textId="77777777" w:rsidR="00DA4077" w:rsidRDefault="00DA4077">
            <w:pPr>
              <w:snapToGrid w:val="0"/>
              <w:spacing w:line="20" w:lineRule="exact"/>
              <w:ind w:firstLine="0"/>
            </w:pPr>
          </w:p>
        </w:tc>
      </w:tr>
      <w:tr w:rsidR="00DA4077" w14:paraId="28CEBD7C" w14:textId="77777777">
        <w:trPr>
          <w:cantSplit/>
        </w:trPr>
        <w:tc>
          <w:tcPr>
            <w:tcW w:w="540" w:type="dxa"/>
            <w:tcMar>
              <w:top w:w="0" w:type="dxa"/>
              <w:left w:w="0" w:type="dxa"/>
              <w:bottom w:w="0" w:type="dxa"/>
              <w:right w:w="100" w:type="dxa"/>
            </w:tcMar>
          </w:tcPr>
          <w:p w14:paraId="3B4CBC27" w14:textId="77777777" w:rsidR="00DA4077" w:rsidRDefault="00000000">
            <w:pPr>
              <w:snapToGrid w:val="0"/>
              <w:spacing w:line="386" w:lineRule="exact"/>
              <w:ind w:firstLine="0"/>
              <w:jc w:val="right"/>
            </w:pPr>
            <w:r>
              <w:rPr>
                <w:rFonts w:eastAsia="Times New Roman" w:cs="Consolas"/>
                <w:color w:val="7F807F"/>
                <w:szCs w:val="24"/>
              </w:rPr>
              <w:t>109</w:t>
            </w:r>
          </w:p>
        </w:tc>
        <w:tc>
          <w:tcPr>
            <w:tcW w:w="9000" w:type="dxa"/>
            <w:tcMar>
              <w:top w:w="0" w:type="dxa"/>
              <w:left w:w="75" w:type="dxa"/>
              <w:bottom w:w="0" w:type="dxa"/>
              <w:right w:w="0" w:type="dxa"/>
            </w:tcMar>
          </w:tcPr>
          <w:p w14:paraId="09DAECDA" w14:textId="77777777" w:rsidR="00DA4077" w:rsidRDefault="00000000">
            <w:pPr>
              <w:snapToGrid w:val="0"/>
              <w:spacing w:line="386" w:lineRule="exact"/>
              <w:ind w:left="400" w:hanging="400"/>
              <w:jc w:val="left"/>
            </w:pPr>
            <w:r>
              <w:rPr>
                <w:rFonts w:ascii="Consolas" w:eastAsia="微软雅黑" w:hAnsi="Consolas" w:cs="Consolas"/>
                <w:szCs w:val="24"/>
              </w:rPr>
              <w:t>forecastColors={</w:t>
            </w:r>
            <w:proofErr w:type="gramStart"/>
            <w:r>
              <w:rPr>
                <w:rFonts w:ascii="Consolas" w:eastAsia="微软雅黑" w:hAnsi="Consolas" w:cs="Consolas"/>
                <w:szCs w:val="24"/>
              </w:rPr>
              <w:t>cBlue,cTeal</w:t>
            </w:r>
            <w:proofErr w:type="gramEnd"/>
            <w:r>
              <w:rPr>
                <w:rFonts w:ascii="Consolas" w:eastAsia="微软雅黑" w:hAnsi="Consolas" w:cs="Consolas"/>
                <w:szCs w:val="24"/>
              </w:rPr>
              <w:t>,</w:t>
            </w:r>
            <w:proofErr w:type="gramStart"/>
            <w:r>
              <w:rPr>
                <w:rFonts w:ascii="Consolas" w:eastAsia="微软雅黑" w:hAnsi="Consolas" w:cs="Consolas"/>
                <w:szCs w:val="24"/>
              </w:rPr>
              <w:t>cGold,cPurple</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EBD2204" w14:textId="77777777" w:rsidR="00DA4077" w:rsidRDefault="00DA4077">
            <w:pPr>
              <w:snapToGrid w:val="0"/>
              <w:spacing w:line="20" w:lineRule="exact"/>
              <w:ind w:firstLine="0"/>
            </w:pPr>
          </w:p>
        </w:tc>
      </w:tr>
      <w:tr w:rsidR="00DA4077" w14:paraId="06119313" w14:textId="77777777">
        <w:trPr>
          <w:cantSplit/>
        </w:trPr>
        <w:tc>
          <w:tcPr>
            <w:tcW w:w="540" w:type="dxa"/>
            <w:tcMar>
              <w:top w:w="0" w:type="dxa"/>
              <w:left w:w="0" w:type="dxa"/>
              <w:bottom w:w="0" w:type="dxa"/>
              <w:right w:w="100" w:type="dxa"/>
            </w:tcMar>
          </w:tcPr>
          <w:p w14:paraId="1E480335" w14:textId="77777777" w:rsidR="00DA4077" w:rsidRDefault="00000000">
            <w:pPr>
              <w:snapToGrid w:val="0"/>
              <w:spacing w:line="386" w:lineRule="exact"/>
              <w:ind w:firstLine="0"/>
              <w:jc w:val="right"/>
            </w:pPr>
            <w:r>
              <w:rPr>
                <w:rFonts w:eastAsia="Times New Roman" w:cs="Consolas"/>
                <w:color w:val="7F807F"/>
                <w:szCs w:val="24"/>
              </w:rPr>
              <w:t>110</w:t>
            </w:r>
          </w:p>
        </w:tc>
        <w:tc>
          <w:tcPr>
            <w:tcW w:w="9000" w:type="dxa"/>
            <w:tcMar>
              <w:top w:w="0" w:type="dxa"/>
              <w:left w:w="75" w:type="dxa"/>
              <w:bottom w:w="0" w:type="dxa"/>
              <w:right w:w="0" w:type="dxa"/>
            </w:tcMar>
          </w:tcPr>
          <w:p w14:paraId="4BAFD4D5" w14:textId="77777777" w:rsidR="00DA4077" w:rsidRDefault="00000000">
            <w:pPr>
              <w:snapToGrid w:val="0"/>
              <w:spacing w:line="386" w:lineRule="exact"/>
              <w:ind w:left="400" w:hanging="400"/>
              <w:jc w:val="left"/>
            </w:pPr>
            <w:r>
              <w:rPr>
                <w:rFonts w:ascii="Consolas" w:eastAsia="微软雅黑" w:hAnsi="Consolas" w:cs="Consolas"/>
                <w:color w:val="006EB8"/>
                <w:szCs w:val="24"/>
              </w:rPr>
              <w:t>for</w:t>
            </w:r>
            <w:r>
              <w:rPr>
                <w:rFonts w:ascii="Consolas" w:eastAsia="微软雅黑" w:hAnsi="Consolas" w:cs="Consolas"/>
                <w:szCs w:val="24"/>
              </w:rPr>
              <w:t xml:space="preserve"> i=</w:t>
            </w:r>
            <w:proofErr w:type="gramStart"/>
            <w:r>
              <w:rPr>
                <w:rFonts w:ascii="Consolas" w:eastAsia="微软雅黑" w:hAnsi="Consolas" w:cs="Consolas"/>
                <w:szCs w:val="24"/>
              </w:rPr>
              <w:t>1:numel</w:t>
            </w:r>
            <w:proofErr w:type="gramEnd"/>
            <w:r>
              <w:rPr>
                <w:rFonts w:ascii="Consolas" w:eastAsia="微软雅黑" w:hAnsi="Consolas" w:cs="Consolas"/>
                <w:szCs w:val="24"/>
              </w:rPr>
              <w:t>(days)</w:t>
            </w:r>
          </w:p>
        </w:tc>
        <w:tc>
          <w:tcPr>
            <w:tcW w:w="80" w:type="dxa"/>
            <w:shd w:val="clear" w:color="auto" w:fill="CED4F4"/>
            <w:tcMar>
              <w:top w:w="0" w:type="dxa"/>
              <w:left w:w="0" w:type="dxa"/>
              <w:bottom w:w="0" w:type="dxa"/>
              <w:right w:w="0" w:type="dxa"/>
            </w:tcMar>
          </w:tcPr>
          <w:p w14:paraId="3384BB48" w14:textId="77777777" w:rsidR="00DA4077" w:rsidRDefault="00DA4077">
            <w:pPr>
              <w:snapToGrid w:val="0"/>
              <w:spacing w:line="20" w:lineRule="exact"/>
              <w:ind w:firstLine="0"/>
            </w:pPr>
          </w:p>
        </w:tc>
      </w:tr>
      <w:tr w:rsidR="00DA4077" w14:paraId="74D880FD" w14:textId="77777777">
        <w:trPr>
          <w:cantSplit/>
        </w:trPr>
        <w:tc>
          <w:tcPr>
            <w:tcW w:w="540" w:type="dxa"/>
            <w:tcMar>
              <w:top w:w="0" w:type="dxa"/>
              <w:left w:w="0" w:type="dxa"/>
              <w:bottom w:w="0" w:type="dxa"/>
              <w:right w:w="100" w:type="dxa"/>
            </w:tcMar>
          </w:tcPr>
          <w:p w14:paraId="6B43F22D" w14:textId="77777777" w:rsidR="00DA4077" w:rsidRDefault="00000000">
            <w:pPr>
              <w:snapToGrid w:val="0"/>
              <w:spacing w:line="386" w:lineRule="exact"/>
              <w:ind w:firstLine="0"/>
              <w:jc w:val="right"/>
            </w:pPr>
            <w:r>
              <w:rPr>
                <w:rFonts w:eastAsia="Times New Roman" w:cs="Consolas"/>
                <w:color w:val="7F807F"/>
                <w:szCs w:val="24"/>
              </w:rPr>
              <w:lastRenderedPageBreak/>
              <w:t>111</w:t>
            </w:r>
          </w:p>
        </w:tc>
        <w:tc>
          <w:tcPr>
            <w:tcW w:w="9000" w:type="dxa"/>
            <w:tcMar>
              <w:top w:w="0" w:type="dxa"/>
              <w:left w:w="75" w:type="dxa"/>
              <w:bottom w:w="0" w:type="dxa"/>
              <w:right w:w="0" w:type="dxa"/>
            </w:tcMar>
          </w:tcPr>
          <w:p w14:paraId="28AEA3FB" w14:textId="77777777" w:rsidR="00DA4077" w:rsidRDefault="00000000">
            <w:pPr>
              <w:snapToGrid w:val="0"/>
              <w:spacing w:line="386" w:lineRule="exact"/>
              <w:ind w:left="400" w:hanging="400"/>
              <w:jc w:val="left"/>
            </w:pPr>
            <w:r>
              <w:rPr>
                <w:rFonts w:ascii="Consolas" w:eastAsia="微软雅黑" w:hAnsi="Consolas" w:cs="Consolas"/>
                <w:szCs w:val="24"/>
              </w:rPr>
              <w:t xml:space="preserve">    ax=nexttile(</w:t>
            </w:r>
            <w:proofErr w:type="gramStart"/>
            <w:r>
              <w:rPr>
                <w:rFonts w:ascii="Consolas" w:eastAsia="微软雅黑" w:hAnsi="Consolas" w:cs="Consolas"/>
                <w:szCs w:val="24"/>
              </w:rPr>
              <w:t>tl,i</w:t>
            </w:r>
            <w:proofErr w:type="gramEnd"/>
            <w:r>
              <w:rPr>
                <w:rFonts w:ascii="Consolas" w:eastAsia="微软雅黑" w:hAnsi="Consolas" w:cs="Consolas"/>
                <w:szCs w:val="24"/>
              </w:rPr>
              <w:t>); hold(ax,</w:t>
            </w:r>
            <w:r>
              <w:rPr>
                <w:rFonts w:ascii="Consolas" w:eastAsia="微软雅黑" w:hAnsi="Consolas" w:cs="Consolas"/>
                <w:color w:val="008470"/>
                <w:szCs w:val="24"/>
              </w:rPr>
              <w:t>'on'</w:t>
            </w:r>
            <w:r>
              <w:rPr>
                <w:rFonts w:ascii="Consolas" w:eastAsia="微软雅黑" w:hAnsi="Consolas" w:cs="Consolas"/>
                <w:szCs w:val="24"/>
              </w:rPr>
              <w:t>); S=U(string(</w:t>
            </w:r>
            <w:proofErr w:type="gramStart"/>
            <w:r>
              <w:rPr>
                <w:rFonts w:ascii="Consolas" w:eastAsia="微软雅黑" w:hAnsi="Consolas" w:cs="Consolas"/>
                <w:szCs w:val="24"/>
              </w:rPr>
              <w:t>U.date</w:t>
            </w:r>
            <w:proofErr w:type="gramEnd"/>
            <w:r>
              <w:rPr>
                <w:rFonts w:ascii="Consolas" w:eastAsia="微软雅黑" w:hAnsi="Consolas" w:cs="Consolas"/>
                <w:szCs w:val="24"/>
              </w:rPr>
              <w:t>)==days(i</w:t>
            </w:r>
            <w:proofErr w:type="gramStart"/>
            <w:r>
              <w:rPr>
                <w:rFonts w:ascii="Consolas" w:eastAsia="微软雅黑" w:hAnsi="Consolas" w:cs="Consolas"/>
                <w:szCs w:val="24"/>
              </w:rPr>
              <w:t>),:)</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ED5A2EF" w14:textId="77777777" w:rsidR="00DA4077" w:rsidRDefault="00DA4077">
            <w:pPr>
              <w:snapToGrid w:val="0"/>
              <w:spacing w:line="20" w:lineRule="exact"/>
              <w:ind w:firstLine="0"/>
            </w:pPr>
          </w:p>
        </w:tc>
      </w:tr>
      <w:tr w:rsidR="00DA4077" w14:paraId="2636344C" w14:textId="77777777">
        <w:trPr>
          <w:cantSplit/>
        </w:trPr>
        <w:tc>
          <w:tcPr>
            <w:tcW w:w="540" w:type="dxa"/>
            <w:tcMar>
              <w:top w:w="0" w:type="dxa"/>
              <w:left w:w="0" w:type="dxa"/>
              <w:bottom w:w="0" w:type="dxa"/>
              <w:right w:w="100" w:type="dxa"/>
            </w:tcMar>
          </w:tcPr>
          <w:p w14:paraId="30D965C5" w14:textId="77777777" w:rsidR="00DA4077" w:rsidRDefault="00000000">
            <w:pPr>
              <w:snapToGrid w:val="0"/>
              <w:spacing w:line="386" w:lineRule="exact"/>
              <w:ind w:firstLine="0"/>
              <w:jc w:val="right"/>
            </w:pPr>
            <w:r>
              <w:rPr>
                <w:rFonts w:eastAsia="Times New Roman" w:cs="Consolas"/>
                <w:color w:val="7F807F"/>
                <w:szCs w:val="24"/>
              </w:rPr>
              <w:t>112</w:t>
            </w:r>
          </w:p>
        </w:tc>
        <w:tc>
          <w:tcPr>
            <w:tcW w:w="9000" w:type="dxa"/>
            <w:tcMar>
              <w:top w:w="0" w:type="dxa"/>
              <w:left w:w="75" w:type="dxa"/>
              <w:bottom w:w="0" w:type="dxa"/>
              <w:right w:w="0" w:type="dxa"/>
            </w:tcMar>
          </w:tcPr>
          <w:p w14:paraId="1F21F3C9" w14:textId="77777777" w:rsidR="00DA4077" w:rsidRDefault="00000000">
            <w:pPr>
              <w:snapToGrid w:val="0"/>
              <w:spacing w:line="386" w:lineRule="exact"/>
              <w:ind w:left="400" w:hanging="400"/>
              <w:jc w:val="left"/>
            </w:pPr>
            <w:r>
              <w:rPr>
                <w:rFonts w:ascii="Consolas" w:eastAsia="微软雅黑" w:hAnsi="Consolas" w:cs="Consolas"/>
                <w:szCs w:val="24"/>
              </w:rPr>
              <w:t xml:space="preserve">    b=bar(</w:t>
            </w:r>
            <w:proofErr w:type="gramStart"/>
            <w:r>
              <w:rPr>
                <w:rFonts w:ascii="Consolas" w:eastAsia="微软雅黑" w:hAnsi="Consolas" w:cs="Consolas"/>
                <w:szCs w:val="24"/>
              </w:rPr>
              <w:t>ax,S</w:t>
            </w:r>
            <w:proofErr w:type="gramEnd"/>
            <w:r>
              <w:rPr>
                <w:rFonts w:ascii="Consolas" w:eastAsia="微软雅黑" w:hAnsi="Consolas" w:cs="Consolas"/>
                <w:szCs w:val="24"/>
              </w:rPr>
              <w:t>.</w:t>
            </w:r>
            <w:proofErr w:type="gramStart"/>
            <w:r>
              <w:rPr>
                <w:rFonts w:ascii="Consolas" w:eastAsia="微软雅黑" w:hAnsi="Consolas" w:cs="Consolas"/>
                <w:szCs w:val="24"/>
              </w:rPr>
              <w:t>hour,S</w:t>
            </w:r>
            <w:proofErr w:type="gramEnd"/>
            <w:r>
              <w:rPr>
                <w:rFonts w:ascii="Consolas" w:eastAsia="微软雅黑" w:hAnsi="Consolas" w:cs="Consolas"/>
                <w:szCs w:val="24"/>
              </w:rPr>
              <w:t>.emergency_kw,1.0,</w:t>
            </w:r>
            <w:r>
              <w:rPr>
                <w:rFonts w:ascii="Consolas" w:eastAsia="微软雅黑" w:hAnsi="Consolas" w:cs="Consolas"/>
                <w:color w:val="008470"/>
                <w:szCs w:val="24"/>
              </w:rPr>
              <w:t>'FaceColor</w:t>
            </w:r>
            <w:proofErr w:type="gramStart"/>
            <w:r>
              <w:rPr>
                <w:rFonts w:ascii="Consolas" w:eastAsia="微软雅黑" w:hAnsi="Consolas" w:cs="Consolas"/>
                <w:color w:val="008470"/>
                <w:szCs w:val="24"/>
              </w:rPr>
              <w:t>'</w:t>
            </w:r>
            <w:r>
              <w:rPr>
                <w:rFonts w:ascii="Consolas" w:eastAsia="微软雅黑" w:hAnsi="Consolas" w:cs="Consolas"/>
                <w:szCs w:val="24"/>
              </w:rPr>
              <w:t>,cCoral</w:t>
            </w:r>
            <w:proofErr w:type="gramEnd"/>
            <w:r>
              <w:rPr>
                <w:rFonts w:ascii="Consolas" w:eastAsia="微软雅黑" w:hAnsi="Consolas" w:cs="Consolas"/>
                <w:szCs w:val="24"/>
              </w:rPr>
              <w:t>,</w:t>
            </w:r>
            <w:r>
              <w:rPr>
                <w:rFonts w:ascii="Consolas" w:eastAsia="微软雅黑" w:hAnsi="Consolas" w:cs="Consolas"/>
                <w:color w:val="008470"/>
                <w:szCs w:val="24"/>
              </w:rPr>
              <w:t>'EdgeColor'</w:t>
            </w:r>
            <w:r>
              <w:rPr>
                <w:rFonts w:ascii="Consolas" w:eastAsia="微软雅黑" w:hAnsi="Consolas" w:cs="Consolas"/>
                <w:szCs w:val="24"/>
              </w:rPr>
              <w:t>,</w:t>
            </w:r>
            <w:r>
              <w:rPr>
                <w:rFonts w:ascii="Consolas" w:eastAsia="微软雅黑" w:hAnsi="Consolas" w:cs="Consolas"/>
                <w:color w:val="008470"/>
                <w:szCs w:val="24"/>
              </w:rPr>
              <w:t>'none'</w:t>
            </w:r>
            <w:r>
              <w:rPr>
                <w:rFonts w:ascii="Consolas" w:eastAsia="微软雅黑" w:hAnsi="Consolas" w:cs="Consolas"/>
                <w:szCs w:val="24"/>
              </w:rPr>
              <w:t xml:space="preserve">); </w:t>
            </w:r>
            <w:proofErr w:type="gramStart"/>
            <w:r>
              <w:rPr>
                <w:rFonts w:ascii="Consolas" w:eastAsia="微软雅黑" w:hAnsi="Consolas" w:cs="Consolas"/>
                <w:szCs w:val="24"/>
              </w:rPr>
              <w:t>b.FaceAlpha</w:t>
            </w:r>
            <w:proofErr w:type="gramEnd"/>
            <w:r>
              <w:rPr>
                <w:rFonts w:ascii="Consolas" w:eastAsia="微软雅黑" w:hAnsi="Consolas" w:cs="Consolas"/>
                <w:szCs w:val="24"/>
              </w:rPr>
              <w:t>=0.25;</w:t>
            </w:r>
          </w:p>
        </w:tc>
        <w:tc>
          <w:tcPr>
            <w:tcW w:w="80" w:type="dxa"/>
            <w:shd w:val="clear" w:color="auto" w:fill="CED4F4"/>
            <w:tcMar>
              <w:top w:w="0" w:type="dxa"/>
              <w:left w:w="0" w:type="dxa"/>
              <w:bottom w:w="0" w:type="dxa"/>
              <w:right w:w="0" w:type="dxa"/>
            </w:tcMar>
          </w:tcPr>
          <w:p w14:paraId="749228DA" w14:textId="77777777" w:rsidR="00DA4077" w:rsidRDefault="00DA4077">
            <w:pPr>
              <w:snapToGrid w:val="0"/>
              <w:spacing w:line="20" w:lineRule="exact"/>
              <w:ind w:firstLine="0"/>
            </w:pPr>
          </w:p>
        </w:tc>
      </w:tr>
      <w:tr w:rsidR="00DA4077" w14:paraId="23D8B79B" w14:textId="77777777">
        <w:trPr>
          <w:cantSplit/>
        </w:trPr>
        <w:tc>
          <w:tcPr>
            <w:tcW w:w="540" w:type="dxa"/>
            <w:tcMar>
              <w:top w:w="0" w:type="dxa"/>
              <w:left w:w="0" w:type="dxa"/>
              <w:bottom w:w="0" w:type="dxa"/>
              <w:right w:w="100" w:type="dxa"/>
            </w:tcMar>
          </w:tcPr>
          <w:p w14:paraId="08812041" w14:textId="77777777" w:rsidR="00DA4077" w:rsidRDefault="00000000">
            <w:pPr>
              <w:snapToGrid w:val="0"/>
              <w:spacing w:line="386" w:lineRule="exact"/>
              <w:ind w:firstLine="0"/>
              <w:jc w:val="right"/>
            </w:pPr>
            <w:r>
              <w:rPr>
                <w:rFonts w:eastAsia="Times New Roman" w:cs="Consolas"/>
                <w:color w:val="7F807F"/>
                <w:szCs w:val="24"/>
              </w:rPr>
              <w:t>113</w:t>
            </w:r>
          </w:p>
        </w:tc>
        <w:tc>
          <w:tcPr>
            <w:tcW w:w="9000" w:type="dxa"/>
            <w:tcMar>
              <w:top w:w="0" w:type="dxa"/>
              <w:left w:w="75" w:type="dxa"/>
              <w:bottom w:w="0" w:type="dxa"/>
              <w:right w:w="0" w:type="dxa"/>
            </w:tcMar>
          </w:tcPr>
          <w:p w14:paraId="5CBF0C84" w14:textId="77777777" w:rsidR="00DA4077" w:rsidRDefault="00000000">
            <w:pPr>
              <w:snapToGrid w:val="0"/>
              <w:spacing w:line="386" w:lineRule="exact"/>
              <w:ind w:left="400" w:hanging="400"/>
              <w:jc w:val="left"/>
            </w:pPr>
            <w:r>
              <w:rPr>
                <w:rFonts w:ascii="Consolas" w:eastAsia="微软雅黑" w:hAnsi="Consolas" w:cs="Consolas"/>
                <w:szCs w:val="24"/>
              </w:rPr>
              <w:t xml:space="preserve">    plot(</w:t>
            </w:r>
            <w:proofErr w:type="gramStart"/>
            <w:r>
              <w:rPr>
                <w:rFonts w:ascii="Consolas" w:eastAsia="微软雅黑" w:hAnsi="Consolas" w:cs="Consolas"/>
                <w:szCs w:val="24"/>
              </w:rPr>
              <w:t>ax,S</w:t>
            </w:r>
            <w:proofErr w:type="gramEnd"/>
            <w:r>
              <w:rPr>
                <w:rFonts w:ascii="Consolas" w:eastAsia="微软雅黑" w:hAnsi="Consolas" w:cs="Consolas"/>
                <w:szCs w:val="24"/>
              </w:rPr>
              <w:t>.</w:t>
            </w:r>
            <w:proofErr w:type="gramStart"/>
            <w:r>
              <w:rPr>
                <w:rFonts w:ascii="Consolas" w:eastAsia="微软雅黑" w:hAnsi="Consolas" w:cs="Consolas"/>
                <w:szCs w:val="24"/>
              </w:rPr>
              <w:t>hour,S</w:t>
            </w:r>
            <w:proofErr w:type="gramEnd"/>
            <w:r>
              <w:rPr>
                <w:rFonts w:ascii="Consolas" w:eastAsia="微软雅黑" w:hAnsi="Consolas" w:cs="Consolas"/>
                <w:szCs w:val="24"/>
              </w:rPr>
              <w:t>.actual_net_kw,</w:t>
            </w:r>
            <w:r>
              <w:rPr>
                <w:rFonts w:ascii="Consolas" w:eastAsia="微软雅黑" w:hAnsi="Consolas" w:cs="Consolas"/>
                <w:color w:val="008470"/>
                <w:szCs w:val="24"/>
              </w:rPr>
              <w:t>'-'</w:t>
            </w:r>
            <w:r>
              <w:rPr>
                <w:rFonts w:ascii="Consolas" w:eastAsia="微软雅黑" w:hAnsi="Consolas" w:cs="Consolas"/>
                <w:szCs w:val="24"/>
              </w:rPr>
              <w:t>,</w:t>
            </w:r>
            <w:r>
              <w:rPr>
                <w:rFonts w:ascii="Consolas" w:eastAsia="微软雅黑" w:hAnsi="Consolas" w:cs="Consolas"/>
                <w:color w:val="008470"/>
                <w:szCs w:val="24"/>
              </w:rPr>
              <w:t>'Color</w:t>
            </w:r>
            <w:proofErr w:type="gramStart"/>
            <w:r>
              <w:rPr>
                <w:rFonts w:ascii="Consolas" w:eastAsia="微软雅黑" w:hAnsi="Consolas" w:cs="Consolas"/>
                <w:color w:val="008470"/>
                <w:szCs w:val="24"/>
              </w:rPr>
              <w:t>'</w:t>
            </w:r>
            <w:r>
              <w:rPr>
                <w:rFonts w:ascii="Consolas" w:eastAsia="微软雅黑" w:hAnsi="Consolas" w:cs="Consolas"/>
                <w:szCs w:val="24"/>
              </w:rPr>
              <w:t>,cNavy</w:t>
            </w:r>
            <w:proofErr w:type="gramEnd"/>
            <w:r>
              <w:rPr>
                <w:rFonts w:ascii="Consolas" w:eastAsia="微软雅黑" w:hAnsi="Consolas" w:cs="Consolas"/>
                <w:szCs w:val="24"/>
              </w:rPr>
              <w:t>,</w:t>
            </w:r>
            <w:r>
              <w:rPr>
                <w:rFonts w:ascii="Consolas" w:eastAsia="微软雅黑" w:hAnsi="Consolas" w:cs="Consolas"/>
                <w:color w:val="008470"/>
                <w:szCs w:val="24"/>
              </w:rPr>
              <w:t>'LineWidth'</w:t>
            </w:r>
            <w:r>
              <w:rPr>
                <w:rFonts w:ascii="Consolas" w:eastAsia="微软雅黑" w:hAnsi="Consolas" w:cs="Consolas"/>
                <w:szCs w:val="24"/>
              </w:rPr>
              <w:t>,1.6);</w:t>
            </w:r>
          </w:p>
        </w:tc>
        <w:tc>
          <w:tcPr>
            <w:tcW w:w="80" w:type="dxa"/>
            <w:shd w:val="clear" w:color="auto" w:fill="CED4F4"/>
            <w:tcMar>
              <w:top w:w="0" w:type="dxa"/>
              <w:left w:w="0" w:type="dxa"/>
              <w:bottom w:w="0" w:type="dxa"/>
              <w:right w:w="0" w:type="dxa"/>
            </w:tcMar>
          </w:tcPr>
          <w:p w14:paraId="285018EB" w14:textId="77777777" w:rsidR="00DA4077" w:rsidRDefault="00DA4077">
            <w:pPr>
              <w:snapToGrid w:val="0"/>
              <w:spacing w:line="20" w:lineRule="exact"/>
              <w:ind w:firstLine="0"/>
            </w:pPr>
          </w:p>
        </w:tc>
      </w:tr>
      <w:tr w:rsidR="00DA4077" w14:paraId="595F9A25" w14:textId="77777777">
        <w:trPr>
          <w:cantSplit/>
        </w:trPr>
        <w:tc>
          <w:tcPr>
            <w:tcW w:w="540" w:type="dxa"/>
            <w:tcMar>
              <w:top w:w="0" w:type="dxa"/>
              <w:left w:w="0" w:type="dxa"/>
              <w:bottom w:w="0" w:type="dxa"/>
              <w:right w:w="100" w:type="dxa"/>
            </w:tcMar>
          </w:tcPr>
          <w:p w14:paraId="4C086CAE" w14:textId="77777777" w:rsidR="00DA4077" w:rsidRDefault="00000000">
            <w:pPr>
              <w:snapToGrid w:val="0"/>
              <w:spacing w:line="386" w:lineRule="exact"/>
              <w:ind w:firstLine="0"/>
              <w:jc w:val="right"/>
            </w:pPr>
            <w:r>
              <w:rPr>
                <w:rFonts w:eastAsia="Times New Roman" w:cs="Consolas"/>
                <w:color w:val="7F807F"/>
                <w:szCs w:val="24"/>
              </w:rPr>
              <w:t>114</w:t>
            </w:r>
          </w:p>
        </w:tc>
        <w:tc>
          <w:tcPr>
            <w:tcW w:w="9000" w:type="dxa"/>
            <w:tcMar>
              <w:top w:w="0" w:type="dxa"/>
              <w:left w:w="75" w:type="dxa"/>
              <w:bottom w:w="0" w:type="dxa"/>
              <w:right w:w="0" w:type="dxa"/>
            </w:tcMar>
          </w:tcPr>
          <w:p w14:paraId="7A3E31F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for</w:t>
            </w:r>
            <w:r>
              <w:rPr>
                <w:rFonts w:ascii="Consolas" w:eastAsia="微软雅黑" w:hAnsi="Consolas" w:cs="Consolas"/>
                <w:szCs w:val="24"/>
              </w:rPr>
              <w:t xml:space="preserve"> j=1:4</w:t>
            </w:r>
          </w:p>
        </w:tc>
        <w:tc>
          <w:tcPr>
            <w:tcW w:w="80" w:type="dxa"/>
            <w:shd w:val="clear" w:color="auto" w:fill="CED4F4"/>
            <w:tcMar>
              <w:top w:w="0" w:type="dxa"/>
              <w:left w:w="0" w:type="dxa"/>
              <w:bottom w:w="0" w:type="dxa"/>
              <w:right w:w="0" w:type="dxa"/>
            </w:tcMar>
          </w:tcPr>
          <w:p w14:paraId="3F0FBA01" w14:textId="77777777" w:rsidR="00DA4077" w:rsidRDefault="00DA4077">
            <w:pPr>
              <w:snapToGrid w:val="0"/>
              <w:spacing w:line="20" w:lineRule="exact"/>
              <w:ind w:firstLine="0"/>
            </w:pPr>
          </w:p>
        </w:tc>
      </w:tr>
      <w:tr w:rsidR="00DA4077" w14:paraId="0A46C445" w14:textId="77777777">
        <w:trPr>
          <w:cantSplit/>
        </w:trPr>
        <w:tc>
          <w:tcPr>
            <w:tcW w:w="540" w:type="dxa"/>
            <w:tcMar>
              <w:top w:w="0" w:type="dxa"/>
              <w:left w:w="0" w:type="dxa"/>
              <w:bottom w:w="0" w:type="dxa"/>
              <w:right w:w="100" w:type="dxa"/>
            </w:tcMar>
          </w:tcPr>
          <w:p w14:paraId="43A958DB" w14:textId="77777777" w:rsidR="00DA4077" w:rsidRDefault="00000000">
            <w:pPr>
              <w:snapToGrid w:val="0"/>
              <w:spacing w:line="386" w:lineRule="exact"/>
              <w:ind w:firstLine="0"/>
              <w:jc w:val="right"/>
            </w:pPr>
            <w:r>
              <w:rPr>
                <w:rFonts w:eastAsia="Times New Roman" w:cs="Consolas"/>
                <w:color w:val="7F807F"/>
                <w:szCs w:val="24"/>
              </w:rPr>
              <w:t>115</w:t>
            </w:r>
          </w:p>
        </w:tc>
        <w:tc>
          <w:tcPr>
            <w:tcW w:w="9000" w:type="dxa"/>
            <w:tcMar>
              <w:top w:w="0" w:type="dxa"/>
              <w:left w:w="75" w:type="dxa"/>
              <w:bottom w:w="0" w:type="dxa"/>
              <w:right w:w="0" w:type="dxa"/>
            </w:tcMar>
          </w:tcPr>
          <w:p w14:paraId="52C2941D" w14:textId="77777777" w:rsidR="00DA4077" w:rsidRDefault="00000000">
            <w:pPr>
              <w:snapToGrid w:val="0"/>
              <w:spacing w:line="386" w:lineRule="exact"/>
              <w:ind w:left="400" w:hanging="400"/>
              <w:jc w:val="left"/>
            </w:pPr>
            <w:r>
              <w:rPr>
                <w:rFonts w:ascii="Consolas" w:eastAsia="微软雅黑" w:hAnsi="Consolas" w:cs="Consolas"/>
                <w:szCs w:val="24"/>
              </w:rPr>
              <w:t xml:space="preserve">        plot(</w:t>
            </w:r>
            <w:proofErr w:type="gramStart"/>
            <w:r>
              <w:rPr>
                <w:rFonts w:ascii="Consolas" w:eastAsia="微软雅黑" w:hAnsi="Consolas" w:cs="Consolas"/>
                <w:szCs w:val="24"/>
              </w:rPr>
              <w:t>ax,S</w:t>
            </w:r>
            <w:proofErr w:type="gramEnd"/>
            <w:r>
              <w:rPr>
                <w:rFonts w:ascii="Consolas" w:eastAsia="微软雅黑" w:hAnsi="Consolas" w:cs="Consolas"/>
                <w:szCs w:val="24"/>
              </w:rPr>
              <w:t>.</w:t>
            </w:r>
            <w:proofErr w:type="gramStart"/>
            <w:r>
              <w:rPr>
                <w:rFonts w:ascii="Consolas" w:eastAsia="微软雅黑" w:hAnsi="Consolas" w:cs="Consolas"/>
                <w:szCs w:val="24"/>
              </w:rPr>
              <w:t>hour,S.</w:t>
            </w:r>
            <w:proofErr w:type="gramEnd"/>
            <w:r>
              <w:rPr>
                <w:rFonts w:ascii="Consolas" w:eastAsia="微软雅黑" w:hAnsi="Consolas" w:cs="Consolas"/>
                <w:szCs w:val="24"/>
              </w:rPr>
              <w:t>(forecastNames{j}),</w:t>
            </w:r>
            <w:r>
              <w:rPr>
                <w:rFonts w:ascii="Consolas" w:eastAsia="微软雅黑" w:hAnsi="Consolas" w:cs="Consolas"/>
                <w:color w:val="008470"/>
                <w:szCs w:val="24"/>
              </w:rPr>
              <w:t>'--'</w:t>
            </w:r>
            <w:r>
              <w:rPr>
                <w:rFonts w:ascii="Consolas" w:eastAsia="微软雅黑" w:hAnsi="Consolas" w:cs="Consolas"/>
                <w:szCs w:val="24"/>
              </w:rPr>
              <w:t>,</w:t>
            </w:r>
            <w:r>
              <w:rPr>
                <w:rFonts w:ascii="Consolas" w:eastAsia="微软雅黑" w:hAnsi="Consolas" w:cs="Consolas"/>
                <w:color w:val="008470"/>
                <w:szCs w:val="24"/>
              </w:rPr>
              <w:t>'Color</w:t>
            </w:r>
            <w:proofErr w:type="gramStart"/>
            <w:r>
              <w:rPr>
                <w:rFonts w:ascii="Consolas" w:eastAsia="微软雅黑" w:hAnsi="Consolas" w:cs="Consolas"/>
                <w:color w:val="008470"/>
                <w:szCs w:val="24"/>
              </w:rPr>
              <w:t>'</w:t>
            </w:r>
            <w:r>
              <w:rPr>
                <w:rFonts w:ascii="Consolas" w:eastAsia="微软雅黑" w:hAnsi="Consolas" w:cs="Consolas"/>
                <w:szCs w:val="24"/>
              </w:rPr>
              <w:t>,forecastColors</w:t>
            </w:r>
            <w:proofErr w:type="gramEnd"/>
            <w:r>
              <w:rPr>
                <w:rFonts w:ascii="Consolas" w:eastAsia="微软雅黑" w:hAnsi="Consolas" w:cs="Consolas"/>
                <w:szCs w:val="24"/>
              </w:rPr>
              <w:t>{j},</w:t>
            </w:r>
            <w:r>
              <w:rPr>
                <w:rFonts w:ascii="Consolas" w:eastAsia="微软雅黑" w:hAnsi="Consolas" w:cs="Consolas"/>
                <w:color w:val="008470"/>
                <w:szCs w:val="24"/>
              </w:rPr>
              <w:t>'LineWidth'</w:t>
            </w:r>
            <w:r>
              <w:rPr>
                <w:rFonts w:ascii="Consolas" w:eastAsia="微软雅黑" w:hAnsi="Consolas" w:cs="Consolas"/>
                <w:szCs w:val="24"/>
              </w:rPr>
              <w:t>,1.0);</w:t>
            </w:r>
          </w:p>
        </w:tc>
        <w:tc>
          <w:tcPr>
            <w:tcW w:w="80" w:type="dxa"/>
            <w:shd w:val="clear" w:color="auto" w:fill="CED4F4"/>
            <w:tcMar>
              <w:top w:w="0" w:type="dxa"/>
              <w:left w:w="0" w:type="dxa"/>
              <w:bottom w:w="0" w:type="dxa"/>
              <w:right w:w="0" w:type="dxa"/>
            </w:tcMar>
          </w:tcPr>
          <w:p w14:paraId="0DB8EC1D" w14:textId="77777777" w:rsidR="00DA4077" w:rsidRDefault="00DA4077">
            <w:pPr>
              <w:snapToGrid w:val="0"/>
              <w:spacing w:line="20" w:lineRule="exact"/>
              <w:ind w:firstLine="0"/>
            </w:pPr>
          </w:p>
        </w:tc>
      </w:tr>
      <w:tr w:rsidR="00DA4077" w14:paraId="7D0CBDB2" w14:textId="77777777">
        <w:trPr>
          <w:cantSplit/>
        </w:trPr>
        <w:tc>
          <w:tcPr>
            <w:tcW w:w="540" w:type="dxa"/>
            <w:tcMar>
              <w:top w:w="0" w:type="dxa"/>
              <w:left w:w="0" w:type="dxa"/>
              <w:bottom w:w="0" w:type="dxa"/>
              <w:right w:w="100" w:type="dxa"/>
            </w:tcMar>
          </w:tcPr>
          <w:p w14:paraId="57E4333A" w14:textId="77777777" w:rsidR="00DA4077" w:rsidRDefault="00000000">
            <w:pPr>
              <w:snapToGrid w:val="0"/>
              <w:spacing w:line="386" w:lineRule="exact"/>
              <w:ind w:firstLine="0"/>
              <w:jc w:val="right"/>
            </w:pPr>
            <w:r>
              <w:rPr>
                <w:rFonts w:eastAsia="Times New Roman" w:cs="Consolas"/>
                <w:color w:val="7F807F"/>
                <w:szCs w:val="24"/>
              </w:rPr>
              <w:t>116</w:t>
            </w:r>
          </w:p>
        </w:tc>
        <w:tc>
          <w:tcPr>
            <w:tcW w:w="9000" w:type="dxa"/>
            <w:tcMar>
              <w:top w:w="0" w:type="dxa"/>
              <w:left w:w="75" w:type="dxa"/>
              <w:bottom w:w="0" w:type="dxa"/>
              <w:right w:w="0" w:type="dxa"/>
            </w:tcMar>
          </w:tcPr>
          <w:p w14:paraId="688E1FB2"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end</w:t>
            </w:r>
          </w:p>
        </w:tc>
        <w:tc>
          <w:tcPr>
            <w:tcW w:w="80" w:type="dxa"/>
            <w:shd w:val="clear" w:color="auto" w:fill="CED4F4"/>
            <w:tcMar>
              <w:top w:w="0" w:type="dxa"/>
              <w:left w:w="0" w:type="dxa"/>
              <w:bottom w:w="0" w:type="dxa"/>
              <w:right w:w="0" w:type="dxa"/>
            </w:tcMar>
          </w:tcPr>
          <w:p w14:paraId="2F62D186" w14:textId="77777777" w:rsidR="00DA4077" w:rsidRDefault="00DA4077">
            <w:pPr>
              <w:snapToGrid w:val="0"/>
              <w:spacing w:line="20" w:lineRule="exact"/>
              <w:ind w:firstLine="0"/>
            </w:pPr>
          </w:p>
        </w:tc>
      </w:tr>
      <w:tr w:rsidR="00DA4077" w14:paraId="413A145E" w14:textId="77777777">
        <w:trPr>
          <w:cantSplit/>
        </w:trPr>
        <w:tc>
          <w:tcPr>
            <w:tcW w:w="540" w:type="dxa"/>
            <w:tcMar>
              <w:top w:w="0" w:type="dxa"/>
              <w:left w:w="0" w:type="dxa"/>
              <w:bottom w:w="0" w:type="dxa"/>
              <w:right w:w="100" w:type="dxa"/>
            </w:tcMar>
          </w:tcPr>
          <w:p w14:paraId="6CD64275" w14:textId="77777777" w:rsidR="00DA4077" w:rsidRDefault="00000000">
            <w:pPr>
              <w:snapToGrid w:val="0"/>
              <w:spacing w:line="386" w:lineRule="exact"/>
              <w:ind w:firstLine="0"/>
              <w:jc w:val="right"/>
            </w:pPr>
            <w:r>
              <w:rPr>
                <w:rFonts w:eastAsia="Times New Roman" w:cs="Consolas"/>
                <w:color w:val="7F807F"/>
                <w:szCs w:val="24"/>
              </w:rPr>
              <w:t>117</w:t>
            </w:r>
          </w:p>
        </w:tc>
        <w:tc>
          <w:tcPr>
            <w:tcW w:w="9000" w:type="dxa"/>
            <w:tcMar>
              <w:top w:w="0" w:type="dxa"/>
              <w:left w:w="75" w:type="dxa"/>
              <w:bottom w:w="0" w:type="dxa"/>
              <w:right w:w="0" w:type="dxa"/>
            </w:tcMar>
          </w:tcPr>
          <w:p w14:paraId="72C078D0" w14:textId="77777777" w:rsidR="00DA4077" w:rsidRDefault="00000000">
            <w:pPr>
              <w:snapToGrid w:val="0"/>
              <w:spacing w:line="386" w:lineRule="exact"/>
              <w:ind w:left="400" w:hanging="400"/>
              <w:jc w:val="left"/>
            </w:pPr>
            <w:r>
              <w:rPr>
                <w:rFonts w:ascii="Consolas" w:eastAsia="微软雅黑" w:hAnsi="Consolas" w:cs="Consolas"/>
                <w:szCs w:val="24"/>
              </w:rPr>
              <w:t xml:space="preserve">    xline(ax,6,</w:t>
            </w:r>
            <w:r>
              <w:rPr>
                <w:rFonts w:ascii="Consolas" w:eastAsia="微软雅黑" w:hAnsi="Consolas" w:cs="Consolas"/>
                <w:color w:val="008470"/>
                <w:szCs w:val="24"/>
              </w:rPr>
              <w:t>':'</w:t>
            </w:r>
            <w:r>
              <w:rPr>
                <w:rFonts w:ascii="Consolas" w:eastAsia="微软雅黑" w:hAnsi="Consolas" w:cs="Consolas"/>
                <w:szCs w:val="24"/>
              </w:rPr>
              <w:t>,</w:t>
            </w:r>
            <w:r>
              <w:rPr>
                <w:rFonts w:ascii="Consolas" w:eastAsia="微软雅黑" w:hAnsi="Consolas" w:cs="Consolas"/>
                <w:color w:val="008470"/>
                <w:szCs w:val="24"/>
              </w:rPr>
              <w:t>'Color</w:t>
            </w:r>
            <w:proofErr w:type="gramStart"/>
            <w:r>
              <w:rPr>
                <w:rFonts w:ascii="Consolas" w:eastAsia="微软雅黑" w:hAnsi="Consolas" w:cs="Consolas"/>
                <w:color w:val="008470"/>
                <w:szCs w:val="24"/>
              </w:rPr>
              <w:t>'</w:t>
            </w:r>
            <w:r>
              <w:rPr>
                <w:rFonts w:ascii="Consolas" w:eastAsia="微软雅黑" w:hAnsi="Consolas" w:cs="Consolas"/>
                <w:szCs w:val="24"/>
              </w:rPr>
              <w:t>,cGray</w:t>
            </w:r>
            <w:proofErr w:type="gramEnd"/>
            <w:r>
              <w:rPr>
                <w:rFonts w:ascii="Consolas" w:eastAsia="微软雅黑" w:hAnsi="Consolas" w:cs="Consolas"/>
                <w:szCs w:val="24"/>
              </w:rPr>
              <w:t>); xline(ax,12,</w:t>
            </w:r>
            <w:r>
              <w:rPr>
                <w:rFonts w:ascii="Consolas" w:eastAsia="微软雅黑" w:hAnsi="Consolas" w:cs="Consolas"/>
                <w:color w:val="008470"/>
                <w:szCs w:val="24"/>
              </w:rPr>
              <w:t>':'</w:t>
            </w:r>
            <w:r>
              <w:rPr>
                <w:rFonts w:ascii="Consolas" w:eastAsia="微软雅黑" w:hAnsi="Consolas" w:cs="Consolas"/>
                <w:szCs w:val="24"/>
              </w:rPr>
              <w:t>,</w:t>
            </w:r>
            <w:r>
              <w:rPr>
                <w:rFonts w:ascii="Consolas" w:eastAsia="微软雅黑" w:hAnsi="Consolas" w:cs="Consolas"/>
                <w:color w:val="008470"/>
                <w:szCs w:val="24"/>
              </w:rPr>
              <w:t>'Color</w:t>
            </w:r>
            <w:proofErr w:type="gramStart"/>
            <w:r>
              <w:rPr>
                <w:rFonts w:ascii="Consolas" w:eastAsia="微软雅黑" w:hAnsi="Consolas" w:cs="Consolas"/>
                <w:color w:val="008470"/>
                <w:szCs w:val="24"/>
              </w:rPr>
              <w:t>'</w:t>
            </w:r>
            <w:r>
              <w:rPr>
                <w:rFonts w:ascii="Consolas" w:eastAsia="微软雅黑" w:hAnsi="Consolas" w:cs="Consolas"/>
                <w:szCs w:val="24"/>
              </w:rPr>
              <w:t>,cGray</w:t>
            </w:r>
            <w:proofErr w:type="gramEnd"/>
            <w:r>
              <w:rPr>
                <w:rFonts w:ascii="Consolas" w:eastAsia="微软雅黑" w:hAnsi="Consolas" w:cs="Consolas"/>
                <w:szCs w:val="24"/>
              </w:rPr>
              <w:t>); xline(ax,18,</w:t>
            </w:r>
            <w:r>
              <w:rPr>
                <w:rFonts w:ascii="Consolas" w:eastAsia="微软雅黑" w:hAnsi="Consolas" w:cs="Consolas"/>
                <w:color w:val="008470"/>
                <w:szCs w:val="24"/>
              </w:rPr>
              <w:t>':'</w:t>
            </w:r>
            <w:r>
              <w:rPr>
                <w:rFonts w:ascii="Consolas" w:eastAsia="微软雅黑" w:hAnsi="Consolas" w:cs="Consolas"/>
                <w:szCs w:val="24"/>
              </w:rPr>
              <w:t>,</w:t>
            </w:r>
            <w:r>
              <w:rPr>
                <w:rFonts w:ascii="Consolas" w:eastAsia="微软雅黑" w:hAnsi="Consolas" w:cs="Consolas"/>
                <w:color w:val="008470"/>
                <w:szCs w:val="24"/>
              </w:rPr>
              <w:t>'Color</w:t>
            </w:r>
            <w:proofErr w:type="gramStart"/>
            <w:r>
              <w:rPr>
                <w:rFonts w:ascii="Consolas" w:eastAsia="微软雅黑" w:hAnsi="Consolas" w:cs="Consolas"/>
                <w:color w:val="008470"/>
                <w:szCs w:val="24"/>
              </w:rPr>
              <w:t>'</w:t>
            </w:r>
            <w:r>
              <w:rPr>
                <w:rFonts w:ascii="Consolas" w:eastAsia="微软雅黑" w:hAnsi="Consolas" w:cs="Consolas"/>
                <w:szCs w:val="24"/>
              </w:rPr>
              <w:t>,cGray</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CE7BC92" w14:textId="77777777" w:rsidR="00DA4077" w:rsidRDefault="00DA4077">
            <w:pPr>
              <w:snapToGrid w:val="0"/>
              <w:spacing w:line="20" w:lineRule="exact"/>
              <w:ind w:firstLine="0"/>
            </w:pPr>
          </w:p>
        </w:tc>
      </w:tr>
      <w:tr w:rsidR="00DA4077" w14:paraId="4732C1C1" w14:textId="77777777">
        <w:trPr>
          <w:cantSplit/>
        </w:trPr>
        <w:tc>
          <w:tcPr>
            <w:tcW w:w="540" w:type="dxa"/>
            <w:tcMar>
              <w:top w:w="0" w:type="dxa"/>
              <w:left w:w="0" w:type="dxa"/>
              <w:bottom w:w="0" w:type="dxa"/>
              <w:right w:w="100" w:type="dxa"/>
            </w:tcMar>
          </w:tcPr>
          <w:p w14:paraId="6C2C2021" w14:textId="77777777" w:rsidR="00DA4077" w:rsidRDefault="00000000">
            <w:pPr>
              <w:snapToGrid w:val="0"/>
              <w:spacing w:line="386" w:lineRule="exact"/>
              <w:ind w:firstLine="0"/>
              <w:jc w:val="right"/>
            </w:pPr>
            <w:r>
              <w:rPr>
                <w:rFonts w:eastAsia="Times New Roman" w:cs="Consolas"/>
                <w:color w:val="7F807F"/>
                <w:szCs w:val="24"/>
              </w:rPr>
              <w:t>118</w:t>
            </w:r>
          </w:p>
        </w:tc>
        <w:tc>
          <w:tcPr>
            <w:tcW w:w="9000" w:type="dxa"/>
            <w:tcMar>
              <w:top w:w="0" w:type="dxa"/>
              <w:left w:w="75" w:type="dxa"/>
              <w:bottom w:w="0" w:type="dxa"/>
              <w:right w:w="0" w:type="dxa"/>
            </w:tcMar>
          </w:tcPr>
          <w:p w14:paraId="73D984DA" w14:textId="77777777" w:rsidR="00DA4077" w:rsidRDefault="00000000">
            <w:pPr>
              <w:snapToGrid w:val="0"/>
              <w:spacing w:line="386" w:lineRule="exact"/>
              <w:ind w:left="400" w:hanging="400"/>
              <w:jc w:val="left"/>
            </w:pPr>
            <w:r>
              <w:rPr>
                <w:rFonts w:ascii="Consolas" w:eastAsia="微软雅黑" w:hAnsi="Consolas" w:cs="Consolas"/>
                <w:szCs w:val="24"/>
              </w:rPr>
              <w:t xml:space="preserve">    text(ax,0.02,0.</w:t>
            </w:r>
            <w:proofErr w:type="gramStart"/>
            <w:r>
              <w:rPr>
                <w:rFonts w:ascii="Consolas" w:eastAsia="微软雅黑" w:hAnsi="Consolas" w:cs="Consolas"/>
                <w:szCs w:val="24"/>
              </w:rPr>
              <w:t>91,char</w:t>
            </w:r>
            <w:proofErr w:type="gramEnd"/>
            <w:r>
              <w:rPr>
                <w:rFonts w:ascii="Consolas" w:eastAsia="微软雅黑" w:hAnsi="Consolas" w:cs="Consolas"/>
                <w:szCs w:val="24"/>
              </w:rPr>
              <w:t>(days(i)),</w:t>
            </w:r>
            <w:r>
              <w:rPr>
                <w:rFonts w:ascii="Consolas" w:eastAsia="微软雅黑" w:hAnsi="Consolas" w:cs="Consolas"/>
                <w:color w:val="008470"/>
                <w:szCs w:val="24"/>
              </w:rPr>
              <w:t>'Units'</w:t>
            </w:r>
            <w:r>
              <w:rPr>
                <w:rFonts w:ascii="Consolas" w:eastAsia="微软雅黑" w:hAnsi="Consolas" w:cs="Consolas"/>
                <w:szCs w:val="24"/>
              </w:rPr>
              <w:t>,</w:t>
            </w:r>
            <w:r>
              <w:rPr>
                <w:rFonts w:ascii="Consolas" w:eastAsia="微软雅黑" w:hAnsi="Consolas" w:cs="Consolas"/>
                <w:color w:val="008470"/>
                <w:szCs w:val="24"/>
              </w:rPr>
              <w:t>'normalized'</w:t>
            </w:r>
            <w:r>
              <w:rPr>
                <w:rFonts w:ascii="Consolas" w:eastAsia="微软雅黑" w:hAnsi="Consolas" w:cs="Consolas"/>
                <w:szCs w:val="24"/>
              </w:rPr>
              <w:t>,</w:t>
            </w:r>
            <w:r>
              <w:rPr>
                <w:rFonts w:ascii="Consolas" w:eastAsia="微软雅黑" w:hAnsi="Consolas" w:cs="Consolas"/>
                <w:color w:val="008470"/>
                <w:szCs w:val="24"/>
              </w:rPr>
              <w:t>'FontName</w:t>
            </w:r>
            <w:proofErr w:type="gramStart"/>
            <w:r>
              <w:rPr>
                <w:rFonts w:ascii="Consolas" w:eastAsia="微软雅黑" w:hAnsi="Consolas" w:cs="Consolas"/>
                <w:color w:val="008470"/>
                <w:szCs w:val="24"/>
              </w:rPr>
              <w:t>'</w:t>
            </w:r>
            <w:r>
              <w:rPr>
                <w:rFonts w:ascii="Consolas" w:eastAsia="微软雅黑" w:hAnsi="Consolas" w:cs="Consolas"/>
                <w:szCs w:val="24"/>
              </w:rPr>
              <w:t>,fontCN</w:t>
            </w:r>
            <w:proofErr w:type="gramEnd"/>
            <w:r>
              <w:rPr>
                <w:rFonts w:ascii="Consolas" w:eastAsia="微软雅黑" w:hAnsi="Consolas" w:cs="Consolas"/>
                <w:szCs w:val="24"/>
              </w:rPr>
              <w:t>,</w:t>
            </w:r>
            <w:r>
              <w:rPr>
                <w:rFonts w:ascii="Consolas" w:eastAsia="微软雅黑" w:hAnsi="Consolas" w:cs="Consolas"/>
                <w:color w:val="008470"/>
                <w:szCs w:val="24"/>
              </w:rPr>
              <w:t>'FontWeight'</w:t>
            </w:r>
            <w:r>
              <w:rPr>
                <w:rFonts w:ascii="Consolas" w:eastAsia="微软雅黑" w:hAnsi="Consolas" w:cs="Consolas"/>
                <w:szCs w:val="24"/>
              </w:rPr>
              <w:t>,</w:t>
            </w:r>
            <w:r>
              <w:rPr>
                <w:rFonts w:ascii="Consolas" w:eastAsia="微软雅黑" w:hAnsi="Consolas" w:cs="Consolas"/>
                <w:color w:val="008470"/>
                <w:szCs w:val="24"/>
              </w:rPr>
              <w:t>'bold'</w:t>
            </w:r>
            <w:r>
              <w:rPr>
                <w:rFonts w:ascii="Consolas" w:eastAsia="微软雅黑" w:hAnsi="Consolas" w:cs="Consolas"/>
                <w:szCs w:val="24"/>
              </w:rPr>
              <w:t>,</w:t>
            </w:r>
            <w:r>
              <w:rPr>
                <w:rFonts w:ascii="Consolas" w:eastAsia="微软雅黑" w:hAnsi="Consolas" w:cs="Consolas"/>
                <w:color w:val="008470"/>
                <w:szCs w:val="24"/>
              </w:rPr>
              <w:t>'FontSize'</w:t>
            </w:r>
            <w:r>
              <w:rPr>
                <w:rFonts w:ascii="Consolas" w:eastAsia="微软雅黑" w:hAnsi="Consolas" w:cs="Consolas"/>
                <w:szCs w:val="24"/>
              </w:rPr>
              <w:t>,9.2);</w:t>
            </w:r>
          </w:p>
        </w:tc>
        <w:tc>
          <w:tcPr>
            <w:tcW w:w="80" w:type="dxa"/>
            <w:shd w:val="clear" w:color="auto" w:fill="CED4F4"/>
            <w:tcMar>
              <w:top w:w="0" w:type="dxa"/>
              <w:left w:w="0" w:type="dxa"/>
              <w:bottom w:w="0" w:type="dxa"/>
              <w:right w:w="0" w:type="dxa"/>
            </w:tcMar>
          </w:tcPr>
          <w:p w14:paraId="7ACA8A90" w14:textId="77777777" w:rsidR="00DA4077" w:rsidRDefault="00DA4077">
            <w:pPr>
              <w:snapToGrid w:val="0"/>
              <w:spacing w:line="20" w:lineRule="exact"/>
              <w:ind w:firstLine="0"/>
            </w:pPr>
          </w:p>
        </w:tc>
      </w:tr>
      <w:tr w:rsidR="00DA4077" w14:paraId="0034F985" w14:textId="77777777">
        <w:trPr>
          <w:cantSplit/>
        </w:trPr>
        <w:tc>
          <w:tcPr>
            <w:tcW w:w="540" w:type="dxa"/>
            <w:tcMar>
              <w:top w:w="0" w:type="dxa"/>
              <w:left w:w="0" w:type="dxa"/>
              <w:bottom w:w="0" w:type="dxa"/>
              <w:right w:w="100" w:type="dxa"/>
            </w:tcMar>
          </w:tcPr>
          <w:p w14:paraId="013FE44E" w14:textId="77777777" w:rsidR="00DA4077" w:rsidRDefault="00000000">
            <w:pPr>
              <w:snapToGrid w:val="0"/>
              <w:spacing w:line="386" w:lineRule="exact"/>
              <w:ind w:firstLine="0"/>
              <w:jc w:val="right"/>
            </w:pPr>
            <w:r>
              <w:rPr>
                <w:rFonts w:eastAsia="Times New Roman" w:cs="Consolas"/>
                <w:color w:val="7F807F"/>
                <w:szCs w:val="24"/>
              </w:rPr>
              <w:t>119</w:t>
            </w:r>
          </w:p>
        </w:tc>
        <w:tc>
          <w:tcPr>
            <w:tcW w:w="9000" w:type="dxa"/>
            <w:tcMar>
              <w:top w:w="0" w:type="dxa"/>
              <w:left w:w="75" w:type="dxa"/>
              <w:bottom w:w="0" w:type="dxa"/>
              <w:right w:w="0" w:type="dxa"/>
            </w:tcMar>
          </w:tcPr>
          <w:p w14:paraId="0B2639FD" w14:textId="77777777" w:rsidR="00DA4077" w:rsidRDefault="00000000">
            <w:pPr>
              <w:snapToGrid w:val="0"/>
              <w:spacing w:line="386" w:lineRule="exact"/>
              <w:ind w:left="400" w:hanging="400"/>
              <w:jc w:val="left"/>
            </w:pPr>
            <w:r>
              <w:rPr>
                <w:rFonts w:ascii="Consolas" w:eastAsia="微软雅黑" w:hAnsi="Consolas" w:cs="Consolas"/>
                <w:szCs w:val="24"/>
              </w:rPr>
              <w:t xml:space="preserve">    styleAxes(</w:t>
            </w:r>
            <w:proofErr w:type="gramStart"/>
            <w:r>
              <w:rPr>
                <w:rFonts w:ascii="Consolas" w:eastAsia="微软雅黑" w:hAnsi="Consolas" w:cs="Consolas"/>
                <w:szCs w:val="24"/>
              </w:rPr>
              <w:t>ax,fontCN</w:t>
            </w:r>
            <w:proofErr w:type="gramEnd"/>
            <w:r>
              <w:rPr>
                <w:rFonts w:ascii="Consolas" w:eastAsia="微软雅黑" w:hAnsi="Consolas" w:cs="Consolas"/>
                <w:szCs w:val="24"/>
              </w:rPr>
              <w:t xml:space="preserve">,cLight); </w:t>
            </w:r>
            <w:proofErr w:type="gramStart"/>
            <w:r>
              <w:rPr>
                <w:rFonts w:ascii="Consolas" w:eastAsia="微软雅黑" w:hAnsi="Consolas" w:cs="Consolas"/>
                <w:szCs w:val="24"/>
              </w:rPr>
              <w:t>xlim(ax,[</w:t>
            </w:r>
            <w:proofErr w:type="gramEnd"/>
            <w:r>
              <w:rPr>
                <w:rFonts w:ascii="Consolas" w:eastAsia="微软雅黑" w:hAnsi="Consolas" w:cs="Consolas"/>
                <w:szCs w:val="24"/>
              </w:rPr>
              <w:t>0 24]); xticks(ax,0:6:24);</w:t>
            </w:r>
          </w:p>
        </w:tc>
        <w:tc>
          <w:tcPr>
            <w:tcW w:w="80" w:type="dxa"/>
            <w:shd w:val="clear" w:color="auto" w:fill="CED4F4"/>
            <w:tcMar>
              <w:top w:w="0" w:type="dxa"/>
              <w:left w:w="0" w:type="dxa"/>
              <w:bottom w:w="0" w:type="dxa"/>
              <w:right w:w="0" w:type="dxa"/>
            </w:tcMar>
          </w:tcPr>
          <w:p w14:paraId="548B547C" w14:textId="77777777" w:rsidR="00DA4077" w:rsidRDefault="00DA4077">
            <w:pPr>
              <w:snapToGrid w:val="0"/>
              <w:spacing w:line="20" w:lineRule="exact"/>
              <w:ind w:firstLine="0"/>
            </w:pPr>
          </w:p>
        </w:tc>
      </w:tr>
      <w:tr w:rsidR="00DA4077" w14:paraId="3A43C63C" w14:textId="77777777">
        <w:trPr>
          <w:cantSplit/>
        </w:trPr>
        <w:tc>
          <w:tcPr>
            <w:tcW w:w="540" w:type="dxa"/>
            <w:tcMar>
              <w:top w:w="0" w:type="dxa"/>
              <w:left w:w="0" w:type="dxa"/>
              <w:bottom w:w="0" w:type="dxa"/>
              <w:right w:w="100" w:type="dxa"/>
            </w:tcMar>
          </w:tcPr>
          <w:p w14:paraId="0B5524A8" w14:textId="77777777" w:rsidR="00DA4077" w:rsidRDefault="00000000">
            <w:pPr>
              <w:snapToGrid w:val="0"/>
              <w:spacing w:line="386" w:lineRule="exact"/>
              <w:ind w:firstLine="0"/>
              <w:jc w:val="right"/>
            </w:pPr>
            <w:r>
              <w:rPr>
                <w:rFonts w:eastAsia="Times New Roman" w:cs="Consolas"/>
                <w:color w:val="7F807F"/>
                <w:szCs w:val="24"/>
              </w:rPr>
              <w:t>120</w:t>
            </w:r>
          </w:p>
        </w:tc>
        <w:tc>
          <w:tcPr>
            <w:tcW w:w="9000" w:type="dxa"/>
            <w:tcMar>
              <w:top w:w="0" w:type="dxa"/>
              <w:left w:w="75" w:type="dxa"/>
              <w:bottom w:w="0" w:type="dxa"/>
              <w:right w:w="0" w:type="dxa"/>
            </w:tcMar>
          </w:tcPr>
          <w:p w14:paraId="5C6C037E"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i&gt;2, </w:t>
            </w:r>
            <w:proofErr w:type="gramStart"/>
            <w:r>
              <w:rPr>
                <w:rFonts w:ascii="Consolas" w:eastAsia="微软雅黑" w:hAnsi="Consolas" w:cs="Consolas"/>
                <w:szCs w:val="24"/>
              </w:rPr>
              <w:t>xlabel(</w:t>
            </w:r>
            <w:proofErr w:type="gramEnd"/>
            <w:r>
              <w:rPr>
                <w:rFonts w:ascii="Consolas" w:eastAsia="微软雅黑" w:hAnsi="Consolas" w:cs="Consolas"/>
                <w:szCs w:val="24"/>
              </w:rPr>
              <w:t>ax,</w:t>
            </w:r>
            <w:r>
              <w:rPr>
                <w:rFonts w:ascii="Consolas" w:eastAsia="微软雅黑" w:hAnsi="Consolas" w:cs="Consolas"/>
                <w:color w:val="008470"/>
                <w:szCs w:val="24"/>
              </w:rPr>
              <w:t>'</w:t>
            </w:r>
            <w:r>
              <w:rPr>
                <w:rFonts w:ascii="Consolas" w:eastAsia="微软雅黑" w:hAnsi="Consolas" w:cs="Consolas"/>
                <w:color w:val="008470"/>
                <w:szCs w:val="24"/>
              </w:rPr>
              <w:t>时刻</w:t>
            </w:r>
            <w:r>
              <w:rPr>
                <w:rFonts w:ascii="Consolas" w:eastAsia="微软雅黑" w:hAnsi="Consolas" w:cs="Consolas"/>
                <w:color w:val="008470"/>
                <w:szCs w:val="24"/>
              </w:rPr>
              <w:t xml:space="preserve"> / h'</w:t>
            </w:r>
            <w:r>
              <w:rPr>
                <w:rFonts w:ascii="Consolas" w:eastAsia="微软雅黑" w:hAnsi="Consolas" w:cs="Consolas"/>
                <w:szCs w:val="24"/>
              </w:rPr>
              <w:t xml:space="preserve">); </w:t>
            </w:r>
            <w:r>
              <w:rPr>
                <w:rFonts w:ascii="Consolas" w:eastAsia="微软雅黑" w:hAnsi="Consolas" w:cs="Consolas"/>
                <w:color w:val="006EB8"/>
                <w:szCs w:val="24"/>
              </w:rPr>
              <w:t>else</w:t>
            </w:r>
            <w:r>
              <w:rPr>
                <w:rFonts w:ascii="Consolas" w:eastAsia="微软雅黑" w:hAnsi="Consolas" w:cs="Consolas"/>
                <w:szCs w:val="24"/>
              </w:rPr>
              <w:t xml:space="preserve">, </w:t>
            </w:r>
            <w:proofErr w:type="gramStart"/>
            <w:r>
              <w:rPr>
                <w:rFonts w:ascii="Consolas" w:eastAsia="微软雅黑" w:hAnsi="Consolas" w:cs="Consolas"/>
                <w:szCs w:val="24"/>
              </w:rPr>
              <w:t>ax.XTickLabel=[</w:t>
            </w:r>
            <w:proofErr w:type="gramEnd"/>
            <w:r>
              <w:rPr>
                <w:rFonts w:ascii="Consolas" w:eastAsia="微软雅黑" w:hAnsi="Consolas" w:cs="Consolas"/>
                <w:szCs w:val="24"/>
              </w:rPr>
              <w:t xml:space="preserve">]; </w:t>
            </w:r>
            <w:r>
              <w:rPr>
                <w:rFonts w:ascii="Consolas" w:eastAsia="微软雅黑" w:hAnsi="Consolas" w:cs="Consolas"/>
                <w:color w:val="006EB8"/>
                <w:szCs w:val="24"/>
              </w:rPr>
              <w:t>end</w:t>
            </w:r>
          </w:p>
        </w:tc>
        <w:tc>
          <w:tcPr>
            <w:tcW w:w="80" w:type="dxa"/>
            <w:shd w:val="clear" w:color="auto" w:fill="CED4F4"/>
            <w:tcMar>
              <w:top w:w="0" w:type="dxa"/>
              <w:left w:w="0" w:type="dxa"/>
              <w:bottom w:w="0" w:type="dxa"/>
              <w:right w:w="0" w:type="dxa"/>
            </w:tcMar>
          </w:tcPr>
          <w:p w14:paraId="36CEE569" w14:textId="77777777" w:rsidR="00DA4077" w:rsidRDefault="00DA4077">
            <w:pPr>
              <w:snapToGrid w:val="0"/>
              <w:spacing w:line="20" w:lineRule="exact"/>
              <w:ind w:firstLine="0"/>
            </w:pPr>
          </w:p>
        </w:tc>
      </w:tr>
      <w:tr w:rsidR="00DA4077" w14:paraId="31F0BCBE" w14:textId="77777777">
        <w:trPr>
          <w:cantSplit/>
        </w:trPr>
        <w:tc>
          <w:tcPr>
            <w:tcW w:w="540" w:type="dxa"/>
            <w:tcMar>
              <w:top w:w="0" w:type="dxa"/>
              <w:left w:w="0" w:type="dxa"/>
              <w:bottom w:w="0" w:type="dxa"/>
              <w:right w:w="100" w:type="dxa"/>
            </w:tcMar>
          </w:tcPr>
          <w:p w14:paraId="5518C483" w14:textId="77777777" w:rsidR="00DA4077" w:rsidRDefault="00000000">
            <w:pPr>
              <w:snapToGrid w:val="0"/>
              <w:spacing w:line="386" w:lineRule="exact"/>
              <w:ind w:firstLine="0"/>
              <w:jc w:val="right"/>
            </w:pPr>
            <w:r>
              <w:rPr>
                <w:rFonts w:eastAsia="Times New Roman" w:cs="Consolas"/>
                <w:color w:val="7F807F"/>
                <w:szCs w:val="24"/>
              </w:rPr>
              <w:t>121</w:t>
            </w:r>
          </w:p>
        </w:tc>
        <w:tc>
          <w:tcPr>
            <w:tcW w:w="9000" w:type="dxa"/>
            <w:tcMar>
              <w:top w:w="0" w:type="dxa"/>
              <w:left w:w="75" w:type="dxa"/>
              <w:bottom w:w="0" w:type="dxa"/>
              <w:right w:w="0" w:type="dxa"/>
            </w:tcMar>
          </w:tcPr>
          <w:p w14:paraId="3237B1D4"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6EB8"/>
                <w:szCs w:val="24"/>
              </w:rPr>
              <w:t>if</w:t>
            </w:r>
            <w:r>
              <w:rPr>
                <w:rFonts w:ascii="Consolas" w:eastAsia="微软雅黑" w:hAnsi="Consolas" w:cs="Consolas"/>
                <w:szCs w:val="24"/>
              </w:rPr>
              <w:t xml:space="preserve"> mod(i,</w:t>
            </w:r>
            <w:proofErr w:type="gramStart"/>
            <w:r>
              <w:rPr>
                <w:rFonts w:ascii="Consolas" w:eastAsia="微软雅黑" w:hAnsi="Consolas" w:cs="Consolas"/>
                <w:szCs w:val="24"/>
              </w:rPr>
              <w:t>2)=</w:t>
            </w:r>
            <w:proofErr w:type="gramEnd"/>
            <w:r>
              <w:rPr>
                <w:rFonts w:ascii="Consolas" w:eastAsia="微软雅黑" w:hAnsi="Consolas" w:cs="Consolas"/>
                <w:szCs w:val="24"/>
              </w:rPr>
              <w:t xml:space="preserve">=1, </w:t>
            </w:r>
            <w:proofErr w:type="gramStart"/>
            <w:r>
              <w:rPr>
                <w:rFonts w:ascii="Consolas" w:eastAsia="微软雅黑" w:hAnsi="Consolas" w:cs="Consolas"/>
                <w:szCs w:val="24"/>
              </w:rPr>
              <w:t>ylabel(</w:t>
            </w:r>
            <w:proofErr w:type="gramEnd"/>
            <w:r>
              <w:rPr>
                <w:rFonts w:ascii="Consolas" w:eastAsia="微软雅黑" w:hAnsi="Consolas" w:cs="Consolas"/>
                <w:szCs w:val="24"/>
              </w:rPr>
              <w:t>ax,</w:t>
            </w:r>
            <w:r>
              <w:rPr>
                <w:rFonts w:ascii="Consolas" w:eastAsia="微软雅黑" w:hAnsi="Consolas" w:cs="Consolas"/>
                <w:color w:val="008470"/>
                <w:szCs w:val="24"/>
              </w:rPr>
              <w:t>'</w:t>
            </w:r>
            <w:r>
              <w:rPr>
                <w:rFonts w:ascii="Consolas" w:eastAsia="微软雅黑" w:hAnsi="Consolas" w:cs="Consolas"/>
                <w:color w:val="008470"/>
                <w:szCs w:val="24"/>
              </w:rPr>
              <w:t>功率</w:t>
            </w:r>
            <w:r>
              <w:rPr>
                <w:rFonts w:ascii="Consolas" w:eastAsia="微软雅黑" w:hAnsi="Consolas" w:cs="Consolas"/>
                <w:color w:val="008470"/>
                <w:szCs w:val="24"/>
              </w:rPr>
              <w:t xml:space="preserve"> / kW'</w:t>
            </w:r>
            <w:r>
              <w:rPr>
                <w:rFonts w:ascii="Consolas" w:eastAsia="微软雅黑" w:hAnsi="Consolas" w:cs="Consolas"/>
                <w:szCs w:val="24"/>
              </w:rPr>
              <w:t xml:space="preserve">); </w:t>
            </w:r>
            <w:r>
              <w:rPr>
                <w:rFonts w:ascii="Consolas" w:eastAsia="微软雅黑" w:hAnsi="Consolas" w:cs="Consolas"/>
                <w:color w:val="006EB8"/>
                <w:szCs w:val="24"/>
              </w:rPr>
              <w:t>end</w:t>
            </w:r>
          </w:p>
        </w:tc>
        <w:tc>
          <w:tcPr>
            <w:tcW w:w="80" w:type="dxa"/>
            <w:shd w:val="clear" w:color="auto" w:fill="CED4F4"/>
            <w:tcMar>
              <w:top w:w="0" w:type="dxa"/>
              <w:left w:w="0" w:type="dxa"/>
              <w:bottom w:w="0" w:type="dxa"/>
              <w:right w:w="0" w:type="dxa"/>
            </w:tcMar>
          </w:tcPr>
          <w:p w14:paraId="1DADDC7F" w14:textId="77777777" w:rsidR="00DA4077" w:rsidRDefault="00DA4077">
            <w:pPr>
              <w:snapToGrid w:val="0"/>
              <w:spacing w:line="20" w:lineRule="exact"/>
              <w:ind w:firstLine="0"/>
            </w:pPr>
          </w:p>
        </w:tc>
      </w:tr>
      <w:tr w:rsidR="00DA4077" w14:paraId="008D6ECE" w14:textId="77777777">
        <w:trPr>
          <w:cantSplit/>
        </w:trPr>
        <w:tc>
          <w:tcPr>
            <w:tcW w:w="540" w:type="dxa"/>
            <w:tcMar>
              <w:top w:w="0" w:type="dxa"/>
              <w:left w:w="0" w:type="dxa"/>
              <w:bottom w:w="0" w:type="dxa"/>
              <w:right w:w="100" w:type="dxa"/>
            </w:tcMar>
          </w:tcPr>
          <w:p w14:paraId="7B859F3C" w14:textId="77777777" w:rsidR="00DA4077" w:rsidRDefault="00000000">
            <w:pPr>
              <w:snapToGrid w:val="0"/>
              <w:spacing w:line="386" w:lineRule="exact"/>
              <w:ind w:firstLine="0"/>
              <w:jc w:val="right"/>
            </w:pPr>
            <w:r>
              <w:rPr>
                <w:rFonts w:eastAsia="Times New Roman" w:cs="Consolas"/>
                <w:color w:val="7F807F"/>
                <w:szCs w:val="24"/>
              </w:rPr>
              <w:t>122</w:t>
            </w:r>
          </w:p>
        </w:tc>
        <w:tc>
          <w:tcPr>
            <w:tcW w:w="9000" w:type="dxa"/>
            <w:tcMar>
              <w:top w:w="0" w:type="dxa"/>
              <w:left w:w="75" w:type="dxa"/>
              <w:bottom w:w="0" w:type="dxa"/>
              <w:right w:w="0" w:type="dxa"/>
            </w:tcMar>
          </w:tcPr>
          <w:p w14:paraId="503AB54F" w14:textId="77777777" w:rsidR="00DA4077" w:rsidRDefault="00000000">
            <w:pPr>
              <w:snapToGrid w:val="0"/>
              <w:spacing w:line="386" w:lineRule="exact"/>
              <w:ind w:left="400" w:hanging="400"/>
              <w:jc w:val="left"/>
            </w:pPr>
            <w:r>
              <w:rPr>
                <w:rFonts w:ascii="Consolas" w:eastAsia="微软雅黑" w:hAnsi="Consolas" w:cs="Consolas"/>
                <w:color w:val="006EB8"/>
                <w:szCs w:val="24"/>
              </w:rPr>
              <w:t>end</w:t>
            </w:r>
          </w:p>
        </w:tc>
        <w:tc>
          <w:tcPr>
            <w:tcW w:w="80" w:type="dxa"/>
            <w:shd w:val="clear" w:color="auto" w:fill="CED4F4"/>
            <w:tcMar>
              <w:top w:w="0" w:type="dxa"/>
              <w:left w:w="0" w:type="dxa"/>
              <w:bottom w:w="0" w:type="dxa"/>
              <w:right w:w="0" w:type="dxa"/>
            </w:tcMar>
          </w:tcPr>
          <w:p w14:paraId="774A82EB" w14:textId="77777777" w:rsidR="00DA4077" w:rsidRDefault="00DA4077">
            <w:pPr>
              <w:snapToGrid w:val="0"/>
              <w:spacing w:line="20" w:lineRule="exact"/>
              <w:ind w:firstLine="0"/>
            </w:pPr>
          </w:p>
        </w:tc>
      </w:tr>
      <w:tr w:rsidR="00DA4077" w14:paraId="537178AD" w14:textId="77777777">
        <w:trPr>
          <w:cantSplit/>
        </w:trPr>
        <w:tc>
          <w:tcPr>
            <w:tcW w:w="540" w:type="dxa"/>
            <w:tcMar>
              <w:top w:w="0" w:type="dxa"/>
              <w:left w:w="0" w:type="dxa"/>
              <w:bottom w:w="0" w:type="dxa"/>
              <w:right w:w="100" w:type="dxa"/>
            </w:tcMar>
          </w:tcPr>
          <w:p w14:paraId="4CE08B02" w14:textId="77777777" w:rsidR="00DA4077" w:rsidRDefault="00000000">
            <w:pPr>
              <w:snapToGrid w:val="0"/>
              <w:spacing w:line="386" w:lineRule="exact"/>
              <w:ind w:firstLine="0"/>
              <w:jc w:val="right"/>
            </w:pPr>
            <w:r>
              <w:rPr>
                <w:rFonts w:eastAsia="Times New Roman" w:cs="Consolas"/>
                <w:color w:val="7F807F"/>
                <w:szCs w:val="24"/>
              </w:rPr>
              <w:t>123</w:t>
            </w:r>
          </w:p>
        </w:tc>
        <w:tc>
          <w:tcPr>
            <w:tcW w:w="9000" w:type="dxa"/>
            <w:tcMar>
              <w:top w:w="0" w:type="dxa"/>
              <w:left w:w="75" w:type="dxa"/>
              <w:bottom w:w="0" w:type="dxa"/>
              <w:right w:w="0" w:type="dxa"/>
            </w:tcMar>
          </w:tcPr>
          <w:p w14:paraId="5D41B214" w14:textId="77777777" w:rsidR="00DA4077" w:rsidRDefault="00000000">
            <w:pPr>
              <w:snapToGrid w:val="0"/>
              <w:spacing w:line="386" w:lineRule="exact"/>
              <w:ind w:left="400" w:hanging="400"/>
              <w:jc w:val="left"/>
            </w:pPr>
            <w:r>
              <w:rPr>
                <w:rFonts w:ascii="Consolas" w:eastAsia="微软雅黑" w:hAnsi="Consolas" w:cs="Consolas"/>
                <w:szCs w:val="24"/>
              </w:rPr>
              <w:t>lg=legend(</w:t>
            </w:r>
            <w:proofErr w:type="gramStart"/>
            <w:r>
              <w:rPr>
                <w:rFonts w:ascii="Consolas" w:eastAsia="微软雅黑" w:hAnsi="Consolas" w:cs="Consolas"/>
                <w:szCs w:val="24"/>
              </w:rPr>
              <w:t>tl.Children</w:t>
            </w:r>
            <w:proofErr w:type="gramEnd"/>
            <w:r>
              <w:rPr>
                <w:rFonts w:ascii="Consolas" w:eastAsia="微软雅黑" w:hAnsi="Consolas" w:cs="Consolas"/>
                <w:szCs w:val="24"/>
              </w:rPr>
              <w:t>(</w:t>
            </w:r>
            <w:r>
              <w:rPr>
                <w:rFonts w:ascii="Consolas" w:eastAsia="微软雅黑" w:hAnsi="Consolas" w:cs="Consolas"/>
                <w:color w:val="006EB8"/>
                <w:szCs w:val="24"/>
              </w:rPr>
              <w:t>end</w:t>
            </w:r>
            <w:proofErr w:type="gramStart"/>
            <w:r>
              <w:rPr>
                <w:rFonts w:ascii="Consolas" w:eastAsia="微软雅黑" w:hAnsi="Consolas" w:cs="Consolas"/>
                <w:szCs w:val="24"/>
              </w:rPr>
              <w:t>),{</w:t>
            </w:r>
            <w:proofErr w:type="gramEnd"/>
            <w:r>
              <w:rPr>
                <w:rFonts w:ascii="Consolas" w:eastAsia="微软雅黑" w:hAnsi="Consolas" w:cs="Consolas"/>
                <w:color w:val="008470"/>
                <w:szCs w:val="24"/>
              </w:rPr>
              <w:t>'</w:t>
            </w:r>
            <w:r>
              <w:rPr>
                <w:rFonts w:ascii="Consolas" w:eastAsia="微软雅黑" w:hAnsi="Consolas" w:cs="Consolas"/>
                <w:color w:val="008470"/>
                <w:szCs w:val="24"/>
              </w:rPr>
              <w:t>紧急购电</w:t>
            </w:r>
            <w:r>
              <w:rPr>
                <w:rFonts w:ascii="Consolas" w:eastAsia="微软雅黑" w:hAnsi="Consolas" w:cs="Consolas"/>
                <w:color w:val="008470"/>
                <w:szCs w:val="24"/>
              </w:rPr>
              <w:t>'</w:t>
            </w:r>
            <w:r>
              <w:rPr>
                <w:rFonts w:ascii="Consolas" w:eastAsia="微软雅黑" w:hAnsi="Consolas" w:cs="Consolas"/>
                <w:szCs w:val="24"/>
              </w:rPr>
              <w:t>,</w:t>
            </w:r>
            <w:r>
              <w:rPr>
                <w:rFonts w:ascii="Consolas" w:eastAsia="微软雅黑" w:hAnsi="Consolas" w:cs="Consolas"/>
                <w:color w:val="008470"/>
                <w:szCs w:val="24"/>
              </w:rPr>
              <w:t>'</w:t>
            </w:r>
            <w:r>
              <w:rPr>
                <w:rFonts w:ascii="Consolas" w:eastAsia="微软雅黑" w:hAnsi="Consolas" w:cs="Consolas"/>
                <w:color w:val="008470"/>
                <w:szCs w:val="24"/>
              </w:rPr>
              <w:t>实际净负荷</w:t>
            </w:r>
            <w:r>
              <w:rPr>
                <w:rFonts w:ascii="Consolas" w:eastAsia="微软雅黑" w:hAnsi="Consolas" w:cs="Consolas"/>
                <w:color w:val="008470"/>
                <w:szCs w:val="24"/>
              </w:rPr>
              <w:t>'</w:t>
            </w:r>
            <w:r>
              <w:rPr>
                <w:rFonts w:ascii="Consolas" w:eastAsia="微软雅黑" w:hAnsi="Consolas" w:cs="Consolas"/>
                <w:szCs w:val="24"/>
              </w:rPr>
              <w:t>,</w:t>
            </w:r>
            <w:r>
              <w:rPr>
                <w:rFonts w:ascii="Consolas" w:eastAsia="微软雅黑" w:hAnsi="Consolas" w:cs="Consolas"/>
                <w:color w:val="008470"/>
                <w:szCs w:val="24"/>
              </w:rPr>
              <w:t>'0</w:t>
            </w:r>
            <w:r>
              <w:rPr>
                <w:rFonts w:ascii="Consolas" w:eastAsia="微软雅黑" w:hAnsi="Consolas" w:cs="Consolas"/>
                <w:color w:val="008470"/>
                <w:szCs w:val="24"/>
              </w:rPr>
              <w:t>时预测</w:t>
            </w:r>
            <w:r>
              <w:rPr>
                <w:rFonts w:ascii="Consolas" w:eastAsia="微软雅黑" w:hAnsi="Consolas" w:cs="Consolas"/>
                <w:color w:val="008470"/>
                <w:szCs w:val="24"/>
              </w:rPr>
              <w:t>'</w:t>
            </w:r>
            <w:r>
              <w:rPr>
                <w:rFonts w:ascii="Consolas" w:eastAsia="微软雅黑" w:hAnsi="Consolas" w:cs="Consolas"/>
                <w:szCs w:val="24"/>
              </w:rPr>
              <w:t>,</w:t>
            </w:r>
            <w:r>
              <w:rPr>
                <w:rFonts w:ascii="Consolas" w:eastAsia="微软雅黑" w:hAnsi="Consolas" w:cs="Consolas"/>
                <w:color w:val="008470"/>
                <w:szCs w:val="24"/>
              </w:rPr>
              <w:t>'6</w:t>
            </w:r>
            <w:r>
              <w:rPr>
                <w:rFonts w:ascii="Consolas" w:eastAsia="微软雅黑" w:hAnsi="Consolas" w:cs="Consolas"/>
                <w:color w:val="008470"/>
                <w:szCs w:val="24"/>
              </w:rPr>
              <w:t>时预测</w:t>
            </w:r>
            <w:r>
              <w:rPr>
                <w:rFonts w:ascii="Consolas" w:eastAsia="微软雅黑" w:hAnsi="Consolas" w:cs="Consolas"/>
                <w:color w:val="008470"/>
                <w:szCs w:val="24"/>
              </w:rPr>
              <w:t>'</w:t>
            </w:r>
            <w:r>
              <w:rPr>
                <w:rFonts w:ascii="Consolas" w:eastAsia="微软雅黑" w:hAnsi="Consolas" w:cs="Consolas"/>
                <w:szCs w:val="24"/>
              </w:rPr>
              <w:t>,</w:t>
            </w:r>
            <w:r>
              <w:rPr>
                <w:rFonts w:ascii="Consolas" w:eastAsia="微软雅黑" w:hAnsi="Consolas" w:cs="Consolas"/>
                <w:color w:val="008470"/>
                <w:szCs w:val="24"/>
              </w:rPr>
              <w:t>'12</w:t>
            </w:r>
            <w:r>
              <w:rPr>
                <w:rFonts w:ascii="Consolas" w:eastAsia="微软雅黑" w:hAnsi="Consolas" w:cs="Consolas"/>
                <w:color w:val="008470"/>
                <w:szCs w:val="24"/>
              </w:rPr>
              <w:t>时预测</w:t>
            </w:r>
            <w:r>
              <w:rPr>
                <w:rFonts w:ascii="Consolas" w:eastAsia="微软雅黑" w:hAnsi="Consolas" w:cs="Consolas"/>
                <w:color w:val="008470"/>
                <w:szCs w:val="24"/>
              </w:rPr>
              <w:t>'</w:t>
            </w:r>
            <w:r>
              <w:rPr>
                <w:rFonts w:ascii="Consolas" w:eastAsia="微软雅黑" w:hAnsi="Consolas" w:cs="Consolas"/>
                <w:szCs w:val="24"/>
              </w:rPr>
              <w:t>,</w:t>
            </w:r>
            <w:r>
              <w:rPr>
                <w:rFonts w:ascii="Consolas" w:eastAsia="微软雅黑" w:hAnsi="Consolas" w:cs="Consolas"/>
                <w:color w:val="008470"/>
                <w:szCs w:val="24"/>
              </w:rPr>
              <w:t>'18</w:t>
            </w:r>
            <w:r>
              <w:rPr>
                <w:rFonts w:ascii="Consolas" w:eastAsia="微软雅黑" w:hAnsi="Consolas" w:cs="Consolas"/>
                <w:color w:val="008470"/>
                <w:szCs w:val="24"/>
              </w:rPr>
              <w:t>时预测</w:t>
            </w:r>
            <w:r>
              <w:rPr>
                <w:rFonts w:ascii="Consolas" w:eastAsia="微软雅黑" w:hAnsi="Consolas" w:cs="Consolas"/>
                <w:color w:val="008470"/>
                <w:szCs w:val="24"/>
              </w:rPr>
              <w:t>'</w:t>
            </w:r>
            <w:r>
              <w:rPr>
                <w:rFonts w:ascii="Consolas" w:eastAsia="微软雅黑" w:hAnsi="Consolas" w:cs="Consolas"/>
                <w:szCs w:val="24"/>
              </w:rPr>
              <w:t>}, ...</w:t>
            </w:r>
          </w:p>
        </w:tc>
        <w:tc>
          <w:tcPr>
            <w:tcW w:w="80" w:type="dxa"/>
            <w:shd w:val="clear" w:color="auto" w:fill="CED4F4"/>
            <w:tcMar>
              <w:top w:w="0" w:type="dxa"/>
              <w:left w:w="0" w:type="dxa"/>
              <w:bottom w:w="0" w:type="dxa"/>
              <w:right w:w="0" w:type="dxa"/>
            </w:tcMar>
          </w:tcPr>
          <w:p w14:paraId="3C599337" w14:textId="77777777" w:rsidR="00DA4077" w:rsidRDefault="00DA4077">
            <w:pPr>
              <w:snapToGrid w:val="0"/>
              <w:spacing w:line="20" w:lineRule="exact"/>
              <w:ind w:firstLine="0"/>
            </w:pPr>
          </w:p>
        </w:tc>
      </w:tr>
      <w:tr w:rsidR="00DA4077" w14:paraId="3DBE59E3" w14:textId="77777777">
        <w:trPr>
          <w:cantSplit/>
        </w:trPr>
        <w:tc>
          <w:tcPr>
            <w:tcW w:w="540" w:type="dxa"/>
            <w:tcMar>
              <w:top w:w="0" w:type="dxa"/>
              <w:left w:w="0" w:type="dxa"/>
              <w:bottom w:w="0" w:type="dxa"/>
              <w:right w:w="100" w:type="dxa"/>
            </w:tcMar>
          </w:tcPr>
          <w:p w14:paraId="432F5A91" w14:textId="77777777" w:rsidR="00DA4077" w:rsidRDefault="00000000">
            <w:pPr>
              <w:snapToGrid w:val="0"/>
              <w:spacing w:line="386" w:lineRule="exact"/>
              <w:ind w:firstLine="0"/>
              <w:jc w:val="right"/>
            </w:pPr>
            <w:r>
              <w:rPr>
                <w:rFonts w:eastAsia="Times New Roman" w:cs="Consolas"/>
                <w:color w:val="7F807F"/>
                <w:szCs w:val="24"/>
              </w:rPr>
              <w:t>124</w:t>
            </w:r>
          </w:p>
        </w:tc>
        <w:tc>
          <w:tcPr>
            <w:tcW w:w="9000" w:type="dxa"/>
            <w:tcMar>
              <w:top w:w="0" w:type="dxa"/>
              <w:left w:w="75" w:type="dxa"/>
              <w:bottom w:w="0" w:type="dxa"/>
              <w:right w:w="0" w:type="dxa"/>
            </w:tcMar>
          </w:tcPr>
          <w:p w14:paraId="0AB23EBA"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'Orientation'</w:t>
            </w:r>
            <w:r>
              <w:rPr>
                <w:rFonts w:ascii="Consolas" w:eastAsia="微软雅黑" w:hAnsi="Consolas" w:cs="Consolas"/>
                <w:szCs w:val="24"/>
              </w:rPr>
              <w:t>,</w:t>
            </w:r>
            <w:r>
              <w:rPr>
                <w:rFonts w:ascii="Consolas" w:eastAsia="微软雅黑" w:hAnsi="Consolas" w:cs="Consolas"/>
                <w:color w:val="008470"/>
                <w:szCs w:val="24"/>
              </w:rPr>
              <w:t>'horizontal'</w:t>
            </w:r>
            <w:r>
              <w:rPr>
                <w:rFonts w:ascii="Consolas" w:eastAsia="微软雅黑" w:hAnsi="Consolas" w:cs="Consolas"/>
                <w:szCs w:val="24"/>
              </w:rPr>
              <w:t>,</w:t>
            </w:r>
            <w:r>
              <w:rPr>
                <w:rFonts w:ascii="Consolas" w:eastAsia="微软雅黑" w:hAnsi="Consolas" w:cs="Consolas"/>
                <w:color w:val="008470"/>
                <w:szCs w:val="24"/>
              </w:rPr>
              <w:t>'Box'</w:t>
            </w:r>
            <w:r>
              <w:rPr>
                <w:rFonts w:ascii="Consolas" w:eastAsia="微软雅黑" w:hAnsi="Consolas" w:cs="Consolas"/>
                <w:szCs w:val="24"/>
              </w:rPr>
              <w:t>,</w:t>
            </w:r>
            <w:r>
              <w:rPr>
                <w:rFonts w:ascii="Consolas" w:eastAsia="微软雅黑" w:hAnsi="Consolas" w:cs="Consolas"/>
                <w:color w:val="008470"/>
                <w:szCs w:val="24"/>
              </w:rPr>
              <w:t>'off'</w:t>
            </w:r>
            <w:r>
              <w:rPr>
                <w:rFonts w:ascii="Consolas" w:eastAsia="微软雅黑" w:hAnsi="Consolas" w:cs="Consolas"/>
                <w:szCs w:val="24"/>
              </w:rPr>
              <w:t>,</w:t>
            </w:r>
            <w:r>
              <w:rPr>
                <w:rFonts w:ascii="Consolas" w:eastAsia="微软雅黑" w:hAnsi="Consolas" w:cs="Consolas"/>
                <w:color w:val="008470"/>
                <w:szCs w:val="24"/>
              </w:rPr>
              <w:t>'NumColumns'</w:t>
            </w:r>
            <w:r>
              <w:rPr>
                <w:rFonts w:ascii="Consolas" w:eastAsia="微软雅黑" w:hAnsi="Consolas" w:cs="Consolas"/>
                <w:szCs w:val="24"/>
              </w:rPr>
              <w:t xml:space="preserve">,6); </w:t>
            </w:r>
            <w:proofErr w:type="gramStart"/>
            <w:r>
              <w:rPr>
                <w:rFonts w:ascii="Consolas" w:eastAsia="微软雅黑" w:hAnsi="Consolas" w:cs="Consolas"/>
                <w:szCs w:val="24"/>
              </w:rPr>
              <w:t>lg.Layout.Tile</w:t>
            </w:r>
            <w:proofErr w:type="gramEnd"/>
            <w:r>
              <w:rPr>
                <w:rFonts w:ascii="Consolas" w:eastAsia="微软雅黑" w:hAnsi="Consolas" w:cs="Consolas"/>
                <w:szCs w:val="24"/>
              </w:rPr>
              <w:t>=</w:t>
            </w:r>
            <w:r>
              <w:rPr>
                <w:rFonts w:ascii="Consolas" w:eastAsia="微软雅黑" w:hAnsi="Consolas" w:cs="Consolas"/>
                <w:color w:val="008470"/>
                <w:szCs w:val="24"/>
              </w:rPr>
              <w:t>'north'</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31D1512" w14:textId="77777777" w:rsidR="00DA4077" w:rsidRDefault="00DA4077">
            <w:pPr>
              <w:snapToGrid w:val="0"/>
              <w:spacing w:line="20" w:lineRule="exact"/>
              <w:ind w:firstLine="0"/>
            </w:pPr>
          </w:p>
        </w:tc>
      </w:tr>
      <w:tr w:rsidR="00DA4077" w14:paraId="65F96B46" w14:textId="77777777">
        <w:trPr>
          <w:cantSplit/>
        </w:trPr>
        <w:tc>
          <w:tcPr>
            <w:tcW w:w="540" w:type="dxa"/>
            <w:tcMar>
              <w:top w:w="0" w:type="dxa"/>
              <w:left w:w="0" w:type="dxa"/>
              <w:bottom w:w="0" w:type="dxa"/>
              <w:right w:w="100" w:type="dxa"/>
            </w:tcMar>
          </w:tcPr>
          <w:p w14:paraId="4A8B272A" w14:textId="77777777" w:rsidR="00DA4077" w:rsidRDefault="00000000">
            <w:pPr>
              <w:snapToGrid w:val="0"/>
              <w:spacing w:line="386" w:lineRule="exact"/>
              <w:ind w:firstLine="0"/>
              <w:jc w:val="right"/>
            </w:pPr>
            <w:r>
              <w:rPr>
                <w:rFonts w:eastAsia="Times New Roman" w:cs="Consolas"/>
                <w:color w:val="7F807F"/>
                <w:szCs w:val="24"/>
              </w:rPr>
              <w:t>125</w:t>
            </w:r>
          </w:p>
        </w:tc>
        <w:tc>
          <w:tcPr>
            <w:tcW w:w="9000" w:type="dxa"/>
            <w:tcMar>
              <w:top w:w="0" w:type="dxa"/>
              <w:left w:w="75" w:type="dxa"/>
              <w:bottom w:w="0" w:type="dxa"/>
              <w:right w:w="0" w:type="dxa"/>
            </w:tcMar>
          </w:tcPr>
          <w:p w14:paraId="576A5DF5" w14:textId="77777777" w:rsidR="00DA4077" w:rsidRDefault="00000000">
            <w:pPr>
              <w:snapToGrid w:val="0"/>
              <w:spacing w:line="386" w:lineRule="exact"/>
              <w:ind w:left="400" w:hanging="400"/>
              <w:jc w:val="left"/>
            </w:pPr>
            <w:r>
              <w:rPr>
                <w:rFonts w:ascii="Consolas" w:eastAsia="微软雅黑" w:hAnsi="Consolas" w:cs="Consolas"/>
                <w:szCs w:val="24"/>
              </w:rPr>
              <w:t>saveTriple(</w:t>
            </w:r>
            <w:proofErr w:type="gramStart"/>
            <w:r>
              <w:rPr>
                <w:rFonts w:ascii="Consolas" w:eastAsia="微软雅黑" w:hAnsi="Consolas" w:cs="Consolas"/>
                <w:szCs w:val="24"/>
              </w:rPr>
              <w:t>fig,outDir</w:t>
            </w:r>
            <w:proofErr w:type="gramEnd"/>
            <w:r>
              <w:rPr>
                <w:rFonts w:ascii="Consolas" w:eastAsia="微软雅黑" w:hAnsi="Consolas" w:cs="Consolas"/>
                <w:szCs w:val="24"/>
              </w:rPr>
              <w:t>,</w:t>
            </w:r>
            <w:r>
              <w:rPr>
                <w:rFonts w:ascii="Consolas" w:eastAsia="微软雅黑" w:hAnsi="Consolas" w:cs="Consolas"/>
                <w:color w:val="008470"/>
                <w:szCs w:val="24"/>
              </w:rPr>
              <w:t>'q3_forecast_updates_matlab'</w:t>
            </w:r>
            <w:r>
              <w:rPr>
                <w:rFonts w:ascii="Consolas" w:eastAsia="微软雅黑" w:hAnsi="Consolas" w:cs="Consolas"/>
                <w:szCs w:val="24"/>
              </w:rPr>
              <w:t xml:space="preserve">); </w:t>
            </w:r>
            <w:r>
              <w:rPr>
                <w:rFonts w:ascii="Consolas" w:eastAsia="微软雅黑" w:hAnsi="Consolas" w:cs="Consolas"/>
                <w:color w:val="006EB8"/>
                <w:szCs w:val="24"/>
              </w:rPr>
              <w:t>close</w:t>
            </w:r>
            <w:r>
              <w:rPr>
                <w:rFonts w:ascii="Consolas" w:eastAsia="微软雅黑" w:hAnsi="Consolas" w:cs="Consolas"/>
                <w:szCs w:val="24"/>
              </w:rPr>
              <w:t>(fig);</w:t>
            </w:r>
          </w:p>
        </w:tc>
        <w:tc>
          <w:tcPr>
            <w:tcW w:w="80" w:type="dxa"/>
            <w:shd w:val="clear" w:color="auto" w:fill="CED4F4"/>
            <w:tcMar>
              <w:top w:w="0" w:type="dxa"/>
              <w:left w:w="0" w:type="dxa"/>
              <w:bottom w:w="0" w:type="dxa"/>
              <w:right w:w="0" w:type="dxa"/>
            </w:tcMar>
          </w:tcPr>
          <w:p w14:paraId="26A368D5" w14:textId="77777777" w:rsidR="00DA4077" w:rsidRDefault="00DA4077">
            <w:pPr>
              <w:snapToGrid w:val="0"/>
              <w:spacing w:line="20" w:lineRule="exact"/>
              <w:ind w:firstLine="0"/>
            </w:pPr>
          </w:p>
        </w:tc>
      </w:tr>
      <w:tr w:rsidR="00DA4077" w14:paraId="11450757" w14:textId="77777777">
        <w:trPr>
          <w:cantSplit/>
        </w:trPr>
        <w:tc>
          <w:tcPr>
            <w:tcW w:w="540" w:type="dxa"/>
            <w:tcMar>
              <w:top w:w="0" w:type="dxa"/>
              <w:left w:w="0" w:type="dxa"/>
              <w:bottom w:w="0" w:type="dxa"/>
              <w:right w:w="100" w:type="dxa"/>
            </w:tcMar>
          </w:tcPr>
          <w:p w14:paraId="2C95499A"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7635655F"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797ED1D6" w14:textId="77777777" w:rsidR="00DA4077" w:rsidRDefault="00DA4077">
            <w:pPr>
              <w:snapToGrid w:val="0"/>
              <w:spacing w:line="20" w:lineRule="exact"/>
              <w:ind w:firstLine="0"/>
            </w:pPr>
          </w:p>
        </w:tc>
      </w:tr>
      <w:tr w:rsidR="00DA4077" w14:paraId="6D2659CC" w14:textId="77777777">
        <w:trPr>
          <w:cantSplit/>
        </w:trPr>
        <w:tc>
          <w:tcPr>
            <w:tcW w:w="540" w:type="dxa"/>
            <w:tcMar>
              <w:top w:w="0" w:type="dxa"/>
              <w:left w:w="0" w:type="dxa"/>
              <w:bottom w:w="0" w:type="dxa"/>
              <w:right w:w="100" w:type="dxa"/>
            </w:tcMar>
          </w:tcPr>
          <w:p w14:paraId="20374D2E" w14:textId="77777777" w:rsidR="00DA4077" w:rsidRDefault="00000000">
            <w:pPr>
              <w:snapToGrid w:val="0"/>
              <w:spacing w:line="386" w:lineRule="exact"/>
              <w:ind w:firstLine="0"/>
              <w:jc w:val="right"/>
            </w:pPr>
            <w:r>
              <w:rPr>
                <w:rFonts w:eastAsia="Times New Roman" w:cs="Consolas"/>
                <w:color w:val="7F807F"/>
                <w:szCs w:val="24"/>
              </w:rPr>
              <w:t>127</w:t>
            </w:r>
          </w:p>
        </w:tc>
        <w:tc>
          <w:tcPr>
            <w:tcW w:w="9000" w:type="dxa"/>
            <w:tcMar>
              <w:top w:w="0" w:type="dxa"/>
              <w:left w:w="75" w:type="dxa"/>
              <w:bottom w:w="0" w:type="dxa"/>
              <w:right w:w="0" w:type="dxa"/>
            </w:tcMar>
          </w:tcPr>
          <w:p w14:paraId="04989683" w14:textId="77777777" w:rsidR="00DA4077" w:rsidRDefault="00000000">
            <w:pPr>
              <w:snapToGrid w:val="0"/>
              <w:spacing w:line="386" w:lineRule="exact"/>
              <w:ind w:left="400" w:hanging="400"/>
              <w:jc w:val="left"/>
              <w:rPr>
                <w:lang w:eastAsia="zh-CN"/>
              </w:rPr>
            </w:pPr>
            <w:r>
              <w:rPr>
                <w:rFonts w:ascii="Consolas" w:eastAsia="微软雅黑" w:hAnsi="Consolas" w:cs="Consolas"/>
                <w:color w:val="009900"/>
                <w:szCs w:val="24"/>
                <w:lang w:eastAsia="zh-CN"/>
              </w:rPr>
              <w:t xml:space="preserve">%% </w:t>
            </w:r>
            <w:r>
              <w:rPr>
                <w:rFonts w:ascii="Consolas" w:eastAsia="微软雅黑" w:hAnsi="Consolas" w:cs="Consolas"/>
                <w:color w:val="009900"/>
                <w:szCs w:val="24"/>
                <w:lang w:eastAsia="zh-CN"/>
              </w:rPr>
              <w:t>问题四：总成本层级与价格信息价值</w:t>
            </w:r>
          </w:p>
        </w:tc>
        <w:tc>
          <w:tcPr>
            <w:tcW w:w="80" w:type="dxa"/>
            <w:shd w:val="clear" w:color="auto" w:fill="CED4F4"/>
            <w:tcMar>
              <w:top w:w="0" w:type="dxa"/>
              <w:left w:w="0" w:type="dxa"/>
              <w:bottom w:w="0" w:type="dxa"/>
              <w:right w:w="0" w:type="dxa"/>
            </w:tcMar>
          </w:tcPr>
          <w:p w14:paraId="6CD2C6ED" w14:textId="77777777" w:rsidR="00DA4077" w:rsidRDefault="00DA4077">
            <w:pPr>
              <w:snapToGrid w:val="0"/>
              <w:spacing w:line="20" w:lineRule="exact"/>
              <w:ind w:firstLine="0"/>
              <w:rPr>
                <w:lang w:eastAsia="zh-CN"/>
              </w:rPr>
            </w:pPr>
          </w:p>
        </w:tc>
      </w:tr>
      <w:tr w:rsidR="00DA4077" w14:paraId="53AACAA9" w14:textId="77777777">
        <w:trPr>
          <w:cantSplit/>
        </w:trPr>
        <w:tc>
          <w:tcPr>
            <w:tcW w:w="540" w:type="dxa"/>
            <w:tcMar>
              <w:top w:w="0" w:type="dxa"/>
              <w:left w:w="0" w:type="dxa"/>
              <w:bottom w:w="0" w:type="dxa"/>
              <w:right w:w="100" w:type="dxa"/>
            </w:tcMar>
          </w:tcPr>
          <w:p w14:paraId="734FCFEE" w14:textId="77777777" w:rsidR="00DA4077" w:rsidRDefault="00000000">
            <w:pPr>
              <w:snapToGrid w:val="0"/>
              <w:spacing w:line="386" w:lineRule="exact"/>
              <w:ind w:firstLine="0"/>
              <w:jc w:val="right"/>
            </w:pPr>
            <w:r>
              <w:rPr>
                <w:rFonts w:eastAsia="Times New Roman" w:cs="Consolas"/>
                <w:color w:val="7F807F"/>
                <w:szCs w:val="24"/>
              </w:rPr>
              <w:t>128</w:t>
            </w:r>
          </w:p>
        </w:tc>
        <w:tc>
          <w:tcPr>
            <w:tcW w:w="9000" w:type="dxa"/>
            <w:tcMar>
              <w:top w:w="0" w:type="dxa"/>
              <w:left w:w="75" w:type="dxa"/>
              <w:bottom w:w="0" w:type="dxa"/>
              <w:right w:w="0" w:type="dxa"/>
            </w:tcMar>
          </w:tcPr>
          <w:p w14:paraId="57E8E228" w14:textId="77777777" w:rsidR="00DA4077" w:rsidRDefault="00000000">
            <w:pPr>
              <w:snapToGrid w:val="0"/>
              <w:spacing w:line="386" w:lineRule="exact"/>
              <w:ind w:left="400" w:hanging="400"/>
              <w:jc w:val="left"/>
            </w:pPr>
            <w:r>
              <w:rPr>
                <w:rFonts w:ascii="Consolas" w:eastAsia="微软雅黑" w:hAnsi="Consolas" w:cs="Consolas"/>
                <w:szCs w:val="24"/>
              </w:rPr>
              <w:t xml:space="preserve">V = </w:t>
            </w:r>
            <w:proofErr w:type="gramStart"/>
            <w:r>
              <w:rPr>
                <w:rFonts w:ascii="Consolas" w:eastAsia="微软雅黑" w:hAnsi="Consolas" w:cs="Consolas"/>
                <w:szCs w:val="24"/>
              </w:rPr>
              <w:t>readmatrix(fullfile(</w:t>
            </w:r>
            <w:proofErr w:type="gramEnd"/>
            <w:r>
              <w:rPr>
                <w:rFonts w:ascii="Consolas" w:eastAsia="微软雅黑" w:hAnsi="Consolas" w:cs="Consolas"/>
                <w:szCs w:val="24"/>
              </w:rPr>
              <w:t xml:space="preserve">dataDir, </w:t>
            </w:r>
            <w:r>
              <w:rPr>
                <w:rFonts w:ascii="Consolas" w:eastAsia="微软雅黑" w:hAnsi="Consolas" w:cs="Consolas"/>
                <w:color w:val="008470"/>
                <w:szCs w:val="24"/>
              </w:rPr>
              <w:t>'q4_information_value.csv'</w:t>
            </w:r>
            <w:r>
              <w:rPr>
                <w:rFonts w:ascii="Consolas" w:eastAsia="微软雅黑" w:hAnsi="Consolas" w:cs="Consolas"/>
                <w:szCs w:val="24"/>
              </w:rPr>
              <w:t xml:space="preserve">), </w:t>
            </w:r>
            <w:r>
              <w:rPr>
                <w:rFonts w:ascii="Consolas" w:eastAsia="微软雅黑" w:hAnsi="Consolas" w:cs="Consolas"/>
                <w:color w:val="008470"/>
                <w:szCs w:val="24"/>
              </w:rPr>
              <w:t>'Delimiter'</w:t>
            </w:r>
            <w:r>
              <w:rPr>
                <w:rFonts w:ascii="Consolas" w:eastAsia="微软雅黑" w:hAnsi="Consolas" w:cs="Consolas"/>
                <w:szCs w:val="24"/>
              </w:rPr>
              <w:t xml:space="preserve">, </w:t>
            </w:r>
            <w:r>
              <w:rPr>
                <w:rFonts w:ascii="Consolas" w:eastAsia="微软雅黑" w:hAnsi="Consolas" w:cs="Consolas"/>
                <w:color w:val="008470"/>
                <w:szCs w:val="24"/>
              </w:rPr>
              <w: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C390CBF" w14:textId="77777777" w:rsidR="00DA4077" w:rsidRDefault="00DA4077">
            <w:pPr>
              <w:snapToGrid w:val="0"/>
              <w:spacing w:line="20" w:lineRule="exact"/>
              <w:ind w:firstLine="0"/>
            </w:pPr>
          </w:p>
        </w:tc>
      </w:tr>
      <w:tr w:rsidR="00DA4077" w14:paraId="38401A06" w14:textId="77777777">
        <w:trPr>
          <w:cantSplit/>
        </w:trPr>
        <w:tc>
          <w:tcPr>
            <w:tcW w:w="540" w:type="dxa"/>
            <w:tcMar>
              <w:top w:w="0" w:type="dxa"/>
              <w:left w:w="0" w:type="dxa"/>
              <w:bottom w:w="0" w:type="dxa"/>
              <w:right w:w="100" w:type="dxa"/>
            </w:tcMar>
          </w:tcPr>
          <w:p w14:paraId="5A2D95FA" w14:textId="77777777" w:rsidR="00DA4077" w:rsidRDefault="00000000">
            <w:pPr>
              <w:snapToGrid w:val="0"/>
              <w:spacing w:line="386" w:lineRule="exact"/>
              <w:ind w:firstLine="0"/>
              <w:jc w:val="right"/>
            </w:pPr>
            <w:r>
              <w:rPr>
                <w:rFonts w:eastAsia="Times New Roman" w:cs="Consolas"/>
                <w:color w:val="7F807F"/>
                <w:szCs w:val="24"/>
              </w:rPr>
              <w:t>129</w:t>
            </w:r>
          </w:p>
        </w:tc>
        <w:tc>
          <w:tcPr>
            <w:tcW w:w="9000" w:type="dxa"/>
            <w:tcMar>
              <w:top w:w="0" w:type="dxa"/>
              <w:left w:w="75" w:type="dxa"/>
              <w:bottom w:w="0" w:type="dxa"/>
              <w:right w:w="0" w:type="dxa"/>
            </w:tcMar>
          </w:tcPr>
          <w:p w14:paraId="21DF76D5" w14:textId="77777777" w:rsidR="00DA4077" w:rsidRDefault="00000000">
            <w:pPr>
              <w:snapToGrid w:val="0"/>
              <w:spacing w:line="386" w:lineRule="exact"/>
              <w:ind w:left="400" w:hanging="400"/>
              <w:jc w:val="left"/>
            </w:pPr>
            <w:r>
              <w:rPr>
                <w:rFonts w:ascii="Consolas" w:eastAsia="微软雅黑" w:hAnsi="Consolas" w:cs="Consolas"/>
                <w:szCs w:val="24"/>
              </w:rPr>
              <w:t>questionLabels = {</w:t>
            </w:r>
            <w:r>
              <w:rPr>
                <w:rFonts w:ascii="Consolas" w:eastAsia="微软雅黑" w:hAnsi="Consolas" w:cs="Consolas"/>
                <w:color w:val="008470"/>
                <w:szCs w:val="24"/>
              </w:rPr>
              <w:t>'Q4-2'</w:t>
            </w:r>
            <w:r>
              <w:rPr>
                <w:rFonts w:ascii="Consolas" w:eastAsia="微软雅黑" w:hAnsi="Consolas" w:cs="Consolas"/>
                <w:szCs w:val="24"/>
              </w:rPr>
              <w:t>,</w:t>
            </w:r>
            <w:r>
              <w:rPr>
                <w:rFonts w:ascii="Consolas" w:eastAsia="微软雅黑" w:hAnsi="Consolas" w:cs="Consolas"/>
                <w:color w:val="008470"/>
                <w:szCs w:val="24"/>
              </w:rPr>
              <w:t>'Q4-3'</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4DE8925" w14:textId="77777777" w:rsidR="00DA4077" w:rsidRDefault="00DA4077">
            <w:pPr>
              <w:snapToGrid w:val="0"/>
              <w:spacing w:line="20" w:lineRule="exact"/>
              <w:ind w:firstLine="0"/>
            </w:pPr>
          </w:p>
        </w:tc>
      </w:tr>
      <w:tr w:rsidR="00DA4077" w14:paraId="6C633C68" w14:textId="77777777">
        <w:trPr>
          <w:cantSplit/>
        </w:trPr>
        <w:tc>
          <w:tcPr>
            <w:tcW w:w="540" w:type="dxa"/>
            <w:tcMar>
              <w:top w:w="0" w:type="dxa"/>
              <w:left w:w="0" w:type="dxa"/>
              <w:bottom w:w="0" w:type="dxa"/>
              <w:right w:w="100" w:type="dxa"/>
            </w:tcMar>
          </w:tcPr>
          <w:p w14:paraId="0E3319E5" w14:textId="77777777" w:rsidR="00DA4077" w:rsidRDefault="00000000">
            <w:pPr>
              <w:snapToGrid w:val="0"/>
              <w:spacing w:line="386" w:lineRule="exact"/>
              <w:ind w:firstLine="0"/>
              <w:jc w:val="right"/>
            </w:pPr>
            <w:r>
              <w:rPr>
                <w:rFonts w:eastAsia="Times New Roman" w:cs="Consolas"/>
                <w:color w:val="7F807F"/>
                <w:szCs w:val="24"/>
              </w:rPr>
              <w:t>130</w:t>
            </w:r>
          </w:p>
        </w:tc>
        <w:tc>
          <w:tcPr>
            <w:tcW w:w="9000" w:type="dxa"/>
            <w:tcMar>
              <w:top w:w="0" w:type="dxa"/>
              <w:left w:w="75" w:type="dxa"/>
              <w:bottom w:w="0" w:type="dxa"/>
              <w:right w:w="0" w:type="dxa"/>
            </w:tcMar>
          </w:tcPr>
          <w:p w14:paraId="59752521" w14:textId="77777777" w:rsidR="00DA4077" w:rsidRDefault="00000000">
            <w:pPr>
              <w:snapToGrid w:val="0"/>
              <w:spacing w:line="386" w:lineRule="exact"/>
              <w:ind w:left="400" w:hanging="400"/>
              <w:jc w:val="left"/>
            </w:pPr>
            <w:r>
              <w:rPr>
                <w:rFonts w:ascii="Consolas" w:eastAsia="微软雅黑" w:hAnsi="Consolas" w:cs="Consolas"/>
                <w:szCs w:val="24"/>
              </w:rPr>
              <w:t>x=</w:t>
            </w:r>
            <w:proofErr w:type="gramStart"/>
            <w:r>
              <w:rPr>
                <w:rFonts w:ascii="Consolas" w:eastAsia="微软雅黑" w:hAnsi="Consolas" w:cs="Consolas"/>
                <w:szCs w:val="24"/>
              </w:rPr>
              <w:t>1:size</w:t>
            </w:r>
            <w:proofErr w:type="gramEnd"/>
            <w:r>
              <w:rPr>
                <w:rFonts w:ascii="Consolas" w:eastAsia="微软雅黑" w:hAnsi="Consolas" w:cs="Consolas"/>
                <w:szCs w:val="24"/>
              </w:rPr>
              <w:t>(V,1);</w:t>
            </w:r>
          </w:p>
        </w:tc>
        <w:tc>
          <w:tcPr>
            <w:tcW w:w="80" w:type="dxa"/>
            <w:shd w:val="clear" w:color="auto" w:fill="CED4F4"/>
            <w:tcMar>
              <w:top w:w="0" w:type="dxa"/>
              <w:left w:w="0" w:type="dxa"/>
              <w:bottom w:w="0" w:type="dxa"/>
              <w:right w:w="0" w:type="dxa"/>
            </w:tcMar>
          </w:tcPr>
          <w:p w14:paraId="7E1E5301" w14:textId="77777777" w:rsidR="00DA4077" w:rsidRDefault="00DA4077">
            <w:pPr>
              <w:snapToGrid w:val="0"/>
              <w:spacing w:line="20" w:lineRule="exact"/>
              <w:ind w:firstLine="0"/>
            </w:pPr>
          </w:p>
        </w:tc>
      </w:tr>
      <w:tr w:rsidR="00DA4077" w14:paraId="2B3A5BE0" w14:textId="77777777">
        <w:trPr>
          <w:cantSplit/>
        </w:trPr>
        <w:tc>
          <w:tcPr>
            <w:tcW w:w="540" w:type="dxa"/>
            <w:tcMar>
              <w:top w:w="0" w:type="dxa"/>
              <w:left w:w="0" w:type="dxa"/>
              <w:bottom w:w="0" w:type="dxa"/>
              <w:right w:w="100" w:type="dxa"/>
            </w:tcMar>
          </w:tcPr>
          <w:p w14:paraId="3611431D" w14:textId="77777777" w:rsidR="00DA4077" w:rsidRDefault="00000000">
            <w:pPr>
              <w:snapToGrid w:val="0"/>
              <w:spacing w:line="386" w:lineRule="exact"/>
              <w:ind w:firstLine="0"/>
              <w:jc w:val="right"/>
            </w:pPr>
            <w:r>
              <w:rPr>
                <w:rFonts w:eastAsia="Times New Roman" w:cs="Consolas"/>
                <w:color w:val="7F807F"/>
                <w:szCs w:val="24"/>
              </w:rPr>
              <w:t>131</w:t>
            </w:r>
          </w:p>
        </w:tc>
        <w:tc>
          <w:tcPr>
            <w:tcW w:w="9000" w:type="dxa"/>
            <w:tcMar>
              <w:top w:w="0" w:type="dxa"/>
              <w:left w:w="75" w:type="dxa"/>
              <w:bottom w:w="0" w:type="dxa"/>
              <w:right w:w="0" w:type="dxa"/>
            </w:tcMar>
          </w:tcPr>
          <w:p w14:paraId="4F488793" w14:textId="77777777" w:rsidR="00DA4077" w:rsidRDefault="00000000">
            <w:pPr>
              <w:snapToGrid w:val="0"/>
              <w:spacing w:line="386" w:lineRule="exact"/>
              <w:ind w:left="400" w:hanging="400"/>
              <w:jc w:val="left"/>
            </w:pPr>
            <w:r>
              <w:rPr>
                <w:rFonts w:ascii="Consolas" w:eastAsia="微软雅黑" w:hAnsi="Consolas" w:cs="Consolas"/>
                <w:szCs w:val="24"/>
              </w:rPr>
              <w:t xml:space="preserve">fig = </w:t>
            </w:r>
            <w:proofErr w:type="gramStart"/>
            <w:r>
              <w:rPr>
                <w:rFonts w:ascii="Consolas" w:eastAsia="微软雅黑" w:hAnsi="Consolas" w:cs="Consolas"/>
                <w:szCs w:val="24"/>
              </w:rPr>
              <w:t>figure(</w:t>
            </w:r>
            <w:proofErr w:type="gramEnd"/>
            <w:r>
              <w:rPr>
                <w:rFonts w:ascii="Consolas" w:eastAsia="微软雅黑" w:hAnsi="Consolas" w:cs="Consolas"/>
                <w:color w:val="008470"/>
                <w:szCs w:val="24"/>
              </w:rPr>
              <w:t>'Color'</w:t>
            </w:r>
            <w:r>
              <w:rPr>
                <w:rFonts w:ascii="Consolas" w:eastAsia="微软雅黑" w:hAnsi="Consolas" w:cs="Consolas"/>
                <w:szCs w:val="24"/>
              </w:rPr>
              <w:t>,</w:t>
            </w:r>
            <w:r>
              <w:rPr>
                <w:rFonts w:ascii="Consolas" w:eastAsia="微软雅黑" w:hAnsi="Consolas" w:cs="Consolas"/>
                <w:color w:val="008470"/>
                <w:szCs w:val="24"/>
              </w:rPr>
              <w:t>'w'</w:t>
            </w:r>
            <w:r>
              <w:rPr>
                <w:rFonts w:ascii="Consolas" w:eastAsia="微软雅黑" w:hAnsi="Consolas" w:cs="Consolas"/>
                <w:szCs w:val="24"/>
              </w:rPr>
              <w:t>,</w:t>
            </w:r>
            <w:r>
              <w:rPr>
                <w:rFonts w:ascii="Consolas" w:eastAsia="微软雅黑" w:hAnsi="Consolas" w:cs="Consolas"/>
                <w:color w:val="008470"/>
                <w:szCs w:val="24"/>
              </w:rPr>
              <w:t>'Units'</w:t>
            </w:r>
            <w:r>
              <w:rPr>
                <w:rFonts w:ascii="Consolas" w:eastAsia="微软雅黑" w:hAnsi="Consolas" w:cs="Consolas"/>
                <w:szCs w:val="24"/>
              </w:rPr>
              <w:t>,</w:t>
            </w:r>
            <w:r>
              <w:rPr>
                <w:rFonts w:ascii="Consolas" w:eastAsia="微软雅黑" w:hAnsi="Consolas" w:cs="Consolas"/>
                <w:color w:val="008470"/>
                <w:szCs w:val="24"/>
              </w:rPr>
              <w:t>'centimeters'</w:t>
            </w:r>
            <w:r>
              <w:rPr>
                <w:rFonts w:ascii="Consolas" w:eastAsia="微软雅黑" w:hAnsi="Consolas" w:cs="Consolas"/>
                <w:szCs w:val="24"/>
              </w:rPr>
              <w:t>,</w:t>
            </w:r>
            <w:r>
              <w:rPr>
                <w:rFonts w:ascii="Consolas" w:eastAsia="微软雅黑" w:hAnsi="Consolas" w:cs="Consolas"/>
                <w:color w:val="008470"/>
                <w:szCs w:val="24"/>
              </w:rPr>
              <w:t>'Position</w:t>
            </w:r>
            <w:proofErr w:type="gramStart"/>
            <w:r>
              <w:rPr>
                <w:rFonts w:ascii="Consolas" w:eastAsia="微软雅黑" w:hAnsi="Consolas" w:cs="Consolas"/>
                <w:color w:val="008470"/>
                <w:szCs w:val="24"/>
              </w:rPr>
              <w:t>'</w:t>
            </w:r>
            <w:r>
              <w:rPr>
                <w:rFonts w:ascii="Consolas" w:eastAsia="微软雅黑" w:hAnsi="Consolas" w:cs="Consolas"/>
                <w:szCs w:val="24"/>
              </w:rPr>
              <w:t>,[</w:t>
            </w:r>
            <w:proofErr w:type="gramEnd"/>
            <w:r>
              <w:rPr>
                <w:rFonts w:ascii="Consolas" w:eastAsia="微软雅黑" w:hAnsi="Consolas" w:cs="Consolas"/>
                <w:szCs w:val="24"/>
              </w:rPr>
              <w:t>2 2 18.2 8.6],</w:t>
            </w:r>
            <w:r>
              <w:rPr>
                <w:rFonts w:ascii="Consolas" w:eastAsia="微软雅黑" w:hAnsi="Consolas" w:cs="Consolas"/>
                <w:color w:val="008470"/>
                <w:szCs w:val="24"/>
              </w:rPr>
              <w:t>'Renderer'</w:t>
            </w:r>
            <w:r>
              <w:rPr>
                <w:rFonts w:ascii="Consolas" w:eastAsia="微软雅黑" w:hAnsi="Consolas" w:cs="Consolas"/>
                <w:szCs w:val="24"/>
              </w:rPr>
              <w:t>,</w:t>
            </w:r>
            <w:r>
              <w:rPr>
                <w:rFonts w:ascii="Consolas" w:eastAsia="微软雅黑" w:hAnsi="Consolas" w:cs="Consolas"/>
                <w:color w:val="008470"/>
                <w:szCs w:val="24"/>
              </w:rPr>
              <w:t>'painters'</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2C85FCA7" w14:textId="77777777" w:rsidR="00DA4077" w:rsidRDefault="00DA4077">
            <w:pPr>
              <w:snapToGrid w:val="0"/>
              <w:spacing w:line="20" w:lineRule="exact"/>
              <w:ind w:firstLine="0"/>
            </w:pPr>
          </w:p>
        </w:tc>
      </w:tr>
      <w:tr w:rsidR="00DA4077" w14:paraId="2E774EC9" w14:textId="77777777">
        <w:trPr>
          <w:cantSplit/>
        </w:trPr>
        <w:tc>
          <w:tcPr>
            <w:tcW w:w="540" w:type="dxa"/>
            <w:tcMar>
              <w:top w:w="0" w:type="dxa"/>
              <w:left w:w="0" w:type="dxa"/>
              <w:bottom w:w="0" w:type="dxa"/>
              <w:right w:w="100" w:type="dxa"/>
            </w:tcMar>
          </w:tcPr>
          <w:p w14:paraId="78E3659B" w14:textId="77777777" w:rsidR="00DA4077" w:rsidRDefault="00000000">
            <w:pPr>
              <w:snapToGrid w:val="0"/>
              <w:spacing w:line="386" w:lineRule="exact"/>
              <w:ind w:firstLine="0"/>
              <w:jc w:val="right"/>
            </w:pPr>
            <w:r>
              <w:rPr>
                <w:rFonts w:eastAsia="Times New Roman" w:cs="Consolas"/>
                <w:color w:val="7F807F"/>
                <w:szCs w:val="24"/>
              </w:rPr>
              <w:t>132</w:t>
            </w:r>
          </w:p>
        </w:tc>
        <w:tc>
          <w:tcPr>
            <w:tcW w:w="9000" w:type="dxa"/>
            <w:tcMar>
              <w:top w:w="0" w:type="dxa"/>
              <w:left w:w="75" w:type="dxa"/>
              <w:bottom w:w="0" w:type="dxa"/>
              <w:right w:w="0" w:type="dxa"/>
            </w:tcMar>
          </w:tcPr>
          <w:p w14:paraId="46BDE538" w14:textId="77777777" w:rsidR="00DA4077" w:rsidRDefault="00000000">
            <w:pPr>
              <w:snapToGrid w:val="0"/>
              <w:spacing w:line="386" w:lineRule="exact"/>
              <w:ind w:left="400" w:hanging="400"/>
              <w:jc w:val="left"/>
            </w:pPr>
            <w:r>
              <w:rPr>
                <w:rFonts w:ascii="Consolas" w:eastAsia="微软雅黑" w:hAnsi="Consolas" w:cs="Consolas"/>
                <w:szCs w:val="24"/>
              </w:rPr>
              <w:t>tl=tiledlayout(fig,1,2,</w:t>
            </w:r>
            <w:r>
              <w:rPr>
                <w:rFonts w:ascii="Consolas" w:eastAsia="微软雅黑" w:hAnsi="Consolas" w:cs="Consolas"/>
                <w:color w:val="008470"/>
                <w:szCs w:val="24"/>
              </w:rPr>
              <w:t>'TileSpacing'</w:t>
            </w:r>
            <w:r>
              <w:rPr>
                <w:rFonts w:ascii="Consolas" w:eastAsia="微软雅黑" w:hAnsi="Consolas" w:cs="Consolas"/>
                <w:szCs w:val="24"/>
              </w:rPr>
              <w:t>,</w:t>
            </w:r>
            <w:r>
              <w:rPr>
                <w:rFonts w:ascii="Consolas" w:eastAsia="微软雅黑" w:hAnsi="Consolas" w:cs="Consolas"/>
                <w:color w:val="008470"/>
                <w:szCs w:val="24"/>
              </w:rPr>
              <w:t>'compact'</w:t>
            </w:r>
            <w:r>
              <w:rPr>
                <w:rFonts w:ascii="Consolas" w:eastAsia="微软雅黑" w:hAnsi="Consolas" w:cs="Consolas"/>
                <w:szCs w:val="24"/>
              </w:rPr>
              <w:t>,</w:t>
            </w:r>
            <w:r>
              <w:rPr>
                <w:rFonts w:ascii="Consolas" w:eastAsia="微软雅黑" w:hAnsi="Consolas" w:cs="Consolas"/>
                <w:color w:val="008470"/>
                <w:szCs w:val="24"/>
              </w:rPr>
              <w:t>'Padding'</w:t>
            </w:r>
            <w:r>
              <w:rPr>
                <w:rFonts w:ascii="Consolas" w:eastAsia="微软雅黑" w:hAnsi="Consolas" w:cs="Consolas"/>
                <w:szCs w:val="24"/>
              </w:rPr>
              <w:t>,</w:t>
            </w:r>
            <w:r>
              <w:rPr>
                <w:rFonts w:ascii="Consolas" w:eastAsia="微软雅黑" w:hAnsi="Consolas" w:cs="Consolas"/>
                <w:color w:val="008470"/>
                <w:szCs w:val="24"/>
              </w:rPr>
              <w:t>'compact'</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E0F5D32" w14:textId="77777777" w:rsidR="00DA4077" w:rsidRDefault="00DA4077">
            <w:pPr>
              <w:snapToGrid w:val="0"/>
              <w:spacing w:line="20" w:lineRule="exact"/>
              <w:ind w:firstLine="0"/>
            </w:pPr>
          </w:p>
        </w:tc>
      </w:tr>
      <w:tr w:rsidR="00DA4077" w14:paraId="0EF84E61" w14:textId="77777777">
        <w:trPr>
          <w:cantSplit/>
        </w:trPr>
        <w:tc>
          <w:tcPr>
            <w:tcW w:w="540" w:type="dxa"/>
            <w:tcMar>
              <w:top w:w="0" w:type="dxa"/>
              <w:left w:w="0" w:type="dxa"/>
              <w:bottom w:w="0" w:type="dxa"/>
              <w:right w:w="100" w:type="dxa"/>
            </w:tcMar>
          </w:tcPr>
          <w:p w14:paraId="3216462B" w14:textId="77777777" w:rsidR="00DA4077" w:rsidRDefault="00000000">
            <w:pPr>
              <w:snapToGrid w:val="0"/>
              <w:spacing w:line="386" w:lineRule="exact"/>
              <w:ind w:firstLine="0"/>
              <w:jc w:val="right"/>
            </w:pPr>
            <w:r>
              <w:rPr>
                <w:rFonts w:eastAsia="Times New Roman" w:cs="Consolas"/>
                <w:color w:val="7F807F"/>
                <w:szCs w:val="24"/>
              </w:rPr>
              <w:t>133</w:t>
            </w:r>
          </w:p>
        </w:tc>
        <w:tc>
          <w:tcPr>
            <w:tcW w:w="9000" w:type="dxa"/>
            <w:tcMar>
              <w:top w:w="0" w:type="dxa"/>
              <w:left w:w="75" w:type="dxa"/>
              <w:bottom w:w="0" w:type="dxa"/>
              <w:right w:w="0" w:type="dxa"/>
            </w:tcMar>
          </w:tcPr>
          <w:p w14:paraId="1B8EAE99" w14:textId="77777777" w:rsidR="00DA4077" w:rsidRDefault="00000000">
            <w:pPr>
              <w:snapToGrid w:val="0"/>
              <w:spacing w:line="386" w:lineRule="exact"/>
              <w:ind w:left="400" w:hanging="400"/>
              <w:jc w:val="left"/>
            </w:pPr>
            <w:r>
              <w:rPr>
                <w:rFonts w:ascii="Consolas" w:eastAsia="微软雅黑" w:hAnsi="Consolas" w:cs="Consolas"/>
                <w:szCs w:val="24"/>
              </w:rPr>
              <w:t>ax1=nexttile(tl,1); hold(ax1,</w:t>
            </w:r>
            <w:r>
              <w:rPr>
                <w:rFonts w:ascii="Consolas" w:eastAsia="微软雅黑" w:hAnsi="Consolas" w:cs="Consolas"/>
                <w:color w:val="008470"/>
                <w:szCs w:val="24"/>
              </w:rPr>
              <w:t>'on'</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BCCE84A" w14:textId="77777777" w:rsidR="00DA4077" w:rsidRDefault="00DA4077">
            <w:pPr>
              <w:snapToGrid w:val="0"/>
              <w:spacing w:line="20" w:lineRule="exact"/>
              <w:ind w:firstLine="0"/>
            </w:pPr>
          </w:p>
        </w:tc>
      </w:tr>
      <w:tr w:rsidR="00DA4077" w14:paraId="7F002E5F" w14:textId="77777777">
        <w:trPr>
          <w:cantSplit/>
        </w:trPr>
        <w:tc>
          <w:tcPr>
            <w:tcW w:w="540" w:type="dxa"/>
            <w:tcMar>
              <w:top w:w="0" w:type="dxa"/>
              <w:left w:w="0" w:type="dxa"/>
              <w:bottom w:w="0" w:type="dxa"/>
              <w:right w:w="100" w:type="dxa"/>
            </w:tcMar>
          </w:tcPr>
          <w:p w14:paraId="66E39D80" w14:textId="77777777" w:rsidR="00DA4077" w:rsidRDefault="00000000">
            <w:pPr>
              <w:snapToGrid w:val="0"/>
              <w:spacing w:line="386" w:lineRule="exact"/>
              <w:ind w:firstLine="0"/>
              <w:jc w:val="right"/>
            </w:pPr>
            <w:r>
              <w:rPr>
                <w:rFonts w:eastAsia="Times New Roman" w:cs="Consolas"/>
                <w:color w:val="7F807F"/>
                <w:szCs w:val="24"/>
              </w:rPr>
              <w:lastRenderedPageBreak/>
              <w:t>134</w:t>
            </w:r>
          </w:p>
        </w:tc>
        <w:tc>
          <w:tcPr>
            <w:tcW w:w="9000" w:type="dxa"/>
            <w:tcMar>
              <w:top w:w="0" w:type="dxa"/>
              <w:left w:w="75" w:type="dxa"/>
              <w:bottom w:w="0" w:type="dxa"/>
              <w:right w:w="0" w:type="dxa"/>
            </w:tcMar>
          </w:tcPr>
          <w:p w14:paraId="451E3588" w14:textId="77777777" w:rsidR="00DA4077" w:rsidRDefault="00000000">
            <w:pPr>
              <w:snapToGrid w:val="0"/>
              <w:spacing w:line="386" w:lineRule="exact"/>
              <w:ind w:left="400" w:hanging="400"/>
              <w:jc w:val="left"/>
            </w:pPr>
            <w:r>
              <w:rPr>
                <w:rFonts w:ascii="Consolas" w:eastAsia="微软雅黑" w:hAnsi="Consolas" w:cs="Consolas"/>
                <w:szCs w:val="24"/>
              </w:rPr>
              <w:t>vals=V</w:t>
            </w:r>
            <w:proofErr w:type="gramStart"/>
            <w:r>
              <w:rPr>
                <w:rFonts w:ascii="Consolas" w:eastAsia="微软雅黑" w:hAnsi="Consolas" w:cs="Consolas"/>
                <w:szCs w:val="24"/>
              </w:rPr>
              <w:t>(:,</w:t>
            </w:r>
            <w:proofErr w:type="gramEnd"/>
            <w:r>
              <w:rPr>
                <w:rFonts w:ascii="Consolas" w:eastAsia="微软雅黑" w:hAnsi="Consolas" w:cs="Consolas"/>
                <w:szCs w:val="24"/>
              </w:rPr>
              <w:t>2:4)/1e4;</w:t>
            </w:r>
          </w:p>
        </w:tc>
        <w:tc>
          <w:tcPr>
            <w:tcW w:w="80" w:type="dxa"/>
            <w:shd w:val="clear" w:color="auto" w:fill="CED4F4"/>
            <w:tcMar>
              <w:top w:w="0" w:type="dxa"/>
              <w:left w:w="0" w:type="dxa"/>
              <w:bottom w:w="0" w:type="dxa"/>
              <w:right w:w="0" w:type="dxa"/>
            </w:tcMar>
          </w:tcPr>
          <w:p w14:paraId="32F869D0" w14:textId="77777777" w:rsidR="00DA4077" w:rsidRDefault="00DA4077">
            <w:pPr>
              <w:snapToGrid w:val="0"/>
              <w:spacing w:line="20" w:lineRule="exact"/>
              <w:ind w:firstLine="0"/>
            </w:pPr>
          </w:p>
        </w:tc>
      </w:tr>
      <w:tr w:rsidR="00DA4077" w14:paraId="56795E3C" w14:textId="77777777">
        <w:trPr>
          <w:cantSplit/>
        </w:trPr>
        <w:tc>
          <w:tcPr>
            <w:tcW w:w="540" w:type="dxa"/>
            <w:tcMar>
              <w:top w:w="0" w:type="dxa"/>
              <w:left w:w="0" w:type="dxa"/>
              <w:bottom w:w="0" w:type="dxa"/>
              <w:right w:w="100" w:type="dxa"/>
            </w:tcMar>
          </w:tcPr>
          <w:p w14:paraId="44FFDC3C" w14:textId="77777777" w:rsidR="00DA4077" w:rsidRDefault="00000000">
            <w:pPr>
              <w:snapToGrid w:val="0"/>
              <w:spacing w:line="386" w:lineRule="exact"/>
              <w:ind w:firstLine="0"/>
              <w:jc w:val="right"/>
            </w:pPr>
            <w:r>
              <w:rPr>
                <w:rFonts w:eastAsia="Times New Roman" w:cs="Consolas"/>
                <w:color w:val="7F807F"/>
                <w:szCs w:val="24"/>
              </w:rPr>
              <w:t>135</w:t>
            </w:r>
          </w:p>
        </w:tc>
        <w:tc>
          <w:tcPr>
            <w:tcW w:w="9000" w:type="dxa"/>
            <w:tcMar>
              <w:top w:w="0" w:type="dxa"/>
              <w:left w:w="75" w:type="dxa"/>
              <w:bottom w:w="0" w:type="dxa"/>
              <w:right w:w="0" w:type="dxa"/>
            </w:tcMar>
          </w:tcPr>
          <w:p w14:paraId="26B0CF07" w14:textId="77777777" w:rsidR="00DA4077" w:rsidRDefault="00000000">
            <w:pPr>
              <w:snapToGrid w:val="0"/>
              <w:spacing w:line="386" w:lineRule="exact"/>
              <w:ind w:left="400" w:hanging="400"/>
              <w:jc w:val="left"/>
            </w:pPr>
            <w:r>
              <w:rPr>
                <w:rFonts w:ascii="Consolas" w:eastAsia="微软雅黑" w:hAnsi="Consolas" w:cs="Consolas"/>
                <w:szCs w:val="24"/>
              </w:rPr>
              <w:t>b=bar(ax</w:t>
            </w:r>
            <w:proofErr w:type="gramStart"/>
            <w:r>
              <w:rPr>
                <w:rFonts w:ascii="Consolas" w:eastAsia="微软雅黑" w:hAnsi="Consolas" w:cs="Consolas"/>
                <w:szCs w:val="24"/>
              </w:rPr>
              <w:t>1,x</w:t>
            </w:r>
            <w:proofErr w:type="gramEnd"/>
            <w:r>
              <w:rPr>
                <w:rFonts w:ascii="Consolas" w:eastAsia="微软雅黑" w:hAnsi="Consolas" w:cs="Consolas"/>
                <w:szCs w:val="24"/>
              </w:rPr>
              <w:t>,vals,</w:t>
            </w:r>
            <w:r>
              <w:rPr>
                <w:rFonts w:ascii="Consolas" w:eastAsia="微软雅黑" w:hAnsi="Consolas" w:cs="Consolas"/>
                <w:color w:val="008470"/>
                <w:szCs w:val="24"/>
              </w:rPr>
              <w:t>'grouped'</w:t>
            </w:r>
            <w:r>
              <w:rPr>
                <w:rFonts w:ascii="Consolas" w:eastAsia="微软雅黑" w:hAnsi="Consolas" w:cs="Consolas"/>
                <w:szCs w:val="24"/>
              </w:rPr>
              <w:t>,</w:t>
            </w:r>
            <w:r>
              <w:rPr>
                <w:rFonts w:ascii="Consolas" w:eastAsia="微软雅黑" w:hAnsi="Consolas" w:cs="Consolas"/>
                <w:color w:val="008470"/>
                <w:szCs w:val="24"/>
              </w:rPr>
              <w:t>'EdgeColor'</w:t>
            </w:r>
            <w:r>
              <w:rPr>
                <w:rFonts w:ascii="Consolas" w:eastAsia="微软雅黑" w:hAnsi="Consolas" w:cs="Consolas"/>
                <w:szCs w:val="24"/>
              </w:rPr>
              <w:t>,</w:t>
            </w:r>
            <w:r>
              <w:rPr>
                <w:rFonts w:ascii="Consolas" w:eastAsia="微软雅黑" w:hAnsi="Consolas" w:cs="Consolas"/>
                <w:color w:val="008470"/>
                <w:szCs w:val="24"/>
              </w:rPr>
              <w:t>'none'</w:t>
            </w:r>
            <w:r>
              <w:rPr>
                <w:rFonts w:ascii="Consolas" w:eastAsia="微软雅黑" w:hAnsi="Consolas" w:cs="Consolas"/>
                <w:szCs w:val="24"/>
              </w:rPr>
              <w:t xml:space="preserve">); </w:t>
            </w:r>
            <w:proofErr w:type="gramStart"/>
            <w:r>
              <w:rPr>
                <w:rFonts w:ascii="Consolas" w:eastAsia="微软雅黑" w:hAnsi="Consolas" w:cs="Consolas"/>
                <w:szCs w:val="24"/>
              </w:rPr>
              <w:t>b(</w:t>
            </w:r>
            <w:proofErr w:type="gramEnd"/>
            <w:r>
              <w:rPr>
                <w:rFonts w:ascii="Consolas" w:eastAsia="微软雅黑" w:hAnsi="Consolas" w:cs="Consolas"/>
                <w:szCs w:val="24"/>
              </w:rPr>
              <w:t>1</w:t>
            </w:r>
            <w:proofErr w:type="gramStart"/>
            <w:r>
              <w:rPr>
                <w:rFonts w:ascii="Consolas" w:eastAsia="微软雅黑" w:hAnsi="Consolas" w:cs="Consolas"/>
                <w:szCs w:val="24"/>
              </w:rPr>
              <w:t>).FaceColor</w:t>
            </w:r>
            <w:proofErr w:type="gramEnd"/>
            <w:r>
              <w:rPr>
                <w:rFonts w:ascii="Consolas" w:eastAsia="微软雅黑" w:hAnsi="Consolas" w:cs="Consolas"/>
                <w:szCs w:val="24"/>
              </w:rPr>
              <w:t xml:space="preserve">=cBlue; </w:t>
            </w:r>
            <w:proofErr w:type="gramStart"/>
            <w:r>
              <w:rPr>
                <w:rFonts w:ascii="Consolas" w:eastAsia="微软雅黑" w:hAnsi="Consolas" w:cs="Consolas"/>
                <w:szCs w:val="24"/>
              </w:rPr>
              <w:t>b(</w:t>
            </w:r>
            <w:proofErr w:type="gramEnd"/>
            <w:r>
              <w:rPr>
                <w:rFonts w:ascii="Consolas" w:eastAsia="微软雅黑" w:hAnsi="Consolas" w:cs="Consolas"/>
                <w:szCs w:val="24"/>
              </w:rPr>
              <w:t>2</w:t>
            </w:r>
            <w:proofErr w:type="gramStart"/>
            <w:r>
              <w:rPr>
                <w:rFonts w:ascii="Consolas" w:eastAsia="微软雅黑" w:hAnsi="Consolas" w:cs="Consolas"/>
                <w:szCs w:val="24"/>
              </w:rPr>
              <w:t>).FaceColor</w:t>
            </w:r>
            <w:proofErr w:type="gramEnd"/>
            <w:r>
              <w:rPr>
                <w:rFonts w:ascii="Consolas" w:eastAsia="微软雅黑" w:hAnsi="Consolas" w:cs="Consolas"/>
                <w:szCs w:val="24"/>
              </w:rPr>
              <w:t xml:space="preserve">=cGold; </w:t>
            </w:r>
            <w:proofErr w:type="gramStart"/>
            <w:r>
              <w:rPr>
                <w:rFonts w:ascii="Consolas" w:eastAsia="微软雅黑" w:hAnsi="Consolas" w:cs="Consolas"/>
                <w:szCs w:val="24"/>
              </w:rPr>
              <w:t>b(</w:t>
            </w:r>
            <w:proofErr w:type="gramEnd"/>
            <w:r>
              <w:rPr>
                <w:rFonts w:ascii="Consolas" w:eastAsia="微软雅黑" w:hAnsi="Consolas" w:cs="Consolas"/>
                <w:szCs w:val="24"/>
              </w:rPr>
              <w:t>3</w:t>
            </w:r>
            <w:proofErr w:type="gramStart"/>
            <w:r>
              <w:rPr>
                <w:rFonts w:ascii="Consolas" w:eastAsia="微软雅黑" w:hAnsi="Consolas" w:cs="Consolas"/>
                <w:szCs w:val="24"/>
              </w:rPr>
              <w:t>).FaceColor</w:t>
            </w:r>
            <w:proofErr w:type="gramEnd"/>
            <w:r>
              <w:rPr>
                <w:rFonts w:ascii="Consolas" w:eastAsia="微软雅黑" w:hAnsi="Consolas" w:cs="Consolas"/>
                <w:szCs w:val="24"/>
              </w:rPr>
              <w:t>=cGray;</w:t>
            </w:r>
          </w:p>
        </w:tc>
        <w:tc>
          <w:tcPr>
            <w:tcW w:w="80" w:type="dxa"/>
            <w:shd w:val="clear" w:color="auto" w:fill="CED4F4"/>
            <w:tcMar>
              <w:top w:w="0" w:type="dxa"/>
              <w:left w:w="0" w:type="dxa"/>
              <w:bottom w:w="0" w:type="dxa"/>
              <w:right w:w="0" w:type="dxa"/>
            </w:tcMar>
          </w:tcPr>
          <w:p w14:paraId="6803023A" w14:textId="77777777" w:rsidR="00DA4077" w:rsidRDefault="00DA4077">
            <w:pPr>
              <w:snapToGrid w:val="0"/>
              <w:spacing w:line="20" w:lineRule="exact"/>
              <w:ind w:firstLine="0"/>
            </w:pPr>
          </w:p>
        </w:tc>
      </w:tr>
      <w:tr w:rsidR="00DA4077" w14:paraId="2E0BAAA4" w14:textId="77777777">
        <w:trPr>
          <w:cantSplit/>
        </w:trPr>
        <w:tc>
          <w:tcPr>
            <w:tcW w:w="540" w:type="dxa"/>
            <w:tcMar>
              <w:top w:w="0" w:type="dxa"/>
              <w:left w:w="0" w:type="dxa"/>
              <w:bottom w:w="0" w:type="dxa"/>
              <w:right w:w="100" w:type="dxa"/>
            </w:tcMar>
          </w:tcPr>
          <w:p w14:paraId="0921049C" w14:textId="77777777" w:rsidR="00DA4077" w:rsidRDefault="00000000">
            <w:pPr>
              <w:snapToGrid w:val="0"/>
              <w:spacing w:line="386" w:lineRule="exact"/>
              <w:ind w:firstLine="0"/>
              <w:jc w:val="right"/>
            </w:pPr>
            <w:r>
              <w:rPr>
                <w:rFonts w:eastAsia="Times New Roman" w:cs="Consolas"/>
                <w:color w:val="7F807F"/>
                <w:szCs w:val="24"/>
              </w:rPr>
              <w:t>136</w:t>
            </w:r>
          </w:p>
        </w:tc>
        <w:tc>
          <w:tcPr>
            <w:tcW w:w="9000" w:type="dxa"/>
            <w:tcMar>
              <w:top w:w="0" w:type="dxa"/>
              <w:left w:w="75" w:type="dxa"/>
              <w:bottom w:w="0" w:type="dxa"/>
              <w:right w:w="0" w:type="dxa"/>
            </w:tcMar>
          </w:tcPr>
          <w:p w14:paraId="52BA7BDC"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ylabel(</w:t>
            </w:r>
            <w:proofErr w:type="gramEnd"/>
            <w:r>
              <w:rPr>
                <w:rFonts w:ascii="Consolas" w:eastAsia="微软雅黑" w:hAnsi="Consolas" w:cs="Consolas"/>
                <w:szCs w:val="24"/>
              </w:rPr>
              <w:t>ax1,</w:t>
            </w:r>
            <w:r>
              <w:rPr>
                <w:rFonts w:ascii="Consolas" w:eastAsia="微软雅黑" w:hAnsi="Consolas" w:cs="Consolas"/>
                <w:color w:val="008470"/>
                <w:szCs w:val="24"/>
              </w:rPr>
              <w:t>'</w:t>
            </w:r>
            <w:r>
              <w:rPr>
                <w:rFonts w:ascii="Consolas" w:eastAsia="微软雅黑" w:hAnsi="Consolas" w:cs="Consolas"/>
                <w:color w:val="008470"/>
                <w:szCs w:val="24"/>
              </w:rPr>
              <w:t>全年总费用</w:t>
            </w:r>
            <w:r>
              <w:rPr>
                <w:rFonts w:ascii="Consolas" w:eastAsia="微软雅黑" w:hAnsi="Consolas" w:cs="Consolas"/>
                <w:color w:val="008470"/>
                <w:szCs w:val="24"/>
              </w:rPr>
              <w:t xml:space="preserve"> / </w:t>
            </w:r>
            <w:r>
              <w:rPr>
                <w:rFonts w:ascii="Consolas" w:eastAsia="微软雅黑" w:hAnsi="Consolas" w:cs="Consolas"/>
                <w:color w:val="008470"/>
                <w:szCs w:val="24"/>
              </w:rPr>
              <w:t>万元</w:t>
            </w:r>
            <w:r>
              <w:rPr>
                <w:rFonts w:ascii="Consolas" w:eastAsia="微软雅黑" w:hAnsi="Consolas" w:cs="Consolas"/>
                <w:color w:val="008470"/>
                <w:szCs w:val="24"/>
              </w:rPr>
              <w:t>'</w:t>
            </w:r>
            <w:r>
              <w:rPr>
                <w:rFonts w:ascii="Consolas" w:eastAsia="微软雅黑" w:hAnsi="Consolas" w:cs="Consolas"/>
                <w:szCs w:val="24"/>
              </w:rPr>
              <w:t>); xticks(ax</w:t>
            </w:r>
            <w:proofErr w:type="gramStart"/>
            <w:r>
              <w:rPr>
                <w:rFonts w:ascii="Consolas" w:eastAsia="微软雅黑" w:hAnsi="Consolas" w:cs="Consolas"/>
                <w:szCs w:val="24"/>
              </w:rPr>
              <w:t>1,x</w:t>
            </w:r>
            <w:proofErr w:type="gramEnd"/>
            <w:r>
              <w:rPr>
                <w:rFonts w:ascii="Consolas" w:eastAsia="微软雅黑" w:hAnsi="Consolas" w:cs="Consolas"/>
                <w:szCs w:val="24"/>
              </w:rPr>
              <w:t>); xticklabels(ax</w:t>
            </w:r>
            <w:proofErr w:type="gramStart"/>
            <w:r>
              <w:rPr>
                <w:rFonts w:ascii="Consolas" w:eastAsia="微软雅黑" w:hAnsi="Consolas" w:cs="Consolas"/>
                <w:szCs w:val="24"/>
              </w:rPr>
              <w:t>1,questionLabels</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72E80AF" w14:textId="77777777" w:rsidR="00DA4077" w:rsidRDefault="00DA4077">
            <w:pPr>
              <w:snapToGrid w:val="0"/>
              <w:spacing w:line="20" w:lineRule="exact"/>
              <w:ind w:firstLine="0"/>
            </w:pPr>
          </w:p>
        </w:tc>
      </w:tr>
      <w:tr w:rsidR="00DA4077" w14:paraId="791C1A9F" w14:textId="77777777">
        <w:trPr>
          <w:cantSplit/>
        </w:trPr>
        <w:tc>
          <w:tcPr>
            <w:tcW w:w="540" w:type="dxa"/>
            <w:tcMar>
              <w:top w:w="0" w:type="dxa"/>
              <w:left w:w="0" w:type="dxa"/>
              <w:bottom w:w="0" w:type="dxa"/>
              <w:right w:w="100" w:type="dxa"/>
            </w:tcMar>
          </w:tcPr>
          <w:p w14:paraId="109E3318" w14:textId="77777777" w:rsidR="00DA4077" w:rsidRDefault="00000000">
            <w:pPr>
              <w:snapToGrid w:val="0"/>
              <w:spacing w:line="386" w:lineRule="exact"/>
              <w:ind w:firstLine="0"/>
              <w:jc w:val="right"/>
            </w:pPr>
            <w:r>
              <w:rPr>
                <w:rFonts w:eastAsia="Times New Roman" w:cs="Consolas"/>
                <w:color w:val="7F807F"/>
                <w:szCs w:val="24"/>
              </w:rPr>
              <w:t>137</w:t>
            </w:r>
          </w:p>
        </w:tc>
        <w:tc>
          <w:tcPr>
            <w:tcW w:w="9000" w:type="dxa"/>
            <w:tcMar>
              <w:top w:w="0" w:type="dxa"/>
              <w:left w:w="75" w:type="dxa"/>
              <w:bottom w:w="0" w:type="dxa"/>
              <w:right w:w="0" w:type="dxa"/>
            </w:tcMar>
          </w:tcPr>
          <w:p w14:paraId="201AC735" w14:textId="77777777" w:rsidR="00DA4077" w:rsidRDefault="00000000">
            <w:pPr>
              <w:snapToGrid w:val="0"/>
              <w:spacing w:line="386" w:lineRule="exact"/>
              <w:ind w:left="400" w:hanging="400"/>
              <w:jc w:val="left"/>
            </w:pPr>
            <w:r>
              <w:rPr>
                <w:rFonts w:ascii="Consolas" w:eastAsia="微软雅黑" w:hAnsi="Consolas" w:cs="Consolas"/>
                <w:szCs w:val="24"/>
              </w:rPr>
              <w:t>legend(ax</w:t>
            </w:r>
            <w:proofErr w:type="gramStart"/>
            <w:r>
              <w:rPr>
                <w:rFonts w:ascii="Consolas" w:eastAsia="微软雅黑" w:hAnsi="Consolas" w:cs="Consolas"/>
                <w:szCs w:val="24"/>
              </w:rPr>
              <w:t>1,{</w:t>
            </w:r>
            <w:proofErr w:type="gramEnd"/>
            <w:r>
              <w:rPr>
                <w:rFonts w:ascii="Consolas" w:eastAsia="微软雅黑" w:hAnsi="Consolas" w:cs="Consolas"/>
                <w:color w:val="008470"/>
                <w:szCs w:val="24"/>
              </w:rPr>
              <w:t>'</w:t>
            </w:r>
            <w:r>
              <w:rPr>
                <w:rFonts w:ascii="Consolas" w:eastAsia="微软雅黑" w:hAnsi="Consolas" w:cs="Consolas"/>
                <w:color w:val="008470"/>
                <w:szCs w:val="24"/>
              </w:rPr>
              <w:t>因果在线</w:t>
            </w:r>
            <w:r>
              <w:rPr>
                <w:rFonts w:ascii="Consolas" w:eastAsia="微软雅黑" w:hAnsi="Consolas" w:cs="Consolas"/>
                <w:color w:val="008470"/>
                <w:szCs w:val="24"/>
              </w:rPr>
              <w:t>'</w:t>
            </w:r>
            <w:r>
              <w:rPr>
                <w:rFonts w:ascii="Consolas" w:eastAsia="微软雅黑" w:hAnsi="Consolas" w:cs="Consolas"/>
                <w:szCs w:val="24"/>
              </w:rPr>
              <w:t>,</w:t>
            </w:r>
            <w:r>
              <w:rPr>
                <w:rFonts w:ascii="Consolas" w:eastAsia="微软雅黑" w:hAnsi="Consolas" w:cs="Consolas"/>
                <w:color w:val="008470"/>
                <w:szCs w:val="24"/>
              </w:rPr>
              <w:t>'</w:t>
            </w:r>
            <w:r>
              <w:rPr>
                <w:rFonts w:ascii="Consolas" w:eastAsia="微软雅黑" w:hAnsi="Consolas" w:cs="Consolas"/>
                <w:color w:val="008470"/>
                <w:szCs w:val="24"/>
              </w:rPr>
              <w:t>完全价格信息</w:t>
            </w:r>
            <w:r>
              <w:rPr>
                <w:rFonts w:ascii="Consolas" w:eastAsia="微软雅黑" w:hAnsi="Consolas" w:cs="Consolas"/>
                <w:color w:val="008470"/>
                <w:szCs w:val="24"/>
              </w:rPr>
              <w:t>'</w:t>
            </w:r>
            <w:r>
              <w:rPr>
                <w:rFonts w:ascii="Consolas" w:eastAsia="微软雅黑" w:hAnsi="Consolas" w:cs="Consolas"/>
                <w:szCs w:val="24"/>
              </w:rPr>
              <w:t>,</w:t>
            </w:r>
            <w:r>
              <w:rPr>
                <w:rFonts w:ascii="Consolas" w:eastAsia="微软雅黑" w:hAnsi="Consolas" w:cs="Consolas"/>
                <w:color w:val="008470"/>
                <w:szCs w:val="24"/>
              </w:rPr>
              <w:t>'</w:t>
            </w:r>
            <w:r>
              <w:rPr>
                <w:rFonts w:ascii="Consolas" w:eastAsia="微软雅黑" w:hAnsi="Consolas" w:cs="Consolas"/>
                <w:color w:val="008470"/>
                <w:szCs w:val="24"/>
              </w:rPr>
              <w:t>全信息下界</w:t>
            </w:r>
            <w:r>
              <w:rPr>
                <w:rFonts w:ascii="Consolas" w:eastAsia="微软雅黑" w:hAnsi="Consolas" w:cs="Consolas"/>
                <w:color w:val="008470"/>
                <w:szCs w:val="24"/>
              </w:rPr>
              <w:t>'</w:t>
            </w:r>
            <w:r>
              <w:rPr>
                <w:rFonts w:ascii="Consolas" w:eastAsia="微软雅黑" w:hAnsi="Consolas" w:cs="Consolas"/>
                <w:szCs w:val="24"/>
              </w:rPr>
              <w:t>},</w:t>
            </w:r>
            <w:r>
              <w:rPr>
                <w:rFonts w:ascii="Consolas" w:eastAsia="微软雅黑" w:hAnsi="Consolas" w:cs="Consolas"/>
                <w:color w:val="008470"/>
                <w:szCs w:val="24"/>
              </w:rPr>
              <w:t>'Box'</w:t>
            </w:r>
            <w:r>
              <w:rPr>
                <w:rFonts w:ascii="Consolas" w:eastAsia="微软雅黑" w:hAnsi="Consolas" w:cs="Consolas"/>
                <w:szCs w:val="24"/>
              </w:rPr>
              <w:t>,</w:t>
            </w:r>
            <w:r>
              <w:rPr>
                <w:rFonts w:ascii="Consolas" w:eastAsia="微软雅黑" w:hAnsi="Consolas" w:cs="Consolas"/>
                <w:color w:val="008470"/>
                <w:szCs w:val="24"/>
              </w:rPr>
              <w:t>'off'</w:t>
            </w:r>
            <w:r>
              <w:rPr>
                <w:rFonts w:ascii="Consolas" w:eastAsia="微软雅黑" w:hAnsi="Consolas" w:cs="Consolas"/>
                <w:szCs w:val="24"/>
              </w:rPr>
              <w:t>,</w:t>
            </w:r>
            <w:r>
              <w:rPr>
                <w:rFonts w:ascii="Consolas" w:eastAsia="微软雅黑" w:hAnsi="Consolas" w:cs="Consolas"/>
                <w:color w:val="008470"/>
                <w:szCs w:val="24"/>
              </w:rPr>
              <w:t>'Location'</w:t>
            </w:r>
            <w:r>
              <w:rPr>
                <w:rFonts w:ascii="Consolas" w:eastAsia="微软雅黑" w:hAnsi="Consolas" w:cs="Consolas"/>
                <w:szCs w:val="24"/>
              </w:rPr>
              <w:t>,</w:t>
            </w:r>
            <w:r>
              <w:rPr>
                <w:rFonts w:ascii="Consolas" w:eastAsia="微软雅黑" w:hAnsi="Consolas" w:cs="Consolas"/>
                <w:color w:val="008470"/>
                <w:szCs w:val="24"/>
              </w:rPr>
              <w:t>'northoutside'</w:t>
            </w:r>
            <w:r>
              <w:rPr>
                <w:rFonts w:ascii="Consolas" w:eastAsia="微软雅黑" w:hAnsi="Consolas" w:cs="Consolas"/>
                <w:szCs w:val="24"/>
              </w:rPr>
              <w:t>,</w:t>
            </w:r>
            <w:r>
              <w:rPr>
                <w:rFonts w:ascii="Consolas" w:eastAsia="微软雅黑" w:hAnsi="Consolas" w:cs="Consolas"/>
                <w:color w:val="008470"/>
                <w:szCs w:val="24"/>
              </w:rPr>
              <w:t>'NumColumns'</w:t>
            </w:r>
            <w:r>
              <w:rPr>
                <w:rFonts w:ascii="Consolas" w:eastAsia="微软雅黑" w:hAnsi="Consolas" w:cs="Consolas"/>
                <w:szCs w:val="24"/>
              </w:rPr>
              <w:t>,3);</w:t>
            </w:r>
          </w:p>
        </w:tc>
        <w:tc>
          <w:tcPr>
            <w:tcW w:w="80" w:type="dxa"/>
            <w:shd w:val="clear" w:color="auto" w:fill="CED4F4"/>
            <w:tcMar>
              <w:top w:w="0" w:type="dxa"/>
              <w:left w:w="0" w:type="dxa"/>
              <w:bottom w:w="0" w:type="dxa"/>
              <w:right w:w="0" w:type="dxa"/>
            </w:tcMar>
          </w:tcPr>
          <w:p w14:paraId="3E590B87" w14:textId="77777777" w:rsidR="00DA4077" w:rsidRDefault="00DA4077">
            <w:pPr>
              <w:snapToGrid w:val="0"/>
              <w:spacing w:line="20" w:lineRule="exact"/>
              <w:ind w:firstLine="0"/>
            </w:pPr>
          </w:p>
        </w:tc>
      </w:tr>
      <w:tr w:rsidR="00DA4077" w14:paraId="3E0C2F6A" w14:textId="77777777">
        <w:trPr>
          <w:cantSplit/>
        </w:trPr>
        <w:tc>
          <w:tcPr>
            <w:tcW w:w="540" w:type="dxa"/>
            <w:tcMar>
              <w:top w:w="0" w:type="dxa"/>
              <w:left w:w="0" w:type="dxa"/>
              <w:bottom w:w="0" w:type="dxa"/>
              <w:right w:w="100" w:type="dxa"/>
            </w:tcMar>
          </w:tcPr>
          <w:p w14:paraId="46364B22" w14:textId="77777777" w:rsidR="00DA4077" w:rsidRDefault="00000000">
            <w:pPr>
              <w:snapToGrid w:val="0"/>
              <w:spacing w:line="386" w:lineRule="exact"/>
              <w:ind w:firstLine="0"/>
              <w:jc w:val="right"/>
            </w:pPr>
            <w:r>
              <w:rPr>
                <w:rFonts w:eastAsia="Times New Roman" w:cs="Consolas"/>
                <w:color w:val="7F807F"/>
                <w:szCs w:val="24"/>
              </w:rPr>
              <w:t>138</w:t>
            </w:r>
          </w:p>
        </w:tc>
        <w:tc>
          <w:tcPr>
            <w:tcW w:w="9000" w:type="dxa"/>
            <w:tcMar>
              <w:top w:w="0" w:type="dxa"/>
              <w:left w:w="75" w:type="dxa"/>
              <w:bottom w:w="0" w:type="dxa"/>
              <w:right w:w="0" w:type="dxa"/>
            </w:tcMar>
          </w:tcPr>
          <w:p w14:paraId="2BED3D7B" w14:textId="77777777" w:rsidR="00DA4077" w:rsidRDefault="00000000">
            <w:pPr>
              <w:snapToGrid w:val="0"/>
              <w:spacing w:line="386" w:lineRule="exact"/>
              <w:ind w:left="400" w:hanging="400"/>
              <w:jc w:val="left"/>
            </w:pPr>
            <w:r>
              <w:rPr>
                <w:rFonts w:ascii="Consolas" w:eastAsia="微软雅黑" w:hAnsi="Consolas" w:cs="Consolas"/>
                <w:szCs w:val="24"/>
              </w:rPr>
              <w:t>styleAxes(ax</w:t>
            </w:r>
            <w:proofErr w:type="gramStart"/>
            <w:r>
              <w:rPr>
                <w:rFonts w:ascii="Consolas" w:eastAsia="微软雅黑" w:hAnsi="Consolas" w:cs="Consolas"/>
                <w:szCs w:val="24"/>
              </w:rPr>
              <w:t>1,fontCN</w:t>
            </w:r>
            <w:proofErr w:type="gramEnd"/>
            <w:r>
              <w:rPr>
                <w:rFonts w:ascii="Consolas" w:eastAsia="微软雅黑" w:hAnsi="Consolas" w:cs="Consolas"/>
                <w:szCs w:val="24"/>
              </w:rPr>
              <w:t>,cLight); text(ax1,0.02,0.94,</w:t>
            </w:r>
            <w:r>
              <w:rPr>
                <w:rFonts w:ascii="Consolas" w:eastAsia="微软雅黑" w:hAnsi="Consolas" w:cs="Consolas"/>
                <w:color w:val="008470"/>
                <w:szCs w:val="24"/>
              </w:rPr>
              <w:t>'(a)'</w:t>
            </w:r>
            <w:r>
              <w:rPr>
                <w:rFonts w:ascii="Consolas" w:eastAsia="微软雅黑" w:hAnsi="Consolas" w:cs="Consolas"/>
                <w:szCs w:val="24"/>
              </w:rPr>
              <w:t>,</w:t>
            </w:r>
            <w:r>
              <w:rPr>
                <w:rFonts w:ascii="Consolas" w:eastAsia="微软雅黑" w:hAnsi="Consolas" w:cs="Consolas"/>
                <w:color w:val="008470"/>
                <w:szCs w:val="24"/>
              </w:rPr>
              <w:t>'Units'</w:t>
            </w:r>
            <w:r>
              <w:rPr>
                <w:rFonts w:ascii="Consolas" w:eastAsia="微软雅黑" w:hAnsi="Consolas" w:cs="Consolas"/>
                <w:szCs w:val="24"/>
              </w:rPr>
              <w:t>,</w:t>
            </w:r>
            <w:r>
              <w:rPr>
                <w:rFonts w:ascii="Consolas" w:eastAsia="微软雅黑" w:hAnsi="Consolas" w:cs="Consolas"/>
                <w:color w:val="008470"/>
                <w:szCs w:val="24"/>
              </w:rPr>
              <w:t>'normalized'</w:t>
            </w:r>
            <w:r>
              <w:rPr>
                <w:rFonts w:ascii="Consolas" w:eastAsia="微软雅黑" w:hAnsi="Consolas" w:cs="Consolas"/>
                <w:szCs w:val="24"/>
              </w:rPr>
              <w:t>,</w:t>
            </w:r>
            <w:r>
              <w:rPr>
                <w:rFonts w:ascii="Consolas" w:eastAsia="微软雅黑" w:hAnsi="Consolas" w:cs="Consolas"/>
                <w:color w:val="008470"/>
                <w:szCs w:val="24"/>
              </w:rPr>
              <w:t>'FontWeight'</w:t>
            </w:r>
            <w:r>
              <w:rPr>
                <w:rFonts w:ascii="Consolas" w:eastAsia="微软雅黑" w:hAnsi="Consolas" w:cs="Consolas"/>
                <w:szCs w:val="24"/>
              </w:rPr>
              <w:t>,</w:t>
            </w:r>
            <w:r>
              <w:rPr>
                <w:rFonts w:ascii="Consolas" w:eastAsia="微软雅黑" w:hAnsi="Consolas" w:cs="Consolas"/>
                <w:color w:val="008470"/>
                <w:szCs w:val="24"/>
              </w:rPr>
              <w:t>'bold'</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475C6143" w14:textId="77777777" w:rsidR="00DA4077" w:rsidRDefault="00DA4077">
            <w:pPr>
              <w:snapToGrid w:val="0"/>
              <w:spacing w:line="20" w:lineRule="exact"/>
              <w:ind w:firstLine="0"/>
            </w:pPr>
          </w:p>
        </w:tc>
      </w:tr>
      <w:tr w:rsidR="00DA4077" w14:paraId="21B79F3C" w14:textId="77777777">
        <w:trPr>
          <w:cantSplit/>
        </w:trPr>
        <w:tc>
          <w:tcPr>
            <w:tcW w:w="540" w:type="dxa"/>
            <w:tcMar>
              <w:top w:w="0" w:type="dxa"/>
              <w:left w:w="0" w:type="dxa"/>
              <w:bottom w:w="0" w:type="dxa"/>
              <w:right w:w="100" w:type="dxa"/>
            </w:tcMar>
          </w:tcPr>
          <w:p w14:paraId="7483DACF" w14:textId="77777777" w:rsidR="00DA4077" w:rsidRDefault="00000000">
            <w:pPr>
              <w:snapToGrid w:val="0"/>
              <w:spacing w:line="386" w:lineRule="exact"/>
              <w:ind w:firstLine="0"/>
              <w:jc w:val="right"/>
            </w:pPr>
            <w:r>
              <w:rPr>
                <w:rFonts w:eastAsia="Times New Roman" w:cs="Consolas"/>
                <w:color w:val="7F807F"/>
                <w:szCs w:val="24"/>
              </w:rPr>
              <w:t>139</w:t>
            </w:r>
          </w:p>
        </w:tc>
        <w:tc>
          <w:tcPr>
            <w:tcW w:w="9000" w:type="dxa"/>
            <w:tcMar>
              <w:top w:w="0" w:type="dxa"/>
              <w:left w:w="75" w:type="dxa"/>
              <w:bottom w:w="0" w:type="dxa"/>
              <w:right w:w="0" w:type="dxa"/>
            </w:tcMar>
          </w:tcPr>
          <w:p w14:paraId="016E2739" w14:textId="77777777" w:rsidR="00DA4077" w:rsidRDefault="00000000">
            <w:pPr>
              <w:snapToGrid w:val="0"/>
              <w:spacing w:line="386" w:lineRule="exact"/>
              <w:ind w:left="400" w:hanging="400"/>
              <w:jc w:val="left"/>
            </w:pPr>
            <w:r>
              <w:rPr>
                <w:rFonts w:ascii="Consolas" w:eastAsia="微软雅黑" w:hAnsi="Consolas" w:cs="Consolas"/>
                <w:szCs w:val="24"/>
              </w:rPr>
              <w:t>ax2=nexttile(tl,2); hold(ax2,</w:t>
            </w:r>
            <w:r>
              <w:rPr>
                <w:rFonts w:ascii="Consolas" w:eastAsia="微软雅黑" w:hAnsi="Consolas" w:cs="Consolas"/>
                <w:color w:val="008470"/>
                <w:szCs w:val="24"/>
              </w:rPr>
              <w:t>'on'</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9E35819" w14:textId="77777777" w:rsidR="00DA4077" w:rsidRDefault="00DA4077">
            <w:pPr>
              <w:snapToGrid w:val="0"/>
              <w:spacing w:line="20" w:lineRule="exact"/>
              <w:ind w:firstLine="0"/>
            </w:pPr>
          </w:p>
        </w:tc>
      </w:tr>
      <w:tr w:rsidR="00DA4077" w14:paraId="23E98213" w14:textId="77777777">
        <w:trPr>
          <w:cantSplit/>
        </w:trPr>
        <w:tc>
          <w:tcPr>
            <w:tcW w:w="540" w:type="dxa"/>
            <w:tcMar>
              <w:top w:w="0" w:type="dxa"/>
              <w:left w:w="0" w:type="dxa"/>
              <w:bottom w:w="0" w:type="dxa"/>
              <w:right w:w="100" w:type="dxa"/>
            </w:tcMar>
          </w:tcPr>
          <w:p w14:paraId="1C64923F" w14:textId="77777777" w:rsidR="00DA4077" w:rsidRDefault="00000000">
            <w:pPr>
              <w:snapToGrid w:val="0"/>
              <w:spacing w:line="386" w:lineRule="exact"/>
              <w:ind w:firstLine="0"/>
              <w:jc w:val="right"/>
            </w:pPr>
            <w:r>
              <w:rPr>
                <w:rFonts w:eastAsia="Times New Roman" w:cs="Consolas"/>
                <w:color w:val="7F807F"/>
                <w:szCs w:val="24"/>
              </w:rPr>
              <w:t>140</w:t>
            </w:r>
          </w:p>
        </w:tc>
        <w:tc>
          <w:tcPr>
            <w:tcW w:w="9000" w:type="dxa"/>
            <w:tcMar>
              <w:top w:w="0" w:type="dxa"/>
              <w:left w:w="75" w:type="dxa"/>
              <w:bottom w:w="0" w:type="dxa"/>
              <w:right w:w="0" w:type="dxa"/>
            </w:tcMar>
          </w:tcPr>
          <w:p w14:paraId="594B3F5F" w14:textId="77777777" w:rsidR="00DA4077" w:rsidRDefault="00000000">
            <w:pPr>
              <w:snapToGrid w:val="0"/>
              <w:spacing w:line="386" w:lineRule="exact"/>
              <w:ind w:left="400" w:hanging="400"/>
              <w:jc w:val="left"/>
            </w:pPr>
            <w:r>
              <w:rPr>
                <w:rFonts w:ascii="Consolas" w:eastAsia="微软雅黑" w:hAnsi="Consolas" w:cs="Consolas"/>
                <w:szCs w:val="24"/>
              </w:rPr>
              <w:t>gap=V</w:t>
            </w:r>
            <w:proofErr w:type="gramStart"/>
            <w:r>
              <w:rPr>
                <w:rFonts w:ascii="Consolas" w:eastAsia="微软雅黑" w:hAnsi="Consolas" w:cs="Consolas"/>
                <w:szCs w:val="24"/>
              </w:rPr>
              <w:t>(:,</w:t>
            </w:r>
            <w:proofErr w:type="gramEnd"/>
            <w:r>
              <w:rPr>
                <w:rFonts w:ascii="Consolas" w:eastAsia="微软雅黑" w:hAnsi="Consolas" w:cs="Consolas"/>
                <w:szCs w:val="24"/>
              </w:rPr>
              <w:t>5)/1e4;</w:t>
            </w:r>
          </w:p>
        </w:tc>
        <w:tc>
          <w:tcPr>
            <w:tcW w:w="80" w:type="dxa"/>
            <w:shd w:val="clear" w:color="auto" w:fill="CED4F4"/>
            <w:tcMar>
              <w:top w:w="0" w:type="dxa"/>
              <w:left w:w="0" w:type="dxa"/>
              <w:bottom w:w="0" w:type="dxa"/>
              <w:right w:w="0" w:type="dxa"/>
            </w:tcMar>
          </w:tcPr>
          <w:p w14:paraId="36CAFA1A" w14:textId="77777777" w:rsidR="00DA4077" w:rsidRDefault="00DA4077">
            <w:pPr>
              <w:snapToGrid w:val="0"/>
              <w:spacing w:line="20" w:lineRule="exact"/>
              <w:ind w:firstLine="0"/>
            </w:pPr>
          </w:p>
        </w:tc>
      </w:tr>
      <w:tr w:rsidR="00DA4077" w14:paraId="4F8D8264" w14:textId="77777777">
        <w:trPr>
          <w:cantSplit/>
        </w:trPr>
        <w:tc>
          <w:tcPr>
            <w:tcW w:w="540" w:type="dxa"/>
            <w:tcMar>
              <w:top w:w="0" w:type="dxa"/>
              <w:left w:w="0" w:type="dxa"/>
              <w:bottom w:w="0" w:type="dxa"/>
              <w:right w:w="100" w:type="dxa"/>
            </w:tcMar>
          </w:tcPr>
          <w:p w14:paraId="502FE972" w14:textId="77777777" w:rsidR="00DA4077" w:rsidRDefault="00000000">
            <w:pPr>
              <w:snapToGrid w:val="0"/>
              <w:spacing w:line="386" w:lineRule="exact"/>
              <w:ind w:firstLine="0"/>
              <w:jc w:val="right"/>
            </w:pPr>
            <w:r>
              <w:rPr>
                <w:rFonts w:eastAsia="Times New Roman" w:cs="Consolas"/>
                <w:color w:val="7F807F"/>
                <w:szCs w:val="24"/>
              </w:rPr>
              <w:t>141</w:t>
            </w:r>
          </w:p>
        </w:tc>
        <w:tc>
          <w:tcPr>
            <w:tcW w:w="9000" w:type="dxa"/>
            <w:tcMar>
              <w:top w:w="0" w:type="dxa"/>
              <w:left w:w="75" w:type="dxa"/>
              <w:bottom w:w="0" w:type="dxa"/>
              <w:right w:w="0" w:type="dxa"/>
            </w:tcMar>
          </w:tcPr>
          <w:p w14:paraId="591B8C62" w14:textId="77777777" w:rsidR="00DA4077" w:rsidRDefault="00000000">
            <w:pPr>
              <w:snapToGrid w:val="0"/>
              <w:spacing w:line="386" w:lineRule="exact"/>
              <w:ind w:left="400" w:hanging="400"/>
              <w:jc w:val="left"/>
            </w:pPr>
            <w:r>
              <w:rPr>
                <w:rFonts w:ascii="Consolas" w:eastAsia="微软雅黑" w:hAnsi="Consolas" w:cs="Consolas"/>
                <w:szCs w:val="24"/>
              </w:rPr>
              <w:t>bar(ax</w:t>
            </w:r>
            <w:proofErr w:type="gramStart"/>
            <w:r>
              <w:rPr>
                <w:rFonts w:ascii="Consolas" w:eastAsia="微软雅黑" w:hAnsi="Consolas" w:cs="Consolas"/>
                <w:szCs w:val="24"/>
              </w:rPr>
              <w:t>2,x</w:t>
            </w:r>
            <w:proofErr w:type="gramEnd"/>
            <w:r>
              <w:rPr>
                <w:rFonts w:ascii="Consolas" w:eastAsia="微软雅黑" w:hAnsi="Consolas" w:cs="Consolas"/>
                <w:szCs w:val="24"/>
              </w:rPr>
              <w:t>,gap,0.55,</w:t>
            </w:r>
            <w:r>
              <w:rPr>
                <w:rFonts w:ascii="Consolas" w:eastAsia="微软雅黑" w:hAnsi="Consolas" w:cs="Consolas"/>
                <w:color w:val="008470"/>
                <w:szCs w:val="24"/>
              </w:rPr>
              <w:t>'FaceColor</w:t>
            </w:r>
            <w:proofErr w:type="gramStart"/>
            <w:r>
              <w:rPr>
                <w:rFonts w:ascii="Consolas" w:eastAsia="微软雅黑" w:hAnsi="Consolas" w:cs="Consolas"/>
                <w:color w:val="008470"/>
                <w:szCs w:val="24"/>
              </w:rPr>
              <w:t>'</w:t>
            </w:r>
            <w:r>
              <w:rPr>
                <w:rFonts w:ascii="Consolas" w:eastAsia="微软雅黑" w:hAnsi="Consolas" w:cs="Consolas"/>
                <w:szCs w:val="24"/>
              </w:rPr>
              <w:t>,cCoral</w:t>
            </w:r>
            <w:proofErr w:type="gramEnd"/>
            <w:r>
              <w:rPr>
                <w:rFonts w:ascii="Consolas" w:eastAsia="微软雅黑" w:hAnsi="Consolas" w:cs="Consolas"/>
                <w:szCs w:val="24"/>
              </w:rPr>
              <w:t>,</w:t>
            </w:r>
            <w:r>
              <w:rPr>
                <w:rFonts w:ascii="Consolas" w:eastAsia="微软雅黑" w:hAnsi="Consolas" w:cs="Consolas"/>
                <w:color w:val="008470"/>
                <w:szCs w:val="24"/>
              </w:rPr>
              <w:t>'EdgeColor'</w:t>
            </w:r>
            <w:r>
              <w:rPr>
                <w:rFonts w:ascii="Consolas" w:eastAsia="微软雅黑" w:hAnsi="Consolas" w:cs="Consolas"/>
                <w:szCs w:val="24"/>
              </w:rPr>
              <w:t>,</w:t>
            </w:r>
            <w:r>
              <w:rPr>
                <w:rFonts w:ascii="Consolas" w:eastAsia="微软雅黑" w:hAnsi="Consolas" w:cs="Consolas"/>
                <w:color w:val="008470"/>
                <w:szCs w:val="24"/>
              </w:rPr>
              <w:t>'none'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0E580DE" w14:textId="77777777" w:rsidR="00DA4077" w:rsidRDefault="00DA4077">
            <w:pPr>
              <w:snapToGrid w:val="0"/>
              <w:spacing w:line="20" w:lineRule="exact"/>
              <w:ind w:firstLine="0"/>
            </w:pPr>
          </w:p>
        </w:tc>
      </w:tr>
      <w:tr w:rsidR="00DA4077" w14:paraId="1E3B9960" w14:textId="77777777">
        <w:trPr>
          <w:cantSplit/>
        </w:trPr>
        <w:tc>
          <w:tcPr>
            <w:tcW w:w="540" w:type="dxa"/>
            <w:tcMar>
              <w:top w:w="0" w:type="dxa"/>
              <w:left w:w="0" w:type="dxa"/>
              <w:bottom w:w="0" w:type="dxa"/>
              <w:right w:w="100" w:type="dxa"/>
            </w:tcMar>
          </w:tcPr>
          <w:p w14:paraId="02D00395" w14:textId="77777777" w:rsidR="00DA4077" w:rsidRDefault="00000000">
            <w:pPr>
              <w:snapToGrid w:val="0"/>
              <w:spacing w:line="386" w:lineRule="exact"/>
              <w:ind w:firstLine="0"/>
              <w:jc w:val="right"/>
            </w:pPr>
            <w:r>
              <w:rPr>
                <w:rFonts w:eastAsia="Times New Roman" w:cs="Consolas"/>
                <w:color w:val="7F807F"/>
                <w:szCs w:val="24"/>
              </w:rPr>
              <w:t>142</w:t>
            </w:r>
          </w:p>
        </w:tc>
        <w:tc>
          <w:tcPr>
            <w:tcW w:w="9000" w:type="dxa"/>
            <w:tcMar>
              <w:top w:w="0" w:type="dxa"/>
              <w:left w:w="75" w:type="dxa"/>
              <w:bottom w:w="0" w:type="dxa"/>
              <w:right w:w="0" w:type="dxa"/>
            </w:tcMar>
          </w:tcPr>
          <w:p w14:paraId="01262906" w14:textId="77777777" w:rsidR="00DA4077" w:rsidRDefault="00000000">
            <w:pPr>
              <w:snapToGrid w:val="0"/>
              <w:spacing w:line="386" w:lineRule="exact"/>
              <w:ind w:left="400" w:hanging="400"/>
              <w:jc w:val="left"/>
            </w:pPr>
            <w:r>
              <w:rPr>
                <w:rFonts w:ascii="Consolas" w:eastAsia="微软雅黑" w:hAnsi="Consolas" w:cs="Consolas"/>
                <w:color w:val="006EB8"/>
                <w:szCs w:val="24"/>
              </w:rPr>
              <w:t>for</w:t>
            </w:r>
            <w:r>
              <w:rPr>
                <w:rFonts w:ascii="Consolas" w:eastAsia="微软雅黑" w:hAnsi="Consolas" w:cs="Consolas"/>
                <w:szCs w:val="24"/>
              </w:rPr>
              <w:t xml:space="preserve"> i=</w:t>
            </w:r>
            <w:proofErr w:type="gramStart"/>
            <w:r>
              <w:rPr>
                <w:rFonts w:ascii="Consolas" w:eastAsia="微软雅黑" w:hAnsi="Consolas" w:cs="Consolas"/>
                <w:szCs w:val="24"/>
              </w:rPr>
              <w:t>1:numel</w:t>
            </w:r>
            <w:proofErr w:type="gramEnd"/>
            <w:r>
              <w:rPr>
                <w:rFonts w:ascii="Consolas" w:eastAsia="微软雅黑" w:hAnsi="Consolas" w:cs="Consolas"/>
                <w:szCs w:val="24"/>
              </w:rPr>
              <w:t>(x)</w:t>
            </w:r>
          </w:p>
        </w:tc>
        <w:tc>
          <w:tcPr>
            <w:tcW w:w="80" w:type="dxa"/>
            <w:shd w:val="clear" w:color="auto" w:fill="CED4F4"/>
            <w:tcMar>
              <w:top w:w="0" w:type="dxa"/>
              <w:left w:w="0" w:type="dxa"/>
              <w:bottom w:w="0" w:type="dxa"/>
              <w:right w:w="0" w:type="dxa"/>
            </w:tcMar>
          </w:tcPr>
          <w:p w14:paraId="30008002" w14:textId="77777777" w:rsidR="00DA4077" w:rsidRDefault="00DA4077">
            <w:pPr>
              <w:snapToGrid w:val="0"/>
              <w:spacing w:line="20" w:lineRule="exact"/>
              <w:ind w:firstLine="0"/>
            </w:pPr>
          </w:p>
        </w:tc>
      </w:tr>
      <w:tr w:rsidR="00DA4077" w14:paraId="4FCE8D72" w14:textId="77777777">
        <w:trPr>
          <w:cantSplit/>
        </w:trPr>
        <w:tc>
          <w:tcPr>
            <w:tcW w:w="540" w:type="dxa"/>
            <w:tcMar>
              <w:top w:w="0" w:type="dxa"/>
              <w:left w:w="0" w:type="dxa"/>
              <w:bottom w:w="0" w:type="dxa"/>
              <w:right w:w="100" w:type="dxa"/>
            </w:tcMar>
          </w:tcPr>
          <w:p w14:paraId="6F77B799" w14:textId="77777777" w:rsidR="00DA4077" w:rsidRDefault="00000000">
            <w:pPr>
              <w:snapToGrid w:val="0"/>
              <w:spacing w:line="386" w:lineRule="exact"/>
              <w:ind w:firstLine="0"/>
              <w:jc w:val="right"/>
            </w:pPr>
            <w:r>
              <w:rPr>
                <w:rFonts w:eastAsia="Times New Roman" w:cs="Consolas"/>
                <w:color w:val="7F807F"/>
                <w:szCs w:val="24"/>
              </w:rPr>
              <w:t>143</w:t>
            </w:r>
          </w:p>
        </w:tc>
        <w:tc>
          <w:tcPr>
            <w:tcW w:w="9000" w:type="dxa"/>
            <w:tcMar>
              <w:top w:w="0" w:type="dxa"/>
              <w:left w:w="75" w:type="dxa"/>
              <w:bottom w:w="0" w:type="dxa"/>
              <w:right w:w="0" w:type="dxa"/>
            </w:tcMar>
          </w:tcPr>
          <w:p w14:paraId="5ECB6839" w14:textId="77777777" w:rsidR="00DA4077" w:rsidRDefault="00000000">
            <w:pPr>
              <w:snapToGrid w:val="0"/>
              <w:spacing w:line="386" w:lineRule="exact"/>
              <w:ind w:left="400" w:hanging="400"/>
              <w:jc w:val="left"/>
            </w:pPr>
            <w:r>
              <w:rPr>
                <w:rFonts w:ascii="Consolas" w:eastAsia="微软雅黑" w:hAnsi="Consolas" w:cs="Consolas"/>
                <w:szCs w:val="24"/>
              </w:rPr>
              <w:t xml:space="preserve">    text(ax</w:t>
            </w:r>
            <w:proofErr w:type="gramStart"/>
            <w:r>
              <w:rPr>
                <w:rFonts w:ascii="Consolas" w:eastAsia="微软雅黑" w:hAnsi="Consolas" w:cs="Consolas"/>
                <w:szCs w:val="24"/>
              </w:rPr>
              <w:t>2,x</w:t>
            </w:r>
            <w:proofErr w:type="gramEnd"/>
            <w:r>
              <w:rPr>
                <w:rFonts w:ascii="Consolas" w:eastAsia="微软雅黑" w:hAnsi="Consolas" w:cs="Consolas"/>
                <w:szCs w:val="24"/>
              </w:rPr>
              <w:t>(i</w:t>
            </w:r>
            <w:proofErr w:type="gramStart"/>
            <w:r>
              <w:rPr>
                <w:rFonts w:ascii="Consolas" w:eastAsia="微软雅黑" w:hAnsi="Consolas" w:cs="Consolas"/>
                <w:szCs w:val="24"/>
              </w:rPr>
              <w:t>),gap</w:t>
            </w:r>
            <w:proofErr w:type="gramEnd"/>
            <w:r>
              <w:rPr>
                <w:rFonts w:ascii="Consolas" w:eastAsia="微软雅黑" w:hAnsi="Consolas" w:cs="Consolas"/>
                <w:szCs w:val="24"/>
              </w:rPr>
              <w:t>(i)+0.</w:t>
            </w:r>
            <w:proofErr w:type="gramStart"/>
            <w:r>
              <w:rPr>
                <w:rFonts w:ascii="Consolas" w:eastAsia="微软雅黑" w:hAnsi="Consolas" w:cs="Consolas"/>
                <w:szCs w:val="24"/>
              </w:rPr>
              <w:t>35,sprintf</w:t>
            </w:r>
            <w:proofErr w:type="gramEnd"/>
            <w:r>
              <w:rPr>
                <w:rFonts w:ascii="Consolas" w:eastAsia="微软雅黑" w:hAnsi="Consolas" w:cs="Consolas"/>
                <w:szCs w:val="24"/>
              </w:rPr>
              <w:t>(</w:t>
            </w:r>
            <w:r>
              <w:rPr>
                <w:rFonts w:ascii="Consolas" w:eastAsia="微软雅黑" w:hAnsi="Consolas" w:cs="Consolas"/>
                <w:color w:val="008470"/>
                <w:szCs w:val="24"/>
              </w:rPr>
              <w:t>'%.2f</w:t>
            </w:r>
            <w:r>
              <w:rPr>
                <w:rFonts w:ascii="Consolas" w:eastAsia="微软雅黑" w:hAnsi="Consolas" w:cs="Consolas"/>
                <w:color w:val="008470"/>
                <w:szCs w:val="24"/>
              </w:rPr>
              <w:t>万元</w:t>
            </w:r>
            <w:r>
              <w:rPr>
                <w:rFonts w:ascii="Consolas" w:eastAsia="微软雅黑" w:hAnsi="Consolas" w:cs="Consolas"/>
                <w:color w:val="008470"/>
                <w:szCs w:val="24"/>
              </w:rPr>
              <w:t>\n(%.3f%%)</w:t>
            </w:r>
            <w:proofErr w:type="gramStart"/>
            <w:r>
              <w:rPr>
                <w:rFonts w:ascii="Consolas" w:eastAsia="微软雅黑" w:hAnsi="Consolas" w:cs="Consolas"/>
                <w:color w:val="008470"/>
                <w:szCs w:val="24"/>
              </w:rPr>
              <w:t>'</w:t>
            </w:r>
            <w:r>
              <w:rPr>
                <w:rFonts w:ascii="Consolas" w:eastAsia="微软雅黑" w:hAnsi="Consolas" w:cs="Consolas"/>
                <w:szCs w:val="24"/>
              </w:rPr>
              <w:t>,gap</w:t>
            </w:r>
            <w:proofErr w:type="gramEnd"/>
            <w:r>
              <w:rPr>
                <w:rFonts w:ascii="Consolas" w:eastAsia="微软雅黑" w:hAnsi="Consolas" w:cs="Consolas"/>
                <w:szCs w:val="24"/>
              </w:rPr>
              <w:t>(i</w:t>
            </w:r>
            <w:proofErr w:type="gramStart"/>
            <w:r>
              <w:rPr>
                <w:rFonts w:ascii="Consolas" w:eastAsia="微软雅黑" w:hAnsi="Consolas" w:cs="Consolas"/>
                <w:szCs w:val="24"/>
              </w:rPr>
              <w:t>),V</w:t>
            </w:r>
            <w:proofErr w:type="gramEnd"/>
            <w:r>
              <w:rPr>
                <w:rFonts w:ascii="Consolas" w:eastAsia="微软雅黑" w:hAnsi="Consolas" w:cs="Consolas"/>
                <w:szCs w:val="24"/>
              </w:rPr>
              <w:t>(i,6)), ...</w:t>
            </w:r>
          </w:p>
        </w:tc>
        <w:tc>
          <w:tcPr>
            <w:tcW w:w="80" w:type="dxa"/>
            <w:shd w:val="clear" w:color="auto" w:fill="CED4F4"/>
            <w:tcMar>
              <w:top w:w="0" w:type="dxa"/>
              <w:left w:w="0" w:type="dxa"/>
              <w:bottom w:w="0" w:type="dxa"/>
              <w:right w:w="0" w:type="dxa"/>
            </w:tcMar>
          </w:tcPr>
          <w:p w14:paraId="3C6A29B3" w14:textId="77777777" w:rsidR="00DA4077" w:rsidRDefault="00DA4077">
            <w:pPr>
              <w:snapToGrid w:val="0"/>
              <w:spacing w:line="20" w:lineRule="exact"/>
              <w:ind w:firstLine="0"/>
            </w:pPr>
          </w:p>
        </w:tc>
      </w:tr>
      <w:tr w:rsidR="00DA4077" w14:paraId="5858142B" w14:textId="77777777">
        <w:trPr>
          <w:cantSplit/>
        </w:trPr>
        <w:tc>
          <w:tcPr>
            <w:tcW w:w="540" w:type="dxa"/>
            <w:tcMar>
              <w:top w:w="0" w:type="dxa"/>
              <w:left w:w="0" w:type="dxa"/>
              <w:bottom w:w="0" w:type="dxa"/>
              <w:right w:w="100" w:type="dxa"/>
            </w:tcMar>
          </w:tcPr>
          <w:p w14:paraId="42152AF3" w14:textId="77777777" w:rsidR="00DA4077" w:rsidRDefault="00000000">
            <w:pPr>
              <w:snapToGrid w:val="0"/>
              <w:spacing w:line="386" w:lineRule="exact"/>
              <w:ind w:firstLine="0"/>
              <w:jc w:val="right"/>
            </w:pPr>
            <w:r>
              <w:rPr>
                <w:rFonts w:eastAsia="Times New Roman" w:cs="Consolas"/>
                <w:color w:val="7F807F"/>
                <w:szCs w:val="24"/>
              </w:rPr>
              <w:t>144</w:t>
            </w:r>
          </w:p>
        </w:tc>
        <w:tc>
          <w:tcPr>
            <w:tcW w:w="9000" w:type="dxa"/>
            <w:tcMar>
              <w:top w:w="0" w:type="dxa"/>
              <w:left w:w="75" w:type="dxa"/>
              <w:bottom w:w="0" w:type="dxa"/>
              <w:right w:w="0" w:type="dxa"/>
            </w:tcMar>
          </w:tcPr>
          <w:p w14:paraId="411D92A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r>
              <w:rPr>
                <w:rFonts w:ascii="Consolas" w:eastAsia="微软雅黑" w:hAnsi="Consolas" w:cs="Consolas"/>
                <w:color w:val="008470"/>
                <w:szCs w:val="24"/>
              </w:rPr>
              <w:t>'HorizontalAlignment'</w:t>
            </w:r>
            <w:r>
              <w:rPr>
                <w:rFonts w:ascii="Consolas" w:eastAsia="微软雅黑" w:hAnsi="Consolas" w:cs="Consolas"/>
                <w:szCs w:val="24"/>
              </w:rPr>
              <w:t>,</w:t>
            </w:r>
            <w:r>
              <w:rPr>
                <w:rFonts w:ascii="Consolas" w:eastAsia="微软雅黑" w:hAnsi="Consolas" w:cs="Consolas"/>
                <w:color w:val="008470"/>
                <w:szCs w:val="24"/>
              </w:rPr>
              <w:t>'center'</w:t>
            </w:r>
            <w:r>
              <w:rPr>
                <w:rFonts w:ascii="Consolas" w:eastAsia="微软雅黑" w:hAnsi="Consolas" w:cs="Consolas"/>
                <w:szCs w:val="24"/>
              </w:rPr>
              <w:t>,</w:t>
            </w:r>
            <w:r>
              <w:rPr>
                <w:rFonts w:ascii="Consolas" w:eastAsia="微软雅黑" w:hAnsi="Consolas" w:cs="Consolas"/>
                <w:color w:val="008470"/>
                <w:szCs w:val="24"/>
              </w:rPr>
              <w:t>'FontName</w:t>
            </w:r>
            <w:proofErr w:type="gramStart"/>
            <w:r>
              <w:rPr>
                <w:rFonts w:ascii="Consolas" w:eastAsia="微软雅黑" w:hAnsi="Consolas" w:cs="Consolas"/>
                <w:color w:val="008470"/>
                <w:szCs w:val="24"/>
              </w:rPr>
              <w:t>'</w:t>
            </w:r>
            <w:r>
              <w:rPr>
                <w:rFonts w:ascii="Consolas" w:eastAsia="微软雅黑" w:hAnsi="Consolas" w:cs="Consolas"/>
                <w:szCs w:val="24"/>
              </w:rPr>
              <w:t>,fontCN</w:t>
            </w:r>
            <w:proofErr w:type="gramEnd"/>
            <w:r>
              <w:rPr>
                <w:rFonts w:ascii="Consolas" w:eastAsia="微软雅黑" w:hAnsi="Consolas" w:cs="Consolas"/>
                <w:szCs w:val="24"/>
              </w:rPr>
              <w:t>,</w:t>
            </w:r>
            <w:r>
              <w:rPr>
                <w:rFonts w:ascii="Consolas" w:eastAsia="微软雅黑" w:hAnsi="Consolas" w:cs="Consolas"/>
                <w:color w:val="008470"/>
                <w:szCs w:val="24"/>
              </w:rPr>
              <w:t>'FontSize'</w:t>
            </w:r>
            <w:r>
              <w:rPr>
                <w:rFonts w:ascii="Consolas" w:eastAsia="微软雅黑" w:hAnsi="Consolas" w:cs="Consolas"/>
                <w:szCs w:val="24"/>
              </w:rPr>
              <w:t>,8.8);</w:t>
            </w:r>
          </w:p>
        </w:tc>
        <w:tc>
          <w:tcPr>
            <w:tcW w:w="80" w:type="dxa"/>
            <w:shd w:val="clear" w:color="auto" w:fill="CED4F4"/>
            <w:tcMar>
              <w:top w:w="0" w:type="dxa"/>
              <w:left w:w="0" w:type="dxa"/>
              <w:bottom w:w="0" w:type="dxa"/>
              <w:right w:w="0" w:type="dxa"/>
            </w:tcMar>
          </w:tcPr>
          <w:p w14:paraId="268F08FA" w14:textId="77777777" w:rsidR="00DA4077" w:rsidRDefault="00DA4077">
            <w:pPr>
              <w:snapToGrid w:val="0"/>
              <w:spacing w:line="20" w:lineRule="exact"/>
              <w:ind w:firstLine="0"/>
            </w:pPr>
          </w:p>
        </w:tc>
      </w:tr>
      <w:tr w:rsidR="00DA4077" w14:paraId="64CCDAF8" w14:textId="77777777">
        <w:trPr>
          <w:cantSplit/>
        </w:trPr>
        <w:tc>
          <w:tcPr>
            <w:tcW w:w="540" w:type="dxa"/>
            <w:tcMar>
              <w:top w:w="0" w:type="dxa"/>
              <w:left w:w="0" w:type="dxa"/>
              <w:bottom w:w="0" w:type="dxa"/>
              <w:right w:w="100" w:type="dxa"/>
            </w:tcMar>
          </w:tcPr>
          <w:p w14:paraId="460A9C0C" w14:textId="77777777" w:rsidR="00DA4077" w:rsidRDefault="00000000">
            <w:pPr>
              <w:snapToGrid w:val="0"/>
              <w:spacing w:line="386" w:lineRule="exact"/>
              <w:ind w:firstLine="0"/>
              <w:jc w:val="right"/>
            </w:pPr>
            <w:r>
              <w:rPr>
                <w:rFonts w:eastAsia="Times New Roman" w:cs="Consolas"/>
                <w:color w:val="7F807F"/>
                <w:szCs w:val="24"/>
              </w:rPr>
              <w:t>145</w:t>
            </w:r>
          </w:p>
        </w:tc>
        <w:tc>
          <w:tcPr>
            <w:tcW w:w="9000" w:type="dxa"/>
            <w:tcMar>
              <w:top w:w="0" w:type="dxa"/>
              <w:left w:w="75" w:type="dxa"/>
              <w:bottom w:w="0" w:type="dxa"/>
              <w:right w:w="0" w:type="dxa"/>
            </w:tcMar>
          </w:tcPr>
          <w:p w14:paraId="20115DD1" w14:textId="77777777" w:rsidR="00DA4077" w:rsidRDefault="00000000">
            <w:pPr>
              <w:snapToGrid w:val="0"/>
              <w:spacing w:line="386" w:lineRule="exact"/>
              <w:ind w:left="400" w:hanging="400"/>
              <w:jc w:val="left"/>
            </w:pPr>
            <w:r>
              <w:rPr>
                <w:rFonts w:ascii="Consolas" w:eastAsia="微软雅黑" w:hAnsi="Consolas" w:cs="Consolas"/>
                <w:color w:val="006EB8"/>
                <w:szCs w:val="24"/>
              </w:rPr>
              <w:t>end</w:t>
            </w:r>
          </w:p>
        </w:tc>
        <w:tc>
          <w:tcPr>
            <w:tcW w:w="80" w:type="dxa"/>
            <w:shd w:val="clear" w:color="auto" w:fill="CED4F4"/>
            <w:tcMar>
              <w:top w:w="0" w:type="dxa"/>
              <w:left w:w="0" w:type="dxa"/>
              <w:bottom w:w="0" w:type="dxa"/>
              <w:right w:w="0" w:type="dxa"/>
            </w:tcMar>
          </w:tcPr>
          <w:p w14:paraId="5548CC27" w14:textId="77777777" w:rsidR="00DA4077" w:rsidRDefault="00DA4077">
            <w:pPr>
              <w:snapToGrid w:val="0"/>
              <w:spacing w:line="20" w:lineRule="exact"/>
              <w:ind w:firstLine="0"/>
            </w:pPr>
          </w:p>
        </w:tc>
      </w:tr>
      <w:tr w:rsidR="00DA4077" w14:paraId="3E5CD73E" w14:textId="77777777">
        <w:trPr>
          <w:cantSplit/>
        </w:trPr>
        <w:tc>
          <w:tcPr>
            <w:tcW w:w="540" w:type="dxa"/>
            <w:tcMar>
              <w:top w:w="0" w:type="dxa"/>
              <w:left w:w="0" w:type="dxa"/>
              <w:bottom w:w="0" w:type="dxa"/>
              <w:right w:w="100" w:type="dxa"/>
            </w:tcMar>
          </w:tcPr>
          <w:p w14:paraId="21F93E07" w14:textId="77777777" w:rsidR="00DA4077" w:rsidRDefault="00000000">
            <w:pPr>
              <w:snapToGrid w:val="0"/>
              <w:spacing w:line="386" w:lineRule="exact"/>
              <w:ind w:firstLine="0"/>
              <w:jc w:val="right"/>
            </w:pPr>
            <w:r>
              <w:rPr>
                <w:rFonts w:eastAsia="Times New Roman" w:cs="Consolas"/>
                <w:color w:val="7F807F"/>
                <w:szCs w:val="24"/>
              </w:rPr>
              <w:t>146</w:t>
            </w:r>
          </w:p>
        </w:tc>
        <w:tc>
          <w:tcPr>
            <w:tcW w:w="9000" w:type="dxa"/>
            <w:tcMar>
              <w:top w:w="0" w:type="dxa"/>
              <w:left w:w="75" w:type="dxa"/>
              <w:bottom w:w="0" w:type="dxa"/>
              <w:right w:w="0" w:type="dxa"/>
            </w:tcMar>
          </w:tcPr>
          <w:p w14:paraId="71CD5587"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ylabel(</w:t>
            </w:r>
            <w:proofErr w:type="gramEnd"/>
            <w:r>
              <w:rPr>
                <w:rFonts w:ascii="Consolas" w:eastAsia="微软雅黑" w:hAnsi="Consolas" w:cs="Consolas"/>
                <w:szCs w:val="24"/>
              </w:rPr>
              <w:t>ax2,</w:t>
            </w:r>
            <w:r>
              <w:rPr>
                <w:rFonts w:ascii="Consolas" w:eastAsia="微软雅黑" w:hAnsi="Consolas" w:cs="Consolas"/>
                <w:color w:val="008470"/>
                <w:szCs w:val="24"/>
              </w:rPr>
              <w:t>'</w:t>
            </w:r>
            <w:r>
              <w:rPr>
                <w:rFonts w:ascii="Consolas" w:eastAsia="微软雅黑" w:hAnsi="Consolas" w:cs="Consolas"/>
                <w:color w:val="008470"/>
                <w:szCs w:val="24"/>
              </w:rPr>
              <w:t>价格信息损失</w:t>
            </w:r>
            <w:r>
              <w:rPr>
                <w:rFonts w:ascii="Consolas" w:eastAsia="微软雅黑" w:hAnsi="Consolas" w:cs="Consolas"/>
                <w:color w:val="008470"/>
                <w:szCs w:val="24"/>
              </w:rPr>
              <w:t xml:space="preserve"> / </w:t>
            </w:r>
            <w:r>
              <w:rPr>
                <w:rFonts w:ascii="Consolas" w:eastAsia="微软雅黑" w:hAnsi="Consolas" w:cs="Consolas"/>
                <w:color w:val="008470"/>
                <w:szCs w:val="24"/>
              </w:rPr>
              <w:t>万元</w:t>
            </w:r>
            <w:r>
              <w:rPr>
                <w:rFonts w:ascii="Consolas" w:eastAsia="微软雅黑" w:hAnsi="Consolas" w:cs="Consolas"/>
                <w:color w:val="008470"/>
                <w:szCs w:val="24"/>
              </w:rPr>
              <w:t>'</w:t>
            </w:r>
            <w:r>
              <w:rPr>
                <w:rFonts w:ascii="Consolas" w:eastAsia="微软雅黑" w:hAnsi="Consolas" w:cs="Consolas"/>
                <w:szCs w:val="24"/>
              </w:rPr>
              <w:t>); xticks(ax</w:t>
            </w:r>
            <w:proofErr w:type="gramStart"/>
            <w:r>
              <w:rPr>
                <w:rFonts w:ascii="Consolas" w:eastAsia="微软雅黑" w:hAnsi="Consolas" w:cs="Consolas"/>
                <w:szCs w:val="24"/>
              </w:rPr>
              <w:t>2,x</w:t>
            </w:r>
            <w:proofErr w:type="gramEnd"/>
            <w:r>
              <w:rPr>
                <w:rFonts w:ascii="Consolas" w:eastAsia="微软雅黑" w:hAnsi="Consolas" w:cs="Consolas"/>
                <w:szCs w:val="24"/>
              </w:rPr>
              <w:t>); xticklabels(ax</w:t>
            </w:r>
            <w:proofErr w:type="gramStart"/>
            <w:r>
              <w:rPr>
                <w:rFonts w:ascii="Consolas" w:eastAsia="微软雅黑" w:hAnsi="Consolas" w:cs="Consolas"/>
                <w:szCs w:val="24"/>
              </w:rPr>
              <w:t>2,questionLabels</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6D5704B7" w14:textId="77777777" w:rsidR="00DA4077" w:rsidRDefault="00DA4077">
            <w:pPr>
              <w:snapToGrid w:val="0"/>
              <w:spacing w:line="20" w:lineRule="exact"/>
              <w:ind w:firstLine="0"/>
            </w:pPr>
          </w:p>
        </w:tc>
      </w:tr>
      <w:tr w:rsidR="00DA4077" w14:paraId="7E107646" w14:textId="77777777">
        <w:trPr>
          <w:cantSplit/>
        </w:trPr>
        <w:tc>
          <w:tcPr>
            <w:tcW w:w="540" w:type="dxa"/>
            <w:tcMar>
              <w:top w:w="0" w:type="dxa"/>
              <w:left w:w="0" w:type="dxa"/>
              <w:bottom w:w="0" w:type="dxa"/>
              <w:right w:w="100" w:type="dxa"/>
            </w:tcMar>
          </w:tcPr>
          <w:p w14:paraId="0ABA3B9F" w14:textId="77777777" w:rsidR="00DA4077" w:rsidRDefault="00000000">
            <w:pPr>
              <w:snapToGrid w:val="0"/>
              <w:spacing w:line="386" w:lineRule="exact"/>
              <w:ind w:firstLine="0"/>
              <w:jc w:val="right"/>
            </w:pPr>
            <w:r>
              <w:rPr>
                <w:rFonts w:eastAsia="Times New Roman" w:cs="Consolas"/>
                <w:color w:val="7F807F"/>
                <w:szCs w:val="24"/>
              </w:rPr>
              <w:t>147</w:t>
            </w:r>
          </w:p>
        </w:tc>
        <w:tc>
          <w:tcPr>
            <w:tcW w:w="9000" w:type="dxa"/>
            <w:tcMar>
              <w:top w:w="0" w:type="dxa"/>
              <w:left w:w="75" w:type="dxa"/>
              <w:bottom w:w="0" w:type="dxa"/>
              <w:right w:w="0" w:type="dxa"/>
            </w:tcMar>
          </w:tcPr>
          <w:p w14:paraId="258DEAED" w14:textId="77777777" w:rsidR="00DA4077" w:rsidRDefault="00000000">
            <w:pPr>
              <w:snapToGrid w:val="0"/>
              <w:spacing w:line="386" w:lineRule="exact"/>
              <w:ind w:left="400" w:hanging="400"/>
              <w:jc w:val="left"/>
            </w:pPr>
            <w:proofErr w:type="gramStart"/>
            <w:r>
              <w:rPr>
                <w:rFonts w:ascii="Consolas" w:eastAsia="微软雅黑" w:hAnsi="Consolas" w:cs="Consolas"/>
                <w:szCs w:val="24"/>
              </w:rPr>
              <w:t>ylim(</w:t>
            </w:r>
            <w:proofErr w:type="gramEnd"/>
            <w:r>
              <w:rPr>
                <w:rFonts w:ascii="Consolas" w:eastAsia="微软雅黑" w:hAnsi="Consolas" w:cs="Consolas"/>
                <w:szCs w:val="24"/>
              </w:rPr>
              <w:t>ax</w:t>
            </w:r>
            <w:proofErr w:type="gramStart"/>
            <w:r>
              <w:rPr>
                <w:rFonts w:ascii="Consolas" w:eastAsia="微软雅黑" w:hAnsi="Consolas" w:cs="Consolas"/>
                <w:szCs w:val="24"/>
              </w:rPr>
              <w:t>2,[</w:t>
            </w:r>
            <w:proofErr w:type="gramEnd"/>
            <w:r>
              <w:rPr>
                <w:rFonts w:ascii="Consolas" w:eastAsia="微软雅黑" w:hAnsi="Consolas" w:cs="Consolas"/>
                <w:szCs w:val="24"/>
              </w:rPr>
              <w:t>0 max(gap)*1.30]); styleAxes(ax</w:t>
            </w:r>
            <w:proofErr w:type="gramStart"/>
            <w:r>
              <w:rPr>
                <w:rFonts w:ascii="Consolas" w:eastAsia="微软雅黑" w:hAnsi="Consolas" w:cs="Consolas"/>
                <w:szCs w:val="24"/>
              </w:rPr>
              <w:t>2,fontCN</w:t>
            </w:r>
            <w:proofErr w:type="gramEnd"/>
            <w:r>
              <w:rPr>
                <w:rFonts w:ascii="Consolas" w:eastAsia="微软雅黑" w:hAnsi="Consolas" w:cs="Consolas"/>
                <w:szCs w:val="24"/>
              </w:rPr>
              <w:t>,cLight); text(ax2,0.02,0.94,</w:t>
            </w:r>
            <w:r>
              <w:rPr>
                <w:rFonts w:ascii="Consolas" w:eastAsia="微软雅黑" w:hAnsi="Consolas" w:cs="Consolas"/>
                <w:color w:val="008470"/>
                <w:szCs w:val="24"/>
              </w:rPr>
              <w:t>'(b)'</w:t>
            </w:r>
            <w:r>
              <w:rPr>
                <w:rFonts w:ascii="Consolas" w:eastAsia="微软雅黑" w:hAnsi="Consolas" w:cs="Consolas"/>
                <w:szCs w:val="24"/>
              </w:rPr>
              <w:t>,</w:t>
            </w:r>
            <w:r>
              <w:rPr>
                <w:rFonts w:ascii="Consolas" w:eastAsia="微软雅黑" w:hAnsi="Consolas" w:cs="Consolas"/>
                <w:color w:val="008470"/>
                <w:szCs w:val="24"/>
              </w:rPr>
              <w:t>'Units'</w:t>
            </w:r>
            <w:r>
              <w:rPr>
                <w:rFonts w:ascii="Consolas" w:eastAsia="微软雅黑" w:hAnsi="Consolas" w:cs="Consolas"/>
                <w:szCs w:val="24"/>
              </w:rPr>
              <w:t>,</w:t>
            </w:r>
            <w:r>
              <w:rPr>
                <w:rFonts w:ascii="Consolas" w:eastAsia="微软雅黑" w:hAnsi="Consolas" w:cs="Consolas"/>
                <w:color w:val="008470"/>
                <w:szCs w:val="24"/>
              </w:rPr>
              <w:t>'normalized'</w:t>
            </w:r>
            <w:r>
              <w:rPr>
                <w:rFonts w:ascii="Consolas" w:eastAsia="微软雅黑" w:hAnsi="Consolas" w:cs="Consolas"/>
                <w:szCs w:val="24"/>
              </w:rPr>
              <w:t>,</w:t>
            </w:r>
            <w:r>
              <w:rPr>
                <w:rFonts w:ascii="Consolas" w:eastAsia="微软雅黑" w:hAnsi="Consolas" w:cs="Consolas"/>
                <w:color w:val="008470"/>
                <w:szCs w:val="24"/>
              </w:rPr>
              <w:t>'FontWeight'</w:t>
            </w:r>
            <w:r>
              <w:rPr>
                <w:rFonts w:ascii="Consolas" w:eastAsia="微软雅黑" w:hAnsi="Consolas" w:cs="Consolas"/>
                <w:szCs w:val="24"/>
              </w:rPr>
              <w:t>,</w:t>
            </w:r>
            <w:r>
              <w:rPr>
                <w:rFonts w:ascii="Consolas" w:eastAsia="微软雅黑" w:hAnsi="Consolas" w:cs="Consolas"/>
                <w:color w:val="008470"/>
                <w:szCs w:val="24"/>
              </w:rPr>
              <w:t>'bold'</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07A475C" w14:textId="77777777" w:rsidR="00DA4077" w:rsidRDefault="00DA4077">
            <w:pPr>
              <w:snapToGrid w:val="0"/>
              <w:spacing w:line="20" w:lineRule="exact"/>
              <w:ind w:firstLine="0"/>
            </w:pPr>
          </w:p>
        </w:tc>
      </w:tr>
      <w:tr w:rsidR="00DA4077" w14:paraId="0D7BB6C6" w14:textId="77777777">
        <w:trPr>
          <w:cantSplit/>
        </w:trPr>
        <w:tc>
          <w:tcPr>
            <w:tcW w:w="540" w:type="dxa"/>
            <w:tcMar>
              <w:top w:w="0" w:type="dxa"/>
              <w:left w:w="0" w:type="dxa"/>
              <w:bottom w:w="0" w:type="dxa"/>
              <w:right w:w="100" w:type="dxa"/>
            </w:tcMar>
          </w:tcPr>
          <w:p w14:paraId="5896642C" w14:textId="77777777" w:rsidR="00DA4077" w:rsidRDefault="00000000">
            <w:pPr>
              <w:snapToGrid w:val="0"/>
              <w:spacing w:line="386" w:lineRule="exact"/>
              <w:ind w:firstLine="0"/>
              <w:jc w:val="right"/>
            </w:pPr>
            <w:r>
              <w:rPr>
                <w:rFonts w:eastAsia="Times New Roman" w:cs="Consolas"/>
                <w:color w:val="7F807F"/>
                <w:szCs w:val="24"/>
              </w:rPr>
              <w:t>148</w:t>
            </w:r>
          </w:p>
        </w:tc>
        <w:tc>
          <w:tcPr>
            <w:tcW w:w="9000" w:type="dxa"/>
            <w:tcMar>
              <w:top w:w="0" w:type="dxa"/>
              <w:left w:w="75" w:type="dxa"/>
              <w:bottom w:w="0" w:type="dxa"/>
              <w:right w:w="0" w:type="dxa"/>
            </w:tcMar>
          </w:tcPr>
          <w:p w14:paraId="1C8DD8DC" w14:textId="77777777" w:rsidR="00DA4077" w:rsidRDefault="00000000">
            <w:pPr>
              <w:snapToGrid w:val="0"/>
              <w:spacing w:line="386" w:lineRule="exact"/>
              <w:ind w:left="400" w:hanging="400"/>
              <w:jc w:val="left"/>
            </w:pPr>
            <w:r>
              <w:rPr>
                <w:rFonts w:ascii="Consolas" w:eastAsia="微软雅黑" w:hAnsi="Consolas" w:cs="Consolas"/>
                <w:szCs w:val="24"/>
              </w:rPr>
              <w:t>saveTriple(</w:t>
            </w:r>
            <w:proofErr w:type="gramStart"/>
            <w:r>
              <w:rPr>
                <w:rFonts w:ascii="Consolas" w:eastAsia="微软雅黑" w:hAnsi="Consolas" w:cs="Consolas"/>
                <w:szCs w:val="24"/>
              </w:rPr>
              <w:t>fig,outDir</w:t>
            </w:r>
            <w:proofErr w:type="gramEnd"/>
            <w:r>
              <w:rPr>
                <w:rFonts w:ascii="Consolas" w:eastAsia="微软雅黑" w:hAnsi="Consolas" w:cs="Consolas"/>
                <w:szCs w:val="24"/>
              </w:rPr>
              <w:t>,</w:t>
            </w:r>
            <w:r>
              <w:rPr>
                <w:rFonts w:ascii="Consolas" w:eastAsia="微软雅黑" w:hAnsi="Consolas" w:cs="Consolas"/>
                <w:color w:val="008470"/>
                <w:szCs w:val="24"/>
              </w:rPr>
              <w:t>'q4_information_value_matlab'</w:t>
            </w:r>
            <w:r>
              <w:rPr>
                <w:rFonts w:ascii="Consolas" w:eastAsia="微软雅黑" w:hAnsi="Consolas" w:cs="Consolas"/>
                <w:szCs w:val="24"/>
              </w:rPr>
              <w:t xml:space="preserve">); </w:t>
            </w:r>
            <w:r>
              <w:rPr>
                <w:rFonts w:ascii="Consolas" w:eastAsia="微软雅黑" w:hAnsi="Consolas" w:cs="Consolas"/>
                <w:color w:val="006EB8"/>
                <w:szCs w:val="24"/>
              </w:rPr>
              <w:t>close</w:t>
            </w:r>
            <w:r>
              <w:rPr>
                <w:rFonts w:ascii="Consolas" w:eastAsia="微软雅黑" w:hAnsi="Consolas" w:cs="Consolas"/>
                <w:szCs w:val="24"/>
              </w:rPr>
              <w:t>(fig);</w:t>
            </w:r>
          </w:p>
        </w:tc>
        <w:tc>
          <w:tcPr>
            <w:tcW w:w="80" w:type="dxa"/>
            <w:shd w:val="clear" w:color="auto" w:fill="CED4F4"/>
            <w:tcMar>
              <w:top w:w="0" w:type="dxa"/>
              <w:left w:w="0" w:type="dxa"/>
              <w:bottom w:w="0" w:type="dxa"/>
              <w:right w:w="0" w:type="dxa"/>
            </w:tcMar>
          </w:tcPr>
          <w:p w14:paraId="08C5207B" w14:textId="77777777" w:rsidR="00DA4077" w:rsidRDefault="00DA4077">
            <w:pPr>
              <w:snapToGrid w:val="0"/>
              <w:spacing w:line="20" w:lineRule="exact"/>
              <w:ind w:firstLine="0"/>
            </w:pPr>
          </w:p>
        </w:tc>
      </w:tr>
      <w:tr w:rsidR="00DA4077" w14:paraId="2F9C7116" w14:textId="77777777">
        <w:trPr>
          <w:cantSplit/>
        </w:trPr>
        <w:tc>
          <w:tcPr>
            <w:tcW w:w="540" w:type="dxa"/>
            <w:tcMar>
              <w:top w:w="0" w:type="dxa"/>
              <w:left w:w="0" w:type="dxa"/>
              <w:bottom w:w="0" w:type="dxa"/>
              <w:right w:w="100" w:type="dxa"/>
            </w:tcMar>
          </w:tcPr>
          <w:p w14:paraId="5E1F8439" w14:textId="77777777" w:rsidR="00DA4077" w:rsidRDefault="00DA4077">
            <w:pPr>
              <w:snapToGrid w:val="0"/>
              <w:spacing w:line="386" w:lineRule="exact"/>
              <w:ind w:firstLine="0"/>
              <w:jc w:val="right"/>
            </w:pPr>
          </w:p>
        </w:tc>
        <w:tc>
          <w:tcPr>
            <w:tcW w:w="9000" w:type="dxa"/>
            <w:tcMar>
              <w:top w:w="0" w:type="dxa"/>
              <w:left w:w="75" w:type="dxa"/>
              <w:bottom w:w="0" w:type="dxa"/>
              <w:right w:w="0" w:type="dxa"/>
            </w:tcMar>
          </w:tcPr>
          <w:p w14:paraId="7A2064AE" w14:textId="77777777" w:rsidR="00DA4077" w:rsidRDefault="00000000">
            <w:pPr>
              <w:snapToGrid w:val="0"/>
              <w:spacing w:line="386" w:lineRule="exact"/>
              <w:ind w:left="400" w:hanging="400"/>
              <w:jc w:val="left"/>
            </w:pPr>
            <w:r>
              <w:rPr>
                <w:rFonts w:ascii="Consolas" w:eastAsia="微软雅黑" w:hAnsi="Consolas" w:cs="Consolas"/>
                <w:color w:val="009900"/>
                <w:szCs w:val="24"/>
              </w:rPr>
              <w:t># ……</w:t>
            </w:r>
          </w:p>
        </w:tc>
        <w:tc>
          <w:tcPr>
            <w:tcW w:w="80" w:type="dxa"/>
            <w:shd w:val="clear" w:color="auto" w:fill="CED4F4"/>
            <w:tcMar>
              <w:top w:w="0" w:type="dxa"/>
              <w:left w:w="0" w:type="dxa"/>
              <w:bottom w:w="0" w:type="dxa"/>
              <w:right w:w="0" w:type="dxa"/>
            </w:tcMar>
          </w:tcPr>
          <w:p w14:paraId="47C36F95" w14:textId="77777777" w:rsidR="00DA4077" w:rsidRDefault="00DA4077">
            <w:pPr>
              <w:snapToGrid w:val="0"/>
              <w:spacing w:line="20" w:lineRule="exact"/>
              <w:ind w:firstLine="0"/>
            </w:pPr>
          </w:p>
        </w:tc>
      </w:tr>
      <w:tr w:rsidR="00DA4077" w14:paraId="54CB06F1" w14:textId="77777777">
        <w:trPr>
          <w:cantSplit/>
        </w:trPr>
        <w:tc>
          <w:tcPr>
            <w:tcW w:w="540" w:type="dxa"/>
            <w:tcMar>
              <w:top w:w="0" w:type="dxa"/>
              <w:left w:w="0" w:type="dxa"/>
              <w:bottom w:w="0" w:type="dxa"/>
              <w:right w:w="100" w:type="dxa"/>
            </w:tcMar>
          </w:tcPr>
          <w:p w14:paraId="1FAB172F" w14:textId="77777777" w:rsidR="00DA4077" w:rsidRDefault="00000000">
            <w:pPr>
              <w:snapToGrid w:val="0"/>
              <w:spacing w:line="386" w:lineRule="exact"/>
              <w:ind w:firstLine="0"/>
              <w:jc w:val="right"/>
            </w:pPr>
            <w:r>
              <w:rPr>
                <w:rFonts w:eastAsia="Times New Roman" w:cs="Consolas"/>
                <w:color w:val="7F807F"/>
                <w:szCs w:val="24"/>
              </w:rPr>
              <w:t>152</w:t>
            </w:r>
          </w:p>
        </w:tc>
        <w:tc>
          <w:tcPr>
            <w:tcW w:w="9000" w:type="dxa"/>
            <w:tcMar>
              <w:top w:w="0" w:type="dxa"/>
              <w:left w:w="75" w:type="dxa"/>
              <w:bottom w:w="0" w:type="dxa"/>
              <w:right w:w="0" w:type="dxa"/>
            </w:tcMar>
          </w:tcPr>
          <w:p w14:paraId="01A536C7" w14:textId="77777777" w:rsidR="00DA4077" w:rsidRDefault="00000000">
            <w:pPr>
              <w:snapToGrid w:val="0"/>
              <w:spacing w:line="386" w:lineRule="exact"/>
              <w:ind w:left="400" w:hanging="400"/>
              <w:jc w:val="left"/>
            </w:pPr>
            <w:r>
              <w:rPr>
                <w:rFonts w:ascii="Consolas" w:eastAsia="微软雅黑" w:hAnsi="Consolas" w:cs="Consolas"/>
                <w:color w:val="006EB8"/>
                <w:szCs w:val="24"/>
              </w:rPr>
              <w:t>function</w:t>
            </w:r>
            <w:r>
              <w:rPr>
                <w:rFonts w:ascii="Consolas" w:eastAsia="微软雅黑" w:hAnsi="Consolas" w:cs="Consolas"/>
                <w:szCs w:val="24"/>
              </w:rPr>
              <w:t xml:space="preserve"> styleAxes(</w:t>
            </w:r>
            <w:proofErr w:type="gramStart"/>
            <w:r>
              <w:rPr>
                <w:rFonts w:ascii="Consolas" w:eastAsia="微软雅黑" w:hAnsi="Consolas" w:cs="Consolas"/>
                <w:szCs w:val="24"/>
              </w:rPr>
              <w:t>ax,fontCN</w:t>
            </w:r>
            <w:proofErr w:type="gramEnd"/>
            <w:r>
              <w:rPr>
                <w:rFonts w:ascii="Consolas" w:eastAsia="微软雅黑" w:hAnsi="Consolas" w:cs="Consolas"/>
                <w:szCs w:val="24"/>
              </w:rPr>
              <w:t>,cGrid)</w:t>
            </w:r>
          </w:p>
        </w:tc>
        <w:tc>
          <w:tcPr>
            <w:tcW w:w="80" w:type="dxa"/>
            <w:shd w:val="clear" w:color="auto" w:fill="CED4F4"/>
            <w:tcMar>
              <w:top w:w="0" w:type="dxa"/>
              <w:left w:w="0" w:type="dxa"/>
              <w:bottom w:w="0" w:type="dxa"/>
              <w:right w:w="0" w:type="dxa"/>
            </w:tcMar>
          </w:tcPr>
          <w:p w14:paraId="3A331575" w14:textId="77777777" w:rsidR="00DA4077" w:rsidRDefault="00DA4077">
            <w:pPr>
              <w:snapToGrid w:val="0"/>
              <w:spacing w:line="20" w:lineRule="exact"/>
              <w:ind w:firstLine="0"/>
            </w:pPr>
          </w:p>
        </w:tc>
      </w:tr>
      <w:tr w:rsidR="00DA4077" w14:paraId="162EC248" w14:textId="77777777">
        <w:trPr>
          <w:cantSplit/>
        </w:trPr>
        <w:tc>
          <w:tcPr>
            <w:tcW w:w="540" w:type="dxa"/>
            <w:tcMar>
              <w:top w:w="0" w:type="dxa"/>
              <w:left w:w="0" w:type="dxa"/>
              <w:bottom w:w="0" w:type="dxa"/>
              <w:right w:w="100" w:type="dxa"/>
            </w:tcMar>
          </w:tcPr>
          <w:p w14:paraId="0BD61DE7" w14:textId="77777777" w:rsidR="00DA4077" w:rsidRDefault="00000000">
            <w:pPr>
              <w:snapToGrid w:val="0"/>
              <w:spacing w:line="386" w:lineRule="exact"/>
              <w:ind w:firstLine="0"/>
              <w:jc w:val="right"/>
            </w:pPr>
            <w:r>
              <w:rPr>
                <w:rFonts w:eastAsia="Times New Roman" w:cs="Consolas"/>
                <w:color w:val="7F807F"/>
                <w:szCs w:val="24"/>
              </w:rPr>
              <w:t>153</w:t>
            </w:r>
          </w:p>
        </w:tc>
        <w:tc>
          <w:tcPr>
            <w:tcW w:w="9000" w:type="dxa"/>
            <w:tcMar>
              <w:top w:w="0" w:type="dxa"/>
              <w:left w:w="75" w:type="dxa"/>
              <w:bottom w:w="0" w:type="dxa"/>
              <w:right w:w="0" w:type="dxa"/>
            </w:tcMar>
          </w:tcPr>
          <w:p w14:paraId="3045CBE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ax.FontName</w:t>
            </w:r>
            <w:proofErr w:type="gramEnd"/>
            <w:r>
              <w:rPr>
                <w:rFonts w:ascii="Consolas" w:eastAsia="微软雅黑" w:hAnsi="Consolas" w:cs="Consolas"/>
                <w:szCs w:val="24"/>
              </w:rPr>
              <w:t xml:space="preserve">=fontCN; </w:t>
            </w:r>
            <w:proofErr w:type="gramStart"/>
            <w:r>
              <w:rPr>
                <w:rFonts w:ascii="Consolas" w:eastAsia="微软雅黑" w:hAnsi="Consolas" w:cs="Consolas"/>
                <w:szCs w:val="24"/>
              </w:rPr>
              <w:t>ax.FontSize</w:t>
            </w:r>
            <w:proofErr w:type="gramEnd"/>
            <w:r>
              <w:rPr>
                <w:rFonts w:ascii="Consolas" w:eastAsia="微软雅黑" w:hAnsi="Consolas" w:cs="Consolas"/>
                <w:szCs w:val="24"/>
              </w:rPr>
              <w:t xml:space="preserve">=9.2; </w:t>
            </w:r>
            <w:proofErr w:type="gramStart"/>
            <w:r>
              <w:rPr>
                <w:rFonts w:ascii="Consolas" w:eastAsia="微软雅黑" w:hAnsi="Consolas" w:cs="Consolas"/>
                <w:szCs w:val="24"/>
              </w:rPr>
              <w:t>ax.LineWidth</w:t>
            </w:r>
            <w:proofErr w:type="gramEnd"/>
            <w:r>
              <w:rPr>
                <w:rFonts w:ascii="Consolas" w:eastAsia="微软雅黑" w:hAnsi="Consolas" w:cs="Consolas"/>
                <w:szCs w:val="24"/>
              </w:rPr>
              <w:t xml:space="preserve">=0.8; </w:t>
            </w:r>
            <w:proofErr w:type="gramStart"/>
            <w:r>
              <w:rPr>
                <w:rFonts w:ascii="Consolas" w:eastAsia="微软雅黑" w:hAnsi="Consolas" w:cs="Consolas"/>
                <w:szCs w:val="24"/>
              </w:rPr>
              <w:t>ax.TickDir</w:t>
            </w:r>
            <w:proofErr w:type="gramEnd"/>
            <w:r>
              <w:rPr>
                <w:rFonts w:ascii="Consolas" w:eastAsia="微软雅黑" w:hAnsi="Consolas" w:cs="Consolas"/>
                <w:szCs w:val="24"/>
              </w:rPr>
              <w:t>=</w:t>
            </w:r>
            <w:r>
              <w:rPr>
                <w:rFonts w:ascii="Consolas" w:eastAsia="微软雅黑" w:hAnsi="Consolas" w:cs="Consolas"/>
                <w:color w:val="008470"/>
                <w:szCs w:val="24"/>
              </w:rPr>
              <w:t>'out'</w:t>
            </w:r>
            <w:r>
              <w:rPr>
                <w:rFonts w:ascii="Consolas" w:eastAsia="微软雅黑" w:hAnsi="Consolas" w:cs="Consolas"/>
                <w:szCs w:val="24"/>
              </w:rPr>
              <w:t xml:space="preserve">; </w:t>
            </w:r>
            <w:proofErr w:type="gramStart"/>
            <w:r>
              <w:rPr>
                <w:rFonts w:ascii="Consolas" w:eastAsia="微软雅黑" w:hAnsi="Consolas" w:cs="Consolas"/>
                <w:szCs w:val="24"/>
              </w:rPr>
              <w:t>ax.Box</w:t>
            </w:r>
            <w:proofErr w:type="gramEnd"/>
            <w:r>
              <w:rPr>
                <w:rFonts w:ascii="Consolas" w:eastAsia="微软雅黑" w:hAnsi="Consolas" w:cs="Consolas"/>
                <w:szCs w:val="24"/>
              </w:rPr>
              <w:t>=</w:t>
            </w:r>
            <w:r>
              <w:rPr>
                <w:rFonts w:ascii="Consolas" w:eastAsia="微软雅黑" w:hAnsi="Consolas" w:cs="Consolas"/>
                <w:color w:val="008470"/>
                <w:szCs w:val="24"/>
              </w:rPr>
              <w:t>'off'</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00AD5F54" w14:textId="77777777" w:rsidR="00DA4077" w:rsidRDefault="00DA4077">
            <w:pPr>
              <w:snapToGrid w:val="0"/>
              <w:spacing w:line="20" w:lineRule="exact"/>
              <w:ind w:firstLine="0"/>
            </w:pPr>
          </w:p>
        </w:tc>
      </w:tr>
      <w:tr w:rsidR="00DA4077" w14:paraId="6B240C83" w14:textId="77777777">
        <w:trPr>
          <w:cantSplit/>
        </w:trPr>
        <w:tc>
          <w:tcPr>
            <w:tcW w:w="540" w:type="dxa"/>
            <w:tcMar>
              <w:top w:w="0" w:type="dxa"/>
              <w:left w:w="0" w:type="dxa"/>
              <w:bottom w:w="0" w:type="dxa"/>
              <w:right w:w="100" w:type="dxa"/>
            </w:tcMar>
          </w:tcPr>
          <w:p w14:paraId="1ADFF071" w14:textId="77777777" w:rsidR="00DA4077" w:rsidRDefault="00000000">
            <w:pPr>
              <w:snapToGrid w:val="0"/>
              <w:spacing w:line="386" w:lineRule="exact"/>
              <w:ind w:firstLine="0"/>
              <w:jc w:val="right"/>
            </w:pPr>
            <w:r>
              <w:rPr>
                <w:rFonts w:eastAsia="Times New Roman" w:cs="Consolas"/>
                <w:color w:val="7F807F"/>
                <w:szCs w:val="24"/>
              </w:rPr>
              <w:t>154</w:t>
            </w:r>
          </w:p>
        </w:tc>
        <w:tc>
          <w:tcPr>
            <w:tcW w:w="9000" w:type="dxa"/>
            <w:tcMar>
              <w:top w:w="0" w:type="dxa"/>
              <w:left w:w="75" w:type="dxa"/>
              <w:bottom w:w="0" w:type="dxa"/>
              <w:right w:w="0" w:type="dxa"/>
            </w:tcMar>
          </w:tcPr>
          <w:p w14:paraId="1C17EB7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ax.XGrid</w:t>
            </w:r>
            <w:proofErr w:type="gramEnd"/>
            <w:r>
              <w:rPr>
                <w:rFonts w:ascii="Consolas" w:eastAsia="微软雅黑" w:hAnsi="Consolas" w:cs="Consolas"/>
                <w:szCs w:val="24"/>
              </w:rPr>
              <w:t>=</w:t>
            </w:r>
            <w:r>
              <w:rPr>
                <w:rFonts w:ascii="Consolas" w:eastAsia="微软雅黑" w:hAnsi="Consolas" w:cs="Consolas"/>
                <w:color w:val="008470"/>
                <w:szCs w:val="24"/>
              </w:rPr>
              <w:t>'off'</w:t>
            </w:r>
            <w:r>
              <w:rPr>
                <w:rFonts w:ascii="Consolas" w:eastAsia="微软雅黑" w:hAnsi="Consolas" w:cs="Consolas"/>
                <w:szCs w:val="24"/>
              </w:rPr>
              <w:t xml:space="preserve">; </w:t>
            </w:r>
            <w:proofErr w:type="gramStart"/>
            <w:r>
              <w:rPr>
                <w:rFonts w:ascii="Consolas" w:eastAsia="微软雅黑" w:hAnsi="Consolas" w:cs="Consolas"/>
                <w:szCs w:val="24"/>
              </w:rPr>
              <w:t>ax.YGrid</w:t>
            </w:r>
            <w:proofErr w:type="gramEnd"/>
            <w:r>
              <w:rPr>
                <w:rFonts w:ascii="Consolas" w:eastAsia="微软雅黑" w:hAnsi="Consolas" w:cs="Consolas"/>
                <w:szCs w:val="24"/>
              </w:rPr>
              <w:t>=</w:t>
            </w:r>
            <w:r>
              <w:rPr>
                <w:rFonts w:ascii="Consolas" w:eastAsia="微软雅黑" w:hAnsi="Consolas" w:cs="Consolas"/>
                <w:color w:val="008470"/>
                <w:szCs w:val="24"/>
              </w:rPr>
              <w:t>'on'</w:t>
            </w:r>
            <w:r>
              <w:rPr>
                <w:rFonts w:ascii="Consolas" w:eastAsia="微软雅黑" w:hAnsi="Consolas" w:cs="Consolas"/>
                <w:szCs w:val="24"/>
              </w:rPr>
              <w:t xml:space="preserve">; </w:t>
            </w:r>
            <w:proofErr w:type="gramStart"/>
            <w:r>
              <w:rPr>
                <w:rFonts w:ascii="Consolas" w:eastAsia="微软雅黑" w:hAnsi="Consolas" w:cs="Consolas"/>
                <w:szCs w:val="24"/>
              </w:rPr>
              <w:t>ax.GridColor</w:t>
            </w:r>
            <w:proofErr w:type="gramEnd"/>
            <w:r>
              <w:rPr>
                <w:rFonts w:ascii="Consolas" w:eastAsia="微软雅黑" w:hAnsi="Consolas" w:cs="Consolas"/>
                <w:szCs w:val="24"/>
              </w:rPr>
              <w:t xml:space="preserve">=cGrid; </w:t>
            </w:r>
            <w:proofErr w:type="gramStart"/>
            <w:r>
              <w:rPr>
                <w:rFonts w:ascii="Consolas" w:eastAsia="微软雅黑" w:hAnsi="Consolas" w:cs="Consolas"/>
                <w:szCs w:val="24"/>
              </w:rPr>
              <w:t>ax.GridAlpha</w:t>
            </w:r>
            <w:proofErr w:type="gramEnd"/>
            <w:r>
              <w:rPr>
                <w:rFonts w:ascii="Consolas" w:eastAsia="微软雅黑" w:hAnsi="Consolas" w:cs="Consolas"/>
                <w:szCs w:val="24"/>
              </w:rPr>
              <w:t>=0.46;</w:t>
            </w:r>
          </w:p>
        </w:tc>
        <w:tc>
          <w:tcPr>
            <w:tcW w:w="80" w:type="dxa"/>
            <w:shd w:val="clear" w:color="auto" w:fill="CED4F4"/>
            <w:tcMar>
              <w:top w:w="0" w:type="dxa"/>
              <w:left w:w="0" w:type="dxa"/>
              <w:bottom w:w="0" w:type="dxa"/>
              <w:right w:w="0" w:type="dxa"/>
            </w:tcMar>
          </w:tcPr>
          <w:p w14:paraId="5CB01BB6" w14:textId="77777777" w:rsidR="00DA4077" w:rsidRDefault="00DA4077">
            <w:pPr>
              <w:snapToGrid w:val="0"/>
              <w:spacing w:line="20" w:lineRule="exact"/>
              <w:ind w:firstLine="0"/>
            </w:pPr>
          </w:p>
        </w:tc>
      </w:tr>
      <w:tr w:rsidR="00DA4077" w14:paraId="30B1869E" w14:textId="77777777">
        <w:trPr>
          <w:cantSplit/>
        </w:trPr>
        <w:tc>
          <w:tcPr>
            <w:tcW w:w="540" w:type="dxa"/>
            <w:tcMar>
              <w:top w:w="0" w:type="dxa"/>
              <w:left w:w="0" w:type="dxa"/>
              <w:bottom w:w="0" w:type="dxa"/>
              <w:right w:w="100" w:type="dxa"/>
            </w:tcMar>
          </w:tcPr>
          <w:p w14:paraId="6100FB9E" w14:textId="77777777" w:rsidR="00DA4077" w:rsidRDefault="00000000">
            <w:pPr>
              <w:snapToGrid w:val="0"/>
              <w:spacing w:line="386" w:lineRule="exact"/>
              <w:ind w:firstLine="0"/>
              <w:jc w:val="right"/>
            </w:pPr>
            <w:r>
              <w:rPr>
                <w:rFonts w:eastAsia="Times New Roman" w:cs="Consolas"/>
                <w:color w:val="7F807F"/>
                <w:szCs w:val="24"/>
              </w:rPr>
              <w:t>155</w:t>
            </w:r>
          </w:p>
        </w:tc>
        <w:tc>
          <w:tcPr>
            <w:tcW w:w="9000" w:type="dxa"/>
            <w:tcMar>
              <w:top w:w="0" w:type="dxa"/>
              <w:left w:w="75" w:type="dxa"/>
              <w:bottom w:w="0" w:type="dxa"/>
              <w:right w:w="0" w:type="dxa"/>
            </w:tcMar>
          </w:tcPr>
          <w:p w14:paraId="7DC1CA51" w14:textId="77777777" w:rsidR="00DA4077" w:rsidRDefault="00000000">
            <w:pPr>
              <w:snapToGrid w:val="0"/>
              <w:spacing w:line="386" w:lineRule="exact"/>
              <w:ind w:left="400" w:hanging="400"/>
              <w:jc w:val="left"/>
            </w:pPr>
            <w:r>
              <w:rPr>
                <w:rFonts w:ascii="Consolas" w:eastAsia="微软雅黑" w:hAnsi="Consolas" w:cs="Consolas"/>
                <w:color w:val="006EB8"/>
                <w:szCs w:val="24"/>
              </w:rPr>
              <w:t>end</w:t>
            </w:r>
          </w:p>
        </w:tc>
        <w:tc>
          <w:tcPr>
            <w:tcW w:w="80" w:type="dxa"/>
            <w:shd w:val="clear" w:color="auto" w:fill="CED4F4"/>
            <w:tcMar>
              <w:top w:w="0" w:type="dxa"/>
              <w:left w:w="0" w:type="dxa"/>
              <w:bottom w:w="0" w:type="dxa"/>
              <w:right w:w="0" w:type="dxa"/>
            </w:tcMar>
          </w:tcPr>
          <w:p w14:paraId="0E7B712D" w14:textId="77777777" w:rsidR="00DA4077" w:rsidRDefault="00DA4077">
            <w:pPr>
              <w:snapToGrid w:val="0"/>
              <w:spacing w:line="20" w:lineRule="exact"/>
              <w:ind w:firstLine="0"/>
            </w:pPr>
          </w:p>
        </w:tc>
      </w:tr>
      <w:tr w:rsidR="00DA4077" w14:paraId="087B3C57" w14:textId="77777777">
        <w:trPr>
          <w:cantSplit/>
        </w:trPr>
        <w:tc>
          <w:tcPr>
            <w:tcW w:w="540" w:type="dxa"/>
            <w:tcMar>
              <w:top w:w="0" w:type="dxa"/>
              <w:left w:w="0" w:type="dxa"/>
              <w:bottom w:w="0" w:type="dxa"/>
              <w:right w:w="100" w:type="dxa"/>
            </w:tcMar>
          </w:tcPr>
          <w:p w14:paraId="258628E0" w14:textId="77777777" w:rsidR="00DA4077" w:rsidRDefault="00000000">
            <w:pPr>
              <w:snapToGrid w:val="0"/>
              <w:spacing w:line="386" w:lineRule="exact"/>
              <w:ind w:firstLine="0"/>
              <w:jc w:val="right"/>
            </w:pPr>
            <w:r>
              <w:rPr>
                <w:rFonts w:eastAsia="Times New Roman" w:cs="Consolas"/>
                <w:color w:val="7F807F"/>
                <w:szCs w:val="24"/>
              </w:rPr>
              <w:t>156</w:t>
            </w:r>
          </w:p>
        </w:tc>
        <w:tc>
          <w:tcPr>
            <w:tcW w:w="9000" w:type="dxa"/>
            <w:tcMar>
              <w:top w:w="0" w:type="dxa"/>
              <w:left w:w="75" w:type="dxa"/>
              <w:bottom w:w="0" w:type="dxa"/>
              <w:right w:w="0" w:type="dxa"/>
            </w:tcMar>
          </w:tcPr>
          <w:p w14:paraId="26DAEC2C" w14:textId="77777777" w:rsidR="00DA4077" w:rsidRDefault="00DA4077">
            <w:pPr>
              <w:snapToGrid w:val="0"/>
              <w:spacing w:line="386" w:lineRule="exact"/>
              <w:ind w:left="400" w:hanging="400"/>
              <w:jc w:val="left"/>
            </w:pPr>
          </w:p>
        </w:tc>
        <w:tc>
          <w:tcPr>
            <w:tcW w:w="80" w:type="dxa"/>
            <w:shd w:val="clear" w:color="auto" w:fill="CED4F4"/>
            <w:tcMar>
              <w:top w:w="0" w:type="dxa"/>
              <w:left w:w="0" w:type="dxa"/>
              <w:bottom w:w="0" w:type="dxa"/>
              <w:right w:w="0" w:type="dxa"/>
            </w:tcMar>
          </w:tcPr>
          <w:p w14:paraId="37A322CF" w14:textId="77777777" w:rsidR="00DA4077" w:rsidRDefault="00DA4077">
            <w:pPr>
              <w:snapToGrid w:val="0"/>
              <w:spacing w:line="20" w:lineRule="exact"/>
              <w:ind w:firstLine="0"/>
            </w:pPr>
          </w:p>
        </w:tc>
      </w:tr>
      <w:tr w:rsidR="00DA4077" w14:paraId="5AC8C9F8" w14:textId="77777777">
        <w:trPr>
          <w:cantSplit/>
        </w:trPr>
        <w:tc>
          <w:tcPr>
            <w:tcW w:w="540" w:type="dxa"/>
            <w:tcMar>
              <w:top w:w="0" w:type="dxa"/>
              <w:left w:w="0" w:type="dxa"/>
              <w:bottom w:w="0" w:type="dxa"/>
              <w:right w:w="100" w:type="dxa"/>
            </w:tcMar>
          </w:tcPr>
          <w:p w14:paraId="7AC6809C" w14:textId="77777777" w:rsidR="00DA4077" w:rsidRDefault="00000000">
            <w:pPr>
              <w:snapToGrid w:val="0"/>
              <w:spacing w:line="386" w:lineRule="exact"/>
              <w:ind w:firstLine="0"/>
              <w:jc w:val="right"/>
            </w:pPr>
            <w:r>
              <w:rPr>
                <w:rFonts w:eastAsia="Times New Roman" w:cs="Consolas"/>
                <w:color w:val="7F807F"/>
                <w:szCs w:val="24"/>
              </w:rPr>
              <w:t>157</w:t>
            </w:r>
          </w:p>
        </w:tc>
        <w:tc>
          <w:tcPr>
            <w:tcW w:w="9000" w:type="dxa"/>
            <w:tcMar>
              <w:top w:w="0" w:type="dxa"/>
              <w:left w:w="75" w:type="dxa"/>
              <w:bottom w:w="0" w:type="dxa"/>
              <w:right w:w="0" w:type="dxa"/>
            </w:tcMar>
          </w:tcPr>
          <w:p w14:paraId="2C40EAEB" w14:textId="77777777" w:rsidR="00DA4077" w:rsidRDefault="00000000">
            <w:pPr>
              <w:snapToGrid w:val="0"/>
              <w:spacing w:line="386" w:lineRule="exact"/>
              <w:ind w:left="400" w:hanging="400"/>
              <w:jc w:val="left"/>
            </w:pPr>
            <w:r>
              <w:rPr>
                <w:rFonts w:ascii="Consolas" w:eastAsia="微软雅黑" w:hAnsi="Consolas" w:cs="Consolas"/>
                <w:color w:val="006EB8"/>
                <w:szCs w:val="24"/>
              </w:rPr>
              <w:t>function</w:t>
            </w:r>
            <w:r>
              <w:rPr>
                <w:rFonts w:ascii="Consolas" w:eastAsia="微软雅黑" w:hAnsi="Consolas" w:cs="Consolas"/>
                <w:szCs w:val="24"/>
              </w:rPr>
              <w:t xml:space="preserve"> saveTriple(</w:t>
            </w:r>
            <w:proofErr w:type="gramStart"/>
            <w:r>
              <w:rPr>
                <w:rFonts w:ascii="Consolas" w:eastAsia="微软雅黑" w:hAnsi="Consolas" w:cs="Consolas"/>
                <w:szCs w:val="24"/>
              </w:rPr>
              <w:t>fig,outDir</w:t>
            </w:r>
            <w:proofErr w:type="gramEnd"/>
            <w:r>
              <w:rPr>
                <w:rFonts w:ascii="Consolas" w:eastAsia="微软雅黑" w:hAnsi="Consolas" w:cs="Consolas"/>
                <w:szCs w:val="24"/>
              </w:rPr>
              <w:t>,stem)</w:t>
            </w:r>
          </w:p>
        </w:tc>
        <w:tc>
          <w:tcPr>
            <w:tcW w:w="80" w:type="dxa"/>
            <w:shd w:val="clear" w:color="auto" w:fill="CED4F4"/>
            <w:tcMar>
              <w:top w:w="0" w:type="dxa"/>
              <w:left w:w="0" w:type="dxa"/>
              <w:bottom w:w="0" w:type="dxa"/>
              <w:right w:w="0" w:type="dxa"/>
            </w:tcMar>
          </w:tcPr>
          <w:p w14:paraId="5180F1CB" w14:textId="77777777" w:rsidR="00DA4077" w:rsidRDefault="00DA4077">
            <w:pPr>
              <w:snapToGrid w:val="0"/>
              <w:spacing w:line="20" w:lineRule="exact"/>
              <w:ind w:firstLine="0"/>
            </w:pPr>
          </w:p>
        </w:tc>
      </w:tr>
      <w:tr w:rsidR="00DA4077" w14:paraId="3E81D5BA" w14:textId="77777777">
        <w:trPr>
          <w:cantSplit/>
        </w:trPr>
        <w:tc>
          <w:tcPr>
            <w:tcW w:w="540" w:type="dxa"/>
            <w:tcMar>
              <w:top w:w="0" w:type="dxa"/>
              <w:left w:w="0" w:type="dxa"/>
              <w:bottom w:w="0" w:type="dxa"/>
              <w:right w:w="100" w:type="dxa"/>
            </w:tcMar>
          </w:tcPr>
          <w:p w14:paraId="63F90509" w14:textId="77777777" w:rsidR="00DA4077" w:rsidRDefault="00000000">
            <w:pPr>
              <w:snapToGrid w:val="0"/>
              <w:spacing w:line="386" w:lineRule="exact"/>
              <w:ind w:firstLine="0"/>
              <w:jc w:val="right"/>
            </w:pPr>
            <w:r>
              <w:rPr>
                <w:rFonts w:eastAsia="Times New Roman" w:cs="Consolas"/>
                <w:color w:val="7F807F"/>
                <w:szCs w:val="24"/>
              </w:rPr>
              <w:lastRenderedPageBreak/>
              <w:t>158</w:t>
            </w:r>
          </w:p>
        </w:tc>
        <w:tc>
          <w:tcPr>
            <w:tcW w:w="9000" w:type="dxa"/>
            <w:tcMar>
              <w:top w:w="0" w:type="dxa"/>
              <w:left w:w="75" w:type="dxa"/>
              <w:bottom w:w="0" w:type="dxa"/>
              <w:right w:w="0" w:type="dxa"/>
            </w:tcMar>
          </w:tcPr>
          <w:p w14:paraId="63431138" w14:textId="77777777" w:rsidR="00DA4077" w:rsidRDefault="00000000">
            <w:pPr>
              <w:snapToGrid w:val="0"/>
              <w:spacing w:line="386" w:lineRule="exact"/>
              <w:ind w:left="400" w:hanging="400"/>
              <w:jc w:val="left"/>
            </w:pPr>
            <w:r>
              <w:rPr>
                <w:rFonts w:ascii="Consolas" w:eastAsia="微软雅黑" w:hAnsi="Consolas" w:cs="Consolas"/>
                <w:szCs w:val="24"/>
              </w:rPr>
              <w:t xml:space="preserve">    base=fullfile(</w:t>
            </w:r>
            <w:proofErr w:type="gramStart"/>
            <w:r>
              <w:rPr>
                <w:rFonts w:ascii="Consolas" w:eastAsia="微软雅黑" w:hAnsi="Consolas" w:cs="Consolas"/>
                <w:szCs w:val="24"/>
              </w:rPr>
              <w:t>outDir,stem</w:t>
            </w:r>
            <w:proofErr w:type="gramEnd"/>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1EF88137" w14:textId="77777777" w:rsidR="00DA4077" w:rsidRDefault="00DA4077">
            <w:pPr>
              <w:snapToGrid w:val="0"/>
              <w:spacing w:line="20" w:lineRule="exact"/>
              <w:ind w:firstLine="0"/>
            </w:pPr>
          </w:p>
        </w:tc>
      </w:tr>
      <w:tr w:rsidR="00DA4077" w14:paraId="66708A02" w14:textId="77777777">
        <w:trPr>
          <w:cantSplit/>
        </w:trPr>
        <w:tc>
          <w:tcPr>
            <w:tcW w:w="540" w:type="dxa"/>
            <w:tcMar>
              <w:top w:w="0" w:type="dxa"/>
              <w:left w:w="0" w:type="dxa"/>
              <w:bottom w:w="0" w:type="dxa"/>
              <w:right w:w="100" w:type="dxa"/>
            </w:tcMar>
          </w:tcPr>
          <w:p w14:paraId="15F103A2" w14:textId="77777777" w:rsidR="00DA4077" w:rsidRDefault="00000000">
            <w:pPr>
              <w:snapToGrid w:val="0"/>
              <w:spacing w:line="386" w:lineRule="exact"/>
              <w:ind w:firstLine="0"/>
              <w:jc w:val="right"/>
            </w:pPr>
            <w:r>
              <w:rPr>
                <w:rFonts w:eastAsia="Times New Roman" w:cs="Consolas"/>
                <w:color w:val="7F807F"/>
                <w:szCs w:val="24"/>
              </w:rPr>
              <w:t>159</w:t>
            </w:r>
          </w:p>
        </w:tc>
        <w:tc>
          <w:tcPr>
            <w:tcW w:w="9000" w:type="dxa"/>
            <w:tcMar>
              <w:top w:w="0" w:type="dxa"/>
              <w:left w:w="75" w:type="dxa"/>
              <w:bottom w:w="0" w:type="dxa"/>
              <w:right w:w="0" w:type="dxa"/>
            </w:tcMar>
          </w:tcPr>
          <w:p w14:paraId="5A252721"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exportgraphics(fig,[</w:t>
            </w:r>
            <w:proofErr w:type="gramEnd"/>
            <w:r>
              <w:rPr>
                <w:rFonts w:ascii="Consolas" w:eastAsia="微软雅黑" w:hAnsi="Consolas" w:cs="Consolas"/>
                <w:szCs w:val="24"/>
              </w:rPr>
              <w:t xml:space="preserve">base </w:t>
            </w:r>
            <w:r>
              <w:rPr>
                <w:rFonts w:ascii="Consolas" w:eastAsia="微软雅黑" w:hAnsi="Consolas" w:cs="Consolas"/>
                <w:color w:val="008470"/>
                <w:szCs w:val="24"/>
              </w:rPr>
              <w:t>'.png'</w:t>
            </w:r>
            <w:r>
              <w:rPr>
                <w:rFonts w:ascii="Consolas" w:eastAsia="微软雅黑" w:hAnsi="Consolas" w:cs="Consolas"/>
                <w:szCs w:val="24"/>
              </w:rPr>
              <w:t>],</w:t>
            </w:r>
            <w:r>
              <w:rPr>
                <w:rFonts w:ascii="Consolas" w:eastAsia="微软雅黑" w:hAnsi="Consolas" w:cs="Consolas"/>
                <w:color w:val="008470"/>
                <w:szCs w:val="24"/>
              </w:rPr>
              <w:t>'Resolution'</w:t>
            </w:r>
            <w:r>
              <w:rPr>
                <w:rFonts w:ascii="Consolas" w:eastAsia="微软雅黑" w:hAnsi="Consolas" w:cs="Consolas"/>
                <w:szCs w:val="24"/>
              </w:rPr>
              <w:t>,600,</w:t>
            </w:r>
            <w:r>
              <w:rPr>
                <w:rFonts w:ascii="Consolas" w:eastAsia="微软雅黑" w:hAnsi="Consolas" w:cs="Consolas"/>
                <w:color w:val="008470"/>
                <w:szCs w:val="24"/>
              </w:rPr>
              <w:t>'BackgroundColor'</w:t>
            </w:r>
            <w:r>
              <w:rPr>
                <w:rFonts w:ascii="Consolas" w:eastAsia="微软雅黑" w:hAnsi="Consolas" w:cs="Consolas"/>
                <w:szCs w:val="24"/>
              </w:rPr>
              <w:t>,</w:t>
            </w:r>
            <w:r>
              <w:rPr>
                <w:rFonts w:ascii="Consolas" w:eastAsia="微软雅黑" w:hAnsi="Consolas" w:cs="Consolas"/>
                <w:color w:val="008470"/>
                <w:szCs w:val="24"/>
              </w:rPr>
              <w:t>'white'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5E5B0F8D" w14:textId="77777777" w:rsidR="00DA4077" w:rsidRDefault="00DA4077">
            <w:pPr>
              <w:snapToGrid w:val="0"/>
              <w:spacing w:line="20" w:lineRule="exact"/>
              <w:ind w:firstLine="0"/>
            </w:pPr>
          </w:p>
        </w:tc>
      </w:tr>
      <w:tr w:rsidR="00DA4077" w14:paraId="70C06665" w14:textId="77777777">
        <w:trPr>
          <w:cantSplit/>
        </w:trPr>
        <w:tc>
          <w:tcPr>
            <w:tcW w:w="540" w:type="dxa"/>
            <w:tcMar>
              <w:top w:w="0" w:type="dxa"/>
              <w:left w:w="0" w:type="dxa"/>
              <w:bottom w:w="0" w:type="dxa"/>
              <w:right w:w="100" w:type="dxa"/>
            </w:tcMar>
          </w:tcPr>
          <w:p w14:paraId="066B5D40" w14:textId="77777777" w:rsidR="00DA4077" w:rsidRDefault="00000000">
            <w:pPr>
              <w:snapToGrid w:val="0"/>
              <w:spacing w:line="386" w:lineRule="exact"/>
              <w:ind w:firstLine="0"/>
              <w:jc w:val="right"/>
            </w:pPr>
            <w:r>
              <w:rPr>
                <w:rFonts w:eastAsia="Times New Roman" w:cs="Consolas"/>
                <w:color w:val="7F807F"/>
                <w:szCs w:val="24"/>
              </w:rPr>
              <w:t>160</w:t>
            </w:r>
          </w:p>
        </w:tc>
        <w:tc>
          <w:tcPr>
            <w:tcW w:w="9000" w:type="dxa"/>
            <w:tcMar>
              <w:top w:w="0" w:type="dxa"/>
              <w:left w:w="75" w:type="dxa"/>
              <w:bottom w:w="0" w:type="dxa"/>
              <w:right w:w="0" w:type="dxa"/>
            </w:tcMar>
          </w:tcPr>
          <w:p w14:paraId="5FE510A7"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exportgraphics(fig,[</w:t>
            </w:r>
            <w:proofErr w:type="gramEnd"/>
            <w:r>
              <w:rPr>
                <w:rFonts w:ascii="Consolas" w:eastAsia="微软雅黑" w:hAnsi="Consolas" w:cs="Consolas"/>
                <w:szCs w:val="24"/>
              </w:rPr>
              <w:t xml:space="preserve">base </w:t>
            </w:r>
            <w:r>
              <w:rPr>
                <w:rFonts w:ascii="Consolas" w:eastAsia="微软雅黑" w:hAnsi="Consolas" w:cs="Consolas"/>
                <w:color w:val="008470"/>
                <w:szCs w:val="24"/>
              </w:rPr>
              <w:t>'.pdf'</w:t>
            </w:r>
            <w:r>
              <w:rPr>
                <w:rFonts w:ascii="Consolas" w:eastAsia="微软雅黑" w:hAnsi="Consolas" w:cs="Consolas"/>
                <w:szCs w:val="24"/>
              </w:rPr>
              <w:t>],</w:t>
            </w:r>
            <w:r>
              <w:rPr>
                <w:rFonts w:ascii="Consolas" w:eastAsia="微软雅黑" w:hAnsi="Consolas" w:cs="Consolas"/>
                <w:color w:val="008470"/>
                <w:szCs w:val="24"/>
              </w:rPr>
              <w:t>'ContentType'</w:t>
            </w:r>
            <w:r>
              <w:rPr>
                <w:rFonts w:ascii="Consolas" w:eastAsia="微软雅黑" w:hAnsi="Consolas" w:cs="Consolas"/>
                <w:szCs w:val="24"/>
              </w:rPr>
              <w:t>,</w:t>
            </w:r>
            <w:r>
              <w:rPr>
                <w:rFonts w:ascii="Consolas" w:eastAsia="微软雅黑" w:hAnsi="Consolas" w:cs="Consolas"/>
                <w:color w:val="008470"/>
                <w:szCs w:val="24"/>
              </w:rPr>
              <w:t>'vector'</w:t>
            </w:r>
            <w:r>
              <w:rPr>
                <w:rFonts w:ascii="Consolas" w:eastAsia="微软雅黑" w:hAnsi="Consolas" w:cs="Consolas"/>
                <w:szCs w:val="24"/>
              </w:rPr>
              <w:t>,</w:t>
            </w:r>
            <w:r>
              <w:rPr>
                <w:rFonts w:ascii="Consolas" w:eastAsia="微软雅黑" w:hAnsi="Consolas" w:cs="Consolas"/>
                <w:color w:val="008470"/>
                <w:szCs w:val="24"/>
              </w:rPr>
              <w:t>'BackgroundColor'</w:t>
            </w:r>
            <w:r>
              <w:rPr>
                <w:rFonts w:ascii="Consolas" w:eastAsia="微软雅黑" w:hAnsi="Consolas" w:cs="Consolas"/>
                <w:szCs w:val="24"/>
              </w:rPr>
              <w:t>,</w:t>
            </w:r>
            <w:r>
              <w:rPr>
                <w:rFonts w:ascii="Consolas" w:eastAsia="微软雅黑" w:hAnsi="Consolas" w:cs="Consolas"/>
                <w:color w:val="008470"/>
                <w:szCs w:val="24"/>
              </w:rPr>
              <w:t>'white'</w:t>
            </w:r>
            <w:r>
              <w:rPr>
                <w:rFonts w:ascii="Consolas" w:eastAsia="微软雅黑" w:hAnsi="Consolas" w:cs="Consolas"/>
                <w:szCs w:val="24"/>
              </w:rPr>
              <w:t>);</w:t>
            </w:r>
          </w:p>
        </w:tc>
        <w:tc>
          <w:tcPr>
            <w:tcW w:w="80" w:type="dxa"/>
            <w:shd w:val="clear" w:color="auto" w:fill="CED4F4"/>
            <w:tcMar>
              <w:top w:w="0" w:type="dxa"/>
              <w:left w:w="0" w:type="dxa"/>
              <w:bottom w:w="0" w:type="dxa"/>
              <w:right w:w="0" w:type="dxa"/>
            </w:tcMar>
          </w:tcPr>
          <w:p w14:paraId="71BCBD8B" w14:textId="77777777" w:rsidR="00DA4077" w:rsidRDefault="00DA4077">
            <w:pPr>
              <w:snapToGrid w:val="0"/>
              <w:spacing w:line="20" w:lineRule="exact"/>
              <w:ind w:firstLine="0"/>
            </w:pPr>
          </w:p>
        </w:tc>
      </w:tr>
      <w:tr w:rsidR="00DA4077" w14:paraId="58CEB8F7" w14:textId="77777777">
        <w:trPr>
          <w:cantSplit/>
        </w:trPr>
        <w:tc>
          <w:tcPr>
            <w:tcW w:w="540" w:type="dxa"/>
            <w:tcBorders>
              <w:bottom w:val="single" w:sz="4" w:space="0" w:color="000000"/>
            </w:tcBorders>
            <w:tcMar>
              <w:top w:w="0" w:type="dxa"/>
              <w:left w:w="0" w:type="dxa"/>
              <w:bottom w:w="0" w:type="dxa"/>
              <w:right w:w="100" w:type="dxa"/>
            </w:tcMar>
          </w:tcPr>
          <w:p w14:paraId="202515EC" w14:textId="77777777" w:rsidR="00DA4077" w:rsidRDefault="00000000">
            <w:pPr>
              <w:snapToGrid w:val="0"/>
              <w:spacing w:line="386" w:lineRule="exact"/>
              <w:ind w:firstLine="0"/>
              <w:jc w:val="right"/>
            </w:pPr>
            <w:r>
              <w:rPr>
                <w:rFonts w:eastAsia="Times New Roman" w:cs="Consolas"/>
                <w:color w:val="7F807F"/>
                <w:szCs w:val="24"/>
              </w:rPr>
              <w:t>161</w:t>
            </w:r>
          </w:p>
        </w:tc>
        <w:tc>
          <w:tcPr>
            <w:tcW w:w="9000" w:type="dxa"/>
            <w:tcBorders>
              <w:bottom w:val="single" w:sz="4" w:space="0" w:color="000000"/>
            </w:tcBorders>
            <w:tcMar>
              <w:top w:w="0" w:type="dxa"/>
              <w:left w:w="75" w:type="dxa"/>
              <w:bottom w:w="0" w:type="dxa"/>
              <w:right w:w="0" w:type="dxa"/>
            </w:tcMar>
          </w:tcPr>
          <w:p w14:paraId="49C6C17F" w14:textId="77777777" w:rsidR="00DA4077" w:rsidRDefault="00000000">
            <w:pPr>
              <w:snapToGrid w:val="0"/>
              <w:spacing w:line="386" w:lineRule="exact"/>
              <w:ind w:left="400" w:hanging="400"/>
              <w:jc w:val="left"/>
            </w:pPr>
            <w:r>
              <w:rPr>
                <w:rFonts w:ascii="Consolas" w:eastAsia="微软雅黑" w:hAnsi="Consolas" w:cs="Consolas"/>
                <w:szCs w:val="24"/>
              </w:rPr>
              <w:t xml:space="preserve">    </w:t>
            </w:r>
            <w:proofErr w:type="gramStart"/>
            <w:r>
              <w:rPr>
                <w:rFonts w:ascii="Consolas" w:eastAsia="微软雅黑" w:hAnsi="Consolas" w:cs="Consolas"/>
                <w:szCs w:val="24"/>
              </w:rPr>
              <w:t>savefig(fig,[</w:t>
            </w:r>
            <w:proofErr w:type="gramEnd"/>
            <w:r>
              <w:rPr>
                <w:rFonts w:ascii="Consolas" w:eastAsia="微软雅黑" w:hAnsi="Consolas" w:cs="Consolas"/>
                <w:szCs w:val="24"/>
              </w:rPr>
              <w:t xml:space="preserve">base </w:t>
            </w:r>
            <w:proofErr w:type="gramStart"/>
            <w:r>
              <w:rPr>
                <w:rFonts w:ascii="Consolas" w:eastAsia="微软雅黑" w:hAnsi="Consolas" w:cs="Consolas"/>
                <w:color w:val="008470"/>
                <w:szCs w:val="24"/>
              </w:rPr>
              <w:t>'.fig</w:t>
            </w:r>
            <w:proofErr w:type="gramEnd"/>
            <w:r>
              <w:rPr>
                <w:rFonts w:ascii="Consolas" w:eastAsia="微软雅黑" w:hAnsi="Consolas" w:cs="Consolas"/>
                <w:color w:val="008470"/>
                <w:szCs w:val="24"/>
              </w:rPr>
              <w:t>'</w:t>
            </w:r>
            <w:r>
              <w:rPr>
                <w:rFonts w:ascii="Consolas" w:eastAsia="微软雅黑" w:hAnsi="Consolas" w:cs="Consolas"/>
                <w:szCs w:val="24"/>
              </w:rPr>
              <w:t>]);</w:t>
            </w:r>
          </w:p>
        </w:tc>
        <w:tc>
          <w:tcPr>
            <w:tcW w:w="80" w:type="dxa"/>
            <w:tcBorders>
              <w:bottom w:val="single" w:sz="4" w:space="0" w:color="000000"/>
            </w:tcBorders>
            <w:shd w:val="clear" w:color="auto" w:fill="CED4F4"/>
            <w:tcMar>
              <w:top w:w="0" w:type="dxa"/>
              <w:left w:w="0" w:type="dxa"/>
              <w:bottom w:w="0" w:type="dxa"/>
              <w:right w:w="0" w:type="dxa"/>
            </w:tcMar>
          </w:tcPr>
          <w:p w14:paraId="68F9F8E8" w14:textId="77777777" w:rsidR="00DA4077" w:rsidRDefault="00DA4077">
            <w:pPr>
              <w:snapToGrid w:val="0"/>
              <w:spacing w:line="20" w:lineRule="exact"/>
              <w:ind w:firstLine="0"/>
            </w:pPr>
          </w:p>
        </w:tc>
      </w:tr>
    </w:tbl>
    <w:p w14:paraId="0D9AD006" w14:textId="77777777" w:rsidR="004F3798" w:rsidRDefault="004F3798"/>
    <w:sectPr w:rsidR="004F3798">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30B4D" w14:textId="77777777" w:rsidR="004F3798" w:rsidRDefault="004F3798">
      <w:pPr>
        <w:spacing w:line="240" w:lineRule="auto"/>
      </w:pPr>
      <w:r>
        <w:separator/>
      </w:r>
    </w:p>
  </w:endnote>
  <w:endnote w:type="continuationSeparator" w:id="0">
    <w:p w14:paraId="22006576" w14:textId="77777777" w:rsidR="004F3798" w:rsidRDefault="004F37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2CFDF" w14:textId="77777777" w:rsidR="004F3798" w:rsidRDefault="004F3798">
      <w:r>
        <w:separator/>
      </w:r>
    </w:p>
  </w:footnote>
  <w:footnote w:type="continuationSeparator" w:id="0">
    <w:p w14:paraId="53181B4D" w14:textId="77777777" w:rsidR="004F3798" w:rsidRDefault="004F37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485511155">
    <w:abstractNumId w:val="1"/>
  </w:num>
  <w:num w:numId="2" w16cid:durableId="1945266473">
    <w:abstractNumId w:val="4"/>
  </w:num>
  <w:num w:numId="3" w16cid:durableId="184095832">
    <w:abstractNumId w:val="5"/>
  </w:num>
  <w:num w:numId="4" w16cid:durableId="303972269">
    <w:abstractNumId w:val="2"/>
  </w:num>
  <w:num w:numId="5" w16cid:durableId="1731533249">
    <w:abstractNumId w:val="0"/>
  </w:num>
  <w:num w:numId="6" w16cid:durableId="3733077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0F7"/>
    <w:rsid w:val="00034616"/>
    <w:rsid w:val="00043BB8"/>
    <w:rsid w:val="0006063C"/>
    <w:rsid w:val="0009701E"/>
    <w:rsid w:val="000B0778"/>
    <w:rsid w:val="000B3471"/>
    <w:rsid w:val="001442B6"/>
    <w:rsid w:val="0015074B"/>
    <w:rsid w:val="001C7AC2"/>
    <w:rsid w:val="001E3050"/>
    <w:rsid w:val="00216FD9"/>
    <w:rsid w:val="0029639D"/>
    <w:rsid w:val="00326F90"/>
    <w:rsid w:val="00445DB0"/>
    <w:rsid w:val="00450D63"/>
    <w:rsid w:val="004540D4"/>
    <w:rsid w:val="004E6E74"/>
    <w:rsid w:val="004F3798"/>
    <w:rsid w:val="00514919"/>
    <w:rsid w:val="005E6181"/>
    <w:rsid w:val="00603DC4"/>
    <w:rsid w:val="007C391B"/>
    <w:rsid w:val="00861253"/>
    <w:rsid w:val="00876506"/>
    <w:rsid w:val="00A91864"/>
    <w:rsid w:val="00A97D57"/>
    <w:rsid w:val="00AA1D8D"/>
    <w:rsid w:val="00B47730"/>
    <w:rsid w:val="00B96FE5"/>
    <w:rsid w:val="00CB03C2"/>
    <w:rsid w:val="00CB0664"/>
    <w:rsid w:val="00D014B1"/>
    <w:rsid w:val="00D771AB"/>
    <w:rsid w:val="00DA4077"/>
    <w:rsid w:val="00E13161"/>
    <w:rsid w:val="00E859AD"/>
    <w:rsid w:val="00E91A32"/>
    <w:rsid w:val="00FA1288"/>
    <w:rsid w:val="00FC693F"/>
    <w:rsid w:val="00FD724B"/>
    <w:rsid w:val="1BBAA3C4"/>
    <w:rsid w:val="2E2C298B"/>
    <w:rsid w:val="2FF2732B"/>
    <w:rsid w:val="33A04543"/>
    <w:rsid w:val="3F6B1827"/>
    <w:rsid w:val="45EF698B"/>
    <w:rsid w:val="471FA1CB"/>
    <w:rsid w:val="4E2E8B5E"/>
    <w:rsid w:val="593B5DB9"/>
    <w:rsid w:val="5ACFAB97"/>
    <w:rsid w:val="5ADF7895"/>
    <w:rsid w:val="5C7AB782"/>
    <w:rsid w:val="5DB7C1C7"/>
    <w:rsid w:val="5DED5BF1"/>
    <w:rsid w:val="5EDECF63"/>
    <w:rsid w:val="5EDF776E"/>
    <w:rsid w:val="676F750E"/>
    <w:rsid w:val="6EF1CF9F"/>
    <w:rsid w:val="6F3993CC"/>
    <w:rsid w:val="6F76D982"/>
    <w:rsid w:val="73EF7638"/>
    <w:rsid w:val="74FDD4E1"/>
    <w:rsid w:val="75FFF948"/>
    <w:rsid w:val="777FCEB5"/>
    <w:rsid w:val="7BDC59EE"/>
    <w:rsid w:val="7C75FDEF"/>
    <w:rsid w:val="7CFED4DD"/>
    <w:rsid w:val="7CFF0D0B"/>
    <w:rsid w:val="7DBD1B8D"/>
    <w:rsid w:val="7DDD7B8F"/>
    <w:rsid w:val="7DE85D87"/>
    <w:rsid w:val="7DF92AE3"/>
    <w:rsid w:val="7EB3F524"/>
    <w:rsid w:val="7F7AEF73"/>
    <w:rsid w:val="7FCBC2E3"/>
    <w:rsid w:val="7FFE6BA0"/>
    <w:rsid w:val="9DF7443F"/>
    <w:rsid w:val="9FDF3356"/>
    <w:rsid w:val="A7FE6FDA"/>
    <w:rsid w:val="ABFCD667"/>
    <w:rsid w:val="ABFFC214"/>
    <w:rsid w:val="B3DFAA35"/>
    <w:rsid w:val="B67D4D55"/>
    <w:rsid w:val="BBE46C5F"/>
    <w:rsid w:val="BBFB711B"/>
    <w:rsid w:val="BC9EDE32"/>
    <w:rsid w:val="BFE703A4"/>
    <w:rsid w:val="C7FFF8A1"/>
    <w:rsid w:val="CBB31E25"/>
    <w:rsid w:val="CCFAD066"/>
    <w:rsid w:val="CFF59F3B"/>
    <w:rsid w:val="CFFF1750"/>
    <w:rsid w:val="D5FD0CB5"/>
    <w:rsid w:val="D77DA696"/>
    <w:rsid w:val="D7BC959A"/>
    <w:rsid w:val="D95785DD"/>
    <w:rsid w:val="DDBE9BBA"/>
    <w:rsid w:val="DEE2073E"/>
    <w:rsid w:val="E5E70CE9"/>
    <w:rsid w:val="E5FFDEC1"/>
    <w:rsid w:val="E7EFC559"/>
    <w:rsid w:val="EBE3D98E"/>
    <w:rsid w:val="EBFFB40A"/>
    <w:rsid w:val="EFE3EB64"/>
    <w:rsid w:val="F55F0CC3"/>
    <w:rsid w:val="F5FBA042"/>
    <w:rsid w:val="F73C3C22"/>
    <w:rsid w:val="F7FA1381"/>
    <w:rsid w:val="FADE67C7"/>
    <w:rsid w:val="FBCD1666"/>
    <w:rsid w:val="FCEAB587"/>
    <w:rsid w:val="FD37A491"/>
    <w:rsid w:val="FDF3BDF8"/>
    <w:rsid w:val="FE7F94D7"/>
    <w:rsid w:val="FECFC460"/>
    <w:rsid w:val="FF770186"/>
    <w:rsid w:val="FFBE9C8F"/>
    <w:rsid w:val="FFBEBBF8"/>
    <w:rsid w:val="FFDD33FD"/>
    <w:rsid w:val="FFF5F891"/>
    <w:rsid w:val="FFFB60D7"/>
    <w:rsid w:val="FFFEBD8C"/>
    <w:rsid w:val="FFFF30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5C5F1E"/>
  <w14:defaultImageDpi w14:val="300"/>
  <w15:docId w15:val="{FB7A7069-93F8-4D43-B755-04AE34AC7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288" w:lineRule="auto"/>
      <w:ind w:firstLine="480"/>
      <w:jc w:val="both"/>
    </w:pPr>
    <w:rPr>
      <w:rFonts w:cstheme="minorBidi"/>
      <w:color w:val="000000"/>
      <w:sz w:val="24"/>
      <w:szCs w:val="22"/>
      <w:lang w:eastAsia="en-US"/>
    </w:rPr>
  </w:style>
  <w:style w:type="paragraph" w:styleId="1">
    <w:name w:val="heading 1"/>
    <w:basedOn w:val="a1"/>
    <w:next w:val="a1"/>
    <w:link w:val="10"/>
    <w:uiPriority w:val="9"/>
    <w:qFormat/>
    <w:pPr>
      <w:keepNext/>
      <w:keepLines/>
      <w:spacing w:before="192"/>
      <w:ind w:firstLine="0"/>
      <w:jc w:val="center"/>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pPr>
      <w:keepNext/>
      <w:keepLines/>
      <w:spacing w:before="80"/>
      <w:ind w:firstLine="0"/>
      <w:jc w:val="left"/>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pPr>
      <w:keepNext/>
      <w:keepLines/>
      <w:spacing w:before="80"/>
      <w:ind w:firstLine="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宋体" w:hAnsi="宋体" w:cstheme="minorBidi"/>
      <w:color w:val="000000"/>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line="240" w:lineRule="auto"/>
    </w:pPr>
  </w:style>
  <w:style w:type="paragraph" w:styleId="ad">
    <w:name w:val="header"/>
    <w:basedOn w:val="a1"/>
    <w:link w:val="ae"/>
    <w:uiPriority w:val="99"/>
    <w:unhideWhenUsed/>
    <w:qFormat/>
    <w:pPr>
      <w:tabs>
        <w:tab w:val="center" w:pos="4680"/>
        <w:tab w:val="right" w:pos="9360"/>
      </w:tabs>
      <w:spacing w:line="240" w:lineRule="auto"/>
    </w:pPr>
  </w:style>
  <w:style w:type="paragraph" w:styleId="af">
    <w:name w:val="Subtitle"/>
    <w:basedOn w:val="a1"/>
    <w:next w:val="a1"/>
    <w:link w:val="af0"/>
    <w:uiPriority w:val="11"/>
    <w:qFormat/>
    <w:rPr>
      <w:rFonts w:asciiTheme="majorHAnsi" w:eastAsiaTheme="majorEastAsia" w:hAnsiTheme="majorHAnsi" w:cstheme="majorBidi"/>
      <w:i/>
      <w:iCs/>
      <w:spacing w:val="15"/>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uiPriority w:val="99"/>
    <w:semiHidden/>
    <w:unhideWhenUsed/>
    <w:pPr>
      <w:spacing w:beforeAutospacing="1" w:afterAutospacing="1"/>
      <w:jc w:val="left"/>
    </w:pPr>
    <w:rPr>
      <w:rFonts w:cs="Times New Roman"/>
      <w:lang w:eastAsia="zh-CN"/>
    </w:r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table" w:styleId="af5">
    <w:name w:val="Table Grid"/>
    <w:basedOn w:val="a3"/>
    <w:uiPriority w:val="59"/>
    <w:qFormat/>
    <w:rPr>
      <w:rFonts w:ascii="宋体" w:hAnsi="宋体"/>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rFonts w:ascii="宋体" w:hAnsi="宋体"/>
      <w:color w:val="00000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rFonts w:ascii="宋体" w:hAnsi="宋体"/>
      <w:color w:val="000000"/>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rFonts w:ascii="宋体" w:hAnsi="宋体"/>
      <w:color w:val="000000"/>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rFonts w:ascii="宋体" w:hAnsi="宋体"/>
      <w:color w:val="000000"/>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rFonts w:ascii="宋体" w:hAnsi="宋体"/>
      <w:color w:val="000000"/>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rFonts w:ascii="宋体" w:hAnsi="宋体"/>
      <w:color w:val="000000"/>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rFonts w:ascii="宋体" w:hAnsi="宋体"/>
      <w:color w:val="000000"/>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rPr>
      <w:rFonts w:ascii="宋体" w:hAnsi="宋体"/>
      <w:color w:val="00000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rPr>
      <w:rFonts w:ascii="宋体" w:hAnsi="宋体"/>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rPr>
      <w:rFonts w:ascii="宋体" w:hAnsi="宋体"/>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rPr>
      <w:rFonts w:ascii="宋体" w:hAnsi="宋体"/>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rPr>
      <w:rFonts w:ascii="宋体" w:hAnsi="宋体"/>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rPr>
      <w:rFonts w:ascii="宋体" w:hAnsi="宋体"/>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rPr>
      <w:rFonts w:ascii="宋体" w:hAnsi="宋体"/>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rPr>
      <w:rFonts w:ascii="宋体" w:hAnsi="宋体"/>
      <w:color w:val="000000"/>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rPr>
      <w:rFonts w:ascii="宋体" w:hAnsi="宋体"/>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rPr>
      <w:rFonts w:ascii="宋体" w:hAnsi="宋体"/>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rPr>
      <w:rFonts w:ascii="宋体" w:hAnsi="宋体"/>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rPr>
      <w:rFonts w:ascii="宋体" w:hAnsi="宋体"/>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rPr>
      <w:rFonts w:ascii="宋体" w:hAnsi="宋体"/>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rPr>
      <w:rFonts w:ascii="宋体" w:hAnsi="宋体"/>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rPr>
      <w:rFonts w:ascii="宋体" w:hAnsi="宋体"/>
      <w:color w:val="000000"/>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rPr>
      <w:rFonts w:ascii="宋体" w:hAnsi="宋体"/>
      <w:color w:val="000000"/>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rPr>
      <w:rFonts w:ascii="宋体" w:hAnsi="宋体"/>
      <w:color w:val="000000"/>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rPr>
      <w:rFonts w:ascii="宋体" w:hAnsi="宋体"/>
      <w:color w:val="000000"/>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rPr>
      <w:rFonts w:ascii="宋体" w:hAnsi="宋体"/>
      <w:color w:val="000000"/>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rPr>
      <w:rFonts w:ascii="宋体" w:hAnsi="宋体"/>
      <w:color w:val="000000"/>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rPr>
      <w:rFonts w:ascii="宋体" w:hAnsi="宋体"/>
      <w:color w:val="000000"/>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rPr>
      <w:rFonts w:ascii="宋体" w:hAnsi="宋体"/>
      <w:color w:val="000000"/>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rPr>
      <w:rFonts w:ascii="宋体" w:hAnsi="宋体"/>
      <w:color w:val="000000"/>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rPr>
      <w:rFonts w:ascii="宋体" w:hAnsi="宋体"/>
      <w:color w:val="000000"/>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rPr>
      <w:rFonts w:ascii="宋体" w:hAnsi="宋体"/>
      <w:color w:val="000000"/>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rPr>
      <w:rFonts w:ascii="宋体" w:hAnsi="宋体"/>
      <w:color w:val="000000"/>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rPr>
      <w:rFonts w:ascii="宋体" w:hAnsi="宋体"/>
      <w:color w:val="000000"/>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rPr>
      <w:rFonts w:ascii="宋体" w:hAnsi="宋体"/>
      <w:color w:val="000000"/>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rFonts w:ascii="宋体" w:hAnsi="宋体"/>
      <w:color w:val="000000"/>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rFonts w:ascii="宋体" w:hAnsi="宋体"/>
      <w:color w:val="000000"/>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rFonts w:ascii="宋体" w:hAnsi="宋体"/>
      <w:color w:val="000000"/>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rFonts w:ascii="宋体" w:hAnsi="宋体"/>
      <w:color w:val="000000"/>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rFonts w:ascii="宋体" w:hAnsi="宋体"/>
      <w:color w:val="000000"/>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rFonts w:ascii="宋体" w:hAnsi="宋体"/>
      <w:color w:val="000000"/>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rFonts w:ascii="宋体" w:hAnsi="宋体"/>
      <w:color w:val="000000"/>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rPr>
      <w:rFonts w:ascii="宋体" w:hAnsi="宋体"/>
      <w:color w:val="000000"/>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rPr>
      <w:rFonts w:ascii="宋体" w:hAnsi="宋体"/>
      <w:color w:val="000000"/>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rPr>
      <w:rFonts w:ascii="宋体" w:hAnsi="宋体"/>
      <w:color w:val="000000"/>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rPr>
      <w:rFonts w:ascii="宋体" w:hAnsi="宋体"/>
      <w:color w:val="000000"/>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rPr>
      <w:rFonts w:ascii="宋体" w:hAnsi="宋体"/>
      <w:color w:val="000000"/>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rPr>
      <w:rFonts w:ascii="宋体" w:hAnsi="宋体"/>
      <w:color w:val="000000"/>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rPr>
      <w:rFonts w:ascii="宋体" w:hAnsi="宋体"/>
      <w:color w:val="000000"/>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rPr>
      <w:rFonts w:ascii="宋体" w:hAnsi="宋体"/>
      <w:color w:val="000000"/>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rPr>
      <w:rFonts w:ascii="宋体" w:hAnsi="宋体"/>
      <w:color w:val="000000"/>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rPr>
      <w:rFonts w:ascii="宋体" w:hAnsi="宋体"/>
      <w:color w:val="000000"/>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rPr>
      <w:rFonts w:ascii="宋体" w:hAnsi="宋体"/>
      <w:color w:val="000000"/>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rPr>
      <w:rFonts w:ascii="宋体" w:hAnsi="宋体"/>
      <w:color w:val="000000"/>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rPr>
      <w:rFonts w:ascii="宋体" w:hAnsi="宋体"/>
      <w:color w:val="000000"/>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rPr>
      <w:rFonts w:ascii="宋体" w:hAnsi="宋体"/>
      <w:color w:val="000000"/>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rFonts w:ascii="宋体" w:hAnsi="宋体"/>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rFonts w:ascii="宋体" w:hAnsi="宋体"/>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rFonts w:ascii="宋体" w:hAnsi="宋体"/>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rFonts w:ascii="宋体" w:hAnsi="宋体"/>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rFonts w:ascii="宋体" w:hAnsi="宋体"/>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rFonts w:ascii="宋体" w:hAnsi="宋体"/>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rFonts w:ascii="宋体" w:hAnsi="宋体"/>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rFonts w:ascii="宋体" w:hAnsi="宋体"/>
      <w:color w:val="000000"/>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rFonts w:ascii="宋体" w:hAnsi="宋体"/>
      <w:color w:val="000000"/>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rFonts w:ascii="宋体" w:hAnsi="宋体"/>
      <w:color w:val="000000"/>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rFonts w:ascii="宋体" w:hAnsi="宋体"/>
      <w:color w:val="000000"/>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rFonts w:ascii="宋体" w:hAnsi="宋体"/>
      <w:color w:val="000000"/>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rFonts w:ascii="宋体" w:hAnsi="宋体"/>
      <w:color w:val="000000"/>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rFonts w:ascii="宋体" w:hAnsi="宋体"/>
      <w:color w:val="000000"/>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rFonts w:ascii="宋体" w:hAnsi="宋体"/>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rFonts w:ascii="宋体" w:hAnsi="宋体"/>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rFonts w:ascii="宋体" w:hAnsi="宋体"/>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rFonts w:ascii="宋体" w:hAnsi="宋体"/>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rFonts w:ascii="宋体" w:hAnsi="宋体"/>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rFonts w:ascii="宋体" w:hAnsi="宋体"/>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rFonts w:ascii="宋体" w:hAnsi="宋体"/>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rFonts w:ascii="宋体" w:hAnsi="宋体"/>
      <w:color w:val="000000"/>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rFonts w:ascii="宋体" w:hAnsi="宋体"/>
      <w:color w:val="000000"/>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rFonts w:ascii="宋体" w:hAnsi="宋体"/>
      <w:color w:val="000000"/>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rFonts w:ascii="宋体" w:hAnsi="宋体"/>
      <w:color w:val="000000"/>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rFonts w:ascii="宋体" w:hAnsi="宋体"/>
      <w:color w:val="000000"/>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rFonts w:ascii="宋体" w:hAnsi="宋体"/>
      <w:color w:val="000000"/>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rFonts w:ascii="宋体" w:hAnsi="宋体"/>
      <w:color w:val="000000"/>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rFonts w:ascii="宋体" w:eastAsia="宋体" w:hAnsi="宋体"/>
      <w:b/>
      <w:bCs/>
      <w:color w:val="000000"/>
    </w:rPr>
  </w:style>
  <w:style w:type="character" w:styleId="afe">
    <w:name w:val="Emphasis"/>
    <w:basedOn w:val="a2"/>
    <w:uiPriority w:val="20"/>
    <w:qFormat/>
    <w:rPr>
      <w:rFonts w:ascii="宋体" w:eastAsia="宋体" w:hAnsi="宋体"/>
      <w:i/>
      <w:iCs/>
      <w:color w:val="000000"/>
    </w:rPr>
  </w:style>
  <w:style w:type="character" w:customStyle="1" w:styleId="ae">
    <w:name w:val="页眉 字符"/>
    <w:basedOn w:val="a2"/>
    <w:link w:val="ad"/>
    <w:uiPriority w:val="99"/>
    <w:qFormat/>
    <w:rPr>
      <w:rFonts w:ascii="宋体" w:eastAsia="宋体" w:hAnsi="宋体"/>
      <w:color w:val="000000"/>
    </w:rPr>
  </w:style>
  <w:style w:type="character" w:customStyle="1" w:styleId="ac">
    <w:name w:val="页脚 字符"/>
    <w:basedOn w:val="a2"/>
    <w:link w:val="ab"/>
    <w:uiPriority w:val="99"/>
    <w:qFormat/>
    <w:rPr>
      <w:rFonts w:ascii="宋体" w:eastAsia="宋体" w:hAnsi="宋体"/>
      <w:color w:val="000000"/>
    </w:rPr>
  </w:style>
  <w:style w:type="paragraph" w:styleId="aff">
    <w:name w:val="No Spacing"/>
    <w:uiPriority w:val="1"/>
    <w:qFormat/>
    <w:rPr>
      <w:rFonts w:ascii="宋体" w:hAnsi="宋体" w:cstheme="minorBidi"/>
      <w:color w:val="000000"/>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000000"/>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000000"/>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000000"/>
    </w:rPr>
  </w:style>
  <w:style w:type="character" w:customStyle="1" w:styleId="af4">
    <w:name w:val="标题 字符"/>
    <w:basedOn w:val="a2"/>
    <w:link w:val="af3"/>
    <w:uiPriority w:val="10"/>
    <w:qFormat/>
    <w:rPr>
      <w:rFonts w:asciiTheme="majorHAnsi" w:eastAsiaTheme="majorEastAsia" w:hAnsiTheme="majorHAnsi" w:cstheme="majorBidi"/>
      <w:color w:val="000000"/>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000000"/>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rPr>
      <w:rFonts w:ascii="宋体" w:eastAsia="宋体" w:hAnsi="宋体"/>
      <w:color w:val="000000"/>
    </w:rPr>
  </w:style>
  <w:style w:type="character" w:customStyle="1" w:styleId="25">
    <w:name w:val="正文文本 2 字符"/>
    <w:basedOn w:val="a2"/>
    <w:link w:val="24"/>
    <w:uiPriority w:val="99"/>
    <w:qFormat/>
    <w:rPr>
      <w:rFonts w:ascii="宋体" w:eastAsia="宋体" w:hAnsi="宋体"/>
      <w:color w:val="000000"/>
    </w:rPr>
  </w:style>
  <w:style w:type="character" w:customStyle="1" w:styleId="35">
    <w:name w:val="正文文本 3 字符"/>
    <w:basedOn w:val="a2"/>
    <w:link w:val="34"/>
    <w:uiPriority w:val="99"/>
    <w:qFormat/>
    <w:rPr>
      <w:rFonts w:ascii="宋体" w:eastAsia="宋体" w:hAnsi="宋体"/>
      <w:color w:val="000000"/>
      <w:sz w:val="16"/>
      <w:szCs w:val="16"/>
    </w:rPr>
  </w:style>
  <w:style w:type="character" w:customStyle="1" w:styleId="a6">
    <w:name w:val="宏文本 字符"/>
    <w:basedOn w:val="a2"/>
    <w:link w:val="a5"/>
    <w:uiPriority w:val="99"/>
    <w:qFormat/>
    <w:rPr>
      <w:rFonts w:ascii="宋体" w:eastAsia="宋体" w:hAnsi="宋体"/>
      <w:color w:val="000000"/>
      <w:sz w:val="20"/>
      <w:szCs w:val="20"/>
    </w:rPr>
  </w:style>
  <w:style w:type="paragraph" w:styleId="aff1">
    <w:name w:val="Quote"/>
    <w:basedOn w:val="a1"/>
    <w:next w:val="a1"/>
    <w:link w:val="aff2"/>
    <w:uiPriority w:val="29"/>
    <w:qFormat/>
    <w:rPr>
      <w:i/>
      <w:iCs/>
    </w:rPr>
  </w:style>
  <w:style w:type="character" w:customStyle="1" w:styleId="aff2">
    <w:name w:val="引用 字符"/>
    <w:basedOn w:val="a2"/>
    <w:link w:val="aff1"/>
    <w:uiPriority w:val="29"/>
    <w:qFormat/>
    <w:rPr>
      <w:rFonts w:ascii="宋体" w:eastAsia="宋体" w:hAnsi="宋体"/>
      <w:i/>
      <w:iCs/>
      <w:color w:val="000000"/>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000000"/>
    </w:rPr>
  </w:style>
  <w:style w:type="character" w:customStyle="1" w:styleId="50">
    <w:name w:val="标题 5 字符"/>
    <w:basedOn w:val="a2"/>
    <w:link w:val="5"/>
    <w:uiPriority w:val="9"/>
    <w:semiHidden/>
    <w:qFormat/>
    <w:rPr>
      <w:rFonts w:asciiTheme="majorHAnsi" w:eastAsiaTheme="majorEastAsia" w:hAnsiTheme="majorHAnsi" w:cstheme="majorBidi"/>
      <w:color w:val="000000"/>
    </w:rPr>
  </w:style>
  <w:style w:type="character" w:customStyle="1" w:styleId="60">
    <w:name w:val="标题 6 字符"/>
    <w:basedOn w:val="a2"/>
    <w:link w:val="6"/>
    <w:uiPriority w:val="9"/>
    <w:semiHidden/>
    <w:qFormat/>
    <w:rPr>
      <w:rFonts w:asciiTheme="majorHAnsi" w:eastAsiaTheme="majorEastAsia" w:hAnsiTheme="majorHAnsi" w:cstheme="majorBidi"/>
      <w:i/>
      <w:iCs/>
      <w:color w:val="000000"/>
    </w:rPr>
  </w:style>
  <w:style w:type="character" w:customStyle="1" w:styleId="70">
    <w:name w:val="标题 7 字符"/>
    <w:basedOn w:val="a2"/>
    <w:link w:val="7"/>
    <w:uiPriority w:val="9"/>
    <w:semiHidden/>
    <w:qFormat/>
    <w:rPr>
      <w:rFonts w:asciiTheme="majorHAnsi" w:eastAsiaTheme="majorEastAsia" w:hAnsiTheme="majorHAnsi" w:cstheme="majorBidi"/>
      <w:i/>
      <w:iCs/>
      <w:color w:val="000000"/>
    </w:rPr>
  </w:style>
  <w:style w:type="character" w:customStyle="1" w:styleId="80">
    <w:name w:val="标题 8 字符"/>
    <w:basedOn w:val="a2"/>
    <w:link w:val="8"/>
    <w:uiPriority w:val="9"/>
    <w:semiHidden/>
    <w:qFormat/>
    <w:rPr>
      <w:rFonts w:asciiTheme="majorHAnsi" w:eastAsiaTheme="majorEastAsia" w:hAnsiTheme="majorHAnsi" w:cstheme="majorBidi"/>
      <w:color w:val="000000"/>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000000"/>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rPr>
  </w:style>
  <w:style w:type="character" w:customStyle="1" w:styleId="aff4">
    <w:name w:val="明显引用 字符"/>
    <w:basedOn w:val="a2"/>
    <w:link w:val="aff3"/>
    <w:uiPriority w:val="30"/>
    <w:qFormat/>
    <w:rPr>
      <w:rFonts w:ascii="宋体" w:eastAsia="宋体" w:hAnsi="宋体"/>
      <w:b/>
      <w:bCs/>
      <w:i/>
      <w:iCs/>
      <w:color w:val="000000"/>
    </w:rPr>
  </w:style>
  <w:style w:type="character" w:customStyle="1" w:styleId="14">
    <w:name w:val="不明显强调1"/>
    <w:basedOn w:val="a2"/>
    <w:uiPriority w:val="19"/>
    <w:qFormat/>
    <w:rPr>
      <w:rFonts w:ascii="宋体" w:eastAsia="宋体" w:hAnsi="宋体"/>
      <w:i/>
      <w:iCs/>
      <w:color w:val="000000"/>
    </w:rPr>
  </w:style>
  <w:style w:type="character" w:customStyle="1" w:styleId="15">
    <w:name w:val="明显强调1"/>
    <w:basedOn w:val="a2"/>
    <w:uiPriority w:val="21"/>
    <w:qFormat/>
    <w:rPr>
      <w:rFonts w:ascii="宋体" w:eastAsia="宋体" w:hAnsi="宋体"/>
      <w:b/>
      <w:bCs/>
      <w:i/>
      <w:iCs/>
      <w:color w:val="000000"/>
    </w:rPr>
  </w:style>
  <w:style w:type="character" w:customStyle="1" w:styleId="16">
    <w:name w:val="不明显参考1"/>
    <w:basedOn w:val="a2"/>
    <w:uiPriority w:val="31"/>
    <w:qFormat/>
    <w:rPr>
      <w:rFonts w:ascii="宋体" w:eastAsia="宋体" w:hAnsi="宋体"/>
      <w:smallCaps/>
      <w:color w:val="000000"/>
      <w:u w:val="single"/>
    </w:rPr>
  </w:style>
  <w:style w:type="character" w:customStyle="1" w:styleId="17">
    <w:name w:val="明显参考1"/>
    <w:basedOn w:val="a2"/>
    <w:uiPriority w:val="32"/>
    <w:qFormat/>
    <w:rPr>
      <w:rFonts w:ascii="宋体" w:eastAsia="宋体" w:hAnsi="宋体"/>
      <w:b/>
      <w:bCs/>
      <w:smallCaps/>
      <w:color w:val="000000"/>
      <w:spacing w:val="5"/>
      <w:u w:val="single"/>
    </w:rPr>
  </w:style>
  <w:style w:type="character" w:customStyle="1" w:styleId="18">
    <w:name w:val="书籍标题1"/>
    <w:basedOn w:val="a2"/>
    <w:uiPriority w:val="33"/>
    <w:qFormat/>
    <w:rPr>
      <w:rFonts w:ascii="宋体" w:eastAsia="宋体" w:hAnsi="宋体"/>
      <w:b/>
      <w:bCs/>
      <w:smallCaps/>
      <w:color w:val="000000"/>
      <w:spacing w:val="5"/>
    </w:rPr>
  </w:style>
  <w:style w:type="paragraph" w:customStyle="1" w:styleId="TOC1">
    <w:name w:val="TOC 标题1"/>
    <w:basedOn w:val="1"/>
    <w:next w:val="a1"/>
    <w:uiPriority w:val="39"/>
    <w:semiHidden/>
    <w:unhideWhenUsed/>
    <w:qFormat/>
    <w:pPr>
      <w:outlineLvl w:val="9"/>
    </w:pPr>
    <w:rPr>
      <w:rFonts w:ascii="宋体" w:eastAsia="宋体" w:hAnsi="宋体"/>
    </w:rPr>
  </w:style>
  <w:style w:type="paragraph" w:customStyle="1" w:styleId="Code">
    <w:name w:val="Code"/>
    <w:qFormat/>
    <w:pPr>
      <w:spacing w:after="200"/>
    </w:pPr>
    <w:rPr>
      <w:rFonts w:ascii="宋体" w:hAnsi="宋体" w:cstheme="minorBidi"/>
      <w:color w:val="000000"/>
      <w:sz w:val="16"/>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32966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extobjs>
    <extobj name="E657119C-6982-421D-8BA7-E74DEB70A7DA-48">
      <extobjdata type="E657119C-6982-421D-8BA7-E74DEB70A7DA" data="ewoJIkxhdGV4U3RyIiA6ICLwnZGRIgp9Cg=="/>
    </extobj>
    <extobj name="E657119C-6982-421D-8BA7-E74DEB70A7DA-18">
      <extobjdata type="E657119C-6982-421D-8BA7-E74DEB70A7DA" data="ewoJIkxhdGV4U3RyIiA6ICLwnZyPIgp9Cg=="/>
    </extobj>
    <extobj name="E657119C-6982-421D-8BA7-E74DEB70A7DA-16">
      <extobjdata type="E657119C-6982-421D-8BA7-E74DEB70A7DA" data="ewoJIkxhdGV4U3RyIiA6ICJ7e+KEkH1fe/CdkZEs8J2cj31ee/CdkZ19fT1cXHt7e/CdkZ19X3vwnZGWLPCdkaF9fTrwnZGWPPCdkZFcXH3iiKpcXHt7e/CdkZ19X3vwnZGRLPCdkaF9fTrwnZGh4omk8J2cj1xcfSIKfQo="/>
    </extobj>
    <extobj name="E657119C-6982-421D-8BA7-E74DEB70A7DA-20">
      <extobjdata type="E657119C-6982-421D-8BA7-E74DEB70A7DA" data="ewoJIkxhdGV4U3RyIiA6ICJ7e/CdkZ19X3vwnZGRLPCdkaF9fSIKfQo="/>
    </extobj>
    <extobj name="E657119C-6982-421D-8BA7-E74DEB70A7DA-21">
      <extobjdata type="E657119C-6982-421D-8BA7-E74DEB70A7DA" data="ewoJIkxhdGV4U3RyIiA6ICJ7e1xcaGF0e/CdkZ19fV978J2RkSzwnZGhfPCdnI99fT3wnZGTKHt74oSQfV978J2RkSzwnZyPfV578J2RnX19KSzwnZGhPvCdnI8iCn0K"/>
    </extobj>
    <extobj name="E657119C-6982-421D-8BA7-E74DEB70A7DA-45">
      <extobjdata type="E657119C-6982-421D-8BA7-E74DEB70A7DA" data="ewoJIkxhdGV4U3RyIiA6ICJ7e/CdkLZ9X3vwnZGRfV57NOKIkjJ9fT17e/Cdm7R9X3vwnZGhPTF9XnsxNDR9fXt78J2RnX1fe/CdkZEs8J2RoX19e3vwnZC6fV978J2RkSzwnZGhfV57KDApfX0re3vwnZu0fV978J2RoT0xfV57MTQ0fX01e3vwnZGdfV978J2RkSzwnZGhfX17e/CdkYV9X3vwnZGRLPCdkaF9fSIKfQo="/>
    </extobj>
    <extobj name="E657119C-6982-421D-8BA7-E74DEB70A7DA-31">
      <extobjdata type="E657119C-6982-421D-8BA7-E74DEB70A7DA" data="ewoJIkxhdGV4U3RyIiA6ICJ7e/CdkLp9X3vwnZGRLPCdkaF9XnsoMCl9fSIKfQo="/>
    </extobj>
    <extobj name="E657119C-6982-421D-8BA7-E74DEB70A7DA-32">
      <extobjdata type="E657119C-6982-421D-8BA7-E74DEB70A7DA" data="ewoJIkxhdGV4U3RyIiA6ICJ7e/CdkYV9X3vwnZGRLPCdkaF9fSIKfQo="/>
    </extobj>
    <extobj name="E657119C-6982-421D-8BA7-E74DEB70A7DA-33">
      <extobjdata type="E657119C-6982-421D-8BA7-E74DEB70A7DA" data="ewoJIkxhdGV4U3RyIiA6ICLihI4iCn0K"/>
    </extobj>
    <extobj name="E657119C-6982-421D-8BA7-E74DEB70A7DA-46">
      <extobjdata type="E657119C-6982-421D-8BA7-E74DEB70A7DA" data="ewoJIkxhdGV4U3RyIiA6ICLwnZule3vwnZC6fV978J2RkSzwnZGhfV57KyzihI59fT3wnZGa8J2RjvCdkaVcXHt7e/CdkLp9X3vwnZGRLPCdkaF9Xnso4oSOKX194oiSe3tcXGJhcnvwnZC6fX1fe/CdkZEs8J2RoX1eeyh7e+KEjn1ee+KIkn19KX19LDBcXH0iCn0K"/>
    </extobj>
    <extobj name="E657119C-6982-421D-8BA7-E74DEB70A7DA-47">
      <extobjdata type="E657119C-6982-421D-8BA7-E74DEB70A7DA" data="ewoJIkxhdGV4U3RyIiA6ICLwnZule3vwnZC6fV978J2RkSzwnZGhfV574oiSLOKEjn19PfCdkZrwnZGO8J2RpVxce3t7XFxiYXJ78J2Qun19X3vwnZGRLPCdkaF9Xnsoe3vihI59XnviiJJ9fSl9feKIknt78J2Qun1fe/CdkZEs8J2RoX1eeyjihI4pfX0sMFxcfSIKfQo="/>
    </extobj>
    <extobj name="E657119C-6982-421D-8BA7-E74DEB70A7DA-37">
      <extobjdata type="E657119C-6982-421D-8BA7-E74DEB70A7DA" data="ewoJIkxhdGV4U3RyIiA6ICJ7e1xcYmFye/CdkLp9fV978J2RkSzwnZGhfV57KHt74oSOfV574oiSfX0pfX0iCn0K"/>
    </extobj>
    <extobj name="E657119C-6982-421D-8BA7-E74DEB70A7DA-41">
      <extobjdata type="E657119C-6982-421D-8BA7-E74DEB70A7DA" data="ewoJIkxhdGV4U3RyIiA6ICJ7e/CdkLZ9X3vwnZGRfV57NOKIkjN9fT17e/Cdm7R9X3vwnZGhfX17e/CdkZ19X3vwnZGRLPCdkaF9fXt78J2Qun1fe/CdkZEs8J2RoX1eeygwKX19K3t78J2btH1fe+KEjuKIiFxcezYsMTIsMThcXH19fXt78J2btH1fe/CdkaHiiaXihI59fSgxLjV7e/CdkZ19X3vwnZGRLPCdkaF9ffCdm6V7e/CdkLp9X3vwnZGRLPCdkaF9XnsrLOKEjn194oiSMC41e3vwnZGdfV978J2RkSzwnZGhfX3wnZule3vwnZC6fV978J2RkSzwnZGhfV574oiSLOKEjn19KSt7e/Cdm7R9X3vwnZGhfX01e3vwnZGdfV978J2RkSzwnZGhfX17e/CdkYV9X3vwnZGRLPCdkaF9fSIKfQo="/>
    </extobj>
  </extobj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82</Pages>
  <Words>14509</Words>
  <Characters>82705</Characters>
  <Application>Microsoft Office Word</Application>
  <DocSecurity>0</DocSecurity>
  <Lines>689</Lines>
  <Paragraphs>194</Paragraphs>
  <ScaleCrop>false</ScaleCrop>
  <Company/>
  <LinksUpToDate>false</LinksUpToDate>
  <CharactersWithSpaces>97020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丰毅 张</cp:lastModifiedBy>
  <cp:revision>10</cp:revision>
  <cp:lastPrinted>2026-09-12T05:47:00Z</cp:lastPrinted>
  <dcterms:created xsi:type="dcterms:W3CDTF">2013-12-24T15:15:00Z</dcterms:created>
  <dcterms:modified xsi:type="dcterms:W3CDTF">2026-09-13T06:40:00Z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eyJoZGlkIjoiYjc0MTQ0YjNjOGEzYWQxMjQ5NDU5MmY2ZjBkZTZiODIiLCJ1c2VySWQiOiI3NzQ4OTY1OTkifQ==</vt:lpwstr>
  </property>
  <property fmtid="{D5CDD505-2E9C-101B-9397-08002B2CF9AE}" pid="3" name="KSOProductBuildVer">
    <vt:lpwstr>2052-12.9.0.28579</vt:lpwstr>
  </property>
  <property fmtid="{D5CDD505-2E9C-101B-9397-08002B2CF9AE}" pid="4" name="ICV">
    <vt:lpwstr>7DFED457FE6A8CBFFE57A56A9C26FB19_43</vt:lpwstr>
  </property>
</Properties>
</file>